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Pr="001870D4" w:rsidRDefault="009C580C" w:rsidP="009C580C">
      <w:pPr>
        <w:pStyle w:val="Heading1"/>
        <w:rPr>
          <w:rFonts w:asciiTheme="minorHAnsi" w:hAnsiTheme="minorHAnsi" w:cstheme="minorHAnsi"/>
        </w:rPr>
      </w:pPr>
      <w:r w:rsidRPr="001870D4">
        <w:rPr>
          <w:rFonts w:asciiTheme="minorHAnsi" w:hAnsiTheme="minorHAnsi" w:cstheme="minorHAnsi"/>
        </w:rPr>
        <w:t>***Proliferation Good***</w:t>
      </w:r>
    </w:p>
    <w:p w:rsidR="004372D8" w:rsidRPr="001870D4" w:rsidRDefault="004372D8" w:rsidP="004372D8">
      <w:pPr>
        <w:pStyle w:val="Heading1"/>
        <w:rPr>
          <w:rFonts w:asciiTheme="minorHAnsi" w:hAnsiTheme="minorHAnsi" w:cstheme="minorHAnsi"/>
        </w:rPr>
      </w:pPr>
      <w:r w:rsidRPr="001870D4">
        <w:rPr>
          <w:rFonts w:asciiTheme="minorHAnsi" w:hAnsiTheme="minorHAnsi" w:cstheme="minorHAnsi"/>
        </w:rPr>
        <w:lastRenderedPageBreak/>
        <w:t>Nuclear Energy Turn</w:t>
      </w:r>
    </w:p>
    <w:p w:rsidR="004372D8" w:rsidRPr="001870D4" w:rsidRDefault="004372D8" w:rsidP="004372D8">
      <w:pPr>
        <w:pStyle w:val="Heading3"/>
        <w:rPr>
          <w:rFonts w:asciiTheme="minorHAnsi" w:hAnsiTheme="minorHAnsi" w:cstheme="minorHAnsi"/>
        </w:rPr>
      </w:pPr>
      <w:r w:rsidRPr="001870D4">
        <w:rPr>
          <w:rFonts w:asciiTheme="minorHAnsi" w:hAnsiTheme="minorHAnsi" w:cstheme="minorHAnsi"/>
        </w:rPr>
        <w:t>1nc</w:t>
      </w:r>
    </w:p>
    <w:p w:rsidR="004372D8" w:rsidRPr="001870D4" w:rsidRDefault="004372D8" w:rsidP="004372D8">
      <w:pPr>
        <w:pStyle w:val="Heading4"/>
        <w:rPr>
          <w:rFonts w:asciiTheme="minorHAnsi" w:hAnsiTheme="minorHAnsi" w:cstheme="minorHAnsi"/>
          <w:u w:val="single"/>
        </w:rPr>
      </w:pPr>
      <w:r w:rsidRPr="001870D4">
        <w:rPr>
          <w:rFonts w:asciiTheme="minorHAnsi" w:hAnsiTheme="minorHAnsi" w:cstheme="minorHAnsi"/>
        </w:rPr>
        <w:t xml:space="preserve">Anti-proliferation increases the costs of developing </w:t>
      </w:r>
      <w:r w:rsidRPr="001870D4">
        <w:rPr>
          <w:rFonts w:asciiTheme="minorHAnsi" w:hAnsiTheme="minorHAnsi" w:cstheme="minorHAnsi"/>
          <w:u w:val="single"/>
        </w:rPr>
        <w:t>nuclear energy</w:t>
      </w:r>
    </w:p>
    <w:p w:rsidR="004372D8" w:rsidRPr="001870D4" w:rsidRDefault="004372D8" w:rsidP="004372D8">
      <w:pPr>
        <w:rPr>
          <w:rFonts w:asciiTheme="minorHAnsi" w:hAnsiTheme="minorHAnsi" w:cstheme="minorHAnsi"/>
        </w:rPr>
      </w:pPr>
      <w:proofErr w:type="spellStart"/>
      <w:r w:rsidRPr="001870D4">
        <w:rPr>
          <w:rStyle w:val="Style13ptBold"/>
          <w:rFonts w:asciiTheme="minorHAnsi" w:hAnsiTheme="minorHAnsi" w:cstheme="minorHAnsi"/>
        </w:rPr>
        <w:t>Sokolski</w:t>
      </w:r>
      <w:proofErr w:type="spellEnd"/>
      <w:r w:rsidRPr="001870D4">
        <w:rPr>
          <w:rStyle w:val="Style13ptBold"/>
          <w:rFonts w:asciiTheme="minorHAnsi" w:hAnsiTheme="minorHAnsi" w:cstheme="minorHAnsi"/>
        </w:rPr>
        <w:t xml:space="preserve"> 16</w:t>
      </w:r>
      <w:r w:rsidRPr="001870D4">
        <w:rPr>
          <w:rFonts w:asciiTheme="minorHAnsi" w:hAnsiTheme="minorHAnsi" w:cstheme="minorHAnsi"/>
        </w:rPr>
        <w:t xml:space="preserve"> – Henry D; the Executive Director of the Nonproliferation Policy Education Center, a Washington-based nonprofit organization founded in 1994 to promote a better understanding of strategic weapons proliferation issues among policymakers, scholars, and the media. (“Should We Let the Bomb Spread?” Strategic Studies Institute and U.S. Army War College. November 2016. </w:t>
      </w:r>
      <w:hyperlink r:id="rId6" w:history="1">
        <w:r w:rsidRPr="001870D4">
          <w:rPr>
            <w:rStyle w:val="Hyperlink"/>
            <w:rFonts w:asciiTheme="minorHAnsi" w:hAnsiTheme="minorHAnsi" w:cstheme="minorHAnsi"/>
          </w:rPr>
          <w:t>https://apps.dtic.mil/dtic/tr/fulltext/u2/1021744.pdf</w:t>
        </w:r>
      </w:hyperlink>
      <w:r w:rsidRPr="001870D4">
        <w:rPr>
          <w:rFonts w:asciiTheme="minorHAnsi" w:hAnsiTheme="minorHAnsi" w:cstheme="minorHAnsi"/>
        </w:rPr>
        <w:t>)//GK</w:t>
      </w:r>
    </w:p>
    <w:p w:rsidR="004372D8" w:rsidRPr="001870D4" w:rsidRDefault="004372D8" w:rsidP="004372D8">
      <w:pPr>
        <w:rPr>
          <w:rFonts w:asciiTheme="minorHAnsi" w:hAnsiTheme="minorHAnsi" w:cstheme="minorHAnsi"/>
          <w:u w:val="single"/>
        </w:rPr>
      </w:pPr>
      <w:r w:rsidRPr="001870D4">
        <w:rPr>
          <w:rFonts w:asciiTheme="minorHAnsi" w:hAnsiTheme="minorHAnsi" w:cstheme="minorHAnsi"/>
          <w:sz w:val="14"/>
        </w:rPr>
        <w:t>Leonard Weiss notes “</w:t>
      </w:r>
      <w:r w:rsidRPr="001870D4">
        <w:rPr>
          <w:rFonts w:asciiTheme="minorHAnsi" w:hAnsiTheme="minorHAnsi" w:cstheme="minorHAnsi"/>
          <w:u w:val="single"/>
        </w:rPr>
        <w:t>restrictions on nuclear trade and development are important elements of a nonproliferation regime</w:t>
      </w:r>
      <w:r w:rsidRPr="001870D4">
        <w:rPr>
          <w:rFonts w:asciiTheme="minorHAnsi" w:hAnsiTheme="minorHAnsi" w:cstheme="minorHAnsi"/>
          <w:sz w:val="14"/>
        </w:rPr>
        <w:t xml:space="preserve">.”67 </w:t>
      </w:r>
      <w:r w:rsidRPr="001870D4">
        <w:rPr>
          <w:rFonts w:asciiTheme="minorHAnsi" w:hAnsiTheme="minorHAnsi" w:cstheme="minorHAnsi"/>
          <w:u w:val="single"/>
        </w:rPr>
        <w:t>Anti-proliferation efforts</w:t>
      </w:r>
      <w:r w:rsidRPr="001870D4">
        <w:rPr>
          <w:rFonts w:asciiTheme="minorHAnsi" w:hAnsiTheme="minorHAnsi" w:cstheme="minorHAnsi"/>
          <w:sz w:val="14"/>
        </w:rPr>
        <w:t xml:space="preserve"> can thus </w:t>
      </w:r>
      <w:r w:rsidRPr="001870D4">
        <w:rPr>
          <w:rFonts w:asciiTheme="minorHAnsi" w:hAnsiTheme="minorHAnsi" w:cstheme="minorHAnsi"/>
          <w:b/>
          <w:bCs/>
          <w:u w:val="single"/>
        </w:rPr>
        <w:t>hamper worldwide economic development</w:t>
      </w:r>
      <w:r w:rsidRPr="001870D4">
        <w:rPr>
          <w:rFonts w:asciiTheme="minorHAnsi" w:hAnsiTheme="minorHAnsi" w:cstheme="minorHAnsi"/>
          <w:u w:val="single"/>
        </w:rPr>
        <w:t xml:space="preserve"> by increasing the effective costs of developing nuclear energy. As countries grow, they require</w:t>
      </w:r>
      <w:r w:rsidRPr="001870D4">
        <w:rPr>
          <w:rFonts w:asciiTheme="minorHAnsi" w:hAnsiTheme="minorHAnsi" w:cstheme="minorHAnsi"/>
          <w:sz w:val="14"/>
        </w:rPr>
        <w:t xml:space="preserve"> ever-</w:t>
      </w:r>
      <w:r w:rsidRPr="001870D4">
        <w:rPr>
          <w:rFonts w:asciiTheme="minorHAnsi" w:hAnsiTheme="minorHAnsi" w:cstheme="minorHAnsi"/>
          <w:u w:val="single"/>
        </w:rPr>
        <w:t>increasing amounts of power. Any measure that limits their ability to acquire this vital commodit</w:t>
      </w:r>
      <w:r w:rsidRPr="001870D4">
        <w:rPr>
          <w:rFonts w:asciiTheme="minorHAnsi" w:hAnsiTheme="minorHAnsi" w:cstheme="minorHAnsi"/>
          <w:sz w:val="14"/>
        </w:rPr>
        <w:t xml:space="preserve">y—or increases its price—effectively </w:t>
      </w:r>
      <w:r w:rsidRPr="001870D4">
        <w:rPr>
          <w:rFonts w:asciiTheme="minorHAnsi" w:hAnsiTheme="minorHAnsi" w:cstheme="minorHAnsi"/>
          <w:u w:val="single"/>
        </w:rPr>
        <w:t>slows economic growth</w:t>
      </w:r>
      <w:r w:rsidRPr="001870D4">
        <w:rPr>
          <w:rFonts w:asciiTheme="minorHAnsi" w:hAnsiTheme="minorHAnsi" w:cstheme="minorHAnsi"/>
          <w:sz w:val="14"/>
        </w:rPr>
        <w:t xml:space="preserve"> at least to some degree and thereby reduces the gains in life expectancy inevitably afforded by economic development. In the various proclamations about controlling the proliferation of nuclear weapons, this cost goes almost entirely unconsidered. For example, one of the common </w:t>
      </w:r>
      <w:r w:rsidRPr="001870D4">
        <w:rPr>
          <w:rFonts w:asciiTheme="minorHAnsi" w:hAnsiTheme="minorHAnsi" w:cstheme="minorHAnsi"/>
          <w:u w:val="single"/>
        </w:rPr>
        <w:t>proposals by anti-proliferators is that no country</w:t>
      </w:r>
      <w:r w:rsidRPr="001870D4">
        <w:rPr>
          <w:rFonts w:asciiTheme="minorHAnsi" w:hAnsiTheme="minorHAnsi" w:cstheme="minorHAnsi"/>
          <w:sz w:val="14"/>
        </w:rPr>
        <w:t xml:space="preserve"> anywhere </w:t>
      </w:r>
      <w:r w:rsidRPr="001870D4">
        <w:rPr>
          <w:rFonts w:asciiTheme="minorHAnsi" w:hAnsiTheme="minorHAnsi" w:cstheme="minorHAnsi"/>
          <w:u w:val="single"/>
        </w:rPr>
        <w:t>(except those already doing it) should be able to construct any facilities that could produce enriched uranium or plutonium</w:t>
      </w:r>
      <w:r w:rsidRPr="001870D4">
        <w:rPr>
          <w:rFonts w:asciiTheme="minorHAnsi" w:hAnsiTheme="minorHAnsi" w:cstheme="minorHAnsi"/>
          <w:sz w:val="14"/>
        </w:rPr>
        <w:t>—substances that can be used either in advanced reactors or in bombs. The Nuclear Non-Proliferation Treaty (NPT) does specifically guarantee to signing non-nuclear countries “the fullest possible exchange of technology” for the develop-</w:t>
      </w:r>
      <w:proofErr w:type="spellStart"/>
      <w:r w:rsidRPr="001870D4">
        <w:rPr>
          <w:rFonts w:asciiTheme="minorHAnsi" w:hAnsiTheme="minorHAnsi" w:cstheme="minorHAnsi"/>
          <w:sz w:val="14"/>
        </w:rPr>
        <w:t>ment</w:t>
      </w:r>
      <w:proofErr w:type="spellEnd"/>
      <w:r w:rsidRPr="001870D4">
        <w:rPr>
          <w:rFonts w:asciiTheme="minorHAnsi" w:hAnsiTheme="minorHAnsi" w:cstheme="minorHAnsi"/>
          <w:sz w:val="14"/>
        </w:rPr>
        <w:t xml:space="preserve"> of peaceful nuclear power. However, as Richard Betts points out, this guarantee has been undermined by the development of a “nuclear </w:t>
      </w:r>
      <w:proofErr w:type="gramStart"/>
      <w:r w:rsidRPr="001870D4">
        <w:rPr>
          <w:rFonts w:asciiTheme="minorHAnsi" w:hAnsiTheme="minorHAnsi" w:cstheme="minorHAnsi"/>
          <w:sz w:val="14"/>
        </w:rPr>
        <w:t>suppliers</w:t>
      </w:r>
      <w:proofErr w:type="gramEnd"/>
      <w:r w:rsidRPr="001870D4">
        <w:rPr>
          <w:rFonts w:asciiTheme="minorHAnsi" w:hAnsiTheme="minorHAnsi" w:cstheme="minorHAnsi"/>
          <w:sz w:val="14"/>
        </w:rPr>
        <w:t xml:space="preserve"> cartel” that has worked to “cut off trade in technology for reprocessing plutonium or enriching uranium,” thereby reducing the NPT to “a simple demand to the nuclear weapons have-nots to remain so.” Under some proposals, the cartel would be extended to fuel as well.68 Anti-proliferator Allison is among those advocating the cartelization of nuclear fuel. He further suggests that nuclear states guarantee to sell the non-nuclear ones all the nuclear fuel they need (presumably in perpetuity) at less than half price, but does not attempt to calculate the price tag for this.69 The 2008 Graham Commission, of which Allison was a member, repeats this demand, though it suggests that nuclear fuel be made available at market prices “to the extent possible.” It, too, eschews cost considerations.70 </w:t>
      </w:r>
      <w:r w:rsidRPr="001870D4">
        <w:rPr>
          <w:rFonts w:asciiTheme="minorHAnsi" w:hAnsiTheme="minorHAnsi" w:cstheme="minorHAnsi"/>
          <w:u w:val="single"/>
        </w:rPr>
        <w:t>There is</w:t>
      </w:r>
      <w:r w:rsidRPr="001870D4">
        <w:rPr>
          <w:rFonts w:asciiTheme="minorHAnsi" w:hAnsiTheme="minorHAnsi" w:cstheme="minorHAnsi"/>
          <w:sz w:val="14"/>
        </w:rPr>
        <w:t xml:space="preserve">, however, </w:t>
      </w:r>
      <w:r w:rsidRPr="001870D4">
        <w:rPr>
          <w:rFonts w:asciiTheme="minorHAnsi" w:hAnsiTheme="minorHAnsi" w:cstheme="minorHAnsi"/>
          <w:u w:val="single"/>
        </w:rPr>
        <w:t>a glimmer of evidence that the economic cost of hampering the nuclear industry has been considered, at least in passing, by some dedicated anti-proliferators.</w:t>
      </w:r>
      <w:r w:rsidRPr="001870D4">
        <w:rPr>
          <w:rFonts w:asciiTheme="minorHAnsi" w:hAnsiTheme="minorHAnsi" w:cstheme="minorHAnsi"/>
          <w:sz w:val="14"/>
        </w:rPr>
        <w:t xml:space="preserve"> In a 2007 plea that the world be made free of nuclear weapons, four former top policy officials insisted that the use of highly enriched uranium (HEU) be phased out from civil commerce and be removed from all the research facilities in the entire world—a costly demand that was not repeated in their 2008 version.71 </w:t>
      </w:r>
      <w:r w:rsidRPr="001870D4">
        <w:rPr>
          <w:rFonts w:asciiTheme="minorHAnsi" w:hAnsiTheme="minorHAnsi" w:cstheme="minorHAnsi"/>
          <w:u w:val="single"/>
        </w:rPr>
        <w:t>The anti-proliferation obsession</w:t>
      </w:r>
      <w:r w:rsidRPr="001870D4">
        <w:rPr>
          <w:rFonts w:asciiTheme="minorHAnsi" w:hAnsiTheme="minorHAnsi" w:cstheme="minorHAnsi"/>
          <w:sz w:val="14"/>
        </w:rPr>
        <w:t xml:space="preserve"> has also </w:t>
      </w:r>
      <w:r w:rsidRPr="001870D4">
        <w:rPr>
          <w:rFonts w:asciiTheme="minorHAnsi" w:hAnsiTheme="minorHAnsi" w:cstheme="minorHAnsi"/>
          <w:u w:val="single"/>
        </w:rPr>
        <w:t>resulted in the</w:t>
      </w:r>
      <w:r w:rsidRPr="001870D4">
        <w:rPr>
          <w:rFonts w:asciiTheme="minorHAnsi" w:hAnsiTheme="minorHAnsi" w:cstheme="minorHAnsi"/>
          <w:sz w:val="14"/>
        </w:rPr>
        <w:t xml:space="preserve"> summary </w:t>
      </w:r>
      <w:r w:rsidRPr="001870D4">
        <w:rPr>
          <w:rFonts w:asciiTheme="minorHAnsi" w:hAnsiTheme="minorHAnsi" w:cstheme="minorHAnsi"/>
          <w:u w:val="single"/>
        </w:rPr>
        <w:t>dismissal of potentially promising ideas for producing energy.</w:t>
      </w:r>
      <w:r w:rsidRPr="001870D4">
        <w:rPr>
          <w:rFonts w:asciiTheme="minorHAnsi" w:hAnsiTheme="minorHAnsi" w:cstheme="minorHAnsi"/>
          <w:sz w:val="14"/>
        </w:rPr>
        <w:t xml:space="preserve"> Thomas Schelling points out that </w:t>
      </w:r>
      <w:r w:rsidRPr="001870D4">
        <w:rPr>
          <w:rFonts w:asciiTheme="minorHAnsi" w:hAnsiTheme="minorHAnsi" w:cstheme="minorHAnsi"/>
          <w:u w:val="single"/>
        </w:rPr>
        <w:t>there was a proposal in the 1970s</w:t>
      </w:r>
      <w:r w:rsidRPr="001870D4">
        <w:rPr>
          <w:rFonts w:asciiTheme="minorHAnsi" w:hAnsiTheme="minorHAnsi" w:cstheme="minorHAnsi"/>
          <w:sz w:val="14"/>
        </w:rPr>
        <w:t xml:space="preserve"> (the decade that experienced two major shocks in the price of oil) </w:t>
      </w:r>
      <w:r w:rsidRPr="001870D4">
        <w:rPr>
          <w:rFonts w:asciiTheme="minorHAnsi" w:hAnsiTheme="minorHAnsi" w:cstheme="minorHAnsi"/>
          <w:u w:val="single"/>
        </w:rPr>
        <w:t>to safely explode tiny thermonuclear bombs in underground caverns to generate steam that could produce energy</w:t>
      </w:r>
      <w:r w:rsidRPr="001870D4">
        <w:rPr>
          <w:rFonts w:asciiTheme="minorHAnsi" w:hAnsiTheme="minorHAnsi" w:cstheme="minorHAnsi"/>
          <w:sz w:val="14"/>
        </w:rPr>
        <w:t xml:space="preserve"> in an ecologically clean manner. According to Schelling, both arms control and energy policy </w:t>
      </w:r>
      <w:r w:rsidRPr="001870D4">
        <w:rPr>
          <w:rFonts w:asciiTheme="minorHAnsi" w:hAnsiTheme="minorHAnsi" w:cstheme="minorHAnsi"/>
          <w:u w:val="single"/>
        </w:rPr>
        <w:t>analysts universally rejected the proposal at the time “without argument, as if the objections were too obvious to require articulation.”</w:t>
      </w:r>
      <w:r w:rsidRPr="001870D4">
        <w:rPr>
          <w:rFonts w:asciiTheme="minorHAnsi" w:hAnsiTheme="minorHAnsi" w:cstheme="minorHAnsi"/>
          <w:sz w:val="14"/>
        </w:rPr>
        <w:t xml:space="preserve">72 On closer exploration, of course, this scheme might have proved unfeasible for technical or economic reasons. However, to dismiss it without any sort of analysis was to blithely sacrifice energy needs—and therefore human welfare—to an anti-proliferation knee-jerk. </w:t>
      </w:r>
      <w:r w:rsidRPr="001870D4">
        <w:rPr>
          <w:rFonts w:asciiTheme="minorHAnsi" w:hAnsiTheme="minorHAnsi" w:cstheme="minorHAnsi"/>
          <w:b/>
          <w:bCs/>
          <w:u w:val="single"/>
        </w:rPr>
        <w:t>Something similar may now be in the cards.</w:t>
      </w:r>
      <w:r w:rsidRPr="001870D4">
        <w:rPr>
          <w:rFonts w:asciiTheme="minorHAnsi" w:hAnsiTheme="minorHAnsi" w:cstheme="minorHAnsi"/>
          <w:sz w:val="14"/>
        </w:rPr>
        <w:t xml:space="preserve"> Though currently in the research phase, </w:t>
      </w:r>
      <w:r w:rsidRPr="001870D4">
        <w:rPr>
          <w:rFonts w:asciiTheme="minorHAnsi" w:hAnsiTheme="minorHAnsi" w:cstheme="minorHAnsi"/>
          <w:u w:val="single"/>
        </w:rPr>
        <w:t>it may become possible in the future to</w:t>
      </w:r>
      <w:r w:rsidRPr="001870D4">
        <w:rPr>
          <w:rFonts w:asciiTheme="minorHAnsi" w:hAnsiTheme="minorHAnsi" w:cstheme="minorHAnsi"/>
          <w:sz w:val="14"/>
        </w:rPr>
        <w:t xml:space="preserve"> radically </w:t>
      </w:r>
      <w:r w:rsidRPr="001870D4">
        <w:rPr>
          <w:rFonts w:asciiTheme="minorHAnsi" w:hAnsiTheme="minorHAnsi" w:cstheme="minorHAnsi"/>
          <w:b/>
          <w:bCs/>
          <w:u w:val="single"/>
        </w:rPr>
        <w:t>reduce the cost of producing nuclear energy</w:t>
      </w:r>
      <w:r w:rsidRPr="001870D4">
        <w:rPr>
          <w:rFonts w:asciiTheme="minorHAnsi" w:hAnsiTheme="minorHAnsi" w:cstheme="minorHAnsi"/>
          <w:u w:val="single"/>
        </w:rPr>
        <w:t xml:space="preserve"> by using lasers for isotope separation to produce the fuel required by reactors</w:t>
      </w:r>
      <w:r w:rsidRPr="001870D4">
        <w:rPr>
          <w:rFonts w:asciiTheme="minorHAnsi" w:hAnsiTheme="minorHAnsi" w:cstheme="minorHAnsi"/>
          <w:sz w:val="14"/>
        </w:rPr>
        <w:t xml:space="preserve">.73 This, of course, might also make it easier, or at any rate less costly, for unpleasant states to develop nuclear weapons. Accordingly, </w:t>
      </w:r>
      <w:r w:rsidRPr="001870D4">
        <w:rPr>
          <w:rFonts w:asciiTheme="minorHAnsi" w:hAnsiTheme="minorHAnsi" w:cstheme="minorHAnsi"/>
          <w:u w:val="single"/>
        </w:rPr>
        <w:t>a balanced assessment of costs and benefits would have to be made if the technique ever proves to be feasible.</w:t>
      </w:r>
      <w:r w:rsidRPr="001870D4">
        <w:rPr>
          <w:rFonts w:asciiTheme="minorHAnsi" w:hAnsiTheme="minorHAnsi" w:cstheme="minorHAnsi"/>
          <w:sz w:val="14"/>
        </w:rPr>
        <w:t xml:space="preserve"> However, there is an excellent chance no one will ever make it: like the technology Schelling discusses, it will be dismissed out of hand. Relatedly, </w:t>
      </w:r>
      <w:r w:rsidRPr="001870D4">
        <w:rPr>
          <w:rFonts w:asciiTheme="minorHAnsi" w:hAnsiTheme="minorHAnsi" w:cstheme="minorHAnsi"/>
          <w:u w:val="single"/>
        </w:rPr>
        <w:t>the anti-proliferation obsession has sometimes hampered the potentially valuable expansion of nuclear power to ships, particularly to icebreakers.</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Nuclear energy solves </w:t>
      </w:r>
      <w:r w:rsidRPr="001870D4">
        <w:rPr>
          <w:rFonts w:asciiTheme="minorHAnsi" w:hAnsiTheme="minorHAnsi" w:cstheme="minorHAnsi"/>
          <w:u w:val="single"/>
        </w:rPr>
        <w:t>global climate change</w:t>
      </w:r>
      <w:r w:rsidRPr="001870D4">
        <w:rPr>
          <w:rFonts w:asciiTheme="minorHAnsi" w:hAnsiTheme="minorHAnsi" w:cstheme="minorHAnsi"/>
        </w:rPr>
        <w:t xml:space="preserve"> – transition now is key to avoid extinction</w:t>
      </w:r>
    </w:p>
    <w:p w:rsidR="004372D8" w:rsidRPr="001870D4" w:rsidRDefault="004372D8" w:rsidP="004372D8">
      <w:pPr>
        <w:rPr>
          <w:rFonts w:asciiTheme="minorHAnsi" w:hAnsiTheme="minorHAnsi" w:cstheme="minorHAnsi"/>
        </w:rPr>
      </w:pPr>
      <w:proofErr w:type="spellStart"/>
      <w:r w:rsidRPr="001870D4">
        <w:rPr>
          <w:rStyle w:val="Style13ptBold"/>
          <w:rFonts w:asciiTheme="minorHAnsi" w:hAnsiTheme="minorHAnsi" w:cstheme="minorHAnsi"/>
        </w:rPr>
        <w:t>Andriushin</w:t>
      </w:r>
      <w:proofErr w:type="spellEnd"/>
      <w:r w:rsidRPr="001870D4">
        <w:rPr>
          <w:rStyle w:val="Style13ptBold"/>
          <w:rFonts w:asciiTheme="minorHAnsi" w:hAnsiTheme="minorHAnsi" w:cstheme="minorHAnsi"/>
        </w:rPr>
        <w:t xml:space="preserve"> et al. 19</w:t>
      </w:r>
      <w:r w:rsidRPr="001870D4">
        <w:rPr>
          <w:rFonts w:asciiTheme="minorHAnsi" w:hAnsiTheme="minorHAnsi" w:cstheme="minorHAnsi"/>
        </w:rPr>
        <w:t xml:space="preserve"> (Ivan, project manager in the Project Office for Training of Nuclear Infrastructure Personnel at the Technical Academy of </w:t>
      </w:r>
      <w:proofErr w:type="spellStart"/>
      <w:r w:rsidRPr="001870D4">
        <w:rPr>
          <w:rFonts w:asciiTheme="minorHAnsi" w:hAnsiTheme="minorHAnsi" w:cstheme="minorHAnsi"/>
        </w:rPr>
        <w:t>Rosatom</w:t>
      </w:r>
      <w:proofErr w:type="spellEnd"/>
      <w:r w:rsidRPr="001870D4">
        <w:rPr>
          <w:rFonts w:asciiTheme="minorHAnsi" w:hAnsiTheme="minorHAnsi" w:cstheme="minorHAnsi"/>
        </w:rPr>
        <w:t xml:space="preserve">, Cecilia </w:t>
      </w:r>
      <w:proofErr w:type="spellStart"/>
      <w:r w:rsidRPr="001870D4">
        <w:rPr>
          <w:rFonts w:asciiTheme="minorHAnsi" w:hAnsiTheme="minorHAnsi" w:cstheme="minorHAnsi"/>
        </w:rPr>
        <w:t>Eiroa-Lledo</w:t>
      </w:r>
      <w:proofErr w:type="spellEnd"/>
      <w:r w:rsidRPr="001870D4">
        <w:rPr>
          <w:rFonts w:asciiTheme="minorHAnsi" w:hAnsiTheme="minorHAnsi" w:cstheme="minorHAnsi"/>
        </w:rPr>
        <w:t xml:space="preserve">, doctorate in analytical radiochemistry at Washington State University, Patricia Schuster, University of Michigan President’s Postdoctoral Fellow in the Nuclear Engineering and Radiological Sciences Department, Evgenii </w:t>
      </w:r>
      <w:proofErr w:type="spellStart"/>
      <w:r w:rsidRPr="001870D4">
        <w:rPr>
          <w:rFonts w:asciiTheme="minorHAnsi" w:hAnsiTheme="minorHAnsi" w:cstheme="minorHAnsi"/>
        </w:rPr>
        <w:t>Varseev</w:t>
      </w:r>
      <w:proofErr w:type="spellEnd"/>
      <w:r w:rsidRPr="001870D4">
        <w:rPr>
          <w:rFonts w:asciiTheme="minorHAnsi" w:hAnsiTheme="minorHAnsi" w:cstheme="minorHAnsi"/>
        </w:rPr>
        <w:t xml:space="preserve">, specialist degree in nuclear reactors and power facilities from </w:t>
      </w:r>
      <w:proofErr w:type="spellStart"/>
      <w:r w:rsidRPr="001870D4">
        <w:rPr>
          <w:rFonts w:asciiTheme="minorHAnsi" w:hAnsiTheme="minorHAnsi" w:cstheme="minorHAnsi"/>
        </w:rPr>
        <w:t>Obninsk</w:t>
      </w:r>
      <w:proofErr w:type="spellEnd"/>
      <w:r w:rsidRPr="001870D4">
        <w:rPr>
          <w:rFonts w:asciiTheme="minorHAnsi" w:hAnsiTheme="minorHAnsi" w:cstheme="minorHAnsi"/>
        </w:rPr>
        <w:t xml:space="preserve"> Institute for Nuclear Power Engineering, Bulletin of the Atomic Scientists, “Nuclear power and global climate change,” </w:t>
      </w:r>
      <w:hyperlink r:id="rId7" w:history="1">
        <w:r w:rsidRPr="001870D4">
          <w:rPr>
            <w:rStyle w:val="Hyperlink"/>
            <w:rFonts w:asciiTheme="minorHAnsi" w:hAnsiTheme="minorHAnsi" w:cstheme="minorHAnsi"/>
          </w:rPr>
          <w:t>https://thebulletin.org/2019/06/nuclear-power-and-global-climate-change/</w:t>
        </w:r>
      </w:hyperlink>
      <w:r w:rsidRPr="001870D4">
        <w:rPr>
          <w:rFonts w:asciiTheme="minorHAnsi" w:hAnsiTheme="minorHAnsi" w:cstheme="minorHAnsi"/>
        </w:rPr>
        <w:t>, 6/20/2019, 7/6/2019) DG</w:t>
      </w:r>
    </w:p>
    <w:p w:rsidR="004372D8" w:rsidRPr="001870D4" w:rsidRDefault="004372D8" w:rsidP="004372D8">
      <w:pPr>
        <w:rPr>
          <w:rFonts w:asciiTheme="minorHAnsi" w:hAnsiTheme="minorHAnsi" w:cstheme="minorHAnsi"/>
          <w:sz w:val="14"/>
        </w:rPr>
      </w:pPr>
      <w:r w:rsidRPr="001870D4">
        <w:rPr>
          <w:rFonts w:asciiTheme="minorHAnsi" w:hAnsiTheme="minorHAnsi" w:cstheme="minorHAnsi"/>
          <w:sz w:val="14"/>
        </w:rPr>
        <w:t xml:space="preserve">As young professionals beginning our careers in the United States and Russia, we believe strongly that </w:t>
      </w:r>
      <w:r w:rsidRPr="001870D4">
        <w:rPr>
          <w:rStyle w:val="Emphasis"/>
          <w:rFonts w:asciiTheme="minorHAnsi" w:hAnsiTheme="minorHAnsi" w:cstheme="minorHAnsi"/>
        </w:rPr>
        <w:t>nuclear energy must play a key role in mitigating climate change.</w:t>
      </w:r>
      <w:r w:rsidRPr="001870D4">
        <w:rPr>
          <w:rFonts w:asciiTheme="minorHAnsi" w:hAnsiTheme="minorHAnsi" w:cstheme="minorHAnsi"/>
          <w:sz w:val="14"/>
        </w:rPr>
        <w:t xml:space="preserve"> </w:t>
      </w:r>
      <w:r w:rsidRPr="001870D4">
        <w:rPr>
          <w:rStyle w:val="StyleUnderline"/>
          <w:rFonts w:asciiTheme="minorHAnsi" w:hAnsiTheme="minorHAnsi" w:cstheme="minorHAnsi"/>
        </w:rPr>
        <w:t>We are the first generation</w:t>
      </w:r>
      <w:r w:rsidRPr="001870D4">
        <w:rPr>
          <w:rFonts w:asciiTheme="minorHAnsi" w:hAnsiTheme="minorHAnsi" w:cstheme="minorHAnsi"/>
          <w:sz w:val="14"/>
        </w:rPr>
        <w:t xml:space="preserve"> that is </w:t>
      </w:r>
      <w:r w:rsidRPr="001870D4">
        <w:rPr>
          <w:rStyle w:val="StyleUnderline"/>
          <w:rFonts w:asciiTheme="minorHAnsi" w:hAnsiTheme="minorHAnsi" w:cstheme="minorHAnsi"/>
        </w:rPr>
        <w:t>experiencing</w:t>
      </w:r>
      <w:r w:rsidRPr="001870D4">
        <w:rPr>
          <w:rFonts w:asciiTheme="minorHAnsi" w:hAnsiTheme="minorHAnsi" w:cstheme="minorHAnsi"/>
          <w:sz w:val="14"/>
        </w:rPr>
        <w:t xml:space="preserve"> the dramatic effects of </w:t>
      </w:r>
      <w:r w:rsidRPr="001870D4">
        <w:rPr>
          <w:rStyle w:val="StyleUnderline"/>
          <w:rFonts w:asciiTheme="minorHAnsi" w:hAnsiTheme="minorHAnsi" w:cstheme="minorHAnsi"/>
        </w:rPr>
        <w:t>global climate change and likely the last that can do something about it.</w:t>
      </w:r>
      <w:r w:rsidRPr="001870D4">
        <w:rPr>
          <w:rFonts w:asciiTheme="minorHAnsi" w:hAnsiTheme="minorHAnsi" w:cstheme="minorHAnsi"/>
          <w:sz w:val="14"/>
        </w:rPr>
        <w:t xml:space="preserve"> </w:t>
      </w:r>
      <w:r w:rsidRPr="001870D4">
        <w:rPr>
          <w:rStyle w:val="Emphasis"/>
          <w:rFonts w:asciiTheme="minorHAnsi" w:hAnsiTheme="minorHAnsi" w:cstheme="minorHAnsi"/>
        </w:rPr>
        <w:t>To avoid catastrophic consequences for the Earth and its people</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we </w:t>
      </w:r>
      <w:proofErr w:type="gramStart"/>
      <w:r w:rsidRPr="001870D4">
        <w:rPr>
          <w:rStyle w:val="StyleUnderline"/>
          <w:rFonts w:asciiTheme="minorHAnsi" w:hAnsiTheme="minorHAnsi" w:cstheme="minorHAnsi"/>
        </w:rPr>
        <w:t>have to</w:t>
      </w:r>
      <w:proofErr w:type="gramEnd"/>
      <w:r w:rsidRPr="001870D4">
        <w:rPr>
          <w:rStyle w:val="StyleUnderline"/>
          <w:rFonts w:asciiTheme="minorHAnsi" w:hAnsiTheme="minorHAnsi" w:cstheme="minorHAnsi"/>
        </w:rPr>
        <w:t xml:space="preserve"> develop and implement a solution in the shortest period of time possible because the planet is at a </w:t>
      </w:r>
      <w:r w:rsidRPr="001870D4">
        <w:rPr>
          <w:rStyle w:val="Emphasis"/>
          <w:rFonts w:asciiTheme="minorHAnsi" w:hAnsiTheme="minorHAnsi" w:cstheme="minorHAnsi"/>
        </w:rPr>
        <w:t>point of no return</w:t>
      </w:r>
      <w:r w:rsidRPr="001870D4">
        <w:rPr>
          <w:rFonts w:asciiTheme="minorHAnsi" w:hAnsiTheme="minorHAnsi" w:cstheme="minorHAnsi"/>
          <w:sz w:val="14"/>
        </w:rPr>
        <w:t xml:space="preserve">. The climate crisis is a challenging problem that has no boundaries, with effects felt across the globe; as such, it will require a global effort to mitigate. We, the authors, are from Russia and the United States—two countries with different cultures, histories, governments, and approaches to addressing international problems. Yet by working together, our different perspectives can help to find a path forward—and can help us understand each other better, in the bargain. </w:t>
      </w:r>
      <w:r w:rsidRPr="001870D4">
        <w:rPr>
          <w:rStyle w:val="StyleUnderline"/>
          <w:rFonts w:asciiTheme="minorHAnsi" w:hAnsiTheme="minorHAnsi" w:cstheme="minorHAnsi"/>
        </w:rPr>
        <w:t xml:space="preserve">With current global temperatures exceeding the 1880–to-1920 pre-industrial era </w:t>
      </w:r>
      <w:proofErr w:type="gramStart"/>
      <w:r w:rsidRPr="001870D4">
        <w:rPr>
          <w:rStyle w:val="StyleUnderline"/>
          <w:rFonts w:asciiTheme="minorHAnsi" w:hAnsiTheme="minorHAnsi" w:cstheme="minorHAnsi"/>
        </w:rPr>
        <w:t>mean</w:t>
      </w:r>
      <w:proofErr w:type="gramEnd"/>
      <w:r w:rsidRPr="001870D4">
        <w:rPr>
          <w:rStyle w:val="StyleUnderline"/>
          <w:rFonts w:asciiTheme="minorHAnsi" w:hAnsiTheme="minorHAnsi" w:cstheme="minorHAnsi"/>
        </w:rPr>
        <w:t xml:space="preserve"> by 1 degree Celsius</w:t>
      </w:r>
      <w:r w:rsidRPr="001870D4">
        <w:rPr>
          <w:rFonts w:asciiTheme="minorHAnsi" w:hAnsiTheme="minorHAnsi" w:cstheme="minorHAnsi"/>
          <w:sz w:val="14"/>
        </w:rPr>
        <w:t xml:space="preserve"> (1.8 degrees Fahrenheit), </w:t>
      </w:r>
      <w:r w:rsidRPr="001870D4">
        <w:rPr>
          <w:rStyle w:val="StyleUnderline"/>
          <w:rFonts w:asciiTheme="minorHAnsi" w:hAnsiTheme="minorHAnsi" w:cstheme="minorHAnsi"/>
        </w:rPr>
        <w:t>carbon dioxide levels being the highest in nearly one million years, and sea levels rising</w:t>
      </w:r>
      <w:r w:rsidRPr="001870D4">
        <w:rPr>
          <w:rFonts w:asciiTheme="minorHAnsi" w:hAnsiTheme="minorHAnsi" w:cstheme="minorHAnsi"/>
          <w:sz w:val="14"/>
        </w:rPr>
        <w:t xml:space="preserve"> at an ever-increasing rate of 3.4 millimeters per year, </w:t>
      </w:r>
      <w:r w:rsidRPr="001870D4">
        <w:rPr>
          <w:rStyle w:val="StyleUnderline"/>
          <w:rFonts w:asciiTheme="minorHAnsi" w:hAnsiTheme="minorHAnsi" w:cstheme="minorHAnsi"/>
        </w:rPr>
        <w:t xml:space="preserve">it is undeniable that Earth is experiencing climate change. </w:t>
      </w:r>
      <w:r w:rsidRPr="001870D4">
        <w:rPr>
          <w:rFonts w:asciiTheme="minorHAnsi" w:hAnsiTheme="minorHAnsi" w:cstheme="minorHAnsi"/>
          <w:sz w:val="14"/>
        </w:rPr>
        <w:t xml:space="preserve">Many scientific investigations have proven that anthropogenic causes are to blame for the rapid change in climate. </w:t>
      </w:r>
      <w:r w:rsidRPr="001870D4">
        <w:rPr>
          <w:rStyle w:val="StyleUnderline"/>
          <w:rFonts w:asciiTheme="minorHAnsi" w:hAnsiTheme="minorHAnsi" w:cstheme="minorHAnsi"/>
        </w:rPr>
        <w:t>Industrialization</w:t>
      </w:r>
      <w:r w:rsidRPr="001870D4">
        <w:rPr>
          <w:rFonts w:asciiTheme="minorHAnsi" w:hAnsiTheme="minorHAnsi" w:cstheme="minorHAnsi"/>
          <w:sz w:val="14"/>
        </w:rPr>
        <w:t xml:space="preserve"> has </w:t>
      </w:r>
      <w:r w:rsidRPr="001870D4">
        <w:rPr>
          <w:rStyle w:val="StyleUnderline"/>
          <w:rFonts w:asciiTheme="minorHAnsi" w:hAnsiTheme="minorHAnsi" w:cstheme="minorHAnsi"/>
        </w:rPr>
        <w:t>caused an increase in the release of gases</w:t>
      </w:r>
      <w:r w:rsidRPr="001870D4">
        <w:rPr>
          <w:rFonts w:asciiTheme="minorHAnsi" w:hAnsiTheme="minorHAnsi" w:cstheme="minorHAnsi"/>
          <w:sz w:val="14"/>
        </w:rPr>
        <w:t xml:space="preserve">, including nitrous oxide, methane, carbon dioxide, and water vapor. </w:t>
      </w:r>
      <w:r w:rsidRPr="001870D4">
        <w:rPr>
          <w:rStyle w:val="StyleUnderline"/>
          <w:rFonts w:asciiTheme="minorHAnsi" w:hAnsiTheme="minorHAnsi" w:cstheme="minorHAnsi"/>
        </w:rPr>
        <w:t>These</w:t>
      </w:r>
      <w:r w:rsidRPr="001870D4">
        <w:rPr>
          <w:rFonts w:asciiTheme="minorHAnsi" w:hAnsiTheme="minorHAnsi" w:cstheme="minorHAnsi"/>
          <w:sz w:val="14"/>
        </w:rPr>
        <w:t xml:space="preserve"> gases </w:t>
      </w:r>
      <w:r w:rsidRPr="001870D4">
        <w:rPr>
          <w:rStyle w:val="StyleUnderline"/>
          <w:rFonts w:asciiTheme="minorHAnsi" w:hAnsiTheme="minorHAnsi" w:cstheme="minorHAnsi"/>
        </w:rPr>
        <w:t>contribute to the overall global temperature increase through the greenhouse effect</w:t>
      </w:r>
      <w:r w:rsidRPr="001870D4">
        <w:rPr>
          <w:rFonts w:asciiTheme="minorHAnsi" w:hAnsiTheme="minorHAnsi" w:cstheme="minorHAnsi"/>
          <w:sz w:val="14"/>
        </w:rPr>
        <w:t xml:space="preserve">. During the last two decades, several international agreements—such as the Kyoto Protocol, and the Paris Agreement—were established to prevent the continuation and acceleration of climate change. The Paris Agreement states that the levels of carbon dioxide, currently at 410 parts per million (ppm), should be reduced to below 350 ppm, a goal that is moderately stricter than that of limiting the temperature rise to less than 1.5 degrees Celsius, which is more widely cited as a goal of the agreement. Current carbon dioxide emissions worldwide are 35 billion metric tons, or </w:t>
      </w:r>
      <w:proofErr w:type="spellStart"/>
      <w:r w:rsidRPr="001870D4">
        <w:rPr>
          <w:rFonts w:asciiTheme="minorHAnsi" w:hAnsiTheme="minorHAnsi" w:cstheme="minorHAnsi"/>
          <w:sz w:val="14"/>
        </w:rPr>
        <w:t>gigatonnes</w:t>
      </w:r>
      <w:proofErr w:type="spellEnd"/>
      <w:r w:rsidRPr="001870D4">
        <w:rPr>
          <w:rFonts w:asciiTheme="minorHAnsi" w:hAnsiTheme="minorHAnsi" w:cstheme="minorHAnsi"/>
          <w:sz w:val="14"/>
        </w:rPr>
        <w:t xml:space="preserve">, per year, which will continue to raise the global temperature. To slow the effects of climate change, we must reduce carbon dioxide emissions by 6 percent, or by 2.1 </w:t>
      </w:r>
      <w:proofErr w:type="spellStart"/>
      <w:r w:rsidRPr="001870D4">
        <w:rPr>
          <w:rFonts w:asciiTheme="minorHAnsi" w:hAnsiTheme="minorHAnsi" w:cstheme="minorHAnsi"/>
          <w:sz w:val="14"/>
        </w:rPr>
        <w:t>gigatonnes</w:t>
      </w:r>
      <w:proofErr w:type="spellEnd"/>
      <w:r w:rsidRPr="001870D4">
        <w:rPr>
          <w:rFonts w:asciiTheme="minorHAnsi" w:hAnsiTheme="minorHAnsi" w:cstheme="minorHAnsi"/>
          <w:sz w:val="14"/>
        </w:rPr>
        <w:t xml:space="preserve">, per year. This will likely prove difficult, given that by 2050, the economies of emerging countries are projected to increase the global energy demand by 80 percent (and carbon dioxide emissions by 70 percent). </w:t>
      </w:r>
      <w:r w:rsidRPr="001870D4">
        <w:rPr>
          <w:rStyle w:val="StyleUnderline"/>
          <w:rFonts w:asciiTheme="minorHAnsi" w:hAnsiTheme="minorHAnsi" w:cstheme="minorHAnsi"/>
        </w:rPr>
        <w:t>Most nations with emerging economies plan to provide energy with new coal-burning power plants</w:t>
      </w:r>
      <w:r w:rsidRPr="001870D4">
        <w:rPr>
          <w:rFonts w:asciiTheme="minorHAnsi" w:hAnsiTheme="minorHAnsi" w:cstheme="minorHAnsi"/>
          <w:sz w:val="14"/>
        </w:rPr>
        <w:t xml:space="preserve">—between 800 and 1,600 by 2040. With these statistics in mind, </w:t>
      </w:r>
      <w:r w:rsidRPr="001870D4">
        <w:rPr>
          <w:rStyle w:val="StyleUnderline"/>
          <w:rFonts w:asciiTheme="minorHAnsi" w:hAnsiTheme="minorHAnsi" w:cstheme="minorHAnsi"/>
        </w:rPr>
        <w:t>it seems clear that of all the</w:t>
      </w:r>
      <w:r w:rsidRPr="001870D4">
        <w:rPr>
          <w:rFonts w:asciiTheme="minorHAnsi" w:hAnsiTheme="minorHAnsi" w:cstheme="minorHAnsi"/>
          <w:sz w:val="14"/>
        </w:rPr>
        <w:t xml:space="preserve"> possible </w:t>
      </w:r>
      <w:r w:rsidRPr="001870D4">
        <w:rPr>
          <w:rStyle w:val="StyleUnderline"/>
          <w:rFonts w:asciiTheme="minorHAnsi" w:hAnsiTheme="minorHAnsi" w:cstheme="minorHAnsi"/>
        </w:rPr>
        <w:t xml:space="preserve">pathways for reducing emissions, </w:t>
      </w:r>
      <w:r w:rsidRPr="001870D4">
        <w:rPr>
          <w:rFonts w:asciiTheme="minorHAnsi" w:hAnsiTheme="minorHAnsi" w:cstheme="minorHAnsi"/>
          <w:sz w:val="14"/>
        </w:rPr>
        <w:t>the most promising</w:t>
      </w:r>
      <w:r w:rsidRPr="001870D4">
        <w:rPr>
          <w:rStyle w:val="StyleUnderline"/>
          <w:rFonts w:asciiTheme="minorHAnsi" w:hAnsiTheme="minorHAnsi" w:cstheme="minorHAnsi"/>
        </w:rPr>
        <w:t xml:space="preserve"> would lie in the generation of energy with </w:t>
      </w:r>
      <w:r w:rsidRPr="001870D4">
        <w:rPr>
          <w:rStyle w:val="Emphasis"/>
          <w:rFonts w:asciiTheme="minorHAnsi" w:hAnsiTheme="minorHAnsi" w:cstheme="minorHAnsi"/>
        </w:rPr>
        <w:t>low-carbon technologies</w:t>
      </w:r>
      <w:r w:rsidRPr="001870D4">
        <w:rPr>
          <w:rFonts w:asciiTheme="minorHAnsi" w:hAnsiTheme="minorHAnsi" w:cstheme="minorHAnsi"/>
          <w:sz w:val="14"/>
        </w:rPr>
        <w:t>—</w:t>
      </w:r>
      <w:r w:rsidRPr="001870D4">
        <w:rPr>
          <w:rStyle w:val="Emphasis"/>
          <w:rFonts w:asciiTheme="minorHAnsi" w:hAnsiTheme="minorHAnsi" w:cstheme="minorHAnsi"/>
        </w:rPr>
        <w:t>including nuclear</w:t>
      </w:r>
      <w:r w:rsidRPr="001870D4">
        <w:rPr>
          <w:rStyle w:val="StyleUnderline"/>
          <w:rFonts w:asciiTheme="minorHAnsi" w:hAnsiTheme="minorHAnsi" w:cstheme="minorHAnsi"/>
        </w:rPr>
        <w:t>.</w:t>
      </w:r>
      <w:r w:rsidRPr="001870D4">
        <w:rPr>
          <w:rFonts w:asciiTheme="minorHAnsi" w:hAnsiTheme="minorHAnsi" w:cstheme="minorHAnsi"/>
          <w:sz w:val="14"/>
        </w:rPr>
        <w:t xml:space="preserve"> </w:t>
      </w:r>
      <w:r w:rsidRPr="001870D4">
        <w:rPr>
          <w:rStyle w:val="StyleUnderline"/>
          <w:rFonts w:asciiTheme="minorHAnsi" w:hAnsiTheme="minorHAnsi" w:cstheme="minorHAnsi"/>
        </w:rPr>
        <w:t>If low-carbon nuclear and renewable energy sources could be substituted</w:t>
      </w:r>
      <w:r w:rsidRPr="001870D4">
        <w:rPr>
          <w:rFonts w:asciiTheme="minorHAnsi" w:hAnsiTheme="minorHAnsi" w:cstheme="minorHAnsi"/>
          <w:sz w:val="14"/>
        </w:rPr>
        <w:t xml:space="preserve"> for coal plants, then the </w:t>
      </w:r>
      <w:r w:rsidRPr="001870D4">
        <w:rPr>
          <w:rStyle w:val="StyleUnderline"/>
          <w:rFonts w:asciiTheme="minorHAnsi" w:hAnsiTheme="minorHAnsi" w:cstheme="minorHAnsi"/>
        </w:rPr>
        <w:t>energy demands of these nations could be met without increasing carbon emissions</w:t>
      </w:r>
      <w:r w:rsidRPr="001870D4">
        <w:rPr>
          <w:rFonts w:asciiTheme="minorHAnsi" w:hAnsiTheme="minorHAnsi" w:cstheme="minorHAnsi"/>
          <w:sz w:val="14"/>
        </w:rPr>
        <w:t xml:space="preserve">. </w:t>
      </w:r>
      <w:r w:rsidRPr="001870D4">
        <w:rPr>
          <w:rStyle w:val="StyleUnderline"/>
          <w:rFonts w:asciiTheme="minorHAnsi" w:hAnsiTheme="minorHAnsi" w:cstheme="minorHAnsi"/>
        </w:rPr>
        <w:t>While renewables are desirable</w:t>
      </w:r>
      <w:r w:rsidRPr="001870D4">
        <w:rPr>
          <w:rFonts w:asciiTheme="minorHAnsi" w:hAnsiTheme="minorHAnsi" w:cstheme="minorHAnsi"/>
          <w:sz w:val="14"/>
        </w:rPr>
        <w:t xml:space="preserve"> for their low-carbon emissions, </w:t>
      </w:r>
      <w:r w:rsidRPr="001870D4">
        <w:rPr>
          <w:rStyle w:val="StyleUnderline"/>
          <w:rFonts w:asciiTheme="minorHAnsi" w:hAnsiTheme="minorHAnsi" w:cstheme="minorHAnsi"/>
        </w:rPr>
        <w:t xml:space="preserve">increasing the use </w:t>
      </w:r>
      <w:r w:rsidRPr="001870D4">
        <w:rPr>
          <w:rFonts w:asciiTheme="minorHAnsi" w:hAnsiTheme="minorHAnsi" w:cstheme="minorHAnsi"/>
          <w:sz w:val="14"/>
        </w:rPr>
        <w:t xml:space="preserve">renewables </w:t>
      </w:r>
      <w:r w:rsidRPr="001870D4">
        <w:rPr>
          <w:rStyle w:val="StyleUnderline"/>
          <w:rFonts w:asciiTheme="minorHAnsi" w:hAnsiTheme="minorHAnsi" w:cstheme="minorHAnsi"/>
        </w:rPr>
        <w:t>will</w:t>
      </w:r>
      <w:r w:rsidRPr="001870D4">
        <w:rPr>
          <w:rFonts w:asciiTheme="minorHAnsi" w:hAnsiTheme="minorHAnsi" w:cstheme="minorHAnsi"/>
          <w:sz w:val="14"/>
        </w:rPr>
        <w:t xml:space="preserve"> likely </w:t>
      </w:r>
      <w:r w:rsidRPr="001870D4">
        <w:rPr>
          <w:rStyle w:val="StyleUnderline"/>
          <w:rFonts w:asciiTheme="minorHAnsi" w:hAnsiTheme="minorHAnsi" w:cstheme="minorHAnsi"/>
        </w:rPr>
        <w:t xml:space="preserve">increase land use, presenting challenges to other sectors such as agriculture. </w:t>
      </w:r>
      <w:r w:rsidRPr="001870D4">
        <w:rPr>
          <w:rFonts w:asciiTheme="minorHAnsi" w:hAnsiTheme="minorHAnsi" w:cstheme="minorHAnsi"/>
          <w:sz w:val="14"/>
        </w:rPr>
        <w:t xml:space="preserve">For instance, even with a 100 percent capacity factor, 18,064 square kilometers of windfarms, photovoltaic panels, and other renewables would be needed to provide power to the city of Moscow, which has an annual electricity consumption of 56 billion kilowatt hours. This land area is seven times larger than the city of Moscow itself. Land-use impact can be reduced by instead implementing low-carbon technologies with higher power density, thereby requiring less space per energy produced. Fig.1 shows a comparison of relevant energy sources. Consequently, </w:t>
      </w:r>
      <w:r w:rsidRPr="001870D4">
        <w:rPr>
          <w:rStyle w:val="StyleUnderline"/>
          <w:rFonts w:asciiTheme="minorHAnsi" w:hAnsiTheme="minorHAnsi" w:cstheme="minorHAnsi"/>
        </w:rPr>
        <w:t>a better way to implement low-carbon electricity production</w:t>
      </w:r>
      <w:r w:rsidRPr="001870D4">
        <w:rPr>
          <w:rFonts w:asciiTheme="minorHAnsi" w:hAnsiTheme="minorHAnsi" w:cstheme="minorHAnsi"/>
          <w:sz w:val="14"/>
        </w:rPr>
        <w:t xml:space="preserve">, in our view, </w:t>
      </w:r>
      <w:r w:rsidRPr="001870D4">
        <w:rPr>
          <w:rStyle w:val="StyleUnderline"/>
          <w:rFonts w:asciiTheme="minorHAnsi" w:hAnsiTheme="minorHAnsi" w:cstheme="minorHAnsi"/>
        </w:rPr>
        <w:t>is through nuclear energy, which offers low-carbon energy while taking up a smaller footprint on the landscape</w:t>
      </w:r>
      <w:r w:rsidRPr="001870D4">
        <w:rPr>
          <w:rFonts w:asciiTheme="minorHAnsi" w:hAnsiTheme="minorHAnsi" w:cstheme="minorHAnsi"/>
          <w:sz w:val="14"/>
        </w:rPr>
        <w:t xml:space="preserve">, thus </w:t>
      </w:r>
      <w:r w:rsidRPr="001870D4">
        <w:rPr>
          <w:rStyle w:val="StyleUnderline"/>
          <w:rFonts w:asciiTheme="minorHAnsi" w:hAnsiTheme="minorHAnsi" w:cstheme="minorHAnsi"/>
        </w:rPr>
        <w:t>offering a more favorable power intensity</w:t>
      </w:r>
      <w:r w:rsidRPr="001870D4">
        <w:rPr>
          <w:rFonts w:asciiTheme="minorHAnsi" w:hAnsiTheme="minorHAnsi" w:cstheme="minorHAnsi"/>
          <w:sz w:val="14"/>
        </w:rPr>
        <w:t>—</w:t>
      </w:r>
      <w:r w:rsidRPr="001870D4">
        <w:rPr>
          <w:rStyle w:val="StyleUnderline"/>
          <w:rFonts w:asciiTheme="minorHAnsi" w:hAnsiTheme="minorHAnsi" w:cstheme="minorHAnsi"/>
        </w:rPr>
        <w:t>and reliable base-load electricity</w:t>
      </w:r>
      <w:r w:rsidRPr="001870D4">
        <w:rPr>
          <w:rFonts w:asciiTheme="minorHAnsi" w:hAnsiTheme="minorHAnsi" w:cstheme="minorHAnsi"/>
          <w:sz w:val="14"/>
        </w:rPr>
        <w:t xml:space="preserve">, which means that </w:t>
      </w:r>
      <w:r w:rsidRPr="001870D4">
        <w:rPr>
          <w:rStyle w:val="StyleUnderline"/>
          <w:rFonts w:asciiTheme="minorHAnsi" w:hAnsiTheme="minorHAnsi" w:cstheme="minorHAnsi"/>
        </w:rPr>
        <w:t>we could</w:t>
      </w:r>
      <w:r w:rsidRPr="001870D4">
        <w:rPr>
          <w:rFonts w:asciiTheme="minorHAnsi" w:hAnsiTheme="minorHAnsi" w:cstheme="minorHAnsi"/>
          <w:sz w:val="14"/>
        </w:rPr>
        <w:t xml:space="preserve"> start to </w:t>
      </w:r>
      <w:r w:rsidRPr="001870D4">
        <w:rPr>
          <w:rStyle w:val="StyleUnderline"/>
          <w:rFonts w:asciiTheme="minorHAnsi" w:hAnsiTheme="minorHAnsi" w:cstheme="minorHAnsi"/>
        </w:rPr>
        <w:t>wean ourselves away from the use of coal in electrical power plants.</w:t>
      </w:r>
      <w:r w:rsidRPr="001870D4">
        <w:rPr>
          <w:rFonts w:asciiTheme="minorHAnsi" w:hAnsiTheme="minorHAnsi" w:cstheme="minorHAnsi"/>
          <w:sz w:val="14"/>
        </w:rPr>
        <w:t xml:space="preserve"> The high-energy intensity base load operation character of nuclear plants is the key, as the biggest carbon dioxide emitter in electricity production is coal. According to a forecast by the Russian Academy of Sciences, the share of coal in global electricity production will be 34.5 percent by 2040; for nuclear, just 8 percent. If we managed to replace 34.5 percent of electricity production with low-carbon energy sources, then we have a better chance to reach sustainability goals. We find the most sensible proposal to cut the use of fossil fuels, especially coal, to be that proposed by the World Nuclear Association’s Harmony Program which projects nuclear energy to provide at least 25% of the world’s electricity by 2050 as part of a clean and reliable low-carbon mix. Achieving this means nuclear generation must triple globally by 2050. </w:t>
      </w:r>
      <w:r w:rsidRPr="001870D4">
        <w:rPr>
          <w:rStyle w:val="StyleUnderline"/>
          <w:rFonts w:asciiTheme="minorHAnsi" w:hAnsiTheme="minorHAnsi" w:cstheme="minorHAnsi"/>
        </w:rPr>
        <w:t xml:space="preserve">Current global nuclear electricity production is 2,500 terawatt-hours supplied by 447 reactors with a generation capacity of </w:t>
      </w:r>
      <w:r w:rsidRPr="001870D4">
        <w:rPr>
          <w:rFonts w:asciiTheme="minorHAnsi" w:hAnsiTheme="minorHAnsi" w:cstheme="minorHAnsi"/>
          <w:sz w:val="14"/>
        </w:rPr>
        <w:t xml:space="preserve">nearly </w:t>
      </w:r>
      <w:r w:rsidRPr="001870D4">
        <w:rPr>
          <w:rStyle w:val="StyleUnderline"/>
          <w:rFonts w:asciiTheme="minorHAnsi" w:hAnsiTheme="minorHAnsi" w:cstheme="minorHAnsi"/>
        </w:rPr>
        <w:t>400 gigawatts-electric. Tripling that capacity will require the construction of</w:t>
      </w:r>
      <w:r w:rsidRPr="001870D4">
        <w:rPr>
          <w:rFonts w:asciiTheme="minorHAnsi" w:hAnsiTheme="minorHAnsi" w:cstheme="minorHAnsi"/>
          <w:sz w:val="14"/>
        </w:rPr>
        <w:t xml:space="preserve"> roughly </w:t>
      </w:r>
      <w:r w:rsidRPr="001870D4">
        <w:rPr>
          <w:rStyle w:val="StyleUnderline"/>
          <w:rFonts w:asciiTheme="minorHAnsi" w:hAnsiTheme="minorHAnsi" w:cstheme="minorHAnsi"/>
        </w:rPr>
        <w:t>30 nuclear reactors per year until 2050</w:t>
      </w:r>
      <w:r w:rsidRPr="001870D4">
        <w:rPr>
          <w:rFonts w:asciiTheme="minorHAnsi" w:hAnsiTheme="minorHAnsi" w:cstheme="minorHAnsi"/>
          <w:sz w:val="14"/>
        </w:rPr>
        <w:t xml:space="preserve"> to provide new capacity and replace plants to be retired. We recognize that these goals are very ambitious and are promoted by a nuclear industry support group. </w:t>
      </w:r>
      <w:r w:rsidRPr="001870D4">
        <w:rPr>
          <w:rStyle w:val="Emphasis"/>
          <w:rFonts w:asciiTheme="minorHAnsi" w:hAnsiTheme="minorHAnsi" w:cstheme="minorHAnsi"/>
        </w:rPr>
        <w:t xml:space="preserve">Meeting them would require a dramatic increase from the most recent five-year average of seven per year. </w:t>
      </w:r>
      <w:r w:rsidRPr="001870D4">
        <w:rPr>
          <w:rFonts w:asciiTheme="minorHAnsi" w:hAnsiTheme="minorHAnsi" w:cstheme="minorHAnsi"/>
          <w:sz w:val="14"/>
        </w:rPr>
        <w:t xml:space="preserve">However, </w:t>
      </w:r>
      <w:r w:rsidRPr="001870D4">
        <w:rPr>
          <w:rStyle w:val="StyleUnderline"/>
          <w:rFonts w:asciiTheme="minorHAnsi" w:hAnsiTheme="minorHAnsi" w:cstheme="minorHAnsi"/>
        </w:rPr>
        <w:t>such</w:t>
      </w:r>
      <w:r w:rsidRPr="001870D4">
        <w:rPr>
          <w:rFonts w:asciiTheme="minorHAnsi" w:hAnsiTheme="minorHAnsi" w:cstheme="minorHAnsi"/>
          <w:sz w:val="14"/>
        </w:rPr>
        <w:t xml:space="preserve"> </w:t>
      </w:r>
      <w:r w:rsidRPr="001870D4">
        <w:rPr>
          <w:rStyle w:val="StyleUnderline"/>
          <w:rFonts w:asciiTheme="minorHAnsi" w:hAnsiTheme="minorHAnsi" w:cstheme="minorHAnsi"/>
        </w:rPr>
        <w:t>build rates were achieved in the heydays of nuclear power construction</w:t>
      </w:r>
      <w:r w:rsidRPr="001870D4">
        <w:rPr>
          <w:rFonts w:asciiTheme="minorHAnsi" w:hAnsiTheme="minorHAnsi" w:cstheme="minorHAnsi"/>
          <w:sz w:val="14"/>
        </w:rPr>
        <w:t xml:space="preserve"> in the late 1970s and early 1980s. Returning the nuclear enterprise to that level will require many of the changes discussed in the remaining articles of this series and the recognition by governments around the world that dramatic action is required to mitigate the impending consequences of climate change. To be sure, </w:t>
      </w:r>
      <w:r w:rsidRPr="001870D4">
        <w:rPr>
          <w:rStyle w:val="StyleUnderline"/>
          <w:rFonts w:asciiTheme="minorHAnsi" w:hAnsiTheme="minorHAnsi" w:cstheme="minorHAnsi"/>
        </w:rPr>
        <w:t>nuclear energy</w:t>
      </w:r>
      <w:r w:rsidRPr="001870D4">
        <w:rPr>
          <w:rFonts w:asciiTheme="minorHAnsi" w:hAnsiTheme="minorHAnsi" w:cstheme="minorHAnsi"/>
          <w:sz w:val="14"/>
        </w:rPr>
        <w:t xml:space="preserve"> has its own </w:t>
      </w:r>
      <w:r w:rsidRPr="001870D4">
        <w:rPr>
          <w:rStyle w:val="StyleUnderline"/>
          <w:rFonts w:asciiTheme="minorHAnsi" w:hAnsiTheme="minorHAnsi" w:cstheme="minorHAnsi"/>
        </w:rPr>
        <w:t>problems</w:t>
      </w:r>
      <w:r w:rsidRPr="001870D4">
        <w:rPr>
          <w:rFonts w:asciiTheme="minorHAnsi" w:hAnsiTheme="minorHAnsi" w:cstheme="minorHAnsi"/>
          <w:sz w:val="14"/>
        </w:rPr>
        <w:t xml:space="preserve">—such as fuel supplies—especially when it comes to significant global expansion. But we believe these </w:t>
      </w:r>
      <w:r w:rsidRPr="001870D4">
        <w:rPr>
          <w:rStyle w:val="Emphasis"/>
          <w:rFonts w:asciiTheme="minorHAnsi" w:hAnsiTheme="minorHAnsi" w:cstheme="minorHAnsi"/>
        </w:rPr>
        <w:t>can be solved by implementing new strategies such as a “closed” nuclear fuel cycle.</w:t>
      </w:r>
      <w:r w:rsidRPr="001870D4">
        <w:rPr>
          <w:rFonts w:asciiTheme="minorHAnsi" w:hAnsiTheme="minorHAnsi" w:cstheme="minorHAnsi"/>
          <w:sz w:val="14"/>
        </w:rPr>
        <w:t xml:space="preserve"> That is why nuclear power alone, in our opinion, will not suffice—it is simply too expensive and requires a long start-up time. Instead, nuclear energy should be used at the same time as renewables; the strengths and weaknesses of the two complement each other. For example, in contrast to nuclear power, renewables can be brought online quickly, but have much lower capacity factors and will require breakthroughs in storage technologies. Moreover, emissions must be reduced from all energy sectors, not just electricity. The authors realize that both nuclear and renewables face significant challenges for large-scale global expansion, but we believe these can be overcome if proper policies are promoted at the national and international levels. We also want to point out that in the 1960s, people put excess faith in nuclear power, believing it would solve all of humanity’s energy needs without any drawbacks or concerns. It took time and several major accidents to realize that nuclear safety, a proper mechanism for the disposal of nuclear waste, and a way to ensure that no fuel is created for nuclear weaponry need to be the top priorities for such a powerful technology. With all this in mind, our two countries still have very different views about the future of nuclear energy, which we think is due to a combination of three factors. First, </w:t>
      </w:r>
      <w:r w:rsidRPr="001870D4">
        <w:rPr>
          <w:rStyle w:val="StyleUnderline"/>
          <w:rFonts w:asciiTheme="minorHAnsi" w:hAnsiTheme="minorHAnsi" w:cstheme="minorHAnsi"/>
        </w:rPr>
        <w:t xml:space="preserve">Russia has a strong economic incentive for developing the nuclear power industry </w:t>
      </w:r>
      <w:r w:rsidRPr="001870D4">
        <w:rPr>
          <w:rFonts w:asciiTheme="minorHAnsi" w:hAnsiTheme="minorHAnsi" w:cstheme="minorHAnsi"/>
          <w:sz w:val="14"/>
        </w:rPr>
        <w:t xml:space="preserve">because </w:t>
      </w:r>
      <w:r w:rsidRPr="001870D4">
        <w:rPr>
          <w:rStyle w:val="StyleUnderline"/>
          <w:rFonts w:asciiTheme="minorHAnsi" w:hAnsiTheme="minorHAnsi" w:cstheme="minorHAnsi"/>
        </w:rPr>
        <w:t>it has become the leader in exporting nuclear tech</w:t>
      </w:r>
      <w:r w:rsidRPr="001870D4">
        <w:rPr>
          <w:rFonts w:asciiTheme="minorHAnsi" w:hAnsiTheme="minorHAnsi" w:cstheme="minorHAnsi"/>
          <w:sz w:val="14"/>
        </w:rPr>
        <w:t xml:space="preserve">nology </w:t>
      </w:r>
      <w:r w:rsidRPr="001870D4">
        <w:rPr>
          <w:rStyle w:val="StyleUnderline"/>
          <w:rFonts w:asciiTheme="minorHAnsi" w:hAnsiTheme="minorHAnsi" w:cstheme="minorHAnsi"/>
        </w:rPr>
        <w:t>and</w:t>
      </w:r>
      <w:r w:rsidRPr="001870D4">
        <w:rPr>
          <w:rFonts w:asciiTheme="minorHAnsi" w:hAnsiTheme="minorHAnsi" w:cstheme="minorHAnsi"/>
          <w:sz w:val="14"/>
        </w:rPr>
        <w:t xml:space="preserve"> nuclear </w:t>
      </w:r>
      <w:r w:rsidRPr="001870D4">
        <w:rPr>
          <w:rStyle w:val="StyleUnderline"/>
          <w:rFonts w:asciiTheme="minorHAnsi" w:hAnsiTheme="minorHAnsi" w:cstheme="minorHAnsi"/>
        </w:rPr>
        <w:t>fuel-cycle services.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on the other hand, </w:t>
      </w:r>
      <w:r w:rsidRPr="001870D4">
        <w:rPr>
          <w:rStyle w:val="StyleUnderline"/>
          <w:rFonts w:asciiTheme="minorHAnsi" w:hAnsiTheme="minorHAnsi" w:cstheme="minorHAnsi"/>
        </w:rPr>
        <w:t>has lost much of the supply-chain capabilities to build and export nuclear power plants.</w:t>
      </w:r>
      <w:r w:rsidRPr="001870D4">
        <w:rPr>
          <w:rFonts w:asciiTheme="minorHAnsi" w:hAnsiTheme="minorHAnsi" w:cstheme="minorHAnsi"/>
          <w:sz w:val="14"/>
        </w:rPr>
        <w:t xml:space="preserve"> Second, Russia has greater public support for nuclear power and, perhaps, the public historically relies more readily on the opinions of competent authorities, whereas in the United States the public is more skeptical about nuclear power and </w:t>
      </w:r>
      <w:proofErr w:type="gramStart"/>
      <w:r w:rsidRPr="001870D4">
        <w:rPr>
          <w:rFonts w:asciiTheme="minorHAnsi" w:hAnsiTheme="minorHAnsi" w:cstheme="minorHAnsi"/>
          <w:sz w:val="14"/>
        </w:rPr>
        <w:t>is able to</w:t>
      </w:r>
      <w:proofErr w:type="gramEnd"/>
      <w:r w:rsidRPr="001870D4">
        <w:rPr>
          <w:rFonts w:asciiTheme="minorHAnsi" w:hAnsiTheme="minorHAnsi" w:cstheme="minorHAnsi"/>
          <w:sz w:val="14"/>
        </w:rPr>
        <w:t xml:space="preserve"> have more input to policy and decision-making. Finally, Russia believes strongly in the expansion of nuclear power plants because—like France with its nuclear sector—Russia has a huge economic stake in the success of its nuclear endeavors and considers nuclear technology as a badge of high-technological capabilities. Russian nuclear specialists recall with great pride that the first electricity-producing nuclear power plant in the world was put into service in </w:t>
      </w:r>
      <w:proofErr w:type="spellStart"/>
      <w:r w:rsidRPr="001870D4">
        <w:rPr>
          <w:rFonts w:asciiTheme="minorHAnsi" w:hAnsiTheme="minorHAnsi" w:cstheme="minorHAnsi"/>
          <w:sz w:val="14"/>
        </w:rPr>
        <w:t>Obninsk</w:t>
      </w:r>
      <w:proofErr w:type="spellEnd"/>
      <w:r w:rsidRPr="001870D4">
        <w:rPr>
          <w:rFonts w:asciiTheme="minorHAnsi" w:hAnsiTheme="minorHAnsi" w:cstheme="minorHAnsi"/>
          <w:sz w:val="14"/>
        </w:rPr>
        <w:t xml:space="preserve">, Russia, in 1954. The United States today, on the other hand, is focusing its high-tech efforts elsewhere, and the US nuclear energy industry is in comparative decline. Despite these differences, nuclear energy provides approximately the same share of electricity in each country—about 18 percent in Russia and 19 percent in the United States, although the trends are different. The United States relies on the renewal of licenses for its existing fleet of nearly 100 plants, while Russia is building six new nuclear power plants in addition to its existing 36. Nuclear technology has been an area of substantial US-Russia cooperation in the past, and we feel strongly that the two countries should be able to work cooperatively to advocate for the adoption of advanced nuclear energy today. In addition to solving the climate change crisis, this would provide an area of partnership between our two countries, whose relationship has fallen to its lowest point in decades. </w:t>
      </w:r>
      <w:r w:rsidRPr="001870D4">
        <w:rPr>
          <w:rStyle w:val="StyleUnderline"/>
          <w:rFonts w:asciiTheme="minorHAnsi" w:hAnsiTheme="minorHAnsi" w:cstheme="minorHAnsi"/>
        </w:rPr>
        <w:t>Public acceptance of nuclear power w</w:t>
      </w:r>
      <w:r w:rsidRPr="001870D4">
        <w:rPr>
          <w:rFonts w:asciiTheme="minorHAnsi" w:hAnsiTheme="minorHAnsi" w:cstheme="minorHAnsi"/>
          <w:sz w:val="14"/>
        </w:rPr>
        <w:t xml:space="preserve">ill also </w:t>
      </w:r>
      <w:r w:rsidRPr="001870D4">
        <w:rPr>
          <w:rStyle w:val="StyleUnderline"/>
          <w:rFonts w:asciiTheme="minorHAnsi" w:hAnsiTheme="minorHAnsi" w:cstheme="minorHAnsi"/>
        </w:rPr>
        <w:t>require continued improvements in</w:t>
      </w:r>
      <w:r w:rsidRPr="001870D4">
        <w:rPr>
          <w:rFonts w:asciiTheme="minorHAnsi" w:hAnsiTheme="minorHAnsi" w:cstheme="minorHAnsi"/>
          <w:sz w:val="14"/>
        </w:rPr>
        <w:t xml:space="preserve"> the </w:t>
      </w:r>
      <w:r w:rsidRPr="001870D4">
        <w:rPr>
          <w:rStyle w:val="StyleUnderline"/>
          <w:rFonts w:asciiTheme="minorHAnsi" w:hAnsiTheme="minorHAnsi" w:cstheme="minorHAnsi"/>
        </w:rPr>
        <w:t>safety and security of nuclear plants and their fuel-cycle facilities</w:t>
      </w:r>
      <w:r w:rsidRPr="001870D4">
        <w:rPr>
          <w:rFonts w:asciiTheme="minorHAnsi" w:hAnsiTheme="minorHAnsi" w:cstheme="minorHAnsi"/>
          <w:sz w:val="14"/>
        </w:rPr>
        <w:t xml:space="preserve">. In addition, </w:t>
      </w:r>
      <w:r w:rsidRPr="001870D4">
        <w:rPr>
          <w:rStyle w:val="StyleUnderline"/>
          <w:rFonts w:asciiTheme="minorHAnsi" w:hAnsiTheme="minorHAnsi" w:cstheme="minorHAnsi"/>
        </w:rPr>
        <w:t>a cost-effective and responsible solution will have to be found for what to do with nuclear waste.</w:t>
      </w:r>
      <w:r w:rsidRPr="001870D4">
        <w:rPr>
          <w:rFonts w:asciiTheme="minorHAnsi" w:hAnsiTheme="minorHAnsi" w:cstheme="minorHAnsi"/>
          <w:sz w:val="14"/>
        </w:rPr>
        <w:t xml:space="preserve"> The accompanying articles consider the various challenges to an expansion of nuclear power, including its entangled relationship to nuclear weapons and the resultant concerns about nuclear proliferation. During the Cold War, many people viewed </w:t>
      </w:r>
      <w:r w:rsidRPr="001870D4">
        <w:rPr>
          <w:rStyle w:val="Emphasis"/>
          <w:rFonts w:asciiTheme="minorHAnsi" w:hAnsiTheme="minorHAnsi" w:cstheme="minorHAnsi"/>
        </w:rPr>
        <w:t>nuclear weapons as a deterrent contributing to keeping a fragile world balance,</w:t>
      </w:r>
      <w:r w:rsidRPr="001870D4">
        <w:rPr>
          <w:rFonts w:asciiTheme="minorHAnsi" w:hAnsiTheme="minorHAnsi" w:cstheme="minorHAnsi"/>
          <w:sz w:val="14"/>
        </w:rPr>
        <w:t xml:space="preserve"> whereas others feared their potential for global catastrophe. This fear produced a symbol—the Doomsday Clock—as a metaphor for the danger that nuclear weapons pose to mankind. </w:t>
      </w:r>
      <w:r w:rsidRPr="001870D4">
        <w:rPr>
          <w:rStyle w:val="StyleUnderline"/>
          <w:rFonts w:asciiTheme="minorHAnsi" w:hAnsiTheme="minorHAnsi" w:cstheme="minorHAnsi"/>
        </w:rPr>
        <w:t>We see global climate change as a similar threat. If our generation</w:t>
      </w:r>
      <w:r w:rsidRPr="001870D4">
        <w:rPr>
          <w:rFonts w:asciiTheme="minorHAnsi" w:hAnsiTheme="minorHAnsi" w:cstheme="minorHAnsi"/>
          <w:sz w:val="14"/>
        </w:rPr>
        <w:t xml:space="preserve"> of young specialists </w:t>
      </w:r>
      <w:r w:rsidRPr="001870D4">
        <w:rPr>
          <w:rStyle w:val="Emphasis"/>
          <w:rFonts w:asciiTheme="minorHAnsi" w:hAnsiTheme="minorHAnsi" w:cstheme="minorHAnsi"/>
        </w:rPr>
        <w:t>doesn’t act now, humanity will see the consequences inflicting irrevocable harm</w:t>
      </w:r>
      <w:r w:rsidRPr="001870D4">
        <w:rPr>
          <w:rFonts w:asciiTheme="minorHAnsi" w:hAnsiTheme="minorHAnsi" w:cstheme="minorHAnsi"/>
          <w:sz w:val="14"/>
        </w:rPr>
        <w:t xml:space="preserve">. Fittingly, the Doomsday Clock has now been updated to include the existential threat of climate change and is currently set at two minutes to midnight—the same that it was when the first hydrogen bomb test was conducted, the only previous time in its history that the clock was this close to midnight. We have </w:t>
      </w:r>
      <w:proofErr w:type="gramStart"/>
      <w:r w:rsidRPr="001870D4">
        <w:rPr>
          <w:rFonts w:asciiTheme="minorHAnsi" w:hAnsiTheme="minorHAnsi" w:cstheme="minorHAnsi"/>
          <w:sz w:val="14"/>
        </w:rPr>
        <w:t>all of</w:t>
      </w:r>
      <w:proofErr w:type="gramEnd"/>
      <w:r w:rsidRPr="001870D4">
        <w:rPr>
          <w:rFonts w:asciiTheme="minorHAnsi" w:hAnsiTheme="minorHAnsi" w:cstheme="minorHAnsi"/>
          <w:sz w:val="14"/>
        </w:rPr>
        <w:t xml:space="preserve"> the basic requirements in place to avoid climate change: technology, human resources, and international channels of communication. Our grand challenge is to develop a solution, manage it quickly, and follow through </w:t>
      </w:r>
      <w:proofErr w:type="gramStart"/>
      <w:r w:rsidRPr="001870D4">
        <w:rPr>
          <w:rFonts w:asciiTheme="minorHAnsi" w:hAnsiTheme="minorHAnsi" w:cstheme="minorHAnsi"/>
          <w:sz w:val="14"/>
        </w:rPr>
        <w:t>in order to</w:t>
      </w:r>
      <w:proofErr w:type="gramEnd"/>
      <w:r w:rsidRPr="001870D4">
        <w:rPr>
          <w:rFonts w:asciiTheme="minorHAnsi" w:hAnsiTheme="minorHAnsi" w:cstheme="minorHAnsi"/>
          <w:sz w:val="14"/>
        </w:rPr>
        <w:t xml:space="preserve"> solve climate change by using the potential of both nuclear and renewable energy sources simultaneously, worldwide.</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Climate change causes </w:t>
      </w:r>
      <w:r w:rsidRPr="001870D4">
        <w:rPr>
          <w:rFonts w:asciiTheme="minorHAnsi" w:hAnsiTheme="minorHAnsi" w:cstheme="minorHAnsi"/>
          <w:u w:val="single"/>
        </w:rPr>
        <w:t>extinction</w:t>
      </w:r>
      <w:r w:rsidRPr="001870D4">
        <w:rPr>
          <w:rFonts w:asciiTheme="minorHAnsi" w:hAnsiTheme="minorHAnsi" w:cstheme="minorHAnsi"/>
        </w:rPr>
        <w:t xml:space="preserve"> --- </w:t>
      </w:r>
      <w:r w:rsidRPr="001870D4">
        <w:rPr>
          <w:rFonts w:asciiTheme="minorHAnsi" w:hAnsiTheme="minorHAnsi" w:cstheme="minorHAnsi"/>
          <w:u w:val="single"/>
        </w:rPr>
        <w:t>latest</w:t>
      </w:r>
      <w:r w:rsidRPr="001870D4">
        <w:rPr>
          <w:rFonts w:asciiTheme="minorHAnsi" w:hAnsiTheme="minorHAnsi" w:cstheme="minorHAnsi"/>
        </w:rPr>
        <w:t xml:space="preserve"> studies.</w:t>
      </w:r>
    </w:p>
    <w:p w:rsidR="004372D8" w:rsidRPr="001870D4" w:rsidRDefault="004372D8" w:rsidP="004372D8">
      <w:pPr>
        <w:rPr>
          <w:rFonts w:asciiTheme="minorHAnsi" w:hAnsiTheme="minorHAnsi" w:cstheme="minorHAnsi"/>
          <w:szCs w:val="16"/>
        </w:rPr>
      </w:pPr>
      <w:r w:rsidRPr="001870D4">
        <w:rPr>
          <w:rStyle w:val="Style13ptBold"/>
          <w:rFonts w:asciiTheme="minorHAnsi" w:hAnsiTheme="minorHAnsi" w:cstheme="minorHAnsi"/>
        </w:rPr>
        <w:t>Sprat</w:t>
      </w:r>
      <w:r w:rsidRPr="001870D4">
        <w:rPr>
          <w:rFonts w:asciiTheme="minorHAnsi" w:hAnsiTheme="minorHAnsi" w:cstheme="minorHAnsi"/>
        </w:rPr>
        <w:t xml:space="preserve"> </w:t>
      </w:r>
      <w:r w:rsidRPr="001870D4">
        <w:rPr>
          <w:rFonts w:asciiTheme="minorHAnsi" w:hAnsiTheme="minorHAnsi" w:cstheme="minorHAnsi"/>
          <w:szCs w:val="16"/>
        </w:rPr>
        <w:t>and Dunlop</w:t>
      </w:r>
      <w:r w:rsidRPr="001870D4">
        <w:rPr>
          <w:rFonts w:asciiTheme="minorHAnsi" w:hAnsiTheme="minorHAnsi" w:cstheme="minorHAnsi"/>
        </w:rPr>
        <w:t xml:space="preserve"> </w:t>
      </w:r>
      <w:r w:rsidRPr="001870D4">
        <w:rPr>
          <w:rStyle w:val="Style13ptBold"/>
          <w:rFonts w:asciiTheme="minorHAnsi" w:hAnsiTheme="minorHAnsi" w:cstheme="minorHAnsi"/>
        </w:rPr>
        <w:t>19</w:t>
      </w:r>
      <w:r w:rsidRPr="001870D4">
        <w:rPr>
          <w:rFonts w:asciiTheme="minorHAnsi" w:hAnsiTheme="minorHAnsi" w:cstheme="minorHAnsi"/>
        </w:rPr>
        <w:t xml:space="preserve"> </w:t>
      </w:r>
      <w:r w:rsidRPr="001870D4">
        <w:rPr>
          <w:rFonts w:asciiTheme="minorHAnsi" w:hAnsiTheme="minorHAnsi" w:cstheme="minorHAnsi"/>
          <w:szCs w:val="16"/>
        </w:rPr>
        <w:t xml:space="preserve">(David Spratt and Ian Dunlop, *Research Director for Breakthrough National Centre for Climate Restoration and co-author of </w:t>
      </w:r>
      <w:r w:rsidRPr="001870D4">
        <w:rPr>
          <w:rFonts w:asciiTheme="minorHAnsi" w:hAnsiTheme="minorHAnsi" w:cstheme="minorHAnsi"/>
          <w:i/>
          <w:iCs/>
          <w:szCs w:val="16"/>
        </w:rPr>
        <w:t>Climate Code Red: The case for emergency action</w:t>
      </w:r>
      <w:r w:rsidRPr="001870D4">
        <w:rPr>
          <w:rFonts w:asciiTheme="minorHAnsi" w:hAnsiTheme="minorHAnsi" w:cstheme="minorHAnsi"/>
          <w:szCs w:val="16"/>
        </w:rPr>
        <w:t>;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5-30-2019, https://docs.wixstatic.com/ugd/148cb0_90dc2a2637f348edae45943a88da04d4.pdf, Date Accessed: 7-5-2019, SB)</w:t>
      </w:r>
    </w:p>
    <w:p w:rsidR="004372D8" w:rsidRPr="001870D4" w:rsidRDefault="004372D8" w:rsidP="004372D8">
      <w:pPr>
        <w:rPr>
          <w:rFonts w:asciiTheme="minorHAnsi" w:hAnsiTheme="minorHAnsi" w:cstheme="minorHAnsi"/>
          <w:sz w:val="16"/>
        </w:rPr>
      </w:pPr>
      <w:r w:rsidRPr="001870D4">
        <w:rPr>
          <w:rFonts w:asciiTheme="minorHAnsi" w:hAnsiTheme="minorHAnsi" w:cstheme="minorHAnsi"/>
          <w:sz w:val="16"/>
        </w:rPr>
        <w:t xml:space="preserve">2050: By 2050, there is broad scientific acceptance that </w:t>
      </w:r>
      <w:r w:rsidRPr="001870D4">
        <w:rPr>
          <w:rStyle w:val="StyleUnderline"/>
          <w:rFonts w:asciiTheme="minorHAnsi" w:hAnsiTheme="minorHAnsi" w:cstheme="minorHAnsi"/>
        </w:rPr>
        <w:t xml:space="preserve">system tipping-points for the West Antarctic Ice Sheet and a sea-ice-free Arctic summer were passed well before 1.5°C of warming, for the Greenland Ice Sheet well before 2°C, and for widespread permafrost loss and large-scale Amazon drought and dieback by 2.5°C. </w:t>
      </w:r>
      <w:r w:rsidRPr="001870D4">
        <w:rPr>
          <w:rStyle w:val="Emphasis"/>
          <w:rFonts w:asciiTheme="minorHAnsi" w:hAnsiTheme="minorHAnsi" w:cstheme="minorHAnsi"/>
        </w:rPr>
        <w:t xml:space="preserve">The “hothouse Earth” scenario has been </w:t>
      </w:r>
      <w:proofErr w:type="spellStart"/>
      <w:r w:rsidRPr="001870D4">
        <w:rPr>
          <w:rStyle w:val="Emphasis"/>
          <w:rFonts w:asciiTheme="minorHAnsi" w:hAnsiTheme="minorHAnsi" w:cstheme="minorHAnsi"/>
        </w:rPr>
        <w:t>realised</w:t>
      </w:r>
      <w:proofErr w:type="spellEnd"/>
      <w:r w:rsidRPr="001870D4">
        <w:rPr>
          <w:rStyle w:val="StyleUnderline"/>
          <w:rFonts w:asciiTheme="minorHAnsi" w:hAnsiTheme="minorHAnsi" w:cstheme="minorHAnsi"/>
        </w:rPr>
        <w:t>, and Earth is headed for another degree or more of warming,</w:t>
      </w:r>
      <w:r w:rsidRPr="001870D4">
        <w:rPr>
          <w:rFonts w:asciiTheme="minorHAnsi" w:hAnsiTheme="minorHAnsi" w:cstheme="minorHAnsi"/>
          <w:sz w:val="16"/>
        </w:rPr>
        <w:t xml:space="preserve"> especially </w:t>
      </w:r>
      <w:r w:rsidRPr="001870D4">
        <w:rPr>
          <w:rStyle w:val="StyleUnderline"/>
          <w:rFonts w:asciiTheme="minorHAnsi" w:hAnsiTheme="minorHAnsi" w:cstheme="minorHAnsi"/>
        </w:rPr>
        <w:t>since human greenhouse emissions are</w:t>
      </w:r>
      <w:r w:rsidRPr="001870D4">
        <w:rPr>
          <w:rFonts w:asciiTheme="minorHAnsi" w:hAnsiTheme="minorHAnsi" w:cstheme="minorHAnsi"/>
          <w:sz w:val="16"/>
        </w:rPr>
        <w:t xml:space="preserve"> still </w:t>
      </w:r>
      <w:r w:rsidRPr="001870D4">
        <w:rPr>
          <w:rStyle w:val="StyleUnderline"/>
          <w:rFonts w:asciiTheme="minorHAnsi" w:hAnsiTheme="minorHAnsi" w:cstheme="minorHAnsi"/>
        </w:rPr>
        <w:t>significant.</w:t>
      </w:r>
      <w:r w:rsidRPr="001870D4">
        <w:rPr>
          <w:rFonts w:asciiTheme="minorHAnsi" w:hAnsiTheme="minorHAnsi" w:cstheme="minorHAnsi"/>
          <w:sz w:val="16"/>
        </w:rPr>
        <w:t xml:space="preserve"> While sea levels have risen 0.5 </w:t>
      </w:r>
      <w:proofErr w:type="spellStart"/>
      <w:r w:rsidRPr="001870D4">
        <w:rPr>
          <w:rFonts w:asciiTheme="minorHAnsi" w:hAnsiTheme="minorHAnsi" w:cstheme="minorHAnsi"/>
          <w:sz w:val="16"/>
        </w:rPr>
        <w:t>metres</w:t>
      </w:r>
      <w:proofErr w:type="spellEnd"/>
      <w:r w:rsidRPr="001870D4">
        <w:rPr>
          <w:rFonts w:asciiTheme="minorHAnsi" w:hAnsiTheme="minorHAnsi" w:cstheme="minorHAnsi"/>
          <w:sz w:val="16"/>
        </w:rPr>
        <w:t xml:space="preserve"> by 2050, the increase may be 2–3 </w:t>
      </w:r>
      <w:proofErr w:type="spellStart"/>
      <w:r w:rsidRPr="001870D4">
        <w:rPr>
          <w:rFonts w:asciiTheme="minorHAnsi" w:hAnsiTheme="minorHAnsi" w:cstheme="minorHAnsi"/>
          <w:sz w:val="16"/>
        </w:rPr>
        <w:t>metres</w:t>
      </w:r>
      <w:proofErr w:type="spellEnd"/>
      <w:r w:rsidRPr="001870D4">
        <w:rPr>
          <w:rFonts w:asciiTheme="minorHAnsi" w:hAnsiTheme="minorHAnsi" w:cstheme="minorHAnsi"/>
          <w:sz w:val="16"/>
        </w:rPr>
        <w:t xml:space="preserve"> by 2100, and it is understood from historical analogues that </w:t>
      </w:r>
      <w:r w:rsidRPr="001870D4">
        <w:rPr>
          <w:rStyle w:val="StyleUnderline"/>
          <w:rFonts w:asciiTheme="minorHAnsi" w:hAnsiTheme="minorHAnsi" w:cstheme="minorHAnsi"/>
        </w:rPr>
        <w:t xml:space="preserve">seas may eventually rise by more than 25 </w:t>
      </w:r>
      <w:proofErr w:type="spellStart"/>
      <w:r w:rsidRPr="001870D4">
        <w:rPr>
          <w:rStyle w:val="StyleUnderline"/>
          <w:rFonts w:asciiTheme="minorHAnsi" w:hAnsiTheme="minorHAnsi" w:cstheme="minorHAnsi"/>
        </w:rPr>
        <w:t>metres</w:t>
      </w:r>
      <w:proofErr w:type="spellEnd"/>
      <w:r w:rsidRPr="001870D4">
        <w:rPr>
          <w:rStyle w:val="StyleUnderline"/>
          <w:rFonts w:asciiTheme="minorHAnsi" w:hAnsiTheme="minorHAnsi" w:cstheme="minorHAnsi"/>
        </w:rPr>
        <w:t xml:space="preserve">. Thirty-five percent of the global land area, and 55 percent of the global population, are subject to more than 20 days a year of lethal heat conditions, </w:t>
      </w:r>
      <w:r w:rsidRPr="001870D4">
        <w:rPr>
          <w:rStyle w:val="Emphasis"/>
          <w:rFonts w:asciiTheme="minorHAnsi" w:hAnsiTheme="minorHAnsi" w:cstheme="minorHAnsi"/>
        </w:rPr>
        <w:t xml:space="preserve">beyond the threshold of human survivability. </w:t>
      </w:r>
      <w:r w:rsidRPr="001870D4">
        <w:rPr>
          <w:rStyle w:val="StyleUnderline"/>
          <w:rFonts w:asciiTheme="minorHAnsi" w:hAnsiTheme="minorHAnsi" w:cstheme="minorHAnsi"/>
        </w:rPr>
        <w:t xml:space="preserve">The </w:t>
      </w:r>
      <w:proofErr w:type="spellStart"/>
      <w:r w:rsidRPr="001870D4">
        <w:rPr>
          <w:rStyle w:val="StyleUnderline"/>
          <w:rFonts w:asciiTheme="minorHAnsi" w:hAnsiTheme="minorHAnsi" w:cstheme="minorHAnsi"/>
        </w:rPr>
        <w:t>destabilisation</w:t>
      </w:r>
      <w:proofErr w:type="spellEnd"/>
      <w:r w:rsidRPr="001870D4">
        <w:rPr>
          <w:rStyle w:val="StyleUnderline"/>
          <w:rFonts w:asciiTheme="minorHAnsi" w:hAnsiTheme="minorHAnsi" w:cstheme="minorHAnsi"/>
        </w:rPr>
        <w:t xml:space="preserve"> of the Jet Stream has</w:t>
      </w:r>
      <w:r w:rsidRPr="001870D4">
        <w:rPr>
          <w:rFonts w:asciiTheme="minorHAnsi" w:hAnsiTheme="minorHAnsi" w:cstheme="minorHAnsi"/>
          <w:sz w:val="16"/>
        </w:rPr>
        <w:t xml:space="preserve"> very </w:t>
      </w:r>
      <w:r w:rsidRPr="001870D4">
        <w:rPr>
          <w:rStyle w:val="StyleUnderline"/>
          <w:rFonts w:asciiTheme="minorHAnsi" w:hAnsiTheme="minorHAnsi" w:cstheme="minorHAnsi"/>
        </w:rPr>
        <w:t xml:space="preserve">significantly affected the intensity and geographical distribution of the Asian and West African monsoons and, </w:t>
      </w:r>
      <w:r w:rsidRPr="001870D4">
        <w:rPr>
          <w:rFonts w:asciiTheme="minorHAnsi" w:hAnsiTheme="minorHAnsi" w:cstheme="minorHAnsi"/>
          <w:sz w:val="16"/>
        </w:rPr>
        <w:t xml:space="preserve">together </w:t>
      </w:r>
      <w:r w:rsidRPr="001870D4">
        <w:rPr>
          <w:rStyle w:val="StyleUnderline"/>
          <w:rFonts w:asciiTheme="minorHAnsi" w:hAnsiTheme="minorHAnsi" w:cstheme="minorHAnsi"/>
        </w:rPr>
        <w:t xml:space="preserve">with the further slowing of the Gulf Stream, is impinging on life support systems in Europe. North America suffers from </w:t>
      </w:r>
      <w:r w:rsidRPr="001870D4">
        <w:rPr>
          <w:rStyle w:val="Emphasis"/>
          <w:rFonts w:asciiTheme="minorHAnsi" w:hAnsiTheme="minorHAnsi" w:cstheme="minorHAnsi"/>
        </w:rPr>
        <w:t>devastating weather extremes including wildfires, heatwaves, drought and inundation.</w:t>
      </w:r>
      <w:r w:rsidRPr="001870D4">
        <w:rPr>
          <w:rStyle w:val="StyleUnderline"/>
          <w:rFonts w:asciiTheme="minorHAnsi" w:hAnsiTheme="minorHAnsi" w:cstheme="minorHAnsi"/>
        </w:rPr>
        <w:t xml:space="preserve"> The summer monsoons in China have failed, and water flows into the great rivers of Asia are </w:t>
      </w:r>
      <w:r w:rsidRPr="001870D4">
        <w:rPr>
          <w:rFonts w:asciiTheme="minorHAnsi" w:hAnsiTheme="minorHAnsi" w:cstheme="minorHAnsi"/>
          <w:sz w:val="16"/>
        </w:rPr>
        <w:t xml:space="preserve">severely </w:t>
      </w:r>
      <w:r w:rsidRPr="001870D4">
        <w:rPr>
          <w:rStyle w:val="StyleUnderline"/>
          <w:rFonts w:asciiTheme="minorHAnsi" w:hAnsiTheme="minorHAnsi" w:cstheme="minorHAnsi"/>
        </w:rPr>
        <w:t>reduced by</w:t>
      </w:r>
      <w:r w:rsidRPr="001870D4">
        <w:rPr>
          <w:rFonts w:asciiTheme="minorHAnsi" w:hAnsiTheme="minorHAnsi" w:cstheme="minorHAnsi"/>
          <w:sz w:val="16"/>
        </w:rPr>
        <w:t xml:space="preserve"> the loss of </w:t>
      </w:r>
      <w:r w:rsidRPr="001870D4">
        <w:rPr>
          <w:rStyle w:val="StyleUnderline"/>
          <w:rFonts w:asciiTheme="minorHAnsi" w:hAnsiTheme="minorHAnsi" w:cstheme="minorHAnsi"/>
        </w:rPr>
        <w:t>more than one-third of the Himalayan ice sheet. Glacial loss reaches 70 percent in the Andes, and rainfall in Mexico and central America falls by half.</w:t>
      </w:r>
      <w:r w:rsidRPr="001870D4">
        <w:rPr>
          <w:rFonts w:asciiTheme="minorHAnsi" w:hAnsiTheme="minorHAnsi" w:cstheme="minorHAnsi"/>
          <w:sz w:val="16"/>
        </w:rPr>
        <w:t xml:space="preserve"> Semi-</w:t>
      </w:r>
      <w:r w:rsidRPr="001870D4">
        <w:rPr>
          <w:rStyle w:val="StyleUnderline"/>
          <w:rFonts w:asciiTheme="minorHAnsi" w:hAnsiTheme="minorHAnsi" w:cstheme="minorHAnsi"/>
        </w:rPr>
        <w:t xml:space="preserve">permanent El Nino conditions prevail. Aridification emerges over more than 30 percent of the world’s land surface. Desertification is severe in southern Africa, the southern Mediterranean, west Asia, the Middle East, inland Australia and across the </w:t>
      </w:r>
      <w:r w:rsidRPr="001870D4">
        <w:rPr>
          <w:rFonts w:asciiTheme="minorHAnsi" w:hAnsiTheme="minorHAnsi" w:cstheme="minorHAnsi"/>
          <w:sz w:val="16"/>
        </w:rPr>
        <w:t xml:space="preserve">south-western </w:t>
      </w:r>
      <w:r w:rsidRPr="001870D4">
        <w:rPr>
          <w:rStyle w:val="StyleUnderline"/>
          <w:rFonts w:asciiTheme="minorHAnsi" w:hAnsiTheme="minorHAnsi" w:cstheme="minorHAnsi"/>
        </w:rPr>
        <w:t>U</w:t>
      </w:r>
      <w:r w:rsidRPr="001870D4">
        <w:rPr>
          <w:rFonts w:asciiTheme="minorHAnsi" w:hAnsiTheme="minorHAnsi" w:cstheme="minorHAnsi"/>
          <w:sz w:val="16"/>
        </w:rPr>
        <w:t xml:space="preserve">nited </w:t>
      </w:r>
      <w:r w:rsidRPr="001870D4">
        <w:rPr>
          <w:rStyle w:val="StyleUnderline"/>
          <w:rFonts w:asciiTheme="minorHAnsi" w:hAnsiTheme="minorHAnsi" w:cstheme="minorHAnsi"/>
        </w:rPr>
        <w:t>S</w:t>
      </w:r>
      <w:r w:rsidRPr="001870D4">
        <w:rPr>
          <w:rFonts w:asciiTheme="minorHAnsi" w:hAnsiTheme="minorHAnsi" w:cstheme="minorHAnsi"/>
          <w:sz w:val="16"/>
        </w:rPr>
        <w:t xml:space="preserve">tates. Impacts: </w:t>
      </w:r>
      <w:proofErr w:type="gramStart"/>
      <w:r w:rsidRPr="001870D4">
        <w:rPr>
          <w:rFonts w:asciiTheme="minorHAnsi" w:hAnsiTheme="minorHAnsi" w:cstheme="minorHAnsi"/>
          <w:sz w:val="16"/>
        </w:rPr>
        <w:t>A number of</w:t>
      </w:r>
      <w:proofErr w:type="gramEnd"/>
      <w:r w:rsidRPr="001870D4">
        <w:rPr>
          <w:rFonts w:asciiTheme="minorHAnsi" w:hAnsiTheme="minorHAnsi" w:cstheme="minorHAnsi"/>
          <w:sz w:val="16"/>
        </w:rPr>
        <w:t xml:space="preserve"> </w:t>
      </w:r>
      <w:r w:rsidRPr="001870D4">
        <w:rPr>
          <w:rStyle w:val="Emphasis"/>
          <w:rFonts w:asciiTheme="minorHAnsi" w:hAnsiTheme="minorHAnsi" w:cstheme="minorHAnsi"/>
        </w:rPr>
        <w:t>ecosystems collapse</w:t>
      </w:r>
      <w:r w:rsidRPr="001870D4">
        <w:rPr>
          <w:rStyle w:val="StyleUnderline"/>
          <w:rFonts w:asciiTheme="minorHAnsi" w:hAnsiTheme="minorHAnsi" w:cstheme="minorHAnsi"/>
        </w:rPr>
        <w:t xml:space="preserve">, including coral reef systems, the Amazon rainforest and in the Arctic. </w:t>
      </w:r>
      <w:r w:rsidRPr="001870D4">
        <w:rPr>
          <w:rFonts w:asciiTheme="minorHAnsi" w:hAnsiTheme="minorHAnsi" w:cstheme="minorHAnsi"/>
          <w:sz w:val="16"/>
        </w:rPr>
        <w:t xml:space="preserve">Some poorer </w:t>
      </w:r>
      <w:r w:rsidRPr="001870D4">
        <w:rPr>
          <w:rStyle w:val="StyleUnderline"/>
          <w:rFonts w:asciiTheme="minorHAnsi" w:hAnsiTheme="minorHAnsi" w:cstheme="minorHAnsi"/>
        </w:rPr>
        <w:t>nations and regions</w:t>
      </w:r>
      <w:r w:rsidRPr="001870D4">
        <w:rPr>
          <w:rFonts w:asciiTheme="minorHAnsi" w:hAnsiTheme="minorHAnsi" w:cstheme="minorHAnsi"/>
          <w:sz w:val="16"/>
        </w:rPr>
        <w:t xml:space="preserve">, which lack capacity to provide artificially-cooled environments for their populations, </w:t>
      </w:r>
      <w:r w:rsidRPr="001870D4">
        <w:rPr>
          <w:rStyle w:val="StyleUnderline"/>
          <w:rFonts w:asciiTheme="minorHAnsi" w:hAnsiTheme="minorHAnsi" w:cstheme="minorHAnsi"/>
        </w:rPr>
        <w:t>become unviable. Deadly heat conditions persist for more than 100 days per year in West Africa, tropical South America, the Middle East and South-East Asia, which</w:t>
      </w:r>
      <w:r w:rsidRPr="001870D4">
        <w:rPr>
          <w:rFonts w:asciiTheme="minorHAnsi" w:hAnsiTheme="minorHAnsi" w:cstheme="minorHAnsi"/>
          <w:sz w:val="16"/>
        </w:rPr>
        <w:t xml:space="preserve"> together </w:t>
      </w:r>
      <w:r w:rsidRPr="001870D4">
        <w:rPr>
          <w:rStyle w:val="StyleUnderline"/>
          <w:rFonts w:asciiTheme="minorHAnsi" w:hAnsiTheme="minorHAnsi" w:cstheme="minorHAnsi"/>
        </w:rPr>
        <w:t>with land degradation and rising sea levels contributes to</w:t>
      </w:r>
      <w:r w:rsidRPr="001870D4">
        <w:rPr>
          <w:rFonts w:asciiTheme="minorHAnsi" w:hAnsiTheme="minorHAnsi" w:cstheme="minorHAnsi"/>
          <w:sz w:val="16"/>
        </w:rPr>
        <w:t xml:space="preserve"> 21 perhaps </w:t>
      </w:r>
      <w:r w:rsidRPr="001870D4">
        <w:rPr>
          <w:rStyle w:val="StyleUnderline"/>
          <w:rFonts w:asciiTheme="minorHAnsi" w:hAnsiTheme="minorHAnsi" w:cstheme="minorHAnsi"/>
        </w:rPr>
        <w:t>a billion people being displaced. Water availability decreases sharply</w:t>
      </w:r>
      <w:r w:rsidRPr="001870D4">
        <w:rPr>
          <w:rFonts w:asciiTheme="minorHAnsi" w:hAnsiTheme="minorHAnsi" w:cstheme="minorHAnsi"/>
          <w:sz w:val="16"/>
        </w:rPr>
        <w:t xml:space="preserve"> in the most affected regions at lower latitudes (dry tropics and subtropics</w:t>
      </w:r>
      <w:r w:rsidRPr="001870D4">
        <w:rPr>
          <w:rStyle w:val="StyleUnderline"/>
          <w:rFonts w:asciiTheme="minorHAnsi" w:hAnsiTheme="minorHAnsi" w:cstheme="minorHAnsi"/>
        </w:rPr>
        <w:t>), affecting</w:t>
      </w:r>
      <w:r w:rsidRPr="001870D4">
        <w:rPr>
          <w:rFonts w:asciiTheme="minorHAnsi" w:hAnsiTheme="minorHAnsi" w:cstheme="minorHAnsi"/>
          <w:sz w:val="16"/>
        </w:rPr>
        <w:t xml:space="preserve"> about </w:t>
      </w:r>
      <w:r w:rsidRPr="001870D4">
        <w:rPr>
          <w:rStyle w:val="StyleUnderline"/>
          <w:rFonts w:asciiTheme="minorHAnsi" w:hAnsiTheme="minorHAnsi" w:cstheme="minorHAnsi"/>
        </w:rPr>
        <w:t xml:space="preserve">two billion people worldwide. </w:t>
      </w:r>
      <w:r w:rsidRPr="001870D4">
        <w:rPr>
          <w:rStyle w:val="Emphasis"/>
          <w:rFonts w:asciiTheme="minorHAnsi" w:hAnsiTheme="minorHAnsi" w:cstheme="minorHAnsi"/>
        </w:rPr>
        <w:t>Ag</w:t>
      </w:r>
      <w:r w:rsidRPr="001870D4">
        <w:rPr>
          <w:rFonts w:asciiTheme="minorHAnsi" w:hAnsiTheme="minorHAnsi" w:cstheme="minorHAnsi"/>
          <w:sz w:val="16"/>
        </w:rPr>
        <w:t xml:space="preserve">riculture </w:t>
      </w:r>
      <w:r w:rsidRPr="001870D4">
        <w:rPr>
          <w:rStyle w:val="Emphasis"/>
          <w:rFonts w:asciiTheme="minorHAnsi" w:hAnsiTheme="minorHAnsi" w:cstheme="minorHAnsi"/>
        </w:rPr>
        <w:t>becomes nonviable</w:t>
      </w:r>
      <w:r w:rsidRPr="001870D4">
        <w:rPr>
          <w:rStyle w:val="StyleUnderline"/>
          <w:rFonts w:asciiTheme="minorHAnsi" w:hAnsiTheme="minorHAnsi" w:cstheme="minorHAnsi"/>
        </w:rPr>
        <w:t xml:space="preserve"> in the dry subtropics. </w:t>
      </w:r>
      <w:r w:rsidRPr="001870D4">
        <w:rPr>
          <w:rFonts w:asciiTheme="minorHAnsi" w:hAnsiTheme="minorHAnsi" w:cstheme="minorHAnsi"/>
          <w:sz w:val="16"/>
        </w:rPr>
        <w:t xml:space="preserve">Most regions in </w:t>
      </w:r>
      <w:r w:rsidRPr="001870D4">
        <w:rPr>
          <w:rStyle w:val="StyleUnderline"/>
          <w:rFonts w:asciiTheme="minorHAnsi" w:hAnsiTheme="minorHAnsi" w:cstheme="minorHAnsi"/>
        </w:rPr>
        <w:t>the world see a significant drop in food production and increasing</w:t>
      </w:r>
      <w:r w:rsidRPr="001870D4">
        <w:rPr>
          <w:rFonts w:asciiTheme="minorHAnsi" w:hAnsiTheme="minorHAnsi" w:cstheme="minorHAnsi"/>
          <w:sz w:val="16"/>
        </w:rPr>
        <w:t xml:space="preserve"> numbers of </w:t>
      </w:r>
      <w:r w:rsidRPr="001870D4">
        <w:rPr>
          <w:rStyle w:val="Emphasis"/>
          <w:rFonts w:asciiTheme="minorHAnsi" w:hAnsiTheme="minorHAnsi" w:cstheme="minorHAnsi"/>
        </w:rPr>
        <w:t>extreme weather events</w:t>
      </w:r>
      <w:r w:rsidRPr="001870D4">
        <w:rPr>
          <w:rStyle w:val="StyleUnderline"/>
          <w:rFonts w:asciiTheme="minorHAnsi" w:hAnsiTheme="minorHAnsi" w:cstheme="minorHAnsi"/>
        </w:rPr>
        <w:t xml:space="preserve">, including heat waves, floods and storms. </w:t>
      </w:r>
      <w:r w:rsidRPr="001870D4">
        <w:rPr>
          <w:rStyle w:val="Emphasis"/>
          <w:rFonts w:asciiTheme="minorHAnsi" w:hAnsiTheme="minorHAnsi" w:cstheme="minorHAnsi"/>
        </w:rPr>
        <w:t>Food production is inadequate</w:t>
      </w:r>
      <w:r w:rsidRPr="001870D4">
        <w:rPr>
          <w:rStyle w:val="StyleUnderline"/>
          <w:rFonts w:asciiTheme="minorHAnsi" w:hAnsiTheme="minorHAnsi" w:cstheme="minorHAnsi"/>
        </w:rPr>
        <w:t xml:space="preserve"> to feed the global population and food prices skyrocket, </w:t>
      </w:r>
      <w:proofErr w:type="gramStart"/>
      <w:r w:rsidRPr="001870D4">
        <w:rPr>
          <w:rStyle w:val="StyleUnderline"/>
          <w:rFonts w:asciiTheme="minorHAnsi" w:hAnsiTheme="minorHAnsi" w:cstheme="minorHAnsi"/>
        </w:rPr>
        <w:t>as a consequence of</w:t>
      </w:r>
      <w:proofErr w:type="gramEnd"/>
      <w:r w:rsidRPr="001870D4">
        <w:rPr>
          <w:rStyle w:val="StyleUnderline"/>
          <w:rFonts w:asciiTheme="minorHAnsi" w:hAnsiTheme="minorHAnsi" w:cstheme="minorHAnsi"/>
        </w:rPr>
        <w:t xml:space="preserve"> a one-fifth decline in crop yields, a decline in the nutrition content of</w:t>
      </w:r>
      <w:r w:rsidRPr="001870D4">
        <w:rPr>
          <w:rFonts w:asciiTheme="minorHAnsi" w:hAnsiTheme="minorHAnsi" w:cstheme="minorHAnsi"/>
          <w:sz w:val="16"/>
        </w:rPr>
        <w:t xml:space="preserve"> food </w:t>
      </w:r>
      <w:r w:rsidRPr="001870D4">
        <w:rPr>
          <w:rStyle w:val="StyleUnderline"/>
          <w:rFonts w:asciiTheme="minorHAnsi" w:hAnsiTheme="minorHAnsi" w:cstheme="minorHAnsi"/>
        </w:rPr>
        <w:t xml:space="preserve">crops, a catastrophic decline in insect populations, desertification, monsoon failure and </w:t>
      </w:r>
      <w:r w:rsidRPr="001870D4">
        <w:rPr>
          <w:rStyle w:val="Emphasis"/>
          <w:rFonts w:asciiTheme="minorHAnsi" w:hAnsiTheme="minorHAnsi" w:cstheme="minorHAnsi"/>
        </w:rPr>
        <w:t>chronic water shortages</w:t>
      </w:r>
      <w:r w:rsidRPr="001870D4">
        <w:rPr>
          <w:rStyle w:val="StyleUnderline"/>
          <w:rFonts w:asciiTheme="minorHAnsi" w:hAnsiTheme="minorHAnsi" w:cstheme="minorHAnsi"/>
        </w:rPr>
        <w:t xml:space="preserve">, and conditions </w:t>
      </w:r>
      <w:r w:rsidRPr="001870D4">
        <w:rPr>
          <w:rStyle w:val="Emphasis"/>
          <w:rFonts w:asciiTheme="minorHAnsi" w:hAnsiTheme="minorHAnsi" w:cstheme="minorHAnsi"/>
        </w:rPr>
        <w:t>too hot for human habitation</w:t>
      </w:r>
      <w:r w:rsidRPr="001870D4">
        <w:rPr>
          <w:rStyle w:val="StyleUnderline"/>
          <w:rFonts w:asciiTheme="minorHAnsi" w:hAnsiTheme="minorHAnsi" w:cstheme="minorHAnsi"/>
        </w:rPr>
        <w:t xml:space="preserve"> </w:t>
      </w:r>
      <w:r w:rsidRPr="001870D4">
        <w:rPr>
          <w:rFonts w:asciiTheme="minorHAnsi" w:hAnsiTheme="minorHAnsi" w:cstheme="minorHAnsi"/>
          <w:sz w:val="16"/>
        </w:rPr>
        <w:t xml:space="preserve">in significant food-growing regions. The lower reaches of the </w:t>
      </w:r>
      <w:r w:rsidRPr="001870D4">
        <w:rPr>
          <w:rStyle w:val="StyleUnderline"/>
          <w:rFonts w:asciiTheme="minorHAnsi" w:hAnsiTheme="minorHAnsi" w:cstheme="minorHAnsi"/>
        </w:rPr>
        <w:t>agriculturally-important river deltas</w:t>
      </w:r>
      <w:r w:rsidRPr="001870D4">
        <w:rPr>
          <w:rFonts w:asciiTheme="minorHAnsi" w:hAnsiTheme="minorHAnsi" w:cstheme="minorHAnsi"/>
          <w:sz w:val="16"/>
        </w:rPr>
        <w:t xml:space="preserve"> such as the Mekong, Ganges and Nile are inundated, </w:t>
      </w:r>
      <w:r w:rsidRPr="001870D4">
        <w:rPr>
          <w:rStyle w:val="StyleUnderline"/>
          <w:rFonts w:asciiTheme="minorHAnsi" w:hAnsiTheme="minorHAnsi" w:cstheme="minorHAnsi"/>
        </w:rPr>
        <w:t>and</w:t>
      </w:r>
      <w:r w:rsidRPr="001870D4">
        <w:rPr>
          <w:rFonts w:asciiTheme="minorHAnsi" w:hAnsiTheme="minorHAnsi" w:cstheme="minorHAnsi"/>
          <w:sz w:val="16"/>
        </w:rPr>
        <w:t xml:space="preserve"> significant sectors of some of </w:t>
      </w:r>
      <w:r w:rsidRPr="001870D4">
        <w:rPr>
          <w:rStyle w:val="StyleUnderline"/>
          <w:rFonts w:asciiTheme="minorHAnsi" w:hAnsiTheme="minorHAnsi" w:cstheme="minorHAnsi"/>
        </w:rPr>
        <w:t>the world’s most populous cities</w:t>
      </w:r>
      <w:r w:rsidRPr="001870D4">
        <w:rPr>
          <w:rFonts w:asciiTheme="minorHAnsi" w:hAnsiTheme="minorHAnsi" w:cstheme="minorHAnsi"/>
          <w:sz w:val="16"/>
        </w:rPr>
        <w:t xml:space="preserve"> — including Chennai, Mumbai, Jakarta, Guangzhou, Tianjin, Hong Kong, Ho Chi Minh City, Shanghai, Lagos, Bangkok and Manila — </w:t>
      </w:r>
      <w:r w:rsidRPr="001870D4">
        <w:rPr>
          <w:rStyle w:val="StyleUnderline"/>
          <w:rFonts w:asciiTheme="minorHAnsi" w:hAnsiTheme="minorHAnsi" w:cstheme="minorHAnsi"/>
        </w:rPr>
        <w:t xml:space="preserve">are </w:t>
      </w:r>
      <w:r w:rsidRPr="001870D4">
        <w:rPr>
          <w:rStyle w:val="Emphasis"/>
          <w:rFonts w:asciiTheme="minorHAnsi" w:hAnsiTheme="minorHAnsi" w:cstheme="minorHAnsi"/>
        </w:rPr>
        <w:t>abandoned</w:t>
      </w:r>
      <w:r w:rsidRPr="001870D4">
        <w:rPr>
          <w:rStyle w:val="StyleUnderline"/>
          <w:rFonts w:asciiTheme="minorHAnsi" w:hAnsiTheme="minorHAnsi" w:cstheme="minorHAnsi"/>
        </w:rPr>
        <w:t>.</w:t>
      </w:r>
      <w:r w:rsidRPr="001870D4">
        <w:rPr>
          <w:rFonts w:asciiTheme="minorHAnsi" w:hAnsiTheme="minorHAnsi" w:cstheme="minorHAnsi"/>
          <w:sz w:val="16"/>
        </w:rPr>
        <w:t xml:space="preserve"> Some </w:t>
      </w:r>
      <w:r w:rsidRPr="001870D4">
        <w:rPr>
          <w:rStyle w:val="StyleUnderline"/>
          <w:rFonts w:asciiTheme="minorHAnsi" w:hAnsiTheme="minorHAnsi" w:cstheme="minorHAnsi"/>
        </w:rPr>
        <w:t xml:space="preserve">small islands become </w:t>
      </w:r>
      <w:r w:rsidRPr="001870D4">
        <w:rPr>
          <w:rStyle w:val="Emphasis"/>
          <w:rFonts w:asciiTheme="minorHAnsi" w:hAnsiTheme="minorHAnsi" w:cstheme="minorHAnsi"/>
        </w:rPr>
        <w:t>uninhabitable</w:t>
      </w:r>
      <w:r w:rsidRPr="001870D4">
        <w:rPr>
          <w:rStyle w:val="StyleUnderline"/>
          <w:rFonts w:asciiTheme="minorHAnsi" w:hAnsiTheme="minorHAnsi" w:cstheme="minorHAnsi"/>
        </w:rPr>
        <w:t xml:space="preserve">. Ten percent of Bangladesh is inundated, displacing 15 million people. </w:t>
      </w:r>
      <w:r w:rsidRPr="001870D4">
        <w:rPr>
          <w:rFonts w:asciiTheme="minorHAnsi" w:hAnsiTheme="minorHAnsi" w:cstheme="minorHAnsi"/>
          <w:sz w:val="16"/>
        </w:rPr>
        <w:t xml:space="preserve">According to the Global Challenges Foundation’s Global Catastrophic Risks 2018 report, </w:t>
      </w:r>
      <w:r w:rsidRPr="001870D4">
        <w:rPr>
          <w:rStyle w:val="StyleUnderline"/>
          <w:rFonts w:asciiTheme="minorHAnsi" w:hAnsiTheme="minorHAnsi" w:cstheme="minorHAnsi"/>
        </w:rPr>
        <w:t>even for 2°C of warming, more than a billion people may need to be relocated due to sea-level rise, and</w:t>
      </w:r>
      <w:r w:rsidRPr="001870D4">
        <w:rPr>
          <w:rFonts w:asciiTheme="minorHAnsi" w:hAnsiTheme="minorHAnsi" w:cstheme="minorHAnsi"/>
          <w:sz w:val="16"/>
        </w:rPr>
        <w:t xml:space="preserve"> </w:t>
      </w:r>
      <w:proofErr w:type="gramStart"/>
      <w:r w:rsidRPr="001870D4">
        <w:rPr>
          <w:rFonts w:asciiTheme="minorHAnsi" w:hAnsiTheme="minorHAnsi" w:cstheme="minorHAnsi"/>
          <w:sz w:val="16"/>
        </w:rPr>
        <w:t>In</w:t>
      </w:r>
      <w:proofErr w:type="gramEnd"/>
      <w:r w:rsidRPr="001870D4">
        <w:rPr>
          <w:rFonts w:asciiTheme="minorHAnsi" w:hAnsiTheme="minorHAnsi" w:cstheme="minorHAnsi"/>
          <w:sz w:val="16"/>
        </w:rPr>
        <w:t xml:space="preserve"> high-end scenarios “</w:t>
      </w:r>
      <w:r w:rsidRPr="001870D4">
        <w:rPr>
          <w:rStyle w:val="StyleUnderline"/>
          <w:rFonts w:asciiTheme="minorHAnsi" w:hAnsiTheme="minorHAnsi" w:cstheme="minorHAnsi"/>
        </w:rPr>
        <w:t xml:space="preserve">the scale of destruction is beyond our capacity to model, with </w:t>
      </w:r>
      <w:r w:rsidRPr="001870D4">
        <w:rPr>
          <w:rStyle w:val="Emphasis"/>
          <w:rFonts w:asciiTheme="minorHAnsi" w:hAnsiTheme="minorHAnsi" w:cstheme="minorHAnsi"/>
        </w:rPr>
        <w:t xml:space="preserve">a high likelihood of human </w:t>
      </w:r>
      <w:proofErr w:type="spellStart"/>
      <w:r w:rsidRPr="001870D4">
        <w:rPr>
          <w:rStyle w:val="Emphasis"/>
          <w:rFonts w:asciiTheme="minorHAnsi" w:hAnsiTheme="minorHAnsi" w:cstheme="minorHAnsi"/>
        </w:rPr>
        <w:t>civilisation</w:t>
      </w:r>
      <w:proofErr w:type="spellEnd"/>
      <w:r w:rsidRPr="001870D4">
        <w:rPr>
          <w:rStyle w:val="Emphasis"/>
          <w:rFonts w:asciiTheme="minorHAnsi" w:hAnsiTheme="minorHAnsi" w:cstheme="minorHAnsi"/>
        </w:rPr>
        <w:t xml:space="preserve"> coming to an end</w:t>
      </w:r>
      <w:r w:rsidRPr="001870D4">
        <w:rPr>
          <w:rFonts w:asciiTheme="minorHAnsi" w:hAnsiTheme="minorHAnsi" w:cstheme="minorHAnsi"/>
          <w:sz w:val="16"/>
        </w:rPr>
        <w:t>”. 22</w:t>
      </w:r>
    </w:p>
    <w:p w:rsidR="004372D8" w:rsidRPr="001870D4" w:rsidRDefault="004372D8" w:rsidP="004372D8">
      <w:pPr>
        <w:pStyle w:val="Heading3"/>
        <w:rPr>
          <w:rFonts w:asciiTheme="minorHAnsi" w:hAnsiTheme="minorHAnsi" w:cstheme="minorHAnsi"/>
        </w:rPr>
      </w:pPr>
      <w:r w:rsidRPr="001870D4">
        <w:rPr>
          <w:rFonts w:asciiTheme="minorHAnsi" w:hAnsiTheme="minorHAnsi" w:cstheme="minorHAnsi"/>
        </w:rPr>
        <w:t>UQ – Now Key</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Global nuclear energy use is on the </w:t>
      </w:r>
      <w:r w:rsidRPr="001870D4">
        <w:rPr>
          <w:rFonts w:asciiTheme="minorHAnsi" w:hAnsiTheme="minorHAnsi" w:cstheme="minorHAnsi"/>
          <w:u w:val="single"/>
        </w:rPr>
        <w:t>decline</w:t>
      </w:r>
      <w:r w:rsidRPr="001870D4">
        <w:rPr>
          <w:rFonts w:asciiTheme="minorHAnsi" w:hAnsiTheme="minorHAnsi" w:cstheme="minorHAnsi"/>
        </w:rPr>
        <w:t xml:space="preserve"> – new projects are </w:t>
      </w:r>
      <w:r w:rsidRPr="001870D4">
        <w:rPr>
          <w:rFonts w:asciiTheme="minorHAnsi" w:hAnsiTheme="minorHAnsi" w:cstheme="minorHAnsi"/>
          <w:u w:val="single"/>
        </w:rPr>
        <w:t>key</w:t>
      </w:r>
    </w:p>
    <w:p w:rsidR="004372D8" w:rsidRPr="001870D4" w:rsidRDefault="004372D8" w:rsidP="004372D8">
      <w:pPr>
        <w:rPr>
          <w:rFonts w:asciiTheme="minorHAnsi" w:hAnsiTheme="minorHAnsi" w:cstheme="minorHAnsi"/>
        </w:rPr>
      </w:pPr>
      <w:r w:rsidRPr="001870D4">
        <w:rPr>
          <w:rStyle w:val="Style13ptBold"/>
          <w:rFonts w:asciiTheme="minorHAnsi" w:hAnsiTheme="minorHAnsi" w:cstheme="minorHAnsi"/>
        </w:rPr>
        <w:t>IEA 19</w:t>
      </w:r>
      <w:r w:rsidRPr="001870D4">
        <w:rPr>
          <w:rFonts w:asciiTheme="minorHAnsi" w:hAnsiTheme="minorHAnsi" w:cstheme="minorHAnsi"/>
        </w:rPr>
        <w:t xml:space="preserve"> – International Energy Association. (“Steep decline in nuclear power would threaten energy security and climate goals” May 28, 2019. </w:t>
      </w:r>
      <w:hyperlink r:id="rId8" w:history="1">
        <w:r w:rsidRPr="001870D4">
          <w:rPr>
            <w:rStyle w:val="Hyperlink"/>
            <w:rFonts w:asciiTheme="minorHAnsi" w:hAnsiTheme="minorHAnsi" w:cstheme="minorHAnsi"/>
          </w:rPr>
          <w:t>https://www.iea.org/newsroom/news/2019/may/steep-decline-in-nuclear-power-would-threaten-energy-security-and-climate-goals.html</w:t>
        </w:r>
      </w:hyperlink>
      <w:r w:rsidRPr="001870D4">
        <w:rPr>
          <w:rFonts w:asciiTheme="minorHAnsi" w:hAnsiTheme="minorHAnsi" w:cstheme="minorHAnsi"/>
        </w:rPr>
        <w:t>)//GK</w:t>
      </w:r>
    </w:p>
    <w:p w:rsidR="004372D8" w:rsidRPr="001870D4" w:rsidRDefault="004372D8" w:rsidP="004372D8">
      <w:pPr>
        <w:rPr>
          <w:rFonts w:asciiTheme="minorHAnsi" w:hAnsiTheme="minorHAnsi" w:cstheme="minorHAnsi"/>
        </w:rPr>
      </w:pPr>
      <w:r w:rsidRPr="001870D4">
        <w:rPr>
          <w:rFonts w:asciiTheme="minorHAnsi" w:hAnsiTheme="minorHAnsi" w:cstheme="minorHAnsi"/>
        </w:rPr>
        <w:t xml:space="preserve">VANCOUVER – </w:t>
      </w:r>
      <w:r w:rsidRPr="001870D4">
        <w:rPr>
          <w:rFonts w:asciiTheme="minorHAnsi" w:hAnsiTheme="minorHAnsi" w:cstheme="minorHAnsi"/>
          <w:u w:val="single"/>
        </w:rPr>
        <w:t>With nuclear power facing an uncertain future</w:t>
      </w:r>
      <w:r w:rsidRPr="001870D4">
        <w:rPr>
          <w:rFonts w:asciiTheme="minorHAnsi" w:hAnsiTheme="minorHAnsi" w:cstheme="minorHAnsi"/>
        </w:rPr>
        <w:t xml:space="preserve"> in many countries, the </w:t>
      </w:r>
      <w:r w:rsidRPr="001870D4">
        <w:rPr>
          <w:rFonts w:asciiTheme="minorHAnsi" w:hAnsiTheme="minorHAnsi" w:cstheme="minorHAnsi"/>
          <w:b/>
          <w:bCs/>
          <w:u w:val="single"/>
        </w:rPr>
        <w:t>world risks a steep decline in its use</w:t>
      </w:r>
      <w:r w:rsidRPr="001870D4">
        <w:rPr>
          <w:rFonts w:asciiTheme="minorHAnsi" w:hAnsiTheme="minorHAnsi" w:cstheme="minorHAnsi"/>
          <w:u w:val="single"/>
        </w:rPr>
        <w:t xml:space="preserve"> in advanced economies that could result in billions of </w:t>
      </w:r>
      <w:proofErr w:type="spellStart"/>
      <w:r w:rsidRPr="001870D4">
        <w:rPr>
          <w:rFonts w:asciiTheme="minorHAnsi" w:hAnsiTheme="minorHAnsi" w:cstheme="minorHAnsi"/>
          <w:u w:val="single"/>
        </w:rPr>
        <w:t>tonnes</w:t>
      </w:r>
      <w:proofErr w:type="spellEnd"/>
      <w:r w:rsidRPr="001870D4">
        <w:rPr>
          <w:rFonts w:asciiTheme="minorHAnsi" w:hAnsiTheme="minorHAnsi" w:cstheme="minorHAnsi"/>
          <w:u w:val="single"/>
        </w:rPr>
        <w:t xml:space="preserve"> of additional carbon emissions, according to a new report by the International Energy Agency. Nuclear is the second-largest low-carbon power source in the world today, accounting for 10% of global electricity generation.</w:t>
      </w:r>
      <w:r w:rsidRPr="001870D4">
        <w:rPr>
          <w:rFonts w:asciiTheme="minorHAnsi" w:hAnsiTheme="minorHAnsi" w:cstheme="minorHAnsi"/>
        </w:rPr>
        <w:t xml:space="preserve"> It is second only to hydropower at 16%. </w:t>
      </w:r>
      <w:r w:rsidRPr="001870D4">
        <w:rPr>
          <w:rFonts w:asciiTheme="minorHAnsi" w:hAnsiTheme="minorHAnsi" w:cstheme="minorHAnsi"/>
          <w:u w:val="single"/>
        </w:rPr>
        <w:t>For advanced economies</w:t>
      </w:r>
      <w:r w:rsidRPr="001870D4">
        <w:rPr>
          <w:rFonts w:asciiTheme="minorHAnsi" w:hAnsiTheme="minorHAnsi" w:cstheme="minorHAnsi"/>
        </w:rPr>
        <w:t xml:space="preserve"> – including the United States, Canada, the European Union and Japan – </w:t>
      </w:r>
      <w:r w:rsidRPr="001870D4">
        <w:rPr>
          <w:rFonts w:asciiTheme="minorHAnsi" w:hAnsiTheme="minorHAnsi" w:cstheme="minorHAnsi"/>
          <w:u w:val="single"/>
        </w:rPr>
        <w:t>nuclear has been the biggest low-carbon source of electricity for more than 30 years</w:t>
      </w:r>
      <w:r w:rsidRPr="001870D4">
        <w:rPr>
          <w:rFonts w:asciiTheme="minorHAnsi" w:hAnsiTheme="minorHAnsi" w:cstheme="minorHAnsi"/>
        </w:rPr>
        <w:t xml:space="preserve"> and remains so today. It plays an important role in electricity security in several countries. However, </w:t>
      </w:r>
      <w:r w:rsidRPr="001870D4">
        <w:rPr>
          <w:rFonts w:asciiTheme="minorHAnsi" w:hAnsiTheme="minorHAnsi" w:cstheme="minorHAnsi"/>
          <w:u w:val="single"/>
        </w:rPr>
        <w:t xml:space="preserve">the </w:t>
      </w:r>
      <w:r w:rsidRPr="001870D4">
        <w:rPr>
          <w:rFonts w:asciiTheme="minorHAnsi" w:hAnsiTheme="minorHAnsi" w:cstheme="minorHAnsi"/>
          <w:b/>
          <w:bCs/>
          <w:u w:val="single"/>
        </w:rPr>
        <w:t>future of nuclear power is uncertain as ageing plants are beginning to close</w:t>
      </w:r>
      <w:r w:rsidRPr="001870D4">
        <w:rPr>
          <w:rFonts w:asciiTheme="minorHAnsi" w:hAnsiTheme="minorHAnsi" w:cstheme="minorHAnsi"/>
        </w:rPr>
        <w:t xml:space="preserve"> in advanced economies, partly </w:t>
      </w:r>
      <w:r w:rsidRPr="001870D4">
        <w:rPr>
          <w:rFonts w:asciiTheme="minorHAnsi" w:hAnsiTheme="minorHAnsi" w:cstheme="minorHAnsi"/>
          <w:u w:val="single"/>
        </w:rPr>
        <w:t xml:space="preserve">because of policies to phase them out but also </w:t>
      </w:r>
      <w:proofErr w:type="gramStart"/>
      <w:r w:rsidRPr="001870D4">
        <w:rPr>
          <w:rFonts w:asciiTheme="minorHAnsi" w:hAnsiTheme="minorHAnsi" w:cstheme="minorHAnsi"/>
          <w:u w:val="single"/>
        </w:rPr>
        <w:t>as a result of</w:t>
      </w:r>
      <w:proofErr w:type="gramEnd"/>
      <w:r w:rsidRPr="001870D4">
        <w:rPr>
          <w:rFonts w:asciiTheme="minorHAnsi" w:hAnsiTheme="minorHAnsi" w:cstheme="minorHAnsi"/>
          <w:u w:val="single"/>
        </w:rPr>
        <w:t xml:space="preserve"> economic and regulatory factors.</w:t>
      </w:r>
      <w:r w:rsidRPr="001870D4">
        <w:rPr>
          <w:rFonts w:asciiTheme="minorHAnsi" w:hAnsiTheme="minorHAnsi" w:cstheme="minorHAnsi"/>
        </w:rPr>
        <w:t xml:space="preserve"> Without policy changes, </w:t>
      </w:r>
      <w:r w:rsidRPr="001870D4">
        <w:rPr>
          <w:rFonts w:asciiTheme="minorHAnsi" w:hAnsiTheme="minorHAnsi" w:cstheme="minorHAnsi"/>
          <w:u w:val="single"/>
        </w:rPr>
        <w:t>advanced economies could lose 25% of their nuclear capacity by 2025 and as much as two-thirds of it by 2040</w:t>
      </w:r>
      <w:r w:rsidRPr="001870D4">
        <w:rPr>
          <w:rFonts w:asciiTheme="minorHAnsi" w:hAnsiTheme="minorHAnsi" w:cstheme="minorHAnsi"/>
        </w:rPr>
        <w:t xml:space="preserve">, according to the new report, Nuclear Power in a Clean Energy System. The </w:t>
      </w:r>
      <w:r w:rsidRPr="001870D4">
        <w:rPr>
          <w:rFonts w:asciiTheme="minorHAnsi" w:hAnsiTheme="minorHAnsi" w:cstheme="minorHAnsi"/>
          <w:u w:val="single"/>
        </w:rPr>
        <w:t>lack of</w:t>
      </w:r>
      <w:r w:rsidRPr="001870D4">
        <w:rPr>
          <w:rFonts w:asciiTheme="minorHAnsi" w:hAnsiTheme="minorHAnsi" w:cstheme="minorHAnsi"/>
        </w:rPr>
        <w:t xml:space="preserve"> further lifetime extensions of existing nuclear plants and </w:t>
      </w:r>
      <w:r w:rsidRPr="001870D4">
        <w:rPr>
          <w:rFonts w:asciiTheme="minorHAnsi" w:hAnsiTheme="minorHAnsi" w:cstheme="minorHAnsi"/>
          <w:b/>
          <w:bCs/>
          <w:u w:val="single"/>
        </w:rPr>
        <w:t>new projects</w:t>
      </w:r>
      <w:r w:rsidRPr="001870D4">
        <w:rPr>
          <w:rFonts w:asciiTheme="minorHAnsi" w:hAnsiTheme="minorHAnsi" w:cstheme="minorHAnsi"/>
          <w:u w:val="single"/>
        </w:rPr>
        <w:t xml:space="preserve"> could result in</w:t>
      </w:r>
      <w:r w:rsidRPr="001870D4">
        <w:rPr>
          <w:rFonts w:asciiTheme="minorHAnsi" w:hAnsiTheme="minorHAnsi" w:cstheme="minorHAnsi"/>
        </w:rPr>
        <w:t xml:space="preserve"> an </w:t>
      </w:r>
      <w:r w:rsidRPr="001870D4">
        <w:rPr>
          <w:rFonts w:asciiTheme="minorHAnsi" w:hAnsiTheme="minorHAnsi" w:cstheme="minorHAnsi"/>
          <w:u w:val="single"/>
        </w:rPr>
        <w:t>additional</w:t>
      </w:r>
      <w:r w:rsidRPr="001870D4">
        <w:rPr>
          <w:rFonts w:asciiTheme="minorHAnsi" w:hAnsiTheme="minorHAnsi" w:cstheme="minorHAnsi"/>
        </w:rPr>
        <w:t xml:space="preserve"> 4 billion </w:t>
      </w:r>
      <w:proofErr w:type="spellStart"/>
      <w:r w:rsidRPr="001870D4">
        <w:rPr>
          <w:rFonts w:asciiTheme="minorHAnsi" w:hAnsiTheme="minorHAnsi" w:cstheme="minorHAnsi"/>
        </w:rPr>
        <w:t>tonnes</w:t>
      </w:r>
      <w:proofErr w:type="spellEnd"/>
      <w:r w:rsidRPr="001870D4">
        <w:rPr>
          <w:rFonts w:asciiTheme="minorHAnsi" w:hAnsiTheme="minorHAnsi" w:cstheme="minorHAnsi"/>
        </w:rPr>
        <w:t xml:space="preserve"> of </w:t>
      </w:r>
      <w:r w:rsidRPr="001870D4">
        <w:rPr>
          <w:rFonts w:asciiTheme="minorHAnsi" w:hAnsiTheme="minorHAnsi" w:cstheme="minorHAnsi"/>
          <w:u w:val="single"/>
        </w:rPr>
        <w:t>CO2 emissions.</w:t>
      </w:r>
    </w:p>
    <w:p w:rsidR="004372D8" w:rsidRPr="001870D4" w:rsidRDefault="004372D8" w:rsidP="004372D8">
      <w:pPr>
        <w:pStyle w:val="Heading3"/>
        <w:rPr>
          <w:rFonts w:asciiTheme="minorHAnsi" w:hAnsiTheme="minorHAnsi" w:cstheme="minorHAnsi"/>
        </w:rPr>
      </w:pPr>
      <w:r w:rsidRPr="001870D4">
        <w:rPr>
          <w:rFonts w:asciiTheme="minorHAnsi" w:hAnsiTheme="minorHAnsi" w:cstheme="minorHAnsi"/>
        </w:rPr>
        <w:t xml:space="preserve">Link –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Solves Warming</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Nonproliferation regimes devastate the global economy – prevents a transition to nuclear power</w:t>
      </w:r>
    </w:p>
    <w:p w:rsidR="004372D8" w:rsidRPr="001870D4" w:rsidRDefault="004372D8" w:rsidP="004372D8">
      <w:pPr>
        <w:rPr>
          <w:rFonts w:asciiTheme="minorHAnsi" w:hAnsiTheme="minorHAnsi" w:cstheme="minorHAnsi"/>
        </w:rPr>
      </w:pPr>
      <w:r w:rsidRPr="001870D4">
        <w:rPr>
          <w:rStyle w:val="Style13ptBold"/>
          <w:rFonts w:asciiTheme="minorHAnsi" w:hAnsiTheme="minorHAnsi" w:cstheme="minorHAnsi"/>
        </w:rPr>
        <w:t>Mueller 16</w:t>
      </w:r>
      <w:r w:rsidRPr="001870D4">
        <w:rPr>
          <w:rFonts w:asciiTheme="minorHAnsi" w:hAnsiTheme="minorHAnsi" w:cstheme="minorHAnsi"/>
        </w:rPr>
        <w:t xml:space="preserve"> (John, Adjunct Professor of Political Science and Senior Research Scientist at the Mershon Center for International Security Studies, JSTOR, “Should We Let the Bomb Spread,” </w:t>
      </w:r>
      <w:hyperlink r:id="rId9" w:history="1">
        <w:r w:rsidRPr="001870D4">
          <w:rPr>
            <w:rStyle w:val="Hyperlink"/>
            <w:rFonts w:asciiTheme="minorHAnsi" w:hAnsiTheme="minorHAnsi" w:cstheme="minorHAnsi"/>
          </w:rPr>
          <w:t>https://www.jstor.org/stable/resrep12076</w:t>
        </w:r>
      </w:hyperlink>
      <w:r w:rsidRPr="001870D4">
        <w:rPr>
          <w:rFonts w:asciiTheme="minorHAnsi" w:hAnsiTheme="minorHAnsi" w:cstheme="minorHAnsi"/>
        </w:rPr>
        <w:t>, 11/1/2016, 7/2/2019) DG</w:t>
      </w:r>
    </w:p>
    <w:p w:rsidR="004372D8" w:rsidRPr="001870D4" w:rsidRDefault="004372D8" w:rsidP="004372D8">
      <w:pPr>
        <w:rPr>
          <w:rStyle w:val="Emphasis"/>
          <w:rFonts w:asciiTheme="minorHAnsi" w:hAnsiTheme="minorHAnsi" w:cstheme="minorHAnsi"/>
        </w:rPr>
      </w:pPr>
      <w:r w:rsidRPr="001870D4">
        <w:rPr>
          <w:rFonts w:asciiTheme="minorHAnsi" w:hAnsiTheme="minorHAnsi" w:cstheme="minorHAnsi"/>
          <w:sz w:val="14"/>
        </w:rPr>
        <w:t xml:space="preserve">Hampering Economic Development Leonard Weiss notes that “restrictions on nuclear trade and development are important elements of a nonproliferation regime.”63 </w:t>
      </w:r>
      <w:r w:rsidRPr="001870D4">
        <w:rPr>
          <w:rStyle w:val="Emphasis"/>
          <w:rFonts w:asciiTheme="minorHAnsi" w:hAnsiTheme="minorHAnsi" w:cstheme="minorHAnsi"/>
        </w:rPr>
        <w:t>Antiproliferation efforts can</w:t>
      </w:r>
      <w:r w:rsidRPr="001870D4">
        <w:rPr>
          <w:rFonts w:asciiTheme="minorHAnsi" w:hAnsiTheme="minorHAnsi" w:cstheme="minorHAnsi"/>
          <w:sz w:val="14"/>
        </w:rPr>
        <w:t xml:space="preserve"> thus </w:t>
      </w:r>
      <w:r w:rsidRPr="001870D4">
        <w:rPr>
          <w:rStyle w:val="Emphasis"/>
          <w:rFonts w:asciiTheme="minorHAnsi" w:hAnsiTheme="minorHAnsi" w:cstheme="minorHAnsi"/>
        </w:rPr>
        <w:t>hamper worldwide economic development by increasing the effective costs of developing nuclear energy</w:t>
      </w:r>
      <w:r w:rsidRPr="001870D4">
        <w:rPr>
          <w:rFonts w:asciiTheme="minorHAnsi" w:hAnsiTheme="minorHAnsi" w:cstheme="minorHAnsi"/>
          <w:sz w:val="14"/>
        </w:rPr>
        <w:t xml:space="preserve">. As </w:t>
      </w:r>
      <w:r w:rsidRPr="001870D4">
        <w:rPr>
          <w:rStyle w:val="StyleUnderline"/>
          <w:rFonts w:asciiTheme="minorHAnsi" w:hAnsiTheme="minorHAnsi" w:cstheme="minorHAnsi"/>
        </w:rPr>
        <w:t>countries</w:t>
      </w:r>
      <w:r w:rsidRPr="001870D4">
        <w:rPr>
          <w:rFonts w:asciiTheme="minorHAnsi" w:hAnsiTheme="minorHAnsi" w:cstheme="minorHAnsi"/>
          <w:sz w:val="14"/>
        </w:rPr>
        <w:t xml:space="preserve"> grow, they </w:t>
      </w:r>
      <w:r w:rsidRPr="001870D4">
        <w:rPr>
          <w:rStyle w:val="StyleUnderline"/>
          <w:rFonts w:asciiTheme="minorHAnsi" w:hAnsiTheme="minorHAnsi" w:cstheme="minorHAnsi"/>
        </w:rPr>
        <w:t>require ever increasing amounts of power. Any measure that limits their ability to acquire this vital commodit</w:t>
      </w:r>
      <w:r w:rsidRPr="001870D4">
        <w:rPr>
          <w:rFonts w:asciiTheme="minorHAnsi" w:hAnsiTheme="minorHAnsi" w:cstheme="minorHAnsi"/>
          <w:sz w:val="14"/>
        </w:rPr>
        <w:t>y—or increases its price—</w:t>
      </w:r>
      <w:r w:rsidRPr="001870D4">
        <w:rPr>
          <w:rStyle w:val="StyleUnderline"/>
          <w:rFonts w:asciiTheme="minorHAnsi" w:hAnsiTheme="minorHAnsi" w:cstheme="minorHAnsi"/>
        </w:rPr>
        <w:t>effectively slows economic growth at least to some degree and</w:t>
      </w:r>
      <w:r w:rsidRPr="001870D4">
        <w:rPr>
          <w:rFonts w:asciiTheme="minorHAnsi" w:hAnsiTheme="minorHAnsi" w:cstheme="minorHAnsi"/>
          <w:sz w:val="14"/>
        </w:rPr>
        <w:t xml:space="preserve"> thereby </w:t>
      </w:r>
      <w:r w:rsidRPr="001870D4">
        <w:rPr>
          <w:rStyle w:val="StyleUnderline"/>
          <w:rFonts w:asciiTheme="minorHAnsi" w:hAnsiTheme="minorHAnsi" w:cstheme="minorHAnsi"/>
        </w:rPr>
        <w:t>reduces the gains in life expectancy inevitably afforded by economic development.</w:t>
      </w:r>
      <w:r w:rsidRPr="001870D4">
        <w:rPr>
          <w:rFonts w:asciiTheme="minorHAnsi" w:hAnsiTheme="minorHAnsi" w:cstheme="minorHAnsi"/>
          <w:sz w:val="14"/>
        </w:rPr>
        <w:t xml:space="preserve"> In the various proclamations about controlling the proliferation of nuclear weapons, this cost goes almost entirely unconsidered. For example, </w:t>
      </w:r>
      <w:r w:rsidRPr="001870D4">
        <w:rPr>
          <w:rStyle w:val="StyleUnderline"/>
          <w:rFonts w:asciiTheme="minorHAnsi" w:hAnsiTheme="minorHAnsi" w:cstheme="minorHAnsi"/>
        </w:rPr>
        <w:t xml:space="preserve">one of the common proposals by </w:t>
      </w:r>
      <w:proofErr w:type="spellStart"/>
      <w:r w:rsidRPr="001870D4">
        <w:rPr>
          <w:rStyle w:val="StyleUnderline"/>
          <w:rFonts w:asciiTheme="minorHAnsi" w:hAnsiTheme="minorHAnsi" w:cstheme="minorHAnsi"/>
        </w:rPr>
        <w:t>antiproliferators</w:t>
      </w:r>
      <w:proofErr w:type="spellEnd"/>
      <w:r w:rsidRPr="001870D4">
        <w:rPr>
          <w:rStyle w:val="StyleUnderline"/>
          <w:rFonts w:asciiTheme="minorHAnsi" w:hAnsiTheme="minorHAnsi" w:cstheme="minorHAnsi"/>
        </w:rPr>
        <w:t xml:space="preserve"> is that no country anywhere</w:t>
      </w:r>
      <w:r w:rsidRPr="001870D4">
        <w:rPr>
          <w:rFonts w:asciiTheme="minorHAnsi" w:hAnsiTheme="minorHAnsi" w:cstheme="minorHAnsi"/>
          <w:sz w:val="14"/>
        </w:rPr>
        <w:t xml:space="preserve"> (except those already doing it) </w:t>
      </w:r>
      <w:r w:rsidRPr="001870D4">
        <w:rPr>
          <w:rStyle w:val="StyleUnderline"/>
          <w:rFonts w:asciiTheme="minorHAnsi" w:hAnsiTheme="minorHAnsi" w:cstheme="minorHAnsi"/>
        </w:rPr>
        <w:t>should be able to construct any facilities that could produce enriched uranium or plutonium</w:t>
      </w:r>
      <w:r w:rsidRPr="001870D4">
        <w:rPr>
          <w:rFonts w:asciiTheme="minorHAnsi" w:hAnsiTheme="minorHAnsi" w:cstheme="minorHAnsi"/>
          <w:sz w:val="14"/>
        </w:rPr>
        <w:t xml:space="preserve">—substances that can be used either in advanced reactors or in bombs. </w:t>
      </w:r>
      <w:r w:rsidRPr="001870D4">
        <w:rPr>
          <w:rStyle w:val="StyleUnderline"/>
          <w:rFonts w:asciiTheme="minorHAnsi" w:hAnsiTheme="minorHAnsi" w:cstheme="minorHAnsi"/>
        </w:rPr>
        <w:t>The</w:t>
      </w:r>
      <w:r w:rsidRPr="001870D4">
        <w:rPr>
          <w:rFonts w:asciiTheme="minorHAnsi" w:hAnsiTheme="minorHAnsi" w:cstheme="minorHAnsi"/>
          <w:sz w:val="14"/>
        </w:rPr>
        <w:t xml:space="preserve"> Nuclear Nonproliferation Treaty (</w:t>
      </w:r>
      <w:r w:rsidRPr="001870D4">
        <w:rPr>
          <w:rStyle w:val="StyleUnderline"/>
          <w:rFonts w:asciiTheme="minorHAnsi" w:hAnsiTheme="minorHAnsi" w:cstheme="minorHAnsi"/>
        </w:rPr>
        <w:t>NPT</w:t>
      </w:r>
      <w:r w:rsidRPr="001870D4">
        <w:rPr>
          <w:rFonts w:asciiTheme="minorHAnsi" w:hAnsiTheme="minorHAnsi" w:cstheme="minorHAnsi"/>
          <w:sz w:val="14"/>
        </w:rPr>
        <w:t xml:space="preserve">) </w:t>
      </w:r>
      <w:r w:rsidRPr="001870D4">
        <w:rPr>
          <w:rStyle w:val="StyleUnderline"/>
          <w:rFonts w:asciiTheme="minorHAnsi" w:hAnsiTheme="minorHAnsi" w:cstheme="minorHAnsi"/>
        </w:rPr>
        <w:t>does</w:t>
      </w:r>
      <w:r w:rsidRPr="001870D4">
        <w:rPr>
          <w:rFonts w:asciiTheme="minorHAnsi" w:hAnsiTheme="minorHAnsi" w:cstheme="minorHAnsi"/>
          <w:sz w:val="14"/>
        </w:rPr>
        <w:t xml:space="preserve"> specifically </w:t>
      </w:r>
      <w:r w:rsidRPr="001870D4">
        <w:rPr>
          <w:rStyle w:val="StyleUnderline"/>
          <w:rFonts w:asciiTheme="minorHAnsi" w:hAnsiTheme="minorHAnsi" w:cstheme="minorHAnsi"/>
        </w:rPr>
        <w:t>guarantee to signing non-nuclear countries “the fullest possible exchange of technology” for the development of peaceful nuclear power</w:t>
      </w:r>
      <w:r w:rsidRPr="001870D4">
        <w:rPr>
          <w:rFonts w:asciiTheme="minorHAnsi" w:hAnsiTheme="minorHAnsi" w:cstheme="minorHAnsi"/>
          <w:sz w:val="14"/>
        </w:rPr>
        <w:t xml:space="preserve">. However, as Richard Betts points out, </w:t>
      </w:r>
      <w:r w:rsidRPr="001870D4">
        <w:rPr>
          <w:rStyle w:val="StyleUnderline"/>
          <w:rFonts w:asciiTheme="minorHAnsi" w:hAnsiTheme="minorHAnsi" w:cstheme="minorHAnsi"/>
        </w:rPr>
        <w:t>this guarantee has been undermined by the development of a “</w:t>
      </w:r>
      <w:r w:rsidRPr="001870D4">
        <w:rPr>
          <w:rStyle w:val="Emphasis"/>
          <w:rFonts w:asciiTheme="minorHAnsi" w:hAnsiTheme="minorHAnsi" w:cstheme="minorHAnsi"/>
        </w:rPr>
        <w:t xml:space="preserve">nuclear </w:t>
      </w:r>
      <w:proofErr w:type="gramStart"/>
      <w:r w:rsidRPr="001870D4">
        <w:rPr>
          <w:rStyle w:val="Emphasis"/>
          <w:rFonts w:asciiTheme="minorHAnsi" w:hAnsiTheme="minorHAnsi" w:cstheme="minorHAnsi"/>
        </w:rPr>
        <w:t>suppliers</w:t>
      </w:r>
      <w:proofErr w:type="gramEnd"/>
      <w:r w:rsidRPr="001870D4">
        <w:rPr>
          <w:rStyle w:val="Emphasis"/>
          <w:rFonts w:asciiTheme="minorHAnsi" w:hAnsiTheme="minorHAnsi" w:cstheme="minorHAnsi"/>
        </w:rPr>
        <w:t xml:space="preserve"> cartel</w:t>
      </w:r>
      <w:r w:rsidRPr="001870D4">
        <w:rPr>
          <w:rStyle w:val="StyleUnderline"/>
          <w:rFonts w:asciiTheme="minorHAnsi" w:hAnsiTheme="minorHAnsi" w:cstheme="minorHAnsi"/>
        </w:rPr>
        <w:t xml:space="preserve">” </w:t>
      </w:r>
      <w:r w:rsidRPr="001870D4">
        <w:rPr>
          <w:rStyle w:val="Emphasis"/>
          <w:rFonts w:asciiTheme="minorHAnsi" w:hAnsiTheme="minorHAnsi" w:cstheme="minorHAnsi"/>
        </w:rPr>
        <w:t>that</w:t>
      </w:r>
      <w:r w:rsidRPr="001870D4">
        <w:rPr>
          <w:rStyle w:val="StyleUnderline"/>
          <w:rFonts w:asciiTheme="minorHAnsi" w:hAnsiTheme="minorHAnsi" w:cstheme="minorHAnsi"/>
        </w:rPr>
        <w:t xml:space="preserve"> has </w:t>
      </w:r>
      <w:r w:rsidRPr="001870D4">
        <w:rPr>
          <w:rStyle w:val="Emphasis"/>
          <w:rFonts w:asciiTheme="minorHAnsi" w:hAnsiTheme="minorHAnsi" w:cstheme="minorHAnsi"/>
        </w:rPr>
        <w:t>worked to “cut off trade in tech</w:t>
      </w:r>
      <w:r w:rsidRPr="001870D4">
        <w:rPr>
          <w:rStyle w:val="StyleUnderline"/>
          <w:rFonts w:asciiTheme="minorHAnsi" w:hAnsiTheme="minorHAnsi" w:cstheme="minorHAnsi"/>
        </w:rPr>
        <w:t xml:space="preserve">nology </w:t>
      </w:r>
      <w:r w:rsidRPr="001870D4">
        <w:rPr>
          <w:rStyle w:val="Emphasis"/>
          <w:rFonts w:asciiTheme="minorHAnsi" w:hAnsiTheme="minorHAnsi" w:cstheme="minorHAnsi"/>
        </w:rPr>
        <w:t xml:space="preserve">for reprocessing plutonium or enriching uranium,” </w:t>
      </w:r>
      <w:r w:rsidRPr="001870D4">
        <w:rPr>
          <w:rStyle w:val="StyleUnderline"/>
          <w:rFonts w:asciiTheme="minorHAnsi" w:hAnsiTheme="minorHAnsi" w:cstheme="minorHAnsi"/>
        </w:rPr>
        <w:t xml:space="preserve">thereby </w:t>
      </w:r>
      <w:r w:rsidRPr="001870D4">
        <w:rPr>
          <w:rStyle w:val="Emphasis"/>
          <w:rFonts w:asciiTheme="minorHAnsi" w:hAnsiTheme="minorHAnsi" w:cstheme="minorHAnsi"/>
        </w:rPr>
        <w:t xml:space="preserve">reducing the NPT to “a </w:t>
      </w:r>
      <w:r w:rsidRPr="001870D4">
        <w:rPr>
          <w:rStyle w:val="StyleUnderline"/>
          <w:rFonts w:asciiTheme="minorHAnsi" w:hAnsiTheme="minorHAnsi" w:cstheme="minorHAnsi"/>
        </w:rPr>
        <w:t xml:space="preserve">simple </w:t>
      </w:r>
      <w:r w:rsidRPr="001870D4">
        <w:rPr>
          <w:rStyle w:val="Emphasis"/>
          <w:rFonts w:asciiTheme="minorHAnsi" w:hAnsiTheme="minorHAnsi" w:cstheme="minorHAnsi"/>
        </w:rPr>
        <w:t xml:space="preserve">demand to the nuclear weapons have-nots to remain so.” </w:t>
      </w:r>
      <w:r w:rsidRPr="001870D4">
        <w:rPr>
          <w:rFonts w:asciiTheme="minorHAnsi" w:hAnsiTheme="minorHAnsi" w:cstheme="minorHAnsi"/>
          <w:sz w:val="14"/>
        </w:rPr>
        <w:t xml:space="preserve">Under some proposals, </w:t>
      </w:r>
      <w:r w:rsidRPr="001870D4">
        <w:rPr>
          <w:rStyle w:val="StyleUnderline"/>
          <w:rFonts w:asciiTheme="minorHAnsi" w:hAnsiTheme="minorHAnsi" w:cstheme="minorHAnsi"/>
        </w:rPr>
        <w:t>the cartel would be extended to fuel as well.</w:t>
      </w:r>
      <w:r w:rsidRPr="001870D4">
        <w:rPr>
          <w:rFonts w:asciiTheme="minorHAnsi" w:hAnsiTheme="minorHAnsi" w:cstheme="minorHAnsi"/>
          <w:sz w:val="14"/>
        </w:rPr>
        <w:t xml:space="preserve">64 </w:t>
      </w:r>
      <w:proofErr w:type="spellStart"/>
      <w:r w:rsidRPr="001870D4">
        <w:rPr>
          <w:rStyle w:val="Emphasis"/>
          <w:rFonts w:asciiTheme="minorHAnsi" w:hAnsiTheme="minorHAnsi" w:cstheme="minorHAnsi"/>
        </w:rPr>
        <w:t>Antiproliferator</w:t>
      </w:r>
      <w:proofErr w:type="spellEnd"/>
      <w:r w:rsidRPr="001870D4">
        <w:rPr>
          <w:rStyle w:val="Emphasis"/>
          <w:rFonts w:asciiTheme="minorHAnsi" w:hAnsiTheme="minorHAnsi" w:cstheme="minorHAnsi"/>
        </w:rPr>
        <w:t xml:space="preserve"> Allison</w:t>
      </w:r>
      <w:r w:rsidRPr="001870D4">
        <w:rPr>
          <w:rFonts w:asciiTheme="minorHAnsi" w:hAnsiTheme="minorHAnsi" w:cstheme="minorHAnsi"/>
          <w:sz w:val="14"/>
        </w:rPr>
        <w:t xml:space="preserve"> is among those advocating the cartelization of nuclear fuel. He further </w:t>
      </w:r>
      <w:r w:rsidRPr="001870D4">
        <w:rPr>
          <w:rStyle w:val="StyleUnderline"/>
          <w:rFonts w:asciiTheme="minorHAnsi" w:hAnsiTheme="minorHAnsi" w:cstheme="minorHAnsi"/>
        </w:rPr>
        <w:t>suggests that nuclear states guarantee to sell the non-nuclear ones all the nuclear fuel they need</w:t>
      </w:r>
      <w:r w:rsidRPr="001870D4">
        <w:rPr>
          <w:rFonts w:asciiTheme="minorHAnsi" w:hAnsiTheme="minorHAnsi" w:cstheme="minorHAnsi"/>
          <w:sz w:val="14"/>
        </w:rPr>
        <w:t xml:space="preserve"> (presumably in perpetuity) </w:t>
      </w:r>
      <w:r w:rsidRPr="001870D4">
        <w:rPr>
          <w:rStyle w:val="StyleUnderline"/>
          <w:rFonts w:asciiTheme="minorHAnsi" w:hAnsiTheme="minorHAnsi" w:cstheme="minorHAnsi"/>
        </w:rPr>
        <w:t>at less than half price, but does not attempt to calculate the price tag for this</w:t>
      </w:r>
      <w:r w:rsidRPr="001870D4">
        <w:rPr>
          <w:rFonts w:asciiTheme="minorHAnsi" w:hAnsiTheme="minorHAnsi" w:cstheme="minorHAnsi"/>
          <w:sz w:val="14"/>
        </w:rPr>
        <w:t xml:space="preserve">.65 The 2008 Graham Commission, of which Allison was a member, repeats this demand, though it suggests that nuclear fuel be made available at market prices “to the extent possible.” It, too, eschews cost considerations.66 There is, however, a glimmer of evidence that the economic cost of hampering the nuclear industry has been considered at least in passing by some dedicated </w:t>
      </w:r>
      <w:proofErr w:type="spellStart"/>
      <w:r w:rsidRPr="001870D4">
        <w:rPr>
          <w:rFonts w:asciiTheme="minorHAnsi" w:hAnsiTheme="minorHAnsi" w:cstheme="minorHAnsi"/>
          <w:sz w:val="14"/>
        </w:rPr>
        <w:t>antiproliferators</w:t>
      </w:r>
      <w:proofErr w:type="spellEnd"/>
      <w:r w:rsidRPr="001870D4">
        <w:rPr>
          <w:rFonts w:asciiTheme="minorHAnsi" w:hAnsiTheme="minorHAnsi" w:cstheme="minorHAnsi"/>
          <w:sz w:val="14"/>
        </w:rPr>
        <w:t xml:space="preserve">. In a 2007 plea that the world be made free of nuclear weapons, four former top policy officials insisted that the use of highly enriched uranium be phased out from civil commerce and that it be removed from all the research facilities in the entire world, a costly demand that was not repeated in their 2008 version.67 </w:t>
      </w:r>
      <w:r w:rsidRPr="001870D4">
        <w:rPr>
          <w:rStyle w:val="StyleUnderline"/>
          <w:rFonts w:asciiTheme="minorHAnsi" w:hAnsiTheme="minorHAnsi" w:cstheme="minorHAnsi"/>
        </w:rPr>
        <w:t>The antiproliferation obsession has</w:t>
      </w:r>
      <w:r w:rsidRPr="001870D4">
        <w:rPr>
          <w:rFonts w:asciiTheme="minorHAnsi" w:hAnsiTheme="minorHAnsi" w:cstheme="minorHAnsi"/>
          <w:sz w:val="14"/>
        </w:rPr>
        <w:t xml:space="preserve"> also </w:t>
      </w:r>
      <w:r w:rsidRPr="001870D4">
        <w:rPr>
          <w:rStyle w:val="StyleUnderline"/>
          <w:rFonts w:asciiTheme="minorHAnsi" w:hAnsiTheme="minorHAnsi" w:cstheme="minorHAnsi"/>
        </w:rPr>
        <w:t>resulted in the</w:t>
      </w:r>
      <w:r w:rsidRPr="001870D4">
        <w:rPr>
          <w:rFonts w:asciiTheme="minorHAnsi" w:hAnsiTheme="minorHAnsi" w:cstheme="minorHAnsi"/>
          <w:sz w:val="14"/>
        </w:rPr>
        <w:t xml:space="preserve"> summary </w:t>
      </w:r>
      <w:r w:rsidRPr="001870D4">
        <w:rPr>
          <w:rStyle w:val="StyleUnderline"/>
          <w:rFonts w:asciiTheme="minorHAnsi" w:hAnsiTheme="minorHAnsi" w:cstheme="minorHAnsi"/>
        </w:rPr>
        <w:t>dismissal of potentially promising ideas for producing energy</w:t>
      </w:r>
      <w:r w:rsidRPr="001870D4">
        <w:rPr>
          <w:rFonts w:asciiTheme="minorHAnsi" w:hAnsiTheme="minorHAnsi" w:cstheme="minorHAnsi"/>
          <w:sz w:val="14"/>
        </w:rPr>
        <w:t xml:space="preserve">. Thomas Schelling points out that </w:t>
      </w:r>
      <w:r w:rsidRPr="001870D4">
        <w:rPr>
          <w:rStyle w:val="StyleUnderline"/>
          <w:rFonts w:asciiTheme="minorHAnsi" w:hAnsiTheme="minorHAnsi" w:cstheme="minorHAnsi"/>
        </w:rPr>
        <w:t>there was a proposal in the 1970s</w:t>
      </w:r>
      <w:r w:rsidRPr="001870D4">
        <w:rPr>
          <w:rFonts w:asciiTheme="minorHAnsi" w:hAnsiTheme="minorHAnsi" w:cstheme="minorHAnsi"/>
          <w:sz w:val="14"/>
        </w:rPr>
        <w:t xml:space="preserve"> (a decade that experienced two major shocks in the price of oil) </w:t>
      </w:r>
      <w:r w:rsidRPr="001870D4">
        <w:rPr>
          <w:rStyle w:val="StyleUnderline"/>
          <w:rFonts w:asciiTheme="minorHAnsi" w:hAnsiTheme="minorHAnsi" w:cstheme="minorHAnsi"/>
        </w:rPr>
        <w:t>to safely explode tiny thermonuclear bombs in underground caverns to generate steam</w:t>
      </w:r>
      <w:r w:rsidRPr="001870D4">
        <w:rPr>
          <w:rFonts w:asciiTheme="minorHAnsi" w:hAnsiTheme="minorHAnsi" w:cstheme="minorHAnsi"/>
          <w:sz w:val="14"/>
        </w:rPr>
        <w:t xml:space="preserve"> to produce energy in an ecologically clean manner. According to Schelling, </w:t>
      </w:r>
      <w:r w:rsidRPr="001870D4">
        <w:rPr>
          <w:rStyle w:val="StyleUnderline"/>
          <w:rFonts w:asciiTheme="minorHAnsi" w:hAnsiTheme="minorHAnsi" w:cstheme="minorHAnsi"/>
        </w:rPr>
        <w:t xml:space="preserve">the proposal was </w:t>
      </w:r>
      <w:r w:rsidRPr="001870D4">
        <w:rPr>
          <w:rFonts w:asciiTheme="minorHAnsi" w:hAnsiTheme="minorHAnsi" w:cstheme="minorHAnsi"/>
          <w:sz w:val="14"/>
        </w:rPr>
        <w:t xml:space="preserve">universally </w:t>
      </w:r>
      <w:r w:rsidRPr="001870D4">
        <w:rPr>
          <w:rStyle w:val="StyleUnderline"/>
          <w:rFonts w:asciiTheme="minorHAnsi" w:hAnsiTheme="minorHAnsi" w:cstheme="minorHAnsi"/>
        </w:rPr>
        <w:t>rejected by both arms control and energy policy analysts at the time “without argument</w:t>
      </w:r>
      <w:r w:rsidRPr="001870D4">
        <w:rPr>
          <w:rFonts w:asciiTheme="minorHAnsi" w:hAnsiTheme="minorHAnsi" w:cstheme="minorHAnsi"/>
          <w:sz w:val="14"/>
        </w:rPr>
        <w:t xml:space="preserve">, as if the objections were too obvious to require articulation.”68 On closer exploration, of course, </w:t>
      </w:r>
      <w:r w:rsidRPr="001870D4">
        <w:rPr>
          <w:rStyle w:val="StyleUnderline"/>
          <w:rFonts w:asciiTheme="minorHAnsi" w:hAnsiTheme="minorHAnsi" w:cstheme="minorHAnsi"/>
        </w:rPr>
        <w:t>this scheme might have proved unfeasible for technical or economic reasons</w:t>
      </w:r>
      <w:r w:rsidRPr="001870D4">
        <w:rPr>
          <w:rFonts w:asciiTheme="minorHAnsi" w:hAnsiTheme="minorHAnsi" w:cstheme="minorHAnsi"/>
          <w:sz w:val="14"/>
        </w:rPr>
        <w:t xml:space="preserve">. But </w:t>
      </w:r>
      <w:r w:rsidRPr="001870D4">
        <w:rPr>
          <w:rStyle w:val="StyleUnderline"/>
          <w:rFonts w:asciiTheme="minorHAnsi" w:hAnsiTheme="minorHAnsi" w:cstheme="minorHAnsi"/>
        </w:rPr>
        <w:t>to dismiss it without any sort of analysis was to blithely sacrifice energy needs</w:t>
      </w:r>
      <w:r w:rsidRPr="001870D4">
        <w:rPr>
          <w:rFonts w:asciiTheme="minorHAnsi" w:hAnsiTheme="minorHAnsi" w:cstheme="minorHAnsi"/>
          <w:sz w:val="14"/>
        </w:rPr>
        <w:t>—and therefore human welfare—</w:t>
      </w:r>
      <w:r w:rsidRPr="001870D4">
        <w:rPr>
          <w:rStyle w:val="Emphasis"/>
          <w:rFonts w:asciiTheme="minorHAnsi" w:hAnsiTheme="minorHAnsi" w:cstheme="minorHAnsi"/>
        </w:rPr>
        <w:t>to antiproliferation knee-jerk.</w:t>
      </w:r>
      <w:r w:rsidRPr="001870D4">
        <w:rPr>
          <w:rFonts w:asciiTheme="minorHAnsi" w:hAnsiTheme="minorHAnsi" w:cstheme="minorHAnsi"/>
          <w:sz w:val="14"/>
        </w:rPr>
        <w:t xml:space="preserve"> Something similar may now be in the cards. Currently in the research phase, </w:t>
      </w:r>
      <w:r w:rsidRPr="001870D4">
        <w:rPr>
          <w:rStyle w:val="StyleUnderline"/>
          <w:rFonts w:asciiTheme="minorHAnsi" w:hAnsiTheme="minorHAnsi" w:cstheme="minorHAnsi"/>
        </w:rPr>
        <w:t>it may become possible in the future to reduce radically the cost of producing nuclear energy by using lasers</w:t>
      </w:r>
      <w:r w:rsidRPr="001870D4">
        <w:rPr>
          <w:rFonts w:asciiTheme="minorHAnsi" w:hAnsiTheme="minorHAnsi" w:cstheme="minorHAnsi"/>
          <w:sz w:val="14"/>
        </w:rPr>
        <w:t xml:space="preserve"> for isotope separation to produce the fuel required by reactors.69 </w:t>
      </w:r>
      <w:r w:rsidRPr="001870D4">
        <w:rPr>
          <w:rStyle w:val="StyleUnderline"/>
          <w:rFonts w:asciiTheme="minorHAnsi" w:hAnsiTheme="minorHAnsi" w:cstheme="minorHAnsi"/>
        </w:rPr>
        <w:t>This</w:t>
      </w:r>
      <w:r w:rsidRPr="001870D4">
        <w:rPr>
          <w:rFonts w:asciiTheme="minorHAnsi" w:hAnsiTheme="minorHAnsi" w:cstheme="minorHAnsi"/>
          <w:sz w:val="14"/>
        </w:rPr>
        <w:t xml:space="preserve">, of course, </w:t>
      </w:r>
      <w:r w:rsidRPr="001870D4">
        <w:rPr>
          <w:rStyle w:val="StyleUnderline"/>
          <w:rFonts w:asciiTheme="minorHAnsi" w:hAnsiTheme="minorHAnsi" w:cstheme="minorHAnsi"/>
        </w:rPr>
        <w:t>might</w:t>
      </w:r>
      <w:r w:rsidRPr="001870D4">
        <w:rPr>
          <w:rFonts w:asciiTheme="minorHAnsi" w:hAnsiTheme="minorHAnsi" w:cstheme="minorHAnsi"/>
          <w:sz w:val="14"/>
        </w:rPr>
        <w:t xml:space="preserve"> also </w:t>
      </w:r>
      <w:r w:rsidRPr="001870D4">
        <w:rPr>
          <w:rStyle w:val="StyleUnderline"/>
          <w:rFonts w:asciiTheme="minorHAnsi" w:hAnsiTheme="minorHAnsi" w:cstheme="minorHAnsi"/>
        </w:rPr>
        <w:t>make it easier</w:t>
      </w:r>
      <w:r w:rsidRPr="001870D4">
        <w:rPr>
          <w:rFonts w:asciiTheme="minorHAnsi" w:hAnsiTheme="minorHAnsi" w:cstheme="minorHAnsi"/>
          <w:sz w:val="14"/>
        </w:rPr>
        <w:t xml:space="preserve">, or at any rate less costly, </w:t>
      </w:r>
      <w:r w:rsidRPr="001870D4">
        <w:rPr>
          <w:rStyle w:val="StyleUnderline"/>
          <w:rFonts w:asciiTheme="minorHAnsi" w:hAnsiTheme="minorHAnsi" w:cstheme="minorHAnsi"/>
        </w:rPr>
        <w:t xml:space="preserve">for unpleasant states to develop nuclear weapons. </w:t>
      </w:r>
      <w:r w:rsidRPr="001870D4">
        <w:rPr>
          <w:rFonts w:asciiTheme="minorHAnsi" w:hAnsiTheme="minorHAnsi" w:cstheme="minorHAnsi"/>
          <w:sz w:val="14"/>
        </w:rPr>
        <w:t xml:space="preserve">Accordingly, a balanced assessment of costs and benefits would have to be made if the technique ever proves to be feasible. But there is an excellent chance no one will ever make it: like the technology Schelling discusses, it will be dismissed out of hand. Relatedly, </w:t>
      </w:r>
      <w:r w:rsidRPr="001870D4">
        <w:rPr>
          <w:rStyle w:val="Emphasis"/>
          <w:rFonts w:asciiTheme="minorHAnsi" w:hAnsiTheme="minorHAnsi" w:cstheme="minorHAnsi"/>
        </w:rPr>
        <w:t>the antiproliferation obsession has</w:t>
      </w:r>
      <w:r w:rsidRPr="001870D4">
        <w:rPr>
          <w:rFonts w:asciiTheme="minorHAnsi" w:hAnsiTheme="minorHAnsi" w:cstheme="minorHAnsi"/>
          <w:sz w:val="14"/>
        </w:rPr>
        <w:t xml:space="preserve"> also sometimes </w:t>
      </w:r>
      <w:r w:rsidRPr="001870D4">
        <w:rPr>
          <w:rStyle w:val="Emphasis"/>
          <w:rFonts w:asciiTheme="minorHAnsi" w:hAnsiTheme="minorHAnsi" w:cstheme="minorHAnsi"/>
        </w:rPr>
        <w:t>hampered the potentially valuable expansion of nuclear power to ships, particularly to icebreakers.</w:t>
      </w:r>
    </w:p>
    <w:p w:rsidR="004372D8" w:rsidRPr="001870D4" w:rsidRDefault="004372D8" w:rsidP="004372D8">
      <w:pPr>
        <w:pStyle w:val="Heading4"/>
        <w:rPr>
          <w:rFonts w:asciiTheme="minorHAnsi" w:hAnsiTheme="minorHAnsi" w:cstheme="minorHAnsi"/>
          <w:u w:val="single"/>
        </w:rPr>
      </w:pPr>
      <w:r w:rsidRPr="001870D4">
        <w:rPr>
          <w:rFonts w:asciiTheme="minorHAnsi" w:hAnsiTheme="minorHAnsi" w:cstheme="minorHAnsi"/>
        </w:rPr>
        <w:t xml:space="preserve">Anti-proliferation efforts </w:t>
      </w:r>
      <w:r w:rsidRPr="001870D4">
        <w:rPr>
          <w:rFonts w:asciiTheme="minorHAnsi" w:hAnsiTheme="minorHAnsi" w:cstheme="minorHAnsi"/>
          <w:u w:val="single"/>
        </w:rPr>
        <w:t>hinder</w:t>
      </w:r>
      <w:r w:rsidRPr="001870D4">
        <w:rPr>
          <w:rFonts w:asciiTheme="minorHAnsi" w:hAnsiTheme="minorHAnsi" w:cstheme="minorHAnsi"/>
        </w:rPr>
        <w:t xml:space="preserve"> our ability to </w:t>
      </w:r>
      <w:r w:rsidRPr="001870D4">
        <w:rPr>
          <w:rFonts w:asciiTheme="minorHAnsi" w:hAnsiTheme="minorHAnsi" w:cstheme="minorHAnsi"/>
          <w:u w:val="single"/>
        </w:rPr>
        <w:t>solve warming</w:t>
      </w:r>
    </w:p>
    <w:p w:rsidR="004372D8" w:rsidRPr="001870D4" w:rsidRDefault="004372D8" w:rsidP="004372D8">
      <w:pPr>
        <w:rPr>
          <w:rFonts w:asciiTheme="minorHAnsi" w:hAnsiTheme="minorHAnsi" w:cstheme="minorHAnsi"/>
        </w:rPr>
      </w:pPr>
      <w:proofErr w:type="spellStart"/>
      <w:r w:rsidRPr="001870D4">
        <w:rPr>
          <w:rStyle w:val="Style13ptBold"/>
          <w:rFonts w:asciiTheme="minorHAnsi" w:hAnsiTheme="minorHAnsi" w:cstheme="minorHAnsi"/>
        </w:rPr>
        <w:t>Sokolski</w:t>
      </w:r>
      <w:proofErr w:type="spellEnd"/>
      <w:r w:rsidRPr="001870D4">
        <w:rPr>
          <w:rStyle w:val="Style13ptBold"/>
          <w:rFonts w:asciiTheme="minorHAnsi" w:hAnsiTheme="minorHAnsi" w:cstheme="minorHAnsi"/>
        </w:rPr>
        <w:t xml:space="preserve"> 16</w:t>
      </w:r>
      <w:r w:rsidRPr="001870D4">
        <w:rPr>
          <w:rFonts w:asciiTheme="minorHAnsi" w:hAnsiTheme="minorHAnsi" w:cstheme="minorHAnsi"/>
        </w:rPr>
        <w:t xml:space="preserve"> – Henry D; the Executive Director of the Nonproliferation Policy Education Center, a Washington-based nonprofit organization founded in 1994 to promote a better understanding of strategic weapons proliferation issues among policymakers, scholars, and the media. (“Should We Let the Bomb Spread?” Strategic Studies Institute and U.S. Army War College. November 2016. </w:t>
      </w:r>
      <w:hyperlink r:id="rId10" w:history="1">
        <w:r w:rsidRPr="001870D4">
          <w:rPr>
            <w:rStyle w:val="Hyperlink"/>
            <w:rFonts w:asciiTheme="minorHAnsi" w:hAnsiTheme="minorHAnsi" w:cstheme="minorHAnsi"/>
          </w:rPr>
          <w:t>https://apps.dtic.mil/dtic/tr/fulltext/u2/1021744.pdf</w:t>
        </w:r>
      </w:hyperlink>
      <w:r w:rsidRPr="001870D4">
        <w:rPr>
          <w:rFonts w:asciiTheme="minorHAnsi" w:hAnsiTheme="minorHAnsi" w:cstheme="minorHAnsi"/>
        </w:rPr>
        <w:t>)//GK</w:t>
      </w:r>
    </w:p>
    <w:p w:rsidR="004372D8" w:rsidRPr="001870D4" w:rsidRDefault="004372D8" w:rsidP="004372D8">
      <w:pPr>
        <w:rPr>
          <w:rFonts w:asciiTheme="minorHAnsi" w:hAnsiTheme="minorHAnsi" w:cstheme="minorHAnsi"/>
          <w:sz w:val="16"/>
        </w:rPr>
      </w:pPr>
      <w:r w:rsidRPr="001870D4">
        <w:rPr>
          <w:rFonts w:asciiTheme="minorHAnsi" w:hAnsiTheme="minorHAnsi" w:cstheme="minorHAnsi"/>
          <w:b/>
          <w:bCs/>
          <w:u w:val="single"/>
        </w:rPr>
        <w:t xml:space="preserve">Undercutting Efforts to Prevent Global Warming. </w:t>
      </w:r>
      <w:r w:rsidRPr="001870D4">
        <w:rPr>
          <w:rFonts w:asciiTheme="minorHAnsi" w:hAnsiTheme="minorHAnsi" w:cstheme="minorHAnsi"/>
          <w:sz w:val="16"/>
        </w:rPr>
        <w:t xml:space="preserve">In addition, </w:t>
      </w:r>
      <w:r w:rsidRPr="001870D4">
        <w:rPr>
          <w:rFonts w:asciiTheme="minorHAnsi" w:hAnsiTheme="minorHAnsi" w:cstheme="minorHAnsi"/>
          <w:u w:val="single"/>
        </w:rPr>
        <w:t xml:space="preserve">because nuclear power does not emit greenhouse gases, it is an obvious potential candidate for </w:t>
      </w:r>
      <w:r w:rsidRPr="001870D4">
        <w:rPr>
          <w:rFonts w:asciiTheme="minorHAnsi" w:hAnsiTheme="minorHAnsi" w:cstheme="minorHAnsi"/>
          <w:b/>
          <w:bCs/>
          <w:u w:val="single"/>
        </w:rPr>
        <w:t>helping with the problem of global warming,</w:t>
      </w:r>
      <w:r w:rsidRPr="001870D4">
        <w:rPr>
          <w:rFonts w:asciiTheme="minorHAnsi" w:hAnsiTheme="minorHAnsi" w:cstheme="minorHAnsi"/>
          <w:u w:val="single"/>
        </w:rPr>
        <w:t xml:space="preserve"> an issue many people hold to be of the </w:t>
      </w:r>
      <w:r w:rsidRPr="001870D4">
        <w:rPr>
          <w:rFonts w:asciiTheme="minorHAnsi" w:hAnsiTheme="minorHAnsi" w:cstheme="minorHAnsi"/>
          <w:b/>
          <w:bCs/>
          <w:u w:val="single"/>
        </w:rPr>
        <w:t>highest concern for the future of the planet</w:t>
      </w:r>
      <w:r w:rsidRPr="001870D4">
        <w:rPr>
          <w:rFonts w:asciiTheme="minorHAnsi" w:hAnsiTheme="minorHAnsi" w:cstheme="minorHAnsi"/>
          <w:u w:val="single"/>
        </w:rPr>
        <w:t xml:space="preserve">. </w:t>
      </w:r>
      <w:r w:rsidRPr="001870D4">
        <w:rPr>
          <w:rFonts w:asciiTheme="minorHAnsi" w:hAnsiTheme="minorHAnsi" w:cstheme="minorHAnsi"/>
          <w:sz w:val="16"/>
        </w:rPr>
        <w:t xml:space="preserve">Since </w:t>
      </w:r>
      <w:r w:rsidRPr="001870D4">
        <w:rPr>
          <w:rFonts w:asciiTheme="minorHAnsi" w:hAnsiTheme="minorHAnsi" w:cstheme="minorHAnsi"/>
          <w:u w:val="single"/>
        </w:rPr>
        <w:t>many of the policies arising from the nonproliferation fixation increase the costs of nuclear power, they</w:t>
      </w:r>
      <w:r w:rsidRPr="001870D4">
        <w:rPr>
          <w:rFonts w:asciiTheme="minorHAnsi" w:hAnsiTheme="minorHAnsi" w:cstheme="minorHAnsi"/>
          <w:sz w:val="16"/>
        </w:rPr>
        <w:t xml:space="preserve">, to that degree, </w:t>
      </w:r>
      <w:r w:rsidRPr="001870D4">
        <w:rPr>
          <w:rFonts w:asciiTheme="minorHAnsi" w:hAnsiTheme="minorHAnsi" w:cstheme="minorHAnsi"/>
          <w:b/>
          <w:bCs/>
          <w:u w:val="single"/>
        </w:rPr>
        <w:t>exacerbate the problem.</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States </w:t>
      </w:r>
      <w:r w:rsidRPr="001870D4">
        <w:rPr>
          <w:rFonts w:asciiTheme="minorHAnsi" w:hAnsiTheme="minorHAnsi" w:cstheme="minorHAnsi"/>
          <w:u w:val="single"/>
        </w:rPr>
        <w:t>want</w:t>
      </w:r>
      <w:r w:rsidRPr="001870D4">
        <w:rPr>
          <w:rFonts w:asciiTheme="minorHAnsi" w:hAnsiTheme="minorHAnsi" w:cstheme="minorHAnsi"/>
        </w:rPr>
        <w:t xml:space="preserve"> to develop nuclear energy and are </w:t>
      </w:r>
      <w:r w:rsidRPr="001870D4">
        <w:rPr>
          <w:rFonts w:asciiTheme="minorHAnsi" w:hAnsiTheme="minorHAnsi" w:cstheme="minorHAnsi"/>
          <w:u w:val="single"/>
        </w:rPr>
        <w:t>deterred</w:t>
      </w:r>
      <w:r w:rsidRPr="001870D4">
        <w:rPr>
          <w:rFonts w:asciiTheme="minorHAnsi" w:hAnsiTheme="minorHAnsi" w:cstheme="minorHAnsi"/>
        </w:rPr>
        <w:t xml:space="preserve"> by the non-proliferation regime</w:t>
      </w:r>
    </w:p>
    <w:p w:rsidR="004372D8" w:rsidRPr="001870D4" w:rsidRDefault="004372D8" w:rsidP="004372D8">
      <w:pPr>
        <w:rPr>
          <w:rFonts w:asciiTheme="minorHAnsi" w:hAnsiTheme="minorHAnsi" w:cstheme="minorHAnsi"/>
        </w:rPr>
      </w:pPr>
      <w:r w:rsidRPr="001870D4">
        <w:rPr>
          <w:rStyle w:val="Style13ptBold"/>
          <w:rFonts w:asciiTheme="minorHAnsi" w:hAnsiTheme="minorHAnsi" w:cstheme="minorHAnsi"/>
        </w:rPr>
        <w:t>Mathis 17</w:t>
      </w:r>
      <w:r w:rsidRPr="001870D4">
        <w:rPr>
          <w:rFonts w:asciiTheme="minorHAnsi" w:hAnsiTheme="minorHAnsi" w:cstheme="minorHAnsi"/>
        </w:rPr>
        <w:t xml:space="preserve"> – Kyle; (“The Nuclear Supplier Group: Problems and Solution” Alabama Civil Rights &amp; Civil Liberties Law Review” Volume 4. April 22, 2017. </w:t>
      </w:r>
      <w:hyperlink r:id="rId11" w:history="1">
        <w:r w:rsidRPr="001870D4">
          <w:rPr>
            <w:rStyle w:val="Hyperlink"/>
            <w:rFonts w:asciiTheme="minorHAnsi" w:hAnsiTheme="minorHAnsi" w:cstheme="minorHAnsi"/>
          </w:rPr>
          <w:t>https://www.law.ua.edu/acrcl/files/2017/04/Nuclear_Supplier_Group.pdf</w:t>
        </w:r>
      </w:hyperlink>
      <w:r w:rsidRPr="001870D4">
        <w:rPr>
          <w:rFonts w:asciiTheme="minorHAnsi" w:hAnsiTheme="minorHAnsi" w:cstheme="minorHAnsi"/>
        </w:rPr>
        <w:t>)//GK</w:t>
      </w:r>
    </w:p>
    <w:p w:rsidR="004372D8" w:rsidRPr="001870D4" w:rsidRDefault="004372D8" w:rsidP="004372D8">
      <w:pPr>
        <w:rPr>
          <w:rFonts w:asciiTheme="minorHAnsi" w:hAnsiTheme="minorHAnsi" w:cstheme="minorHAnsi"/>
        </w:rPr>
      </w:pPr>
      <w:r w:rsidRPr="001870D4">
        <w:rPr>
          <w:rFonts w:asciiTheme="minorHAnsi" w:hAnsiTheme="minorHAnsi" w:cstheme="minorHAnsi"/>
        </w:rPr>
        <w:t xml:space="preserve">Much of </w:t>
      </w:r>
      <w:r w:rsidRPr="001870D4">
        <w:rPr>
          <w:rFonts w:asciiTheme="minorHAnsi" w:hAnsiTheme="minorHAnsi" w:cstheme="minorHAnsi"/>
          <w:u w:val="single"/>
        </w:rPr>
        <w:t>the world</w:t>
      </w:r>
      <w:r w:rsidRPr="001870D4">
        <w:rPr>
          <w:rFonts w:asciiTheme="minorHAnsi" w:hAnsiTheme="minorHAnsi" w:cstheme="minorHAnsi"/>
        </w:rPr>
        <w:t xml:space="preserve"> could and </w:t>
      </w:r>
      <w:r w:rsidRPr="001870D4">
        <w:rPr>
          <w:rFonts w:asciiTheme="minorHAnsi" w:hAnsiTheme="minorHAnsi" w:cstheme="minorHAnsi"/>
          <w:u w:val="single"/>
        </w:rPr>
        <w:t>should benefit from the existence of nuclear power plants</w:t>
      </w:r>
      <w:r w:rsidRPr="001870D4">
        <w:rPr>
          <w:rFonts w:asciiTheme="minorHAnsi" w:hAnsiTheme="minorHAnsi" w:cstheme="minorHAnsi"/>
        </w:rPr>
        <w:t xml:space="preserve"> within their own borders. </w:t>
      </w:r>
      <w:r w:rsidRPr="001870D4">
        <w:rPr>
          <w:rFonts w:asciiTheme="minorHAnsi" w:hAnsiTheme="minorHAnsi" w:cstheme="minorHAnsi"/>
          <w:u w:val="single"/>
        </w:rPr>
        <w:t xml:space="preserve">Nuclear energy </w:t>
      </w:r>
      <w:r w:rsidRPr="001870D4">
        <w:rPr>
          <w:rFonts w:asciiTheme="minorHAnsi" w:hAnsiTheme="minorHAnsi" w:cstheme="minorHAnsi"/>
          <w:b/>
          <w:bCs/>
          <w:u w:val="single"/>
        </w:rPr>
        <w:t>promises energy that is cheap and efficient</w:t>
      </w:r>
      <w:r w:rsidRPr="001870D4">
        <w:rPr>
          <w:rFonts w:asciiTheme="minorHAnsi" w:hAnsiTheme="minorHAnsi" w:cstheme="minorHAnsi"/>
          <w:u w:val="single"/>
        </w:rPr>
        <w:t xml:space="preserve"> when compared to the contemporary alternatives. </w:t>
      </w:r>
      <w:r w:rsidRPr="001870D4">
        <w:rPr>
          <w:rFonts w:asciiTheme="minorHAnsi" w:hAnsiTheme="minorHAnsi" w:cstheme="minorHAnsi"/>
          <w:b/>
          <w:bCs/>
          <w:u w:val="single"/>
        </w:rPr>
        <w:t>However,</w:t>
      </w:r>
      <w:r w:rsidRPr="001870D4">
        <w:rPr>
          <w:rFonts w:asciiTheme="minorHAnsi" w:hAnsiTheme="minorHAnsi" w:cstheme="minorHAnsi"/>
          <w:u w:val="single"/>
        </w:rPr>
        <w:t xml:space="preserve"> starting up a new nuclear program in a country and moving forward with it </w:t>
      </w:r>
      <w:r w:rsidRPr="001870D4">
        <w:rPr>
          <w:rFonts w:asciiTheme="minorHAnsi" w:hAnsiTheme="minorHAnsi" w:cstheme="minorHAnsi"/>
          <w:b/>
          <w:bCs/>
          <w:u w:val="single"/>
        </w:rPr>
        <w:t>requires the blessing of the membership of the NSG.</w:t>
      </w:r>
      <w:r w:rsidRPr="001870D4">
        <w:rPr>
          <w:rFonts w:asciiTheme="minorHAnsi" w:hAnsiTheme="minorHAnsi" w:cstheme="minorHAnsi"/>
        </w:rPr>
        <w:t xml:space="preserve"> For those countries with the ability to bring something to the table this is fine, but </w:t>
      </w:r>
      <w:r w:rsidRPr="001870D4">
        <w:rPr>
          <w:rFonts w:asciiTheme="minorHAnsi" w:hAnsiTheme="minorHAnsi" w:cstheme="minorHAnsi"/>
          <w:b/>
          <w:bCs/>
          <w:u w:val="single"/>
        </w:rPr>
        <w:t xml:space="preserve">many nations are left at the whim of those who have more power. </w:t>
      </w:r>
      <w:r w:rsidRPr="001870D4">
        <w:rPr>
          <w:rFonts w:asciiTheme="minorHAnsi" w:hAnsiTheme="minorHAnsi" w:cstheme="minorHAnsi"/>
          <w:u w:val="single"/>
        </w:rPr>
        <w:t>This policy of allowing countries to pick and choose those that are allowed to receive the benefits of nuclear power is in direct conflict with modern international law</w:t>
      </w:r>
      <w:r w:rsidRPr="001870D4">
        <w:rPr>
          <w:rFonts w:asciiTheme="minorHAnsi" w:hAnsiTheme="minorHAnsi" w:cstheme="minorHAnsi"/>
        </w:rPr>
        <w:t xml:space="preserve"> as established by the NPT.8 ' Article IV of the </w:t>
      </w:r>
      <w:r w:rsidRPr="001870D4">
        <w:rPr>
          <w:rFonts w:asciiTheme="minorHAnsi" w:hAnsiTheme="minorHAnsi" w:cstheme="minorHAnsi"/>
          <w:u w:val="single"/>
        </w:rPr>
        <w:t>NPT states that "[n]</w:t>
      </w:r>
      <w:proofErr w:type="spellStart"/>
      <w:r w:rsidRPr="001870D4">
        <w:rPr>
          <w:rFonts w:asciiTheme="minorHAnsi" w:hAnsiTheme="minorHAnsi" w:cstheme="minorHAnsi"/>
          <w:u w:val="single"/>
        </w:rPr>
        <w:t>othing</w:t>
      </w:r>
      <w:proofErr w:type="spellEnd"/>
      <w:r w:rsidRPr="001870D4">
        <w:rPr>
          <w:rFonts w:asciiTheme="minorHAnsi" w:hAnsiTheme="minorHAnsi" w:cstheme="minorHAnsi"/>
          <w:u w:val="single"/>
        </w:rPr>
        <w:t xml:space="preserve"> in this Treaty shall be interpreted as affecting the inalienable right of all the Parties to the Treaty to develop research, production and use of nuclear energy</w:t>
      </w:r>
      <w:r w:rsidRPr="001870D4">
        <w:rPr>
          <w:rFonts w:asciiTheme="minorHAnsi" w:hAnsiTheme="minorHAnsi" w:cstheme="minorHAnsi"/>
        </w:rPr>
        <w:t xml:space="preserve"> for peaceful purposes without discrimination ."89 </w:t>
      </w:r>
      <w:r w:rsidRPr="001870D4">
        <w:rPr>
          <w:rFonts w:asciiTheme="minorHAnsi" w:hAnsiTheme="minorHAnsi" w:cstheme="minorHAnsi"/>
          <w:b/>
          <w:bCs/>
          <w:u w:val="single"/>
        </w:rPr>
        <w:t>This does not seem to be the world's present course of action under the modern non-proliferation regime</w:t>
      </w:r>
      <w:r w:rsidRPr="001870D4">
        <w:rPr>
          <w:rFonts w:asciiTheme="minorHAnsi" w:hAnsiTheme="minorHAnsi" w:cstheme="minorHAnsi"/>
        </w:rPr>
        <w:t xml:space="preserve">. The </w:t>
      </w:r>
      <w:r w:rsidRPr="001870D4">
        <w:rPr>
          <w:rFonts w:asciiTheme="minorHAnsi" w:hAnsiTheme="minorHAnsi" w:cstheme="minorHAnsi"/>
          <w:u w:val="single"/>
        </w:rPr>
        <w:t>desire of all states to prevent the spread of nuclear weapons</w:t>
      </w:r>
      <w:r w:rsidRPr="001870D4">
        <w:rPr>
          <w:rFonts w:asciiTheme="minorHAnsi" w:hAnsiTheme="minorHAnsi" w:cstheme="minorHAnsi"/>
        </w:rPr>
        <w:t xml:space="preserve"> is more than understandable; however, this </w:t>
      </w:r>
      <w:r w:rsidRPr="001870D4">
        <w:rPr>
          <w:rFonts w:asciiTheme="minorHAnsi" w:hAnsiTheme="minorHAnsi" w:cstheme="minorHAnsi"/>
          <w:b/>
          <w:bCs/>
          <w:u w:val="single"/>
        </w:rPr>
        <w:t>cannot be done at the peril of the spread and development of civilian nuclear programs.</w:t>
      </w:r>
      <w:r w:rsidRPr="001870D4">
        <w:rPr>
          <w:rFonts w:asciiTheme="minorHAnsi" w:hAnsiTheme="minorHAnsi" w:cstheme="minorHAnsi"/>
        </w:rPr>
        <w:t xml:space="preserve"> A key modern example that can again be brought up is that of Iran. Iran makes claims that are absolutely within its rights under the NPT-that as a nation it is seeking to produce civilian nuclear energy.</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Proliferation is </w:t>
      </w:r>
      <w:r w:rsidRPr="001870D4">
        <w:rPr>
          <w:rFonts w:asciiTheme="minorHAnsi" w:hAnsiTheme="minorHAnsi" w:cstheme="minorHAnsi"/>
          <w:u w:val="single"/>
        </w:rPr>
        <w:t>key</w:t>
      </w:r>
      <w:r w:rsidRPr="001870D4">
        <w:rPr>
          <w:rFonts w:asciiTheme="minorHAnsi" w:hAnsiTheme="minorHAnsi" w:cstheme="minorHAnsi"/>
        </w:rPr>
        <w:t xml:space="preserve"> to the spread of nuclear energy </w:t>
      </w:r>
    </w:p>
    <w:p w:rsidR="004372D8" w:rsidRPr="001870D4" w:rsidRDefault="004372D8" w:rsidP="004372D8">
      <w:pPr>
        <w:rPr>
          <w:rFonts w:asciiTheme="minorHAnsi" w:hAnsiTheme="minorHAnsi" w:cstheme="minorHAnsi"/>
        </w:rPr>
      </w:pPr>
      <w:r w:rsidRPr="001870D4">
        <w:rPr>
          <w:rStyle w:val="Style13ptBold"/>
          <w:rFonts w:asciiTheme="minorHAnsi" w:hAnsiTheme="minorHAnsi" w:cstheme="minorHAnsi"/>
        </w:rPr>
        <w:t>Mathis 17</w:t>
      </w:r>
      <w:r w:rsidRPr="001870D4">
        <w:rPr>
          <w:rFonts w:asciiTheme="minorHAnsi" w:hAnsiTheme="minorHAnsi" w:cstheme="minorHAnsi"/>
        </w:rPr>
        <w:t xml:space="preserve"> – Kyle; (“The Nuclear Supplier Group: Problems and Solution” Alabama Civil Rights &amp; Civil Liberties Law Review” Volume 4. April 22, 2017. </w:t>
      </w:r>
      <w:hyperlink r:id="rId12" w:history="1">
        <w:r w:rsidRPr="001870D4">
          <w:rPr>
            <w:rStyle w:val="Hyperlink"/>
            <w:rFonts w:asciiTheme="minorHAnsi" w:hAnsiTheme="minorHAnsi" w:cstheme="minorHAnsi"/>
          </w:rPr>
          <w:t>https://www.law.ua.edu/acrcl/files/2017/04/Nuclear_Supplier_Group.pdf</w:t>
        </w:r>
      </w:hyperlink>
      <w:r w:rsidRPr="001870D4">
        <w:rPr>
          <w:rFonts w:asciiTheme="minorHAnsi" w:hAnsiTheme="minorHAnsi" w:cstheme="minorHAnsi"/>
        </w:rPr>
        <w:t>)//GK</w:t>
      </w:r>
    </w:p>
    <w:p w:rsidR="004372D8" w:rsidRPr="001870D4" w:rsidRDefault="004372D8" w:rsidP="004372D8">
      <w:pPr>
        <w:rPr>
          <w:rFonts w:asciiTheme="minorHAnsi" w:hAnsiTheme="minorHAnsi" w:cstheme="minorHAnsi"/>
          <w:b/>
          <w:bCs/>
        </w:rPr>
      </w:pPr>
      <w:r w:rsidRPr="001870D4">
        <w:rPr>
          <w:rFonts w:asciiTheme="minorHAnsi" w:hAnsiTheme="minorHAnsi" w:cstheme="minorHAnsi"/>
        </w:rPr>
        <w:t xml:space="preserve">There is no reason to wonder why the world would want to control the spread of nuclear weapons. The detonation of nuclear weapons in Japan in 1945 showed the world a weapon that left </w:t>
      </w:r>
      <w:proofErr w:type="gramStart"/>
      <w:r w:rsidRPr="001870D4">
        <w:rPr>
          <w:rFonts w:asciiTheme="minorHAnsi" w:hAnsiTheme="minorHAnsi" w:cstheme="minorHAnsi"/>
        </w:rPr>
        <w:t>all of</w:t>
      </w:r>
      <w:proofErr w:type="gramEnd"/>
      <w:r w:rsidRPr="001870D4">
        <w:rPr>
          <w:rFonts w:asciiTheme="minorHAnsi" w:hAnsiTheme="minorHAnsi" w:cstheme="minorHAnsi"/>
        </w:rPr>
        <w:t xml:space="preserve"> its predecessors in the dust as to pure destructive capability. Since then, </w:t>
      </w:r>
      <w:r w:rsidRPr="001870D4">
        <w:rPr>
          <w:rFonts w:asciiTheme="minorHAnsi" w:hAnsiTheme="minorHAnsi" w:cstheme="minorHAnsi"/>
          <w:u w:val="single"/>
        </w:rPr>
        <w:t>the world has seen the advent of a multitude of strategies to try to control this spread or "proliferation" of nuclear weapons.</w:t>
      </w:r>
      <w:r w:rsidRPr="001870D4">
        <w:rPr>
          <w:rFonts w:asciiTheme="minorHAnsi" w:hAnsiTheme="minorHAnsi" w:cstheme="minorHAnsi"/>
        </w:rPr>
        <w:t xml:space="preserve"> One of the </w:t>
      </w:r>
      <w:r w:rsidRPr="001870D4">
        <w:rPr>
          <w:rFonts w:asciiTheme="minorHAnsi" w:hAnsiTheme="minorHAnsi" w:cstheme="minorHAnsi"/>
          <w:u w:val="single"/>
        </w:rPr>
        <w:t xml:space="preserve">byproducts of controlling this proliferation is </w:t>
      </w:r>
      <w:r w:rsidRPr="001870D4">
        <w:rPr>
          <w:rFonts w:asciiTheme="minorHAnsi" w:hAnsiTheme="minorHAnsi" w:cstheme="minorHAnsi"/>
          <w:b/>
          <w:bCs/>
          <w:u w:val="single"/>
        </w:rPr>
        <w:t xml:space="preserve">closely controlling the spread of the beneficial civilian nuclear energy technologies </w:t>
      </w:r>
      <w:r w:rsidRPr="001870D4">
        <w:rPr>
          <w:rFonts w:asciiTheme="minorHAnsi" w:hAnsiTheme="minorHAnsi" w:cstheme="minorHAnsi"/>
          <w:u w:val="single"/>
        </w:rPr>
        <w:t xml:space="preserve">that closely resemble nuclear weapons programs. </w:t>
      </w:r>
      <w:r w:rsidRPr="001870D4">
        <w:rPr>
          <w:rFonts w:asciiTheme="minorHAnsi" w:hAnsiTheme="minorHAnsi" w:cstheme="minorHAnsi"/>
        </w:rPr>
        <w:t xml:space="preserve">However, the current and potential usefulness of nuclear energy is difficult to forget. </w:t>
      </w:r>
      <w:r w:rsidRPr="001870D4">
        <w:rPr>
          <w:rFonts w:asciiTheme="minorHAnsi" w:hAnsiTheme="minorHAnsi" w:cstheme="minorHAnsi"/>
          <w:u w:val="single"/>
        </w:rPr>
        <w:t>Since the revelation that obtaining energy from nuclear reactions is possible, scientists and lay people alike have heralded it as the future for world energy</w:t>
      </w:r>
      <w:r w:rsidRPr="001870D4">
        <w:rPr>
          <w:rFonts w:asciiTheme="minorHAnsi" w:hAnsiTheme="minorHAnsi" w:cstheme="minorHAnsi"/>
        </w:rPr>
        <w:t xml:space="preserve">. From a humanitarian prospective, </w:t>
      </w:r>
      <w:r w:rsidRPr="001870D4">
        <w:rPr>
          <w:rFonts w:asciiTheme="minorHAnsi" w:hAnsiTheme="minorHAnsi" w:cstheme="minorHAnsi"/>
          <w:u w:val="single"/>
        </w:rPr>
        <w:t xml:space="preserve">nuclear energy has the potential to </w:t>
      </w:r>
      <w:r w:rsidRPr="001870D4">
        <w:rPr>
          <w:rFonts w:asciiTheme="minorHAnsi" w:hAnsiTheme="minorHAnsi" w:cstheme="minorHAnsi"/>
          <w:b/>
          <w:bCs/>
          <w:u w:val="single"/>
        </w:rPr>
        <w:t>drastically help the development of underdeveloped nations while helping to curb the environmental problems created by the modem consumption of fossil fuels.</w:t>
      </w:r>
    </w:p>
    <w:p w:rsidR="004372D8" w:rsidRPr="001870D4" w:rsidRDefault="004372D8" w:rsidP="004372D8">
      <w:pPr>
        <w:rPr>
          <w:rFonts w:asciiTheme="minorHAnsi" w:hAnsiTheme="minorHAnsi" w:cstheme="minorHAnsi"/>
        </w:rPr>
      </w:pPr>
      <w:r w:rsidRPr="001870D4">
        <w:rPr>
          <w:rFonts w:asciiTheme="minorHAnsi" w:hAnsiTheme="minorHAnsi" w:cstheme="minorHAnsi"/>
        </w:rPr>
        <w:t xml:space="preserve">From a scientific perspective, </w:t>
      </w:r>
      <w:r w:rsidRPr="001870D4">
        <w:rPr>
          <w:rFonts w:asciiTheme="minorHAnsi" w:hAnsiTheme="minorHAnsi" w:cstheme="minorHAnsi"/>
          <w:u w:val="single"/>
        </w:rPr>
        <w:t>the process to make fuel grade and weapons grade uranium is nearly identical</w:t>
      </w:r>
      <w:r w:rsidRPr="001870D4">
        <w:rPr>
          <w:rFonts w:asciiTheme="minorHAnsi" w:hAnsiTheme="minorHAnsi" w:cstheme="minorHAnsi"/>
        </w:rPr>
        <w:t xml:space="preserve">, creating a multitude of dilemmas. Seemingly, the world would like to prevent the further spread of nuclear weapons;' but how can or should this be done? The first thing to be </w:t>
      </w:r>
      <w:proofErr w:type="gramStart"/>
      <w:r w:rsidRPr="001870D4">
        <w:rPr>
          <w:rFonts w:asciiTheme="minorHAnsi" w:hAnsiTheme="minorHAnsi" w:cstheme="minorHAnsi"/>
        </w:rPr>
        <w:t>looked into</w:t>
      </w:r>
      <w:proofErr w:type="gramEnd"/>
      <w:r w:rsidRPr="001870D4">
        <w:rPr>
          <w:rFonts w:asciiTheme="minorHAnsi" w:hAnsiTheme="minorHAnsi" w:cstheme="minorHAnsi"/>
        </w:rPr>
        <w:t xml:space="preserve"> is how, since the advent of the nuclear bomb, the world has been attempting to control the further proliferation of nuclear weapons.</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Fears of nuclear proliferation deter a shift to </w:t>
      </w:r>
      <w:r w:rsidRPr="001870D4">
        <w:rPr>
          <w:rFonts w:asciiTheme="minorHAnsi" w:hAnsiTheme="minorHAnsi" w:cstheme="minorHAnsi"/>
          <w:u w:val="single"/>
        </w:rPr>
        <w:t>nuclear power</w:t>
      </w:r>
      <w:r w:rsidRPr="001870D4">
        <w:rPr>
          <w:rFonts w:asciiTheme="minorHAnsi" w:hAnsiTheme="minorHAnsi" w:cstheme="minorHAnsi"/>
        </w:rPr>
        <w:t xml:space="preserve"> – solves climate change which is the </w:t>
      </w:r>
      <w:r w:rsidRPr="001870D4">
        <w:rPr>
          <w:rFonts w:asciiTheme="minorHAnsi" w:hAnsiTheme="minorHAnsi" w:cstheme="minorHAnsi"/>
          <w:u w:val="single"/>
        </w:rPr>
        <w:t>only</w:t>
      </w:r>
      <w:r w:rsidRPr="001870D4">
        <w:rPr>
          <w:rFonts w:asciiTheme="minorHAnsi" w:hAnsiTheme="minorHAnsi" w:cstheme="minorHAnsi"/>
        </w:rPr>
        <w:t xml:space="preserve"> path to extinction</w:t>
      </w:r>
    </w:p>
    <w:p w:rsidR="004372D8" w:rsidRPr="001870D4" w:rsidRDefault="004372D8" w:rsidP="004372D8">
      <w:pPr>
        <w:rPr>
          <w:rFonts w:asciiTheme="minorHAnsi" w:hAnsiTheme="minorHAnsi" w:cstheme="minorHAnsi"/>
        </w:rPr>
      </w:pPr>
      <w:proofErr w:type="spellStart"/>
      <w:r w:rsidRPr="001870D4">
        <w:rPr>
          <w:rStyle w:val="Style13ptBold"/>
          <w:rFonts w:asciiTheme="minorHAnsi" w:hAnsiTheme="minorHAnsi" w:cstheme="minorHAnsi"/>
        </w:rPr>
        <w:t>Shellenberger</w:t>
      </w:r>
      <w:proofErr w:type="spellEnd"/>
      <w:r w:rsidRPr="001870D4">
        <w:rPr>
          <w:rStyle w:val="Style13ptBold"/>
          <w:rFonts w:asciiTheme="minorHAnsi" w:hAnsiTheme="minorHAnsi" w:cstheme="minorHAnsi"/>
        </w:rPr>
        <w:t xml:space="preserve"> 19</w:t>
      </w:r>
      <w:r w:rsidRPr="001870D4">
        <w:rPr>
          <w:rFonts w:asciiTheme="minorHAnsi" w:hAnsiTheme="minorHAnsi" w:cstheme="minorHAnsi"/>
        </w:rPr>
        <w:t xml:space="preserve"> (Michael, Time Magazine “Hero of the Environment,” President of Environmental Progress, contributor, Forbes, “Stop Letting Your Cartoon Fears Of Nuclear Bombs Kill The Planet,” </w:t>
      </w:r>
      <w:hyperlink r:id="rId13" w:anchor="521e18d919ed" w:history="1">
        <w:r w:rsidRPr="001870D4">
          <w:rPr>
            <w:rStyle w:val="Hyperlink"/>
            <w:rFonts w:asciiTheme="minorHAnsi" w:hAnsiTheme="minorHAnsi" w:cstheme="minorHAnsi"/>
          </w:rPr>
          <w:t>https://www.forbes.com/sites/michaelshellenberger/2019/02/21/stop-letting-your-cartoon-fears-of-nuclear-bombs-kill-the-planet/#521e18d919ed</w:t>
        </w:r>
      </w:hyperlink>
      <w:r w:rsidRPr="001870D4">
        <w:rPr>
          <w:rFonts w:asciiTheme="minorHAnsi" w:hAnsiTheme="minorHAnsi" w:cstheme="minorHAnsi"/>
        </w:rPr>
        <w:t>, 2/21/2019, 7/10/2019) DG</w:t>
      </w:r>
    </w:p>
    <w:p w:rsidR="004372D8" w:rsidRPr="001870D4" w:rsidRDefault="004372D8" w:rsidP="004372D8">
      <w:pPr>
        <w:rPr>
          <w:rFonts w:asciiTheme="minorHAnsi" w:hAnsiTheme="minorHAnsi" w:cstheme="minorHAnsi"/>
          <w:b/>
          <w:iCs/>
          <w:u w:val="single"/>
        </w:rPr>
      </w:pPr>
      <w:r w:rsidRPr="001870D4">
        <w:rPr>
          <w:rFonts w:asciiTheme="minorHAnsi" w:hAnsiTheme="minorHAnsi" w:cstheme="minorHAnsi"/>
          <w:sz w:val="14"/>
        </w:rPr>
        <w:t xml:space="preserve">Forget what you read about Iran, Saudi Arabia, and North Korea. </w:t>
      </w:r>
      <w:r w:rsidRPr="001870D4">
        <w:rPr>
          <w:rStyle w:val="Emphasis"/>
          <w:rFonts w:asciiTheme="minorHAnsi" w:hAnsiTheme="minorHAnsi" w:cstheme="minorHAnsi"/>
        </w:rPr>
        <w:t xml:space="preserve">Most experts believe that the risk of nuclear war has never been lower. </w:t>
      </w:r>
      <w:r w:rsidRPr="001870D4">
        <w:rPr>
          <w:rFonts w:asciiTheme="minorHAnsi" w:hAnsiTheme="minorHAnsi" w:cstheme="minorHAnsi"/>
          <w:sz w:val="14"/>
        </w:rPr>
        <w:t xml:space="preserve">The closest we came to nuclear war was in 1962, a tender 13 years after the Soviet Union got the bomb. It was then that the US government discovered the Soviets had transferred missiles to Cuba. President John F. Kennedy demanded that Soviet Premier Nikita Khrushchev remove the </w:t>
      </w:r>
      <w:proofErr w:type="gramStart"/>
      <w:r w:rsidRPr="001870D4">
        <w:rPr>
          <w:rFonts w:asciiTheme="minorHAnsi" w:hAnsiTheme="minorHAnsi" w:cstheme="minorHAnsi"/>
          <w:sz w:val="14"/>
        </w:rPr>
        <w:t>missiles, and</w:t>
      </w:r>
      <w:proofErr w:type="gramEnd"/>
      <w:r w:rsidRPr="001870D4">
        <w:rPr>
          <w:rFonts w:asciiTheme="minorHAnsi" w:hAnsiTheme="minorHAnsi" w:cstheme="minorHAnsi"/>
          <w:sz w:val="14"/>
        </w:rPr>
        <w:t xml:space="preserve"> imposed a US naval blockade. During the crisis, Air Force Colonel Curtis LeMay — who would be lampooned a little over a year later in Stanley Kubrick’s cinematic masterpiece, “Dr. Strangelove” — pressured Kennedy to bomb Cuba. "We don't have any choice but direct military action,” said LeMay, a man whose imagination was apparently as limited as his empathy. “I see no other solution." Kennedy happily rejected LeMay’s insane advice. The president and Khrushchev instead agreed that the US would remove its missiles from Turkey in exchange for the Soviets removing their missiles from Cuba. After that, the risk of nuclear war declined precipitously. Within a decade, there was detente, an orchestrated relaxing of tensions, between the US and Soviet Union and China. </w:t>
      </w:r>
      <w:r w:rsidRPr="001870D4">
        <w:rPr>
          <w:rStyle w:val="StyleUnderline"/>
          <w:rFonts w:asciiTheme="minorHAnsi" w:hAnsiTheme="minorHAnsi" w:cstheme="minorHAnsi"/>
        </w:rPr>
        <w:t>By 1990, Communism was collapsing and with it the collective fear of nuclear war. Without the US and Soviet Union to worry about, concern turned to India and Pakistan. “</w:t>
      </w:r>
      <w:r w:rsidRPr="001870D4">
        <w:rPr>
          <w:rFonts w:asciiTheme="minorHAnsi" w:hAnsiTheme="minorHAnsi" w:cstheme="minorHAnsi"/>
          <w:sz w:val="14"/>
        </w:rPr>
        <w:t xml:space="preserve">There is a high risk of nuclear weapons being used,” warned a top expert in 1991, representing the threat assessment of many if not most of his colleagues. </w:t>
      </w:r>
      <w:r w:rsidRPr="001870D4">
        <w:rPr>
          <w:rStyle w:val="StyleUnderline"/>
          <w:rFonts w:asciiTheme="minorHAnsi" w:hAnsiTheme="minorHAnsi" w:cstheme="minorHAnsi"/>
        </w:rPr>
        <w:t>The risk seemed high.</w:t>
      </w:r>
      <w:r w:rsidRPr="001870D4">
        <w:rPr>
          <w:rFonts w:asciiTheme="minorHAnsi" w:hAnsiTheme="minorHAnsi" w:cstheme="minorHAnsi"/>
          <w:sz w:val="14"/>
        </w:rPr>
        <w:t xml:space="preserve"> In 2002 the two nations mobilized one million troops along their shared border as part of a long-running dispute over a patch of land known as Kashmir. The same expert worried that “many of the political, technical, and situational roots of stable nuclear deterrence between the U.S. and the Soviet Union may be absent in South Asia, the Middle East or other regions to which nuclear weapons are spreading.” </w:t>
      </w:r>
      <w:r w:rsidRPr="001870D4">
        <w:rPr>
          <w:rStyle w:val="StyleUnderline"/>
          <w:rFonts w:asciiTheme="minorHAnsi" w:hAnsiTheme="minorHAnsi" w:cstheme="minorHAnsi"/>
        </w:rPr>
        <w:t>But then political leaders in India and Pakistan considered the</w:t>
      </w:r>
      <w:r w:rsidRPr="001870D4">
        <w:rPr>
          <w:rFonts w:asciiTheme="minorHAnsi" w:hAnsiTheme="minorHAnsi" w:cstheme="minorHAnsi"/>
          <w:sz w:val="14"/>
        </w:rPr>
        <w:t xml:space="preserve"> likely </w:t>
      </w:r>
      <w:r w:rsidRPr="001870D4">
        <w:rPr>
          <w:rStyle w:val="StyleUnderline"/>
          <w:rFonts w:asciiTheme="minorHAnsi" w:hAnsiTheme="minorHAnsi" w:cstheme="minorHAnsi"/>
        </w:rPr>
        <w:t xml:space="preserve">impacts of nuclear war and </w:t>
      </w:r>
      <w:r w:rsidRPr="001870D4">
        <w:rPr>
          <w:rStyle w:val="Emphasis"/>
          <w:rFonts w:asciiTheme="minorHAnsi" w:hAnsiTheme="minorHAnsi" w:cstheme="minorHAnsi"/>
        </w:rPr>
        <w:t>frightened each other into peace</w:t>
      </w:r>
      <w:r w:rsidRPr="001870D4">
        <w:rPr>
          <w:rFonts w:asciiTheme="minorHAnsi" w:hAnsiTheme="minorHAnsi" w:cstheme="minorHAnsi"/>
          <w:sz w:val="14"/>
        </w:rPr>
        <w:t xml:space="preserve">, just as the US, Soviet Union, China, Britain, and France had done before them. Vox’s Dylan Matthews asked India-Pakistan expert, </w:t>
      </w:r>
      <w:proofErr w:type="spellStart"/>
      <w:r w:rsidRPr="001870D4">
        <w:rPr>
          <w:rFonts w:asciiTheme="minorHAnsi" w:hAnsiTheme="minorHAnsi" w:cstheme="minorHAnsi"/>
          <w:sz w:val="14"/>
        </w:rPr>
        <w:t>Sumit</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Ganguly</w:t>
      </w:r>
      <w:proofErr w:type="spellEnd"/>
      <w:r w:rsidRPr="001870D4">
        <w:rPr>
          <w:rFonts w:asciiTheme="minorHAnsi" w:hAnsiTheme="minorHAnsi" w:cstheme="minorHAnsi"/>
          <w:sz w:val="14"/>
        </w:rPr>
        <w:t xml:space="preserve">, a professor of political science at University of Indiana, what the impact of nuclear weapons proliferation on the region was. “In South Asia,” </w:t>
      </w:r>
      <w:proofErr w:type="spellStart"/>
      <w:r w:rsidRPr="001870D4">
        <w:rPr>
          <w:rFonts w:asciiTheme="minorHAnsi" w:hAnsiTheme="minorHAnsi" w:cstheme="minorHAnsi"/>
          <w:sz w:val="14"/>
        </w:rPr>
        <w:t>Ganguly</w:t>
      </w:r>
      <w:proofErr w:type="spellEnd"/>
      <w:r w:rsidRPr="001870D4">
        <w:rPr>
          <w:rFonts w:asciiTheme="minorHAnsi" w:hAnsiTheme="minorHAnsi" w:cstheme="minorHAnsi"/>
          <w:sz w:val="14"/>
        </w:rPr>
        <w:t xml:space="preserve"> said, “it has, for all practical purposes, done away with the prospect of </w:t>
      </w:r>
      <w:proofErr w:type="gramStart"/>
      <w:r w:rsidRPr="001870D4">
        <w:rPr>
          <w:rFonts w:asciiTheme="minorHAnsi" w:hAnsiTheme="minorHAnsi" w:cstheme="minorHAnsi"/>
          <w:sz w:val="14"/>
        </w:rPr>
        <w:t>full scale</w:t>
      </w:r>
      <w:proofErr w:type="gramEnd"/>
      <w:r w:rsidRPr="001870D4">
        <w:rPr>
          <w:rFonts w:asciiTheme="minorHAnsi" w:hAnsiTheme="minorHAnsi" w:cstheme="minorHAnsi"/>
          <w:sz w:val="14"/>
        </w:rPr>
        <w:t xml:space="preserve"> war. It's just not going to happen. </w:t>
      </w:r>
      <w:r w:rsidRPr="001870D4">
        <w:rPr>
          <w:rStyle w:val="StyleUnderline"/>
          <w:rFonts w:asciiTheme="minorHAnsi" w:hAnsiTheme="minorHAnsi" w:cstheme="minorHAnsi"/>
        </w:rPr>
        <w:t xml:space="preserve">The risks are so great </w:t>
      </w:r>
      <w:proofErr w:type="gramStart"/>
      <w:r w:rsidRPr="001870D4">
        <w:rPr>
          <w:rStyle w:val="StyleUnderline"/>
          <w:rFonts w:asciiTheme="minorHAnsi" w:hAnsiTheme="minorHAnsi" w:cstheme="minorHAnsi"/>
        </w:rPr>
        <w:t>as a consequence of</w:t>
      </w:r>
      <w:proofErr w:type="gramEnd"/>
      <w:r w:rsidRPr="001870D4">
        <w:rPr>
          <w:rStyle w:val="StyleUnderline"/>
          <w:rFonts w:asciiTheme="minorHAnsi" w:hAnsiTheme="minorHAnsi" w:cstheme="minorHAnsi"/>
        </w:rPr>
        <w:t xml:space="preserve"> the nuclearization of the subcontinent that neither side can seriously contemplate starting a war</w:t>
      </w:r>
      <w:r w:rsidRPr="001870D4">
        <w:rPr>
          <w:rFonts w:asciiTheme="minorHAnsi" w:hAnsiTheme="minorHAnsi" w:cstheme="minorHAnsi"/>
          <w:sz w:val="14"/>
        </w:rPr>
        <w:t xml:space="preserve">.” The Real Threat Last week, the former head of US nuclear weapons laboratory, Los Alamos, </w:t>
      </w:r>
      <w:proofErr w:type="spellStart"/>
      <w:r w:rsidRPr="001870D4">
        <w:rPr>
          <w:rFonts w:asciiTheme="minorHAnsi" w:hAnsiTheme="minorHAnsi" w:cstheme="minorHAnsi"/>
          <w:sz w:val="14"/>
        </w:rPr>
        <w:t>Sigfried</w:t>
      </w:r>
      <w:proofErr w:type="spellEnd"/>
      <w:r w:rsidRPr="001870D4">
        <w:rPr>
          <w:rFonts w:asciiTheme="minorHAnsi" w:hAnsiTheme="minorHAnsi" w:cstheme="minorHAnsi"/>
          <w:sz w:val="14"/>
        </w:rPr>
        <w:t xml:space="preserve"> Hecker, concluded the nuclear-armed nation of </w:t>
      </w:r>
      <w:r w:rsidRPr="001870D4">
        <w:rPr>
          <w:rStyle w:val="StyleUnderline"/>
          <w:rFonts w:asciiTheme="minorHAnsi" w:hAnsiTheme="minorHAnsi" w:cstheme="minorHAnsi"/>
        </w:rPr>
        <w:t>North Korea is “less dangerous today than it was at the end of 2017</w:t>
      </w:r>
      <w:r w:rsidRPr="001870D4">
        <w:rPr>
          <w:rFonts w:asciiTheme="minorHAnsi" w:hAnsiTheme="minorHAnsi" w:cstheme="minorHAnsi"/>
          <w:sz w:val="14"/>
        </w:rPr>
        <w:t xml:space="preserve">.” The reason? </w:t>
      </w:r>
      <w:r w:rsidRPr="001870D4">
        <w:rPr>
          <w:rStyle w:val="Emphasis"/>
          <w:rFonts w:asciiTheme="minorHAnsi" w:hAnsiTheme="minorHAnsi" w:cstheme="minorHAnsi"/>
        </w:rPr>
        <w:t>Diplomacy is working</w:t>
      </w:r>
      <w:r w:rsidRPr="001870D4">
        <w:rPr>
          <w:rFonts w:asciiTheme="minorHAnsi" w:hAnsiTheme="minorHAnsi" w:cstheme="minorHAnsi"/>
          <w:sz w:val="14"/>
        </w:rPr>
        <w:t xml:space="preserve">. Yes, North Korean missiles can still reach Japan and South Korea, and experts believe it won’t ever give up its nuclear arsenal. But relations between the US and North Korea have stabilized enormously, just as US relations did with the Soviet Union and China. What about Iran? </w:t>
      </w:r>
      <w:r w:rsidRPr="001870D4">
        <w:rPr>
          <w:rStyle w:val="StyleUnderline"/>
          <w:rFonts w:asciiTheme="minorHAnsi" w:hAnsiTheme="minorHAnsi" w:cstheme="minorHAnsi"/>
        </w:rPr>
        <w:t>Experts agree that if Iran got the bomb, it would use it the same way all nations do: for self-defense. The regime is not suicidal and would</w:t>
      </w:r>
      <w:r w:rsidRPr="001870D4">
        <w:rPr>
          <w:rFonts w:asciiTheme="minorHAnsi" w:hAnsiTheme="minorHAnsi" w:cstheme="minorHAnsi"/>
          <w:sz w:val="14"/>
        </w:rPr>
        <w:t xml:space="preserve"> thus </w:t>
      </w:r>
      <w:r w:rsidRPr="001870D4">
        <w:rPr>
          <w:rStyle w:val="StyleUnderline"/>
          <w:rFonts w:asciiTheme="minorHAnsi" w:hAnsiTheme="minorHAnsi" w:cstheme="minorHAnsi"/>
        </w:rPr>
        <w:t>not use it to attack anyone</w:t>
      </w:r>
      <w:r w:rsidRPr="001870D4">
        <w:rPr>
          <w:rFonts w:asciiTheme="minorHAnsi" w:hAnsiTheme="minorHAnsi" w:cstheme="minorHAnsi"/>
          <w:sz w:val="14"/>
        </w:rPr>
        <w:t xml:space="preserve">, least of all Israel, which has been nuclear-armed since the sixties. What of Iran’s support for terrorists? The father of international relations, Kenneth Waltz, argued that if Iran got the bomb it would likely scale back its support for terrorist groups </w:t>
      </w:r>
      <w:proofErr w:type="gramStart"/>
      <w:r w:rsidRPr="001870D4">
        <w:rPr>
          <w:rFonts w:asciiTheme="minorHAnsi" w:hAnsiTheme="minorHAnsi" w:cstheme="minorHAnsi"/>
          <w:sz w:val="14"/>
        </w:rPr>
        <w:t>in order to</w:t>
      </w:r>
      <w:proofErr w:type="gramEnd"/>
      <w:r w:rsidRPr="001870D4">
        <w:rPr>
          <w:rFonts w:asciiTheme="minorHAnsi" w:hAnsiTheme="minorHAnsi" w:cstheme="minorHAnsi"/>
          <w:sz w:val="14"/>
        </w:rPr>
        <w:t xml:space="preserve"> avoid the risk of nuclear retaliation. Even the leading scholarly advocate of bombing Iran argues that Iran wouldn’t be so stupid as to give a nuclear weapon to terrorists. Wrote Georgetown University professor Matthew </w:t>
      </w:r>
      <w:proofErr w:type="spellStart"/>
      <w:r w:rsidRPr="001870D4">
        <w:rPr>
          <w:rFonts w:asciiTheme="minorHAnsi" w:hAnsiTheme="minorHAnsi" w:cstheme="minorHAnsi"/>
          <w:sz w:val="14"/>
        </w:rPr>
        <w:t>Kroenig</w:t>
      </w:r>
      <w:proofErr w:type="spellEnd"/>
      <w:r w:rsidRPr="001870D4">
        <w:rPr>
          <w:rFonts w:asciiTheme="minorHAnsi" w:hAnsiTheme="minorHAnsi" w:cstheme="minorHAnsi"/>
          <w:sz w:val="14"/>
        </w:rPr>
        <w:t xml:space="preserve">, </w:t>
      </w:r>
      <w:r w:rsidRPr="001870D4">
        <w:rPr>
          <w:rStyle w:val="StyleUnderline"/>
          <w:rFonts w:asciiTheme="minorHAnsi" w:hAnsiTheme="minorHAnsi" w:cstheme="minorHAnsi"/>
        </w:rPr>
        <w:t>Nuclear weapons and terrorist groups have both existed for nearly seventy years</w:t>
      </w:r>
      <w:r w:rsidRPr="001870D4">
        <w:rPr>
          <w:rFonts w:asciiTheme="minorHAnsi" w:hAnsiTheme="minorHAnsi" w:cstheme="minorHAnsi"/>
          <w:sz w:val="14"/>
        </w:rPr>
        <w:t xml:space="preserve">, and </w:t>
      </w:r>
      <w:r w:rsidRPr="001870D4">
        <w:rPr>
          <w:rStyle w:val="StyleUnderline"/>
          <w:rFonts w:asciiTheme="minorHAnsi" w:hAnsiTheme="minorHAnsi" w:cstheme="minorHAnsi"/>
        </w:rPr>
        <w:t>no state has ever provided nuclear capabilities to a terrorist organization</w:t>
      </w:r>
      <w:proofErr w:type="gramStart"/>
      <w:r w:rsidRPr="001870D4">
        <w:rPr>
          <w:rFonts w:asciiTheme="minorHAnsi" w:hAnsiTheme="minorHAnsi" w:cstheme="minorHAnsi"/>
          <w:sz w:val="14"/>
        </w:rPr>
        <w:t>….It</w:t>
      </w:r>
      <w:proofErr w:type="gramEnd"/>
      <w:r w:rsidRPr="001870D4">
        <w:rPr>
          <w:rFonts w:asciiTheme="minorHAnsi" w:hAnsiTheme="minorHAnsi" w:cstheme="minorHAnsi"/>
          <w:sz w:val="14"/>
        </w:rPr>
        <w:t xml:space="preserve"> is likely that Iran would show similar restraint... Just because a regime is sometimes violent and cruel doesn’t make it suicidal. If Iran got the bomb, it and Israel would likely behave like India and Pakistan. A far more realistic threat than nuclear war is the threat that millions will die, and billions more will suffer, from toxic air pollution and a hotter climate because of our cartoon fears of the bomb. </w:t>
      </w:r>
      <w:r w:rsidRPr="001870D4">
        <w:rPr>
          <w:rStyle w:val="StyleUnderline"/>
          <w:rFonts w:asciiTheme="minorHAnsi" w:hAnsiTheme="minorHAnsi" w:cstheme="minorHAnsi"/>
        </w:rPr>
        <w:t>Anti-nuclear groups</w:t>
      </w:r>
      <w:r w:rsidRPr="001870D4">
        <w:rPr>
          <w:rFonts w:asciiTheme="minorHAnsi" w:hAnsiTheme="minorHAnsi" w:cstheme="minorHAnsi"/>
          <w:sz w:val="14"/>
        </w:rPr>
        <w:t xml:space="preserve"> like Greenpeace deliberately </w:t>
      </w:r>
      <w:r w:rsidRPr="001870D4">
        <w:rPr>
          <w:rStyle w:val="Emphasis"/>
          <w:rFonts w:asciiTheme="minorHAnsi" w:hAnsiTheme="minorHAnsi" w:cstheme="minorHAnsi"/>
        </w:rPr>
        <w:t>trigger fears of nuclear war in their efforts to shut down nuclear plants</w:t>
      </w:r>
      <w:r w:rsidRPr="001870D4">
        <w:rPr>
          <w:rFonts w:asciiTheme="minorHAnsi" w:hAnsiTheme="minorHAnsi" w:cstheme="minorHAnsi"/>
          <w:sz w:val="14"/>
        </w:rPr>
        <w:t xml:space="preserve"> in Europe while groups like NRDC do the same in the U.S. Fear of weapons isn’t their only motivation. </w:t>
      </w:r>
      <w:r w:rsidRPr="001870D4">
        <w:rPr>
          <w:rStyle w:val="StyleUnderline"/>
          <w:rFonts w:asciiTheme="minorHAnsi" w:hAnsiTheme="minorHAnsi" w:cstheme="minorHAnsi"/>
        </w:rPr>
        <w:t>They are</w:t>
      </w:r>
      <w:r w:rsidRPr="001870D4">
        <w:rPr>
          <w:rFonts w:asciiTheme="minorHAnsi" w:hAnsiTheme="minorHAnsi" w:cstheme="minorHAnsi"/>
          <w:sz w:val="14"/>
        </w:rPr>
        <w:t xml:space="preserve"> also </w:t>
      </w:r>
      <w:r w:rsidRPr="001870D4">
        <w:rPr>
          <w:rStyle w:val="StyleUnderline"/>
          <w:rFonts w:asciiTheme="minorHAnsi" w:hAnsiTheme="minorHAnsi" w:cstheme="minorHAnsi"/>
        </w:rPr>
        <w:t>motivated by a misanthropic fear of cheap energy, blind love of renewables, and the money provided by fossil and renewable energy industry donors</w:t>
      </w:r>
      <w:r w:rsidRPr="001870D4">
        <w:rPr>
          <w:rFonts w:asciiTheme="minorHAnsi" w:hAnsiTheme="minorHAnsi" w:cstheme="minorHAnsi"/>
          <w:sz w:val="14"/>
        </w:rPr>
        <w:t xml:space="preserve">. But </w:t>
      </w:r>
      <w:r w:rsidRPr="001870D4">
        <w:rPr>
          <w:rStyle w:val="Emphasis"/>
          <w:rFonts w:asciiTheme="minorHAnsi" w:hAnsiTheme="minorHAnsi" w:cstheme="minorHAnsi"/>
        </w:rPr>
        <w:t>fear of the bomb is the animating force that has given anti-nuclear advocacy its meaning and power</w:t>
      </w:r>
      <w:r w:rsidRPr="001870D4">
        <w:rPr>
          <w:rFonts w:asciiTheme="minorHAnsi" w:hAnsiTheme="minorHAnsi" w:cstheme="minorHAnsi"/>
          <w:sz w:val="14"/>
        </w:rPr>
        <w:t xml:space="preserve"> since the late 1960s. </w:t>
      </w:r>
      <w:r w:rsidRPr="001870D4">
        <w:rPr>
          <w:rStyle w:val="Emphasis"/>
          <w:rFonts w:asciiTheme="minorHAnsi" w:hAnsiTheme="minorHAnsi" w:cstheme="minorHAnsi"/>
        </w:rPr>
        <w:t>It is fear of the bomb that motivates us to believe various false facts about nuclear energy.</w:t>
      </w:r>
      <w:r w:rsidRPr="001870D4">
        <w:rPr>
          <w:rFonts w:asciiTheme="minorHAnsi" w:hAnsiTheme="minorHAnsi" w:cstheme="minorHAnsi"/>
          <w:sz w:val="14"/>
        </w:rPr>
        <w:t xml:space="preserve"> </w:t>
      </w:r>
      <w:r w:rsidRPr="001870D4">
        <w:rPr>
          <w:rStyle w:val="StyleUnderline"/>
          <w:rFonts w:asciiTheme="minorHAnsi" w:hAnsiTheme="minorHAnsi" w:cstheme="minorHAnsi"/>
        </w:rPr>
        <w:t>Baby boomers were most traumatized by outdoor nuclear weapons testing</w:t>
      </w:r>
      <w:r w:rsidRPr="001870D4">
        <w:rPr>
          <w:rFonts w:asciiTheme="minorHAnsi" w:hAnsiTheme="minorHAnsi" w:cstheme="minorHAnsi"/>
          <w:sz w:val="14"/>
        </w:rPr>
        <w:t xml:space="preserve"> in the 1950s, and duck-and-cover exercises. Psychologists have known since the 1970s that they displaced their fears of nuclear weapons onto nuclear plants. They knew, at some level, that they couldn’t ban the bomb, and so they sought revenge, at least psychologically, by trying to shut down nuclear plants. It was during the same period that groups like Union of Concerned Scientists went from attacking the bomb to attacking nuclear power, and joined forces with NRDC, Sierra Club, and Greenpeace. In 1976, </w:t>
      </w:r>
      <w:r w:rsidRPr="001870D4">
        <w:rPr>
          <w:rStyle w:val="StyleUnderline"/>
          <w:rFonts w:asciiTheme="minorHAnsi" w:hAnsiTheme="minorHAnsi" w:cstheme="minorHAnsi"/>
        </w:rPr>
        <w:t xml:space="preserve">renewable energy guru and Sierra Club advisor, Amory </w:t>
      </w:r>
      <w:proofErr w:type="spellStart"/>
      <w:r w:rsidRPr="001870D4">
        <w:rPr>
          <w:rStyle w:val="StyleUnderline"/>
          <w:rFonts w:asciiTheme="minorHAnsi" w:hAnsiTheme="minorHAnsi" w:cstheme="minorHAnsi"/>
        </w:rPr>
        <w:t>Lovins</w:t>
      </w:r>
      <w:proofErr w:type="spellEnd"/>
      <w:r w:rsidRPr="001870D4">
        <w:rPr>
          <w:rStyle w:val="StyleUnderline"/>
          <w:rFonts w:asciiTheme="minorHAnsi" w:hAnsiTheme="minorHAnsi" w:cstheme="minorHAnsi"/>
        </w:rPr>
        <w:t>, argued that nuclear weapons could be eliminated by eliminating nuclear energy. The idea was always ridiculous.</w:t>
      </w:r>
      <w:r w:rsidRPr="001870D4">
        <w:rPr>
          <w:rFonts w:asciiTheme="minorHAnsi" w:hAnsiTheme="minorHAnsi" w:cstheme="minorHAnsi"/>
          <w:sz w:val="14"/>
        </w:rPr>
        <w:t xml:space="preserve"> By 1976 experts had known for over 30 years that nuclear-armed nations could not ban the bomb, and even that attempting to do so could be dangerous. Experts understood that, if any two nations got rid of their nuclear weapons, and then went to war with each other, both would race to rebuild bombs, and use them on the other. A better approach was to not disarm in the first place. Here Comes “Chernobyl” The good news is that fear of nuclear has been fading across generations. Today, movies and TV are more often about zombie apocalypse than nuclear apocalypse. Nukes haven’t entirely gone away. The 2018 “Mission Impossible: Fallout” movie had a terrorist group threatening to use the bomb. Still, it wasn’t the kind of realistic style nuclear war drama of “On the Beach” (1959) or “War Games” (1983). Millennials, born after the Cold War, were raised to be afraid not of nuclear war but rather climate change. As </w:t>
      </w:r>
      <w:r w:rsidRPr="001870D4">
        <w:rPr>
          <w:rStyle w:val="StyleUnderline"/>
          <w:rFonts w:asciiTheme="minorHAnsi" w:hAnsiTheme="minorHAnsi" w:cstheme="minorHAnsi"/>
        </w:rPr>
        <w:t>nuclear power has proven to be</w:t>
      </w:r>
      <w:r w:rsidRPr="001870D4">
        <w:rPr>
          <w:rFonts w:asciiTheme="minorHAnsi" w:hAnsiTheme="minorHAnsi" w:cstheme="minorHAnsi"/>
          <w:sz w:val="14"/>
        </w:rPr>
        <w:t xml:space="preserve">, from France and Germany to the U.S. and Canada, </w:t>
      </w:r>
      <w:r w:rsidRPr="001870D4">
        <w:rPr>
          <w:rStyle w:val="StyleUnderline"/>
          <w:rFonts w:asciiTheme="minorHAnsi" w:hAnsiTheme="minorHAnsi" w:cstheme="minorHAnsi"/>
        </w:rPr>
        <w:t>the only way to completely decarbonize energy supplies</w:t>
      </w:r>
      <w:r w:rsidRPr="001870D4">
        <w:rPr>
          <w:rFonts w:asciiTheme="minorHAnsi" w:hAnsiTheme="minorHAnsi" w:cstheme="minorHAnsi"/>
          <w:sz w:val="14"/>
        </w:rPr>
        <w:t xml:space="preserve">, there is the hope that Millennials will embrace the technology. But that’s only if Hollywood doesn’t scare them away, first. Coming soon to frighten a new generation about nuclear power is HBO with a new miniseries about Chernobyl, the 1986 nuclear accident in the Ukraine. The producers of “Chernobyl” call the accident one of the “the worst man-made catastrophes in history.” That’s a remarkable statement, given that past man-made catastrophes resulted in tens of millions of people dying. How many people did Chernobyl kill, according to the experts? I asked Dr. Geraldine Thomas of Imperial College in London, who created the Chernobyl Tissue Bank, and is perhaps the world’s leading expert on the health impacts of nuclear accidents. “Twenty-eight people died putting out the Chernobyl fire,” she told me. “Three died in the explosion. There have been 19 deaths in the cohort of firefighters ever since. None can be </w:t>
      </w:r>
      <w:proofErr w:type="gramStart"/>
      <w:r w:rsidRPr="001870D4">
        <w:rPr>
          <w:rFonts w:asciiTheme="minorHAnsi" w:hAnsiTheme="minorHAnsi" w:cstheme="minorHAnsi"/>
          <w:sz w:val="14"/>
        </w:rPr>
        <w:t>definitely attributed</w:t>
      </w:r>
      <w:proofErr w:type="gramEnd"/>
      <w:r w:rsidRPr="001870D4">
        <w:rPr>
          <w:rFonts w:asciiTheme="minorHAnsi" w:hAnsiTheme="minorHAnsi" w:cstheme="minorHAnsi"/>
          <w:sz w:val="14"/>
        </w:rPr>
        <w:t xml:space="preserve"> to radiation. Some of them died in car accidents, and others from cirrhosis of the liver.” What about cancer deaths? “There have been 16,000 thyroid cancers,” she said. “Thyroid cancer has just a one percent mortality rate and so we estimate that 160 premature deaths could occur over a 50-year period,” Thomas said. That’s it, Thomas says. There was no increase in cancer rates other than thyroid cancer, no increase in birth defects, and no other detectable health impacts from radiation. Why, then, the big fuss of nuclear accidents? If Chernobyl was the worst nuclear accident possible — the reactor lacked a containment dome, and caught on fire — why is Hollywood delivering yet another dose of fear-mongering about the event? </w:t>
      </w:r>
      <w:r w:rsidRPr="001870D4">
        <w:rPr>
          <w:rStyle w:val="StyleUnderline"/>
          <w:rFonts w:asciiTheme="minorHAnsi" w:hAnsiTheme="minorHAnsi" w:cstheme="minorHAnsi"/>
        </w:rPr>
        <w:t>It’s impossible to look at the massive and continuing overreaction to Chernobyl and Fukushima and not see it as animated by fears of nuclear war and weapons.</w:t>
      </w:r>
      <w:r w:rsidRPr="001870D4">
        <w:rPr>
          <w:rFonts w:asciiTheme="minorHAnsi" w:hAnsiTheme="minorHAnsi" w:cstheme="minorHAnsi"/>
          <w:sz w:val="14"/>
        </w:rPr>
        <w:t xml:space="preserve"> </w:t>
      </w:r>
      <w:r w:rsidRPr="001870D4">
        <w:rPr>
          <w:rStyle w:val="Emphasis"/>
          <w:rFonts w:asciiTheme="minorHAnsi" w:hAnsiTheme="minorHAnsi" w:cstheme="minorHAnsi"/>
        </w:rPr>
        <w:t>We have</w:t>
      </w:r>
      <w:r w:rsidRPr="001870D4">
        <w:rPr>
          <w:rFonts w:asciiTheme="minorHAnsi" w:hAnsiTheme="minorHAnsi" w:cstheme="minorHAnsi"/>
          <w:sz w:val="14"/>
        </w:rPr>
        <w:t xml:space="preserve">, for decades, </w:t>
      </w:r>
      <w:r w:rsidRPr="001870D4">
        <w:rPr>
          <w:rStyle w:val="Emphasis"/>
          <w:rFonts w:asciiTheme="minorHAnsi" w:hAnsiTheme="minorHAnsi" w:cstheme="minorHAnsi"/>
        </w:rPr>
        <w:t>seen nuclear plants as little nuclear bombs</w:t>
      </w:r>
      <w:r w:rsidRPr="001870D4">
        <w:rPr>
          <w:rFonts w:asciiTheme="minorHAnsi" w:hAnsiTheme="minorHAnsi" w:cstheme="minorHAnsi"/>
          <w:sz w:val="14"/>
        </w:rPr>
        <w:t xml:space="preserve"> — and nuclear meltdowns as little explosions. </w:t>
      </w:r>
      <w:r w:rsidRPr="001870D4">
        <w:rPr>
          <w:rStyle w:val="StyleUnderline"/>
          <w:rFonts w:asciiTheme="minorHAnsi" w:hAnsiTheme="minorHAnsi" w:cstheme="minorHAnsi"/>
        </w:rPr>
        <w:t>We need some fear so that we continue to only use nuclear weapons in peace</w:t>
      </w:r>
      <w:r w:rsidRPr="001870D4">
        <w:rPr>
          <w:rFonts w:asciiTheme="minorHAnsi" w:hAnsiTheme="minorHAnsi" w:cstheme="minorHAnsi"/>
          <w:sz w:val="14"/>
        </w:rPr>
        <w:t xml:space="preserve">, not war, </w:t>
      </w:r>
      <w:r w:rsidRPr="001870D4">
        <w:rPr>
          <w:rStyle w:val="StyleUnderline"/>
          <w:rFonts w:asciiTheme="minorHAnsi" w:hAnsiTheme="minorHAnsi" w:cstheme="minorHAnsi"/>
        </w:rPr>
        <w:t>but we’ve let our fears get the best of us.</w:t>
      </w:r>
      <w:r w:rsidRPr="001870D4">
        <w:rPr>
          <w:rFonts w:asciiTheme="minorHAnsi" w:hAnsiTheme="minorHAnsi" w:cstheme="minorHAnsi"/>
          <w:sz w:val="14"/>
        </w:rPr>
        <w:t xml:space="preserve"> </w:t>
      </w:r>
      <w:r w:rsidRPr="001870D4">
        <w:rPr>
          <w:rStyle w:val="Emphasis"/>
          <w:rFonts w:asciiTheme="minorHAnsi" w:hAnsiTheme="minorHAnsi" w:cstheme="minorHAnsi"/>
        </w:rPr>
        <w:t>It's hard to believe that humankind would kill off our best hope for preventing catastrophic climate change out of an exaggerated fear of nuclear weapons, but that is precisely what we are in the process of doing.</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u w:val="single"/>
        </w:rPr>
        <w:t>Non-proliferation</w:t>
      </w:r>
      <w:r w:rsidRPr="001870D4">
        <w:rPr>
          <w:rFonts w:asciiTheme="minorHAnsi" w:hAnsiTheme="minorHAnsi" w:cstheme="minorHAnsi"/>
        </w:rPr>
        <w:t xml:space="preserve"> norms </w:t>
      </w:r>
      <w:r w:rsidRPr="001870D4">
        <w:rPr>
          <w:rFonts w:asciiTheme="minorHAnsi" w:hAnsiTheme="minorHAnsi" w:cstheme="minorHAnsi"/>
          <w:u w:val="single"/>
        </w:rPr>
        <w:t>hinder</w:t>
      </w:r>
      <w:r w:rsidRPr="001870D4">
        <w:rPr>
          <w:rFonts w:asciiTheme="minorHAnsi" w:hAnsiTheme="minorHAnsi" w:cstheme="minorHAnsi"/>
        </w:rPr>
        <w:t xml:space="preserve"> the development of </w:t>
      </w:r>
      <w:r w:rsidRPr="001870D4">
        <w:rPr>
          <w:rFonts w:asciiTheme="minorHAnsi" w:hAnsiTheme="minorHAnsi" w:cstheme="minorHAnsi"/>
          <w:u w:val="single"/>
        </w:rPr>
        <w:t>nuclear energy</w:t>
      </w:r>
      <w:r w:rsidRPr="001870D4">
        <w:rPr>
          <w:rFonts w:asciiTheme="minorHAnsi" w:hAnsiTheme="minorHAnsi" w:cstheme="minorHAnsi"/>
        </w:rPr>
        <w:t xml:space="preserve"> </w:t>
      </w:r>
    </w:p>
    <w:p w:rsidR="004372D8" w:rsidRPr="001870D4" w:rsidRDefault="004372D8" w:rsidP="004372D8">
      <w:pPr>
        <w:rPr>
          <w:rFonts w:asciiTheme="minorHAnsi" w:hAnsiTheme="minorHAnsi" w:cstheme="minorHAnsi"/>
        </w:rPr>
      </w:pPr>
      <w:proofErr w:type="spellStart"/>
      <w:r w:rsidRPr="001870D4">
        <w:rPr>
          <w:rStyle w:val="Style13ptBold"/>
          <w:rFonts w:asciiTheme="minorHAnsi" w:hAnsiTheme="minorHAnsi" w:cstheme="minorHAnsi"/>
        </w:rPr>
        <w:t>Nakhle</w:t>
      </w:r>
      <w:proofErr w:type="spellEnd"/>
      <w:r w:rsidRPr="001870D4">
        <w:rPr>
          <w:rStyle w:val="Style13ptBold"/>
          <w:rFonts w:asciiTheme="minorHAnsi" w:hAnsiTheme="minorHAnsi" w:cstheme="minorHAnsi"/>
        </w:rPr>
        <w:t xml:space="preserve"> 16</w:t>
      </w:r>
      <w:r w:rsidRPr="001870D4">
        <w:rPr>
          <w:rFonts w:asciiTheme="minorHAnsi" w:hAnsiTheme="minorHAnsi" w:cstheme="minorHAnsi"/>
        </w:rPr>
        <w:t xml:space="preserve"> – Carole; a nonresident scholar at Carnegie Middle East Center, specializing in international petroleum contracts and fiscal regimes for the oil and gas industry, world oil and gas market developments, energy policy, and oil and gas revenue management. (“Nuclear Energy’s Future in the Middle East and North Africa” Carnegie Middle East Center. January 18, 2016. </w:t>
      </w:r>
      <w:hyperlink r:id="rId14" w:history="1">
        <w:r w:rsidRPr="001870D4">
          <w:rPr>
            <w:rStyle w:val="Hyperlink"/>
            <w:rFonts w:asciiTheme="minorHAnsi" w:hAnsiTheme="minorHAnsi" w:cstheme="minorHAnsi"/>
          </w:rPr>
          <w:t>https://carnegie-mec.org/2016/01/28/nuclear-energy-s-future-in-middle-east-and-north-africa-pub-62562</w:t>
        </w:r>
      </w:hyperlink>
      <w:r w:rsidRPr="001870D4">
        <w:rPr>
          <w:rFonts w:asciiTheme="minorHAnsi" w:hAnsiTheme="minorHAnsi" w:cstheme="minorHAnsi"/>
        </w:rPr>
        <w:t xml:space="preserve">)//GK </w:t>
      </w:r>
    </w:p>
    <w:p w:rsidR="004372D8" w:rsidRPr="001870D4" w:rsidRDefault="004372D8" w:rsidP="004372D8">
      <w:pPr>
        <w:rPr>
          <w:rFonts w:asciiTheme="minorHAnsi" w:hAnsiTheme="minorHAnsi" w:cstheme="minorHAnsi"/>
          <w:color w:val="FF0000"/>
          <w:sz w:val="16"/>
        </w:rPr>
      </w:pPr>
      <w:r w:rsidRPr="001870D4">
        <w:rPr>
          <w:rFonts w:asciiTheme="minorHAnsi" w:hAnsiTheme="minorHAnsi" w:cstheme="minorHAnsi"/>
          <w:sz w:val="16"/>
        </w:rPr>
        <w:t xml:space="preserve">The jury is still out with respect to nuclear energy. </w:t>
      </w:r>
      <w:r w:rsidRPr="001870D4">
        <w:rPr>
          <w:rFonts w:asciiTheme="minorHAnsi" w:hAnsiTheme="minorHAnsi" w:cstheme="minorHAnsi"/>
          <w:u w:val="single"/>
        </w:rPr>
        <w:t xml:space="preserve">Globally, </w:t>
      </w:r>
      <w:r w:rsidRPr="001870D4">
        <w:rPr>
          <w:rFonts w:asciiTheme="minorHAnsi" w:hAnsiTheme="minorHAnsi" w:cstheme="minorHAnsi"/>
          <w:b/>
          <w:bCs/>
          <w:u w:val="single"/>
        </w:rPr>
        <w:t>nuclear energy has been struggling to maintain its growth momentum</w:t>
      </w:r>
      <w:r w:rsidRPr="001870D4">
        <w:rPr>
          <w:rFonts w:asciiTheme="minorHAnsi" w:hAnsiTheme="minorHAnsi" w:cstheme="minorHAnsi"/>
          <w:u w:val="single"/>
        </w:rPr>
        <w:t xml:space="preserve"> for more than fifty years.</w:t>
      </w:r>
      <w:r w:rsidRPr="001870D4">
        <w:rPr>
          <w:rFonts w:asciiTheme="minorHAnsi" w:hAnsiTheme="minorHAnsi" w:cstheme="minorHAnsi"/>
          <w:sz w:val="16"/>
        </w:rPr>
        <w:t xml:space="preserve"> Its popularity has been often dampened—and for a long time—by major accidents. Despite advances in technology since the first use of nuclear power for peaceful ends in the 1950s, several challenges—from costs to safety—remain. For each argument put forward in favor of nuclear power, there is perhaps an equally convincing argument against. </w:t>
      </w:r>
      <w:r w:rsidRPr="001870D4">
        <w:rPr>
          <w:rFonts w:asciiTheme="minorHAnsi" w:hAnsiTheme="minorHAnsi" w:cstheme="minorHAnsi"/>
          <w:u w:val="single"/>
        </w:rPr>
        <w:t>The nuclear debate has</w:t>
      </w:r>
      <w:r w:rsidRPr="001870D4">
        <w:rPr>
          <w:rFonts w:asciiTheme="minorHAnsi" w:hAnsiTheme="minorHAnsi" w:cstheme="minorHAnsi"/>
          <w:sz w:val="16"/>
        </w:rPr>
        <w:t xml:space="preserve">, therefore, </w:t>
      </w:r>
      <w:r w:rsidRPr="001870D4">
        <w:rPr>
          <w:rFonts w:asciiTheme="minorHAnsi" w:hAnsiTheme="minorHAnsi" w:cstheme="minorHAnsi"/>
          <w:u w:val="single"/>
        </w:rPr>
        <w:t>been going through cycles: from proponents of nuclear power gaining ground to opponents of nuclear power regaining it and back again</w:t>
      </w:r>
      <w:r w:rsidRPr="001870D4">
        <w:rPr>
          <w:rFonts w:asciiTheme="minorHAnsi" w:hAnsiTheme="minorHAnsi" w:cstheme="minorHAnsi"/>
          <w:sz w:val="16"/>
        </w:rPr>
        <w:t xml:space="preserve">, restricting the contribution of nuclear power to world energy. </w:t>
      </w:r>
      <w:r w:rsidRPr="001870D4">
        <w:rPr>
          <w:rFonts w:asciiTheme="minorHAnsi" w:hAnsiTheme="minorHAnsi" w:cstheme="minorHAnsi"/>
          <w:u w:val="single"/>
        </w:rPr>
        <w:t xml:space="preserve">The MENA region </w:t>
      </w:r>
      <w:r w:rsidRPr="001870D4">
        <w:rPr>
          <w:rFonts w:asciiTheme="minorHAnsi" w:hAnsiTheme="minorHAnsi" w:cstheme="minorHAnsi"/>
          <w:b/>
          <w:bCs/>
          <w:u w:val="single"/>
        </w:rPr>
        <w:t>faces unique challenges and opportunities when it comes to nuclear power</w:t>
      </w:r>
      <w:r w:rsidRPr="001870D4">
        <w:rPr>
          <w:rFonts w:asciiTheme="minorHAnsi" w:hAnsiTheme="minorHAnsi" w:cstheme="minorHAnsi"/>
          <w:u w:val="single"/>
        </w:rPr>
        <w:t xml:space="preserve">. </w:t>
      </w:r>
      <w:r w:rsidRPr="001870D4">
        <w:rPr>
          <w:rFonts w:asciiTheme="minorHAnsi" w:hAnsiTheme="minorHAnsi" w:cstheme="minorHAnsi"/>
          <w:sz w:val="16"/>
        </w:rPr>
        <w:t xml:space="preserve">The </w:t>
      </w:r>
      <w:r w:rsidRPr="001870D4">
        <w:rPr>
          <w:rFonts w:asciiTheme="minorHAnsi" w:hAnsiTheme="minorHAnsi" w:cstheme="minorHAnsi"/>
          <w:u w:val="single"/>
        </w:rPr>
        <w:t>tense geopolitical environment makes nuclear power</w:t>
      </w:r>
      <w:r w:rsidRPr="001870D4">
        <w:rPr>
          <w:rFonts w:asciiTheme="minorHAnsi" w:hAnsiTheme="minorHAnsi" w:cstheme="minorHAnsi"/>
          <w:sz w:val="16"/>
        </w:rPr>
        <w:t xml:space="preserve"> an even </w:t>
      </w:r>
      <w:r w:rsidRPr="001870D4">
        <w:rPr>
          <w:rFonts w:asciiTheme="minorHAnsi" w:hAnsiTheme="minorHAnsi" w:cstheme="minorHAnsi"/>
          <w:u w:val="single"/>
        </w:rPr>
        <w:t>more controversial issue in the region than elsewhere: states are suspicious that neighbors might use their civilian nuclear programs for military ends. Iran’s nuclear plan</w:t>
      </w:r>
      <w:r w:rsidRPr="001870D4">
        <w:rPr>
          <w:rFonts w:asciiTheme="minorHAnsi" w:hAnsiTheme="minorHAnsi" w:cstheme="minorHAnsi"/>
          <w:sz w:val="16"/>
        </w:rPr>
        <w:t xml:space="preserve">, for example, </w:t>
      </w:r>
      <w:r w:rsidRPr="001870D4">
        <w:rPr>
          <w:rFonts w:asciiTheme="minorHAnsi" w:hAnsiTheme="minorHAnsi" w:cstheme="minorHAnsi"/>
          <w:u w:val="single"/>
        </w:rPr>
        <w:t>led to the imposition of sanctions by the international community followed by years of negotiations.</w:t>
      </w:r>
      <w:r w:rsidRPr="001870D4">
        <w:rPr>
          <w:rFonts w:asciiTheme="minorHAnsi" w:hAnsiTheme="minorHAnsi" w:cstheme="minorHAnsi"/>
          <w:sz w:val="16"/>
        </w:rPr>
        <w:t xml:space="preserve"> Given the already highly subsidized economies in the region, </w:t>
      </w:r>
      <w:r w:rsidRPr="001870D4">
        <w:rPr>
          <w:rFonts w:asciiTheme="minorHAnsi" w:hAnsiTheme="minorHAnsi" w:cstheme="minorHAnsi"/>
          <w:u w:val="single"/>
        </w:rPr>
        <w:t>there are</w:t>
      </w:r>
      <w:r w:rsidRPr="001870D4">
        <w:rPr>
          <w:rFonts w:asciiTheme="minorHAnsi" w:hAnsiTheme="minorHAnsi" w:cstheme="minorHAnsi"/>
          <w:sz w:val="16"/>
        </w:rPr>
        <w:t xml:space="preserve"> also </w:t>
      </w:r>
      <w:r w:rsidRPr="001870D4">
        <w:rPr>
          <w:rFonts w:asciiTheme="minorHAnsi" w:hAnsiTheme="minorHAnsi" w:cstheme="minorHAnsi"/>
          <w:u w:val="single"/>
        </w:rPr>
        <w:t>concerns about MENA governments making</w:t>
      </w:r>
      <w:r w:rsidRPr="001870D4">
        <w:rPr>
          <w:rFonts w:asciiTheme="minorHAnsi" w:hAnsiTheme="minorHAnsi" w:cstheme="minorHAnsi"/>
          <w:sz w:val="16"/>
        </w:rPr>
        <w:t xml:space="preserve"> such </w:t>
      </w:r>
      <w:r w:rsidRPr="001870D4">
        <w:rPr>
          <w:rFonts w:asciiTheme="minorHAnsi" w:hAnsiTheme="minorHAnsi" w:cstheme="minorHAnsi"/>
          <w:u w:val="single"/>
        </w:rPr>
        <w:t>massive investments in nuclear power.</w:t>
      </w:r>
      <w:r w:rsidRPr="001870D4">
        <w:rPr>
          <w:rFonts w:asciiTheme="minorHAnsi" w:hAnsiTheme="minorHAnsi" w:cstheme="minorHAnsi"/>
          <w:sz w:val="16"/>
        </w:rPr>
        <w:t xml:space="preserve"> Unlike most of the other nuclear energy users around the world, some Middle Eastern countries have the advantages of being oil and gas rich, which gives them more time to consider the role nuclear power should play in meeting their energy needs.</w:t>
      </w:r>
    </w:p>
    <w:p w:rsidR="004372D8" w:rsidRPr="001870D4" w:rsidRDefault="004372D8" w:rsidP="004372D8">
      <w:pPr>
        <w:pStyle w:val="Heading4"/>
        <w:rPr>
          <w:rFonts w:asciiTheme="minorHAnsi" w:hAnsiTheme="minorHAnsi" w:cstheme="minorHAnsi"/>
          <w:u w:val="single"/>
        </w:rPr>
      </w:pPr>
      <w:r w:rsidRPr="001870D4">
        <w:rPr>
          <w:rFonts w:asciiTheme="minorHAnsi" w:hAnsiTheme="minorHAnsi" w:cstheme="minorHAnsi"/>
        </w:rPr>
        <w:t xml:space="preserve">Nuclear weapon development and nuclear energy are </w:t>
      </w:r>
      <w:r w:rsidRPr="001870D4">
        <w:rPr>
          <w:rFonts w:asciiTheme="minorHAnsi" w:hAnsiTheme="minorHAnsi" w:cstheme="minorHAnsi"/>
          <w:u w:val="single"/>
        </w:rPr>
        <w:t>inextricably linked</w:t>
      </w:r>
    </w:p>
    <w:p w:rsidR="004372D8" w:rsidRPr="001870D4" w:rsidRDefault="004372D8" w:rsidP="004372D8">
      <w:pPr>
        <w:rPr>
          <w:rFonts w:asciiTheme="minorHAnsi" w:hAnsiTheme="minorHAnsi" w:cstheme="minorHAnsi"/>
        </w:rPr>
      </w:pPr>
      <w:r w:rsidRPr="001870D4">
        <w:rPr>
          <w:rStyle w:val="Style13ptBold"/>
          <w:rFonts w:asciiTheme="minorHAnsi" w:hAnsiTheme="minorHAnsi" w:cstheme="minorHAnsi"/>
        </w:rPr>
        <w:t>CNDUK 19</w:t>
      </w:r>
      <w:r w:rsidRPr="001870D4">
        <w:rPr>
          <w:rFonts w:asciiTheme="minorHAnsi" w:hAnsiTheme="minorHAnsi" w:cstheme="minorHAnsi"/>
        </w:rPr>
        <w:t xml:space="preserve"> – Campaign for Nuclear Disarmament UK. (“The links between nuclear power and nuclear weapons” July 5, 2019. </w:t>
      </w:r>
      <w:hyperlink r:id="rId15" w:history="1">
        <w:r w:rsidRPr="001870D4">
          <w:rPr>
            <w:rStyle w:val="Hyperlink"/>
            <w:rFonts w:asciiTheme="minorHAnsi" w:hAnsiTheme="minorHAnsi" w:cstheme="minorHAnsi"/>
          </w:rPr>
          <w:t>https://cnduk.org/resources/links-nuclear-power-nuclear-weapons/</w:t>
        </w:r>
      </w:hyperlink>
      <w:r w:rsidRPr="001870D4">
        <w:rPr>
          <w:rFonts w:asciiTheme="minorHAnsi" w:hAnsiTheme="minorHAnsi" w:cstheme="minorHAnsi"/>
        </w:rPr>
        <w:t>)//GK</w:t>
      </w:r>
    </w:p>
    <w:p w:rsidR="004372D8" w:rsidRPr="001870D4" w:rsidRDefault="004372D8" w:rsidP="004372D8">
      <w:pPr>
        <w:rPr>
          <w:rFonts w:asciiTheme="minorHAnsi" w:hAnsiTheme="minorHAnsi" w:cstheme="minorHAnsi"/>
          <w:sz w:val="14"/>
        </w:rPr>
      </w:pPr>
      <w:r w:rsidRPr="001870D4">
        <w:rPr>
          <w:rFonts w:asciiTheme="minorHAnsi" w:hAnsiTheme="minorHAnsi" w:cstheme="minorHAnsi"/>
          <w:sz w:val="14"/>
        </w:rPr>
        <w:t xml:space="preserve">Nuclear secrecy </w:t>
      </w:r>
      <w:proofErr w:type="gramStart"/>
      <w:r w:rsidRPr="001870D4">
        <w:rPr>
          <w:rFonts w:asciiTheme="minorHAnsi" w:hAnsiTheme="minorHAnsi" w:cstheme="minorHAnsi"/>
          <w:sz w:val="14"/>
        </w:rPr>
        <w:t>The</w:t>
      </w:r>
      <w:proofErr w:type="gramEnd"/>
      <w:r w:rsidRPr="001870D4">
        <w:rPr>
          <w:rFonts w:asciiTheme="minorHAnsi" w:hAnsiTheme="minorHAnsi" w:cstheme="minorHAnsi"/>
          <w:sz w:val="14"/>
        </w:rPr>
        <w:t xml:space="preserve"> </w:t>
      </w:r>
      <w:r w:rsidRPr="001870D4">
        <w:rPr>
          <w:rFonts w:asciiTheme="minorHAnsi" w:hAnsiTheme="minorHAnsi" w:cstheme="minorHAnsi"/>
          <w:u w:val="single"/>
        </w:rPr>
        <w:t xml:space="preserve">connections between nuclear power and nuclear weapons </w:t>
      </w:r>
      <w:r w:rsidRPr="001870D4">
        <w:rPr>
          <w:rFonts w:asciiTheme="minorHAnsi" w:hAnsiTheme="minorHAnsi" w:cstheme="minorHAnsi"/>
          <w:b/>
          <w:bCs/>
          <w:u w:val="single"/>
        </w:rPr>
        <w:t>have always been very close</w:t>
      </w:r>
      <w:r w:rsidRPr="001870D4">
        <w:rPr>
          <w:rFonts w:asciiTheme="minorHAnsi" w:hAnsiTheme="minorHAnsi" w:cstheme="minorHAnsi"/>
          <w:u w:val="single"/>
        </w:rPr>
        <w:t xml:space="preserve"> and are largely kept secret. </w:t>
      </w:r>
      <w:r w:rsidRPr="001870D4">
        <w:rPr>
          <w:rFonts w:asciiTheme="minorHAnsi" w:hAnsiTheme="minorHAnsi" w:cstheme="minorHAnsi"/>
          <w:sz w:val="14"/>
        </w:rPr>
        <w:t xml:space="preserve">Most governments take great pains to keep their connections well hidden. The civil </w:t>
      </w:r>
      <w:r w:rsidRPr="001870D4">
        <w:rPr>
          <w:rFonts w:asciiTheme="minorHAnsi" w:hAnsiTheme="minorHAnsi" w:cstheme="minorHAnsi"/>
          <w:u w:val="single"/>
        </w:rPr>
        <w:t xml:space="preserve">nuclear power industry grew out of the atomic bomb </w:t>
      </w:r>
      <w:proofErr w:type="spellStart"/>
      <w:r w:rsidRPr="001870D4">
        <w:rPr>
          <w:rFonts w:asciiTheme="minorHAnsi" w:hAnsiTheme="minorHAnsi" w:cstheme="minorHAnsi"/>
          <w:u w:val="single"/>
        </w:rPr>
        <w:t>programme</w:t>
      </w:r>
      <w:proofErr w:type="spellEnd"/>
      <w:r w:rsidRPr="001870D4">
        <w:rPr>
          <w:rFonts w:asciiTheme="minorHAnsi" w:hAnsiTheme="minorHAnsi" w:cstheme="minorHAnsi"/>
          <w:sz w:val="14"/>
        </w:rPr>
        <w:t xml:space="preserve"> in the 1940s and the 1950s. In Britain, the civil nuclear power </w:t>
      </w:r>
      <w:proofErr w:type="spellStart"/>
      <w:r w:rsidRPr="001870D4">
        <w:rPr>
          <w:rFonts w:asciiTheme="minorHAnsi" w:hAnsiTheme="minorHAnsi" w:cstheme="minorHAnsi"/>
          <w:sz w:val="14"/>
        </w:rPr>
        <w:t>programme</w:t>
      </w:r>
      <w:proofErr w:type="spellEnd"/>
      <w:r w:rsidRPr="001870D4">
        <w:rPr>
          <w:rFonts w:asciiTheme="minorHAnsi" w:hAnsiTheme="minorHAnsi" w:cstheme="minorHAnsi"/>
          <w:sz w:val="14"/>
        </w:rPr>
        <w:t xml:space="preserve"> was deliberately used as a cover for military activities. Military nuclear activities have always been kept secret, so </w:t>
      </w:r>
      <w:r w:rsidRPr="001870D4">
        <w:rPr>
          <w:rFonts w:asciiTheme="minorHAnsi" w:hAnsiTheme="minorHAnsi" w:cstheme="minorHAnsi"/>
          <w:u w:val="single"/>
        </w:rPr>
        <w:t>the nuclear power industry’s habit of hiding things from the public was established</w:t>
      </w:r>
      <w:r w:rsidRPr="001870D4">
        <w:rPr>
          <w:rFonts w:asciiTheme="minorHAnsi" w:hAnsiTheme="minorHAnsi" w:cstheme="minorHAnsi"/>
          <w:sz w:val="14"/>
        </w:rPr>
        <w:t xml:space="preserve"> right at its beginning, </w:t>
      </w:r>
      <w:r w:rsidRPr="001870D4">
        <w:rPr>
          <w:rFonts w:asciiTheme="minorHAnsi" w:hAnsiTheme="minorHAnsi" w:cstheme="minorHAnsi"/>
          <w:u w:val="single"/>
        </w:rPr>
        <w:t xml:space="preserve">due to its </w:t>
      </w:r>
      <w:r w:rsidRPr="001870D4">
        <w:rPr>
          <w:rFonts w:asciiTheme="minorHAnsi" w:hAnsiTheme="minorHAnsi" w:cstheme="minorHAnsi"/>
          <w:b/>
          <w:bCs/>
          <w:u w:val="single"/>
        </w:rPr>
        <w:t>close connections with military weapons.</w:t>
      </w:r>
      <w:r w:rsidRPr="001870D4">
        <w:rPr>
          <w:rFonts w:asciiTheme="minorHAnsi" w:hAnsiTheme="minorHAnsi" w:cstheme="minorHAnsi"/>
          <w:sz w:val="14"/>
        </w:rPr>
        <w:t xml:space="preserve"> For example, the atomic weapons facilities at </w:t>
      </w:r>
      <w:proofErr w:type="spellStart"/>
      <w:r w:rsidRPr="001870D4">
        <w:rPr>
          <w:rFonts w:asciiTheme="minorHAnsi" w:hAnsiTheme="minorHAnsi" w:cstheme="minorHAnsi"/>
          <w:sz w:val="14"/>
        </w:rPr>
        <w:t>Aldermaston</w:t>
      </w:r>
      <w:proofErr w:type="spellEnd"/>
      <w:r w:rsidRPr="001870D4">
        <w:rPr>
          <w:rFonts w:asciiTheme="minorHAnsi" w:hAnsiTheme="minorHAnsi" w:cstheme="minorHAnsi"/>
          <w:sz w:val="14"/>
        </w:rPr>
        <w:t xml:space="preserve"> and Burghfield in Berkshire, where British nuclear weapons are built and serviced, are still deleted from Ordnance Survey maps, leaving blank spaces. It was under the misleading slogan of ‘Atoms for Peace’, that the Queen ceremonially opened what was officially described as Britain’s first nuclear power station, at Calder Hall in Cumbria, in 1956. The newsreel commentary described how it would produce cheap and clean nuclear energy for everyone. This was untrue. Calder Hall was not a civil power station. It was built primarily to produce plutonium for nuclear weapons. The electricity it produced was a by-product to power the rest of the site. Fire at Windscale piles </w:t>
      </w:r>
      <w:proofErr w:type="gramStart"/>
      <w:r w:rsidRPr="001870D4">
        <w:rPr>
          <w:rFonts w:asciiTheme="minorHAnsi" w:hAnsiTheme="minorHAnsi" w:cstheme="minorHAnsi"/>
          <w:sz w:val="14"/>
        </w:rPr>
        <w:t>In</w:t>
      </w:r>
      <w:proofErr w:type="gramEnd"/>
      <w:r w:rsidRPr="001870D4">
        <w:rPr>
          <w:rFonts w:asciiTheme="minorHAnsi" w:hAnsiTheme="minorHAnsi" w:cstheme="minorHAnsi"/>
          <w:sz w:val="14"/>
        </w:rPr>
        <w:t xml:space="preserve"> 1957, a major fire occurred at Windscale nuclear site (what is now known as Sellafield). The effects of the Windscale fire were hushed up at the time but it is now </w:t>
      </w:r>
      <w:proofErr w:type="spellStart"/>
      <w:r w:rsidRPr="001870D4">
        <w:rPr>
          <w:rFonts w:asciiTheme="minorHAnsi" w:hAnsiTheme="minorHAnsi" w:cstheme="minorHAnsi"/>
          <w:sz w:val="14"/>
        </w:rPr>
        <w:t>recognised</w:t>
      </w:r>
      <w:proofErr w:type="spellEnd"/>
      <w:r w:rsidRPr="001870D4">
        <w:rPr>
          <w:rFonts w:asciiTheme="minorHAnsi" w:hAnsiTheme="minorHAnsi" w:cstheme="minorHAnsi"/>
          <w:sz w:val="14"/>
        </w:rPr>
        <w:t xml:space="preserve"> as one of the world’s worst nuclear accidents. An official statement in 1957 said: ‘There was not a large amount of radiation released. The amount was not hazardous and in fact it was carried out to sea by the wind.’ The truth, kept hidden for over thirty years, was that a large quantity of hazardous radioactivity was blown east and south east, across most of England. After years of accidents and leaks, several of them serious, and regular cover-up attempts by both the management and government, it was decided to change the plant’s name in 1981 to Sellafield, presumably in the hope that the public would forget about Windscale and the accident. When, in 1983, Greenpeace divers discovered highly radioactive waste being discharged into the sea through a pipeline at Sellafield and tried to block it, British Nuclear Fuels Ltd (BNFL), who then operated the site, repeatedly took Greenpeace to the High Court to try to stop them and to sequestrate its assets. The first generation of British Magnox nuclear power stations were all secretly designed with the dual purpose of plutonium and electricity production in mind. </w:t>
      </w:r>
      <w:r w:rsidRPr="001870D4">
        <w:rPr>
          <w:rFonts w:asciiTheme="minorHAnsi" w:hAnsiTheme="minorHAnsi" w:cstheme="minorHAnsi"/>
          <w:u w:val="single"/>
        </w:rPr>
        <w:t xml:space="preserve">Some people think that because plutonium is no longer needed by the UK to make weapons as it already has huge stocks of weapons grade plutonium, there no longer is any connection between nuclear weapons and nuclear energy. This is incorrect: </w:t>
      </w:r>
      <w:r w:rsidRPr="001870D4">
        <w:rPr>
          <w:rFonts w:asciiTheme="minorHAnsi" w:hAnsiTheme="minorHAnsi" w:cstheme="minorHAnsi"/>
          <w:b/>
          <w:bCs/>
          <w:u w:val="single"/>
        </w:rPr>
        <w:t>they remain inextricably linked</w:t>
      </w:r>
      <w:r w:rsidRPr="001870D4">
        <w:rPr>
          <w:rFonts w:asciiTheme="minorHAnsi" w:hAnsiTheme="minorHAnsi" w:cstheme="minorHAnsi"/>
          <w:sz w:val="14"/>
        </w:rPr>
        <w:t xml:space="preserve">. For example: All </w:t>
      </w:r>
      <w:r w:rsidRPr="001870D4">
        <w:rPr>
          <w:rFonts w:asciiTheme="minorHAnsi" w:hAnsiTheme="minorHAnsi" w:cstheme="minorHAnsi"/>
          <w:u w:val="single"/>
        </w:rPr>
        <w:t xml:space="preserve">the processes at the front of the nuclear fuel cycle, i.e. uranium ore mining, uranium ore milling, uranium ore refining, and U-235 enrichment </w:t>
      </w:r>
      <w:r w:rsidRPr="001870D4">
        <w:rPr>
          <w:rFonts w:asciiTheme="minorHAnsi" w:hAnsiTheme="minorHAnsi" w:cstheme="minorHAnsi"/>
          <w:b/>
          <w:bCs/>
          <w:u w:val="single"/>
        </w:rPr>
        <w:t>are still used for both power and military purposes</w:t>
      </w:r>
      <w:r w:rsidRPr="001870D4">
        <w:rPr>
          <w:rFonts w:asciiTheme="minorHAnsi" w:hAnsiTheme="minorHAnsi" w:cstheme="minorHAnsi"/>
          <w:sz w:val="14"/>
        </w:rPr>
        <w:t xml:space="preserve">. </w:t>
      </w:r>
      <w:r w:rsidRPr="001870D4">
        <w:rPr>
          <w:rFonts w:asciiTheme="minorHAnsi" w:hAnsiTheme="minorHAnsi" w:cstheme="minorHAnsi"/>
          <w:u w:val="single"/>
        </w:rPr>
        <w:t>The</w:t>
      </w:r>
      <w:r w:rsidRPr="001870D4">
        <w:rPr>
          <w:rFonts w:asciiTheme="minorHAnsi" w:hAnsiTheme="minorHAnsi" w:cstheme="minorHAnsi"/>
          <w:sz w:val="14"/>
        </w:rPr>
        <w:t xml:space="preserve"> UK </w:t>
      </w:r>
      <w:r w:rsidRPr="001870D4">
        <w:rPr>
          <w:rFonts w:asciiTheme="minorHAnsi" w:hAnsiTheme="minorHAnsi" w:cstheme="minorHAnsi"/>
          <w:u w:val="single"/>
        </w:rPr>
        <w:t>factory</w:t>
      </w:r>
      <w:r w:rsidRPr="001870D4">
        <w:rPr>
          <w:rFonts w:asciiTheme="minorHAnsi" w:hAnsiTheme="minorHAnsi" w:cstheme="minorHAnsi"/>
          <w:sz w:val="14"/>
        </w:rPr>
        <w:t xml:space="preserve"> at </w:t>
      </w:r>
      <w:proofErr w:type="spellStart"/>
      <w:r w:rsidRPr="001870D4">
        <w:rPr>
          <w:rFonts w:asciiTheme="minorHAnsi" w:hAnsiTheme="minorHAnsi" w:cstheme="minorHAnsi"/>
          <w:sz w:val="14"/>
        </w:rPr>
        <w:t>Capenhurst</w:t>
      </w:r>
      <w:proofErr w:type="spellEnd"/>
      <w:r w:rsidRPr="001870D4">
        <w:rPr>
          <w:rFonts w:asciiTheme="minorHAnsi" w:hAnsiTheme="minorHAnsi" w:cstheme="minorHAnsi"/>
          <w:sz w:val="14"/>
        </w:rPr>
        <w:t xml:space="preserve"> </w:t>
      </w:r>
      <w:r w:rsidRPr="001870D4">
        <w:rPr>
          <w:rFonts w:asciiTheme="minorHAnsi" w:hAnsiTheme="minorHAnsi" w:cstheme="minorHAnsi"/>
          <w:u w:val="single"/>
        </w:rPr>
        <w:t xml:space="preserve">that makes nuclear fuel for reactors </w:t>
      </w:r>
      <w:r w:rsidRPr="001870D4">
        <w:rPr>
          <w:rFonts w:asciiTheme="minorHAnsi" w:hAnsiTheme="minorHAnsi" w:cstheme="minorHAnsi"/>
          <w:b/>
          <w:bCs/>
          <w:u w:val="single"/>
        </w:rPr>
        <w:t>also makes nuclear fuel for nuclear</w:t>
      </w:r>
      <w:r w:rsidRPr="001870D4">
        <w:rPr>
          <w:rFonts w:asciiTheme="minorHAnsi" w:hAnsiTheme="minorHAnsi" w:cstheme="minorHAnsi"/>
          <w:sz w:val="14"/>
        </w:rPr>
        <w:t xml:space="preserve"> (Trident and hunter-killer) </w:t>
      </w:r>
      <w:r w:rsidRPr="001870D4">
        <w:rPr>
          <w:rFonts w:asciiTheme="minorHAnsi" w:hAnsiTheme="minorHAnsi" w:cstheme="minorHAnsi"/>
          <w:b/>
          <w:bCs/>
          <w:u w:val="single"/>
        </w:rPr>
        <w:t>submarines.</w:t>
      </w:r>
      <w:r w:rsidRPr="001870D4">
        <w:rPr>
          <w:rFonts w:asciiTheme="minorHAnsi" w:hAnsiTheme="minorHAnsi" w:cstheme="minorHAnsi"/>
          <w:sz w:val="14"/>
        </w:rPr>
        <w:t xml:space="preserve"> Nuclear reactors are used to create tritium (the radioactive isotope of hydrogen) necessary for nuclear weapons. </w:t>
      </w:r>
      <w:proofErr w:type="spellStart"/>
      <w:r w:rsidRPr="001870D4">
        <w:rPr>
          <w:rFonts w:asciiTheme="minorHAnsi" w:hAnsiTheme="minorHAnsi" w:cstheme="minorHAnsi"/>
          <w:sz w:val="14"/>
        </w:rPr>
        <w:t>Subsidising</w:t>
      </w:r>
      <w:proofErr w:type="spellEnd"/>
      <w:r w:rsidRPr="001870D4">
        <w:rPr>
          <w:rFonts w:asciiTheme="minorHAnsi" w:hAnsiTheme="minorHAnsi" w:cstheme="minorHAnsi"/>
          <w:sz w:val="14"/>
        </w:rPr>
        <w:t xml:space="preserve"> the arms industry </w:t>
      </w:r>
      <w:proofErr w:type="gramStart"/>
      <w:r w:rsidRPr="001870D4">
        <w:rPr>
          <w:rFonts w:asciiTheme="minorHAnsi" w:hAnsiTheme="minorHAnsi" w:cstheme="minorHAnsi"/>
          <w:sz w:val="14"/>
        </w:rPr>
        <w:t>The</w:t>
      </w:r>
      <w:proofErr w:type="gramEnd"/>
      <w:r w:rsidRPr="001870D4">
        <w:rPr>
          <w:rFonts w:asciiTheme="minorHAnsi" w:hAnsiTheme="minorHAnsi" w:cstheme="minorHAnsi"/>
          <w:sz w:val="14"/>
        </w:rPr>
        <w:t xml:space="preserve"> </w:t>
      </w:r>
      <w:r w:rsidRPr="001870D4">
        <w:rPr>
          <w:rFonts w:asciiTheme="minorHAnsi" w:hAnsiTheme="minorHAnsi" w:cstheme="minorHAnsi"/>
          <w:u w:val="single"/>
        </w:rPr>
        <w:t>development of both the nuclear weapons and nuclear power industries is mutually beneficial.</w:t>
      </w:r>
      <w:r w:rsidRPr="001870D4">
        <w:rPr>
          <w:rFonts w:asciiTheme="minorHAnsi" w:hAnsiTheme="minorHAnsi" w:cstheme="minorHAnsi"/>
          <w:sz w:val="14"/>
        </w:rPr>
        <w:t xml:space="preserve"> Scientists from Sussex University confirmed this once again in 2017, stating that the government is using the Hinkley Point C nuclear power station to </w:t>
      </w:r>
      <w:proofErr w:type="spellStart"/>
      <w:r w:rsidRPr="001870D4">
        <w:rPr>
          <w:rFonts w:asciiTheme="minorHAnsi" w:hAnsiTheme="minorHAnsi" w:cstheme="minorHAnsi"/>
          <w:sz w:val="14"/>
        </w:rPr>
        <w:t>subsidise</w:t>
      </w:r>
      <w:proofErr w:type="spellEnd"/>
      <w:r w:rsidRPr="001870D4">
        <w:rPr>
          <w:rFonts w:asciiTheme="minorHAnsi" w:hAnsiTheme="minorHAnsi" w:cstheme="minorHAnsi"/>
          <w:sz w:val="14"/>
        </w:rPr>
        <w:t xml:space="preserve"> Trident, Britain’s nuclear weapons system.</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Retaining the capacity to build nuclear weapons is key to transitioning to nuclear power – there’s also no impact to </w:t>
      </w:r>
      <w:proofErr w:type="spellStart"/>
      <w:r w:rsidRPr="001870D4">
        <w:rPr>
          <w:rFonts w:asciiTheme="minorHAnsi" w:hAnsiTheme="minorHAnsi" w:cstheme="minorHAnsi"/>
        </w:rPr>
        <w:t>prolif</w:t>
      </w:r>
      <w:proofErr w:type="spellEnd"/>
    </w:p>
    <w:p w:rsidR="004372D8" w:rsidRPr="001870D4" w:rsidRDefault="004372D8" w:rsidP="004372D8">
      <w:pPr>
        <w:rPr>
          <w:rFonts w:asciiTheme="minorHAnsi" w:hAnsiTheme="minorHAnsi" w:cstheme="minorHAnsi"/>
        </w:rPr>
      </w:pPr>
      <w:proofErr w:type="spellStart"/>
      <w:r w:rsidRPr="001870D4">
        <w:rPr>
          <w:rStyle w:val="Style13ptBold"/>
          <w:rFonts w:asciiTheme="minorHAnsi" w:hAnsiTheme="minorHAnsi" w:cstheme="minorHAnsi"/>
        </w:rPr>
        <w:t>Shellenberger</w:t>
      </w:r>
      <w:proofErr w:type="spellEnd"/>
      <w:r w:rsidRPr="001870D4">
        <w:rPr>
          <w:rStyle w:val="Style13ptBold"/>
          <w:rFonts w:asciiTheme="minorHAnsi" w:hAnsiTheme="minorHAnsi" w:cstheme="minorHAnsi"/>
        </w:rPr>
        <w:t xml:space="preserve"> 18</w:t>
      </w:r>
      <w:r w:rsidRPr="001870D4">
        <w:rPr>
          <w:rFonts w:asciiTheme="minorHAnsi" w:hAnsiTheme="minorHAnsi" w:cstheme="minorHAnsi"/>
        </w:rPr>
        <w:t xml:space="preserve"> (Michael, Time Magazine “Hero of the Environment,” President of Environmental Progress, contributor, Forbes, “For Nations Seeking Nuclear Energy, The Option </w:t>
      </w:r>
      <w:proofErr w:type="gramStart"/>
      <w:r w:rsidRPr="001870D4">
        <w:rPr>
          <w:rFonts w:asciiTheme="minorHAnsi" w:hAnsiTheme="minorHAnsi" w:cstheme="minorHAnsi"/>
        </w:rPr>
        <w:t>To</w:t>
      </w:r>
      <w:proofErr w:type="gramEnd"/>
      <w:r w:rsidRPr="001870D4">
        <w:rPr>
          <w:rFonts w:asciiTheme="minorHAnsi" w:hAnsiTheme="minorHAnsi" w:cstheme="minorHAnsi"/>
        </w:rPr>
        <w:t xml:space="preserve"> Build A Weapon Remains A Feature Not A Bug,” https://www.forbes.com/sites/michaelshellenberger/2018/08/29/for-nations-seeking-nuclear-energy-the-option-to-build-a-weapon-remains-a-feature-not-a-bug/#6338d0de2747, 8/29/2018, 7/5/2019) DG</w:t>
      </w:r>
    </w:p>
    <w:p w:rsidR="004372D8" w:rsidRPr="001870D4" w:rsidRDefault="004372D8" w:rsidP="004372D8">
      <w:pPr>
        <w:rPr>
          <w:rFonts w:asciiTheme="minorHAnsi" w:hAnsiTheme="minorHAnsi" w:cstheme="minorHAnsi"/>
          <w:sz w:val="14"/>
        </w:rPr>
      </w:pPr>
      <w:r w:rsidRPr="001870D4">
        <w:rPr>
          <w:rFonts w:asciiTheme="minorHAnsi" w:hAnsiTheme="minorHAnsi" w:cstheme="minorHAnsi"/>
          <w:sz w:val="14"/>
        </w:rPr>
        <w:t>After Saudi Arabia’s crown prince told CBS News last March that, if Iran decides to build a nuclear weapon, “we will follow suit as soon as possible,” opponents of the technology pounced. “Saudi Arabia’s crown prince has confirmed what many have long suspected,” said Massachusetts Senator Ed Markey, “</w:t>
      </w:r>
      <w:r w:rsidRPr="001870D4">
        <w:rPr>
          <w:rStyle w:val="StyleUnderline"/>
          <w:rFonts w:asciiTheme="minorHAnsi" w:hAnsiTheme="minorHAnsi" w:cstheme="minorHAnsi"/>
        </w:rPr>
        <w:t>nuclear energy in Saudi Arabia is about more than just electrical power.” The controversy was viewed as a potential blow to U.S. efforts to win the contract to build that nation’s first nuclear plant</w:t>
      </w:r>
      <w:r w:rsidRPr="001870D4">
        <w:rPr>
          <w:rFonts w:asciiTheme="minorHAnsi" w:hAnsiTheme="minorHAnsi" w:cstheme="minorHAnsi"/>
          <w:sz w:val="14"/>
        </w:rPr>
        <w:t xml:space="preserve">. “Saudi Prince’s Nuclear Bomb Comment May Scuttle Reactor Deal,” noted Bloomberg. In truth, </w:t>
      </w:r>
      <w:r w:rsidRPr="001870D4">
        <w:rPr>
          <w:rStyle w:val="StyleUnderline"/>
          <w:rFonts w:asciiTheme="minorHAnsi" w:hAnsiTheme="minorHAnsi" w:cstheme="minorHAnsi"/>
        </w:rPr>
        <w:t>no nation decides to get a nuclear weapon</w:t>
      </w:r>
      <w:r w:rsidRPr="001870D4">
        <w:rPr>
          <w:rFonts w:asciiTheme="minorHAnsi" w:hAnsiTheme="minorHAnsi" w:cstheme="minorHAnsi"/>
          <w:sz w:val="14"/>
        </w:rPr>
        <w:t xml:space="preserve"> simply </w:t>
      </w:r>
      <w:r w:rsidRPr="001870D4">
        <w:rPr>
          <w:rStyle w:val="StyleUnderline"/>
          <w:rFonts w:asciiTheme="minorHAnsi" w:hAnsiTheme="minorHAnsi" w:cstheme="minorHAnsi"/>
        </w:rPr>
        <w:t>because they have nuclear power plants,</w:t>
      </w:r>
      <w:r w:rsidRPr="001870D4">
        <w:rPr>
          <w:rFonts w:asciiTheme="minorHAnsi" w:hAnsiTheme="minorHAnsi" w:cstheme="minorHAnsi"/>
          <w:sz w:val="14"/>
        </w:rPr>
        <w:t xml:space="preserve"> and the fuel used in nuclear plants is not enriched enough to make a weapon. But </w:t>
      </w:r>
      <w:r w:rsidRPr="001870D4">
        <w:rPr>
          <w:rStyle w:val="StyleUnderline"/>
          <w:rFonts w:asciiTheme="minorHAnsi" w:hAnsiTheme="minorHAnsi" w:cstheme="minorHAnsi"/>
        </w:rPr>
        <w:t xml:space="preserve">under the rules of the 1968 Non-Proliferation Treaty, nations </w:t>
      </w:r>
      <w:proofErr w:type="gramStart"/>
      <w:r w:rsidRPr="001870D4">
        <w:rPr>
          <w:rStyle w:val="StyleUnderline"/>
          <w:rFonts w:asciiTheme="minorHAnsi" w:hAnsiTheme="minorHAnsi" w:cstheme="minorHAnsi"/>
        </w:rPr>
        <w:t>are allowed to</w:t>
      </w:r>
      <w:proofErr w:type="gramEnd"/>
      <w:r w:rsidRPr="001870D4">
        <w:rPr>
          <w:rStyle w:val="StyleUnderline"/>
          <w:rFonts w:asciiTheme="minorHAnsi" w:hAnsiTheme="minorHAnsi" w:cstheme="minorHAnsi"/>
        </w:rPr>
        <w:t xml:space="preserve"> have facilities to enrich uranium, and extract plutonium from spent fuel</w:t>
      </w:r>
      <w:r w:rsidRPr="001870D4">
        <w:rPr>
          <w:rFonts w:asciiTheme="minorHAnsi" w:hAnsiTheme="minorHAnsi" w:cstheme="minorHAnsi"/>
          <w:sz w:val="14"/>
        </w:rPr>
        <w:t xml:space="preserve">, which could be used to build a weapon. "The idea of Saudi Arabia having a nuclear program with the ability to enrich is a major national security concern," said the Republican chair of the House Foreign Affairs Subcommittee on the Middle East and North Africa. </w:t>
      </w:r>
      <w:r w:rsidRPr="001870D4">
        <w:rPr>
          <w:rStyle w:val="StyleUnderline"/>
          <w:rFonts w:asciiTheme="minorHAnsi" w:hAnsiTheme="minorHAnsi" w:cstheme="minorHAnsi"/>
        </w:rPr>
        <w:t xml:space="preserve">Using enrichment or reprocessing facilities to create weapons-grade materials would require </w:t>
      </w:r>
      <w:r w:rsidRPr="001870D4">
        <w:rPr>
          <w:rStyle w:val="Emphasis"/>
          <w:rFonts w:asciiTheme="minorHAnsi" w:hAnsiTheme="minorHAnsi" w:cstheme="minorHAnsi"/>
        </w:rPr>
        <w:t>expelling international inspectors and risking trade sanctions</w:t>
      </w:r>
      <w:r w:rsidRPr="001870D4">
        <w:rPr>
          <w:rFonts w:asciiTheme="minorHAnsi" w:hAnsiTheme="minorHAnsi" w:cstheme="minorHAnsi"/>
          <w:sz w:val="14"/>
        </w:rPr>
        <w:t xml:space="preserve"> — or worse. In 1981 and 2007, for instance, Iraq and Syria, respectively, suffered bombing attacks carried out by Israel on their nuclear facilities. But when push comes to shove, nations that feel they need a weapon will take those risks. “North Korea has provided the blueprint,” Vipin Narang, a professor of political science and nuclear weapons expert at Massachusetts Institute of Technology (M.I.T.) told me. “If you want a meeting with the president of the U.S., and insurance against an invasion,” explained Narang, “then get a nuclear weapon. Do it secretly. Make it ambiguous. </w:t>
      </w:r>
      <w:r w:rsidRPr="001870D4">
        <w:rPr>
          <w:rStyle w:val="StyleUnderline"/>
          <w:rFonts w:asciiTheme="minorHAnsi" w:hAnsiTheme="minorHAnsi" w:cstheme="minorHAnsi"/>
        </w:rPr>
        <w:t xml:space="preserve">Build a reactor, pull out of </w:t>
      </w:r>
      <w:r w:rsidRPr="001870D4">
        <w:rPr>
          <w:rFonts w:asciiTheme="minorHAnsi" w:hAnsiTheme="minorHAnsi" w:cstheme="minorHAnsi"/>
          <w:sz w:val="14"/>
        </w:rPr>
        <w:t>[</w:t>
      </w:r>
      <w:r w:rsidRPr="001870D4">
        <w:rPr>
          <w:rStyle w:val="StyleUnderline"/>
          <w:rFonts w:asciiTheme="minorHAnsi" w:hAnsiTheme="minorHAnsi" w:cstheme="minorHAnsi"/>
        </w:rPr>
        <w:t>the Non-Proliferation Treaty</w:t>
      </w:r>
      <w:r w:rsidRPr="001870D4">
        <w:rPr>
          <w:rFonts w:asciiTheme="minorHAnsi" w:hAnsiTheme="minorHAnsi" w:cstheme="minorHAnsi"/>
          <w:sz w:val="14"/>
        </w:rPr>
        <w:t xml:space="preserve">], </w:t>
      </w:r>
      <w:r w:rsidRPr="001870D4">
        <w:rPr>
          <w:rStyle w:val="StyleUnderline"/>
          <w:rFonts w:asciiTheme="minorHAnsi" w:hAnsiTheme="minorHAnsi" w:cstheme="minorHAnsi"/>
        </w:rPr>
        <w:t>kick out the inspectors</w:t>
      </w:r>
      <w:proofErr w:type="gramStart"/>
      <w:r w:rsidRPr="001870D4">
        <w:rPr>
          <w:rFonts w:asciiTheme="minorHAnsi" w:hAnsiTheme="minorHAnsi" w:cstheme="minorHAnsi"/>
          <w:sz w:val="14"/>
        </w:rPr>
        <w:t>. ”</w:t>
      </w:r>
      <w:proofErr w:type="gramEnd"/>
      <w:r w:rsidRPr="001870D4">
        <w:rPr>
          <w:rFonts w:asciiTheme="minorHAnsi" w:hAnsiTheme="minorHAnsi" w:cstheme="minorHAnsi"/>
          <w:sz w:val="14"/>
        </w:rPr>
        <w:t xml:space="preserve"> Since its birth in the 1950s, the nuclear industry and scientific community have stressed the separateness of energy production and weapons. But recent statements by Middle Eastern leaders have thrust the connections — technical, workforce, and motivational — into the limelight. Of the 26 nations around the world that are building or are committed to build nuclear power plants, 23 have a weapon, had a weapon, or have shown interest in acquiring a weapon, according to a new Environmental Progress analysis. The 13 nations that had a weapons program, or have shown interest in acquiring a weapon, are Argentina, Armenia, Bangladesh, Brazil, Egypt, Iran, Japan, Romania, Saudi Arabia, South Korea, Taiwan, Turkey, United Arab Emirates (U.A.E.). Consider: U.A.E., which has finished construction of its first nuclear plant, and has shown high-level interest in acquiring a nuclear weapon — something acknowledged by former Secretary of State Hillary Clinton; </w:t>
      </w:r>
      <w:r w:rsidRPr="001870D4">
        <w:rPr>
          <w:rStyle w:val="StyleUnderline"/>
          <w:rFonts w:asciiTheme="minorHAnsi" w:hAnsiTheme="minorHAnsi" w:cstheme="minorHAnsi"/>
        </w:rPr>
        <w:t>Turkey has begun construction of a nuclear plant and, may be secretly developing a weapon</w:t>
      </w:r>
      <w:r w:rsidRPr="001870D4">
        <w:rPr>
          <w:rFonts w:asciiTheme="minorHAnsi" w:hAnsiTheme="minorHAnsi" w:cstheme="minorHAnsi"/>
          <w:sz w:val="14"/>
        </w:rPr>
        <w:t xml:space="preserve"> or “laying the groundwork to replace the nuclear umbrella the US provides;” Egypt will start construction of a nuclear plant in 2020 and is viewed by experts as a possible nuclear weapons state if Iran decides to acquire a weapon; Bangladesh has shown interest in developing weapons latency in the past and currently has a nuclear plant under construction. </w:t>
      </w:r>
      <w:r w:rsidRPr="001870D4">
        <w:rPr>
          <w:rStyle w:val="StyleUnderline"/>
          <w:rFonts w:asciiTheme="minorHAnsi" w:hAnsiTheme="minorHAnsi" w:cstheme="minorHAnsi"/>
        </w:rPr>
        <w:t xml:space="preserve">Brazil is seeking to a multipurpose reactor, </w:t>
      </w:r>
      <w:r w:rsidRPr="001870D4">
        <w:rPr>
          <w:rFonts w:asciiTheme="minorHAnsi" w:hAnsiTheme="minorHAnsi" w:cstheme="minorHAnsi"/>
          <w:sz w:val="14"/>
        </w:rPr>
        <w:t xml:space="preserve">has in the past sought a weapon, and “will leave the door open to developing nuclear </w:t>
      </w:r>
      <w:proofErr w:type="gramStart"/>
      <w:r w:rsidRPr="001870D4">
        <w:rPr>
          <w:rFonts w:asciiTheme="minorHAnsi" w:hAnsiTheme="minorHAnsi" w:cstheme="minorHAnsi"/>
          <w:sz w:val="14"/>
        </w:rPr>
        <w:t>weapons“ according</w:t>
      </w:r>
      <w:proofErr w:type="gramEnd"/>
      <w:r w:rsidRPr="001870D4">
        <w:rPr>
          <w:rFonts w:asciiTheme="minorHAnsi" w:hAnsiTheme="minorHAnsi" w:cstheme="minorHAnsi"/>
          <w:sz w:val="14"/>
        </w:rPr>
        <w:t xml:space="preserve"> to a new </w:t>
      </w:r>
      <w:proofErr w:type="spellStart"/>
      <w:r w:rsidRPr="001870D4">
        <w:rPr>
          <w:rFonts w:asciiTheme="minorHAnsi" w:hAnsiTheme="minorHAnsi" w:cstheme="minorHAnsi"/>
          <w:sz w:val="14"/>
        </w:rPr>
        <w:t>Stratfor</w:t>
      </w:r>
      <w:proofErr w:type="spellEnd"/>
      <w:r w:rsidRPr="001870D4">
        <w:rPr>
          <w:rFonts w:asciiTheme="minorHAnsi" w:hAnsiTheme="minorHAnsi" w:cstheme="minorHAnsi"/>
          <w:sz w:val="14"/>
        </w:rPr>
        <w:t xml:space="preserve"> analysis. This trend fits the historic pattern. </w:t>
      </w:r>
      <w:r w:rsidRPr="001870D4">
        <w:rPr>
          <w:rStyle w:val="StyleUnderline"/>
          <w:rFonts w:asciiTheme="minorHAnsi" w:hAnsiTheme="minorHAnsi" w:cstheme="minorHAnsi"/>
        </w:rPr>
        <w:t xml:space="preserve">In the 60 years of civilian nuclear power, at </w:t>
      </w:r>
      <w:r w:rsidRPr="001870D4">
        <w:rPr>
          <w:rStyle w:val="Emphasis"/>
          <w:rFonts w:asciiTheme="minorHAnsi" w:hAnsiTheme="minorHAnsi" w:cstheme="minorHAnsi"/>
        </w:rPr>
        <w:t>least 20 nations</w:t>
      </w:r>
      <w:r w:rsidRPr="001870D4">
        <w:rPr>
          <w:rFonts w:asciiTheme="minorHAnsi" w:hAnsiTheme="minorHAnsi" w:cstheme="minorHAnsi"/>
          <w:sz w:val="14"/>
        </w:rPr>
        <w:t xml:space="preserve">* </w:t>
      </w:r>
      <w:r w:rsidRPr="001870D4">
        <w:rPr>
          <w:rStyle w:val="Emphasis"/>
          <w:rFonts w:asciiTheme="minorHAnsi" w:hAnsiTheme="minorHAnsi" w:cstheme="minorHAnsi"/>
        </w:rPr>
        <w:t>sought nuclear power</w:t>
      </w:r>
      <w:r w:rsidRPr="001870D4">
        <w:rPr>
          <w:rFonts w:asciiTheme="minorHAnsi" w:hAnsiTheme="minorHAnsi" w:cstheme="minorHAnsi"/>
          <w:sz w:val="14"/>
        </w:rPr>
        <w:t xml:space="preserve"> at least in part </w:t>
      </w:r>
      <w:r w:rsidRPr="001870D4">
        <w:rPr>
          <w:rStyle w:val="Emphasis"/>
          <w:rFonts w:asciiTheme="minorHAnsi" w:hAnsiTheme="minorHAnsi" w:cstheme="minorHAnsi"/>
        </w:rPr>
        <w:t>to give themselves the option of creating a nuclear weapon.</w:t>
      </w:r>
      <w:r w:rsidRPr="001870D4">
        <w:rPr>
          <w:rFonts w:asciiTheme="minorHAnsi" w:hAnsiTheme="minorHAnsi" w:cstheme="minorHAnsi"/>
          <w:sz w:val="14"/>
        </w:rPr>
        <w:t xml:space="preserve"> Of the other nations building nuclear plants, seven have weapons (France, U.S., Britain, China, Russia, India and Pakistan), two had weapons as part of the Soviet Union (Ukraine and Belarus), and one (Slovakia) was part of a nation (Czechoslovakia) that sought a weapon. </w:t>
      </w:r>
      <w:r w:rsidRPr="001870D4">
        <w:rPr>
          <w:rStyle w:val="StyleUnderline"/>
          <w:rFonts w:asciiTheme="minorHAnsi" w:hAnsiTheme="minorHAnsi" w:cstheme="minorHAnsi"/>
        </w:rPr>
        <w:t>Poland, Hungary, and Finland are the only three nations</w:t>
      </w:r>
      <w:r w:rsidRPr="001870D4">
        <w:rPr>
          <w:rFonts w:asciiTheme="minorHAnsi" w:hAnsiTheme="minorHAnsi" w:cstheme="minorHAnsi"/>
          <w:sz w:val="14"/>
        </w:rPr>
        <w:t xml:space="preserve"> (of the 26) </w:t>
      </w:r>
      <w:r w:rsidRPr="001870D4">
        <w:rPr>
          <w:rStyle w:val="StyleUnderline"/>
          <w:rFonts w:asciiTheme="minorHAnsi" w:hAnsiTheme="minorHAnsi" w:cstheme="minorHAnsi"/>
        </w:rPr>
        <w:t xml:space="preserve">for which we could find no evidence of “weapons latency” as a motivation. </w:t>
      </w:r>
      <w:r w:rsidRPr="001870D4">
        <w:rPr>
          <w:rFonts w:asciiTheme="minorHAnsi" w:hAnsiTheme="minorHAnsi" w:cstheme="minorHAnsi"/>
          <w:sz w:val="14"/>
        </w:rPr>
        <w:t xml:space="preserve">While those 23 nations clearly have motives other than national security for pursuing nuclear energy, gaining weapons latency appears to be the difference-maker. The flip side also appears true: nations that lack a need for weapons latency often decide not to build nuclear power plants, which can be more difficult and expensive than fossil fueled ones. Recently, Vietnam and South Africa, neither of which face a significant security threat, decided against building nuclear plants and opted instead for burning more coal, despite suffering from air pollution and professing concern for climate change. Why </w:t>
      </w:r>
      <w:r w:rsidRPr="001870D4">
        <w:rPr>
          <w:rStyle w:val="Emphasis"/>
          <w:rFonts w:asciiTheme="minorHAnsi" w:hAnsiTheme="minorHAnsi" w:cstheme="minorHAnsi"/>
        </w:rPr>
        <w:t>Nuclear Energy Prevents War</w:t>
      </w:r>
      <w:r w:rsidRPr="001870D4">
        <w:rPr>
          <w:rFonts w:asciiTheme="minorHAnsi" w:hAnsiTheme="minorHAnsi" w:cstheme="minorHAnsi"/>
          <w:sz w:val="14"/>
        </w:rPr>
        <w:t xml:space="preserve"> In 2015, two scholars at Texas A&amp;M university, Matthew Fuhrmann and Benjamin </w:t>
      </w:r>
      <w:proofErr w:type="spellStart"/>
      <w:r w:rsidRPr="001870D4">
        <w:rPr>
          <w:rFonts w:asciiTheme="minorHAnsi" w:hAnsiTheme="minorHAnsi" w:cstheme="minorHAnsi"/>
          <w:sz w:val="14"/>
        </w:rPr>
        <w:t>Tkach</w:t>
      </w:r>
      <w:proofErr w:type="spellEnd"/>
      <w:r w:rsidRPr="001870D4">
        <w:rPr>
          <w:rFonts w:asciiTheme="minorHAnsi" w:hAnsiTheme="minorHAnsi" w:cstheme="minorHAnsi"/>
          <w:sz w:val="14"/>
        </w:rPr>
        <w:t xml:space="preserve">, set out to answer two questions: how many nations </w:t>
      </w:r>
      <w:proofErr w:type="gramStart"/>
      <w:r w:rsidRPr="001870D4">
        <w:rPr>
          <w:rFonts w:asciiTheme="minorHAnsi" w:hAnsiTheme="minorHAnsi" w:cstheme="minorHAnsi"/>
          <w:sz w:val="14"/>
        </w:rPr>
        <w:t>have the ability to</w:t>
      </w:r>
      <w:proofErr w:type="gramEnd"/>
      <w:r w:rsidRPr="001870D4">
        <w:rPr>
          <w:rFonts w:asciiTheme="minorHAnsi" w:hAnsiTheme="minorHAnsi" w:cstheme="minorHAnsi"/>
          <w:sz w:val="14"/>
        </w:rPr>
        <w:t xml:space="preserve"> build a weapon? And what impact does nuclear weapons “latency” have on war? A growing body of research had found that </w:t>
      </w:r>
      <w:r w:rsidRPr="001870D4">
        <w:rPr>
          <w:rStyle w:val="Emphasis"/>
          <w:rFonts w:asciiTheme="minorHAnsi" w:hAnsiTheme="minorHAnsi" w:cstheme="minorHAnsi"/>
        </w:rPr>
        <w:t xml:space="preserve">latency deters against military attacks, </w:t>
      </w:r>
      <w:r w:rsidRPr="001870D4">
        <w:rPr>
          <w:rFonts w:asciiTheme="minorHAnsi" w:hAnsiTheme="minorHAnsi" w:cstheme="minorHAnsi"/>
          <w:sz w:val="14"/>
        </w:rPr>
        <w:t xml:space="preserve">Fuhrmann and </w:t>
      </w:r>
      <w:proofErr w:type="spellStart"/>
      <w:r w:rsidRPr="001870D4">
        <w:rPr>
          <w:rFonts w:asciiTheme="minorHAnsi" w:hAnsiTheme="minorHAnsi" w:cstheme="minorHAnsi"/>
          <w:sz w:val="14"/>
        </w:rPr>
        <w:t>Tkach</w:t>
      </w:r>
      <w:proofErr w:type="spellEnd"/>
      <w:r w:rsidRPr="001870D4">
        <w:rPr>
          <w:rFonts w:asciiTheme="minorHAnsi" w:hAnsiTheme="minorHAnsi" w:cstheme="minorHAnsi"/>
          <w:sz w:val="14"/>
        </w:rPr>
        <w:t xml:space="preserve"> noted. But with Israel and U.S. threatening pre-emptive action against Iran, could latency also be a threat to peace? Fuhrmann and </w:t>
      </w:r>
      <w:proofErr w:type="spellStart"/>
      <w:r w:rsidRPr="001870D4">
        <w:rPr>
          <w:rFonts w:asciiTheme="minorHAnsi" w:hAnsiTheme="minorHAnsi" w:cstheme="minorHAnsi"/>
          <w:sz w:val="14"/>
        </w:rPr>
        <w:t>Tkach</w:t>
      </w:r>
      <w:proofErr w:type="spellEnd"/>
      <w:r w:rsidRPr="001870D4">
        <w:rPr>
          <w:rFonts w:asciiTheme="minorHAnsi" w:hAnsiTheme="minorHAnsi" w:cstheme="minorHAnsi"/>
          <w:sz w:val="14"/>
        </w:rPr>
        <w:t xml:space="preserve"> found that </w:t>
      </w:r>
      <w:r w:rsidRPr="001870D4">
        <w:rPr>
          <w:rStyle w:val="StyleUnderline"/>
          <w:rFonts w:asciiTheme="minorHAnsi" w:hAnsiTheme="minorHAnsi" w:cstheme="minorHAnsi"/>
        </w:rPr>
        <w:t>31 nations had the capacity to enrich uranium or reprocess plutonium,</w:t>
      </w:r>
      <w:r w:rsidRPr="001870D4">
        <w:rPr>
          <w:rFonts w:asciiTheme="minorHAnsi" w:hAnsiTheme="minorHAnsi" w:cstheme="minorHAnsi"/>
          <w:sz w:val="14"/>
        </w:rPr>
        <w:t xml:space="preserve"> and that </w:t>
      </w:r>
      <w:r w:rsidRPr="001870D4">
        <w:rPr>
          <w:rStyle w:val="StyleUnderline"/>
          <w:rFonts w:asciiTheme="minorHAnsi" w:hAnsiTheme="minorHAnsi" w:cstheme="minorHAnsi"/>
        </w:rPr>
        <w:t>71 percent of them created that capacity to give themselves weapons latency.</w:t>
      </w:r>
      <w:r w:rsidRPr="001870D4">
        <w:rPr>
          <w:rFonts w:asciiTheme="minorHAnsi" w:hAnsiTheme="minorHAnsi" w:cstheme="minorHAnsi"/>
          <w:sz w:val="14"/>
        </w:rPr>
        <w:t xml:space="preserve"> What was the relationship between nuclear latency and military conflict? It was negative. “</w:t>
      </w:r>
      <w:r w:rsidRPr="001870D4">
        <w:rPr>
          <w:rStyle w:val="Emphasis"/>
          <w:rFonts w:asciiTheme="minorHAnsi" w:hAnsiTheme="minorHAnsi" w:cstheme="minorHAnsi"/>
        </w:rPr>
        <w:t>Nuclear latency appears to provide states with deterrence-related benefits,”</w:t>
      </w:r>
      <w:r w:rsidRPr="001870D4">
        <w:rPr>
          <w:rFonts w:asciiTheme="minorHAnsi" w:hAnsiTheme="minorHAnsi" w:cstheme="minorHAnsi"/>
          <w:sz w:val="14"/>
        </w:rPr>
        <w:t xml:space="preserve"> they concluded, “</w:t>
      </w:r>
      <w:r w:rsidRPr="001870D4">
        <w:rPr>
          <w:rStyle w:val="StyleUnderline"/>
          <w:rFonts w:asciiTheme="minorHAnsi" w:hAnsiTheme="minorHAnsi" w:cstheme="minorHAnsi"/>
        </w:rPr>
        <w:t xml:space="preserve">that are distinct from </w:t>
      </w:r>
      <w:r w:rsidRPr="001870D4">
        <w:rPr>
          <w:rFonts w:asciiTheme="minorHAnsi" w:hAnsiTheme="minorHAnsi" w:cstheme="minorHAnsi"/>
          <w:sz w:val="14"/>
        </w:rPr>
        <w:t>actively</w:t>
      </w:r>
      <w:r w:rsidRPr="001870D4">
        <w:rPr>
          <w:rStyle w:val="StyleUnderline"/>
          <w:rFonts w:asciiTheme="minorHAnsi" w:hAnsiTheme="minorHAnsi" w:cstheme="minorHAnsi"/>
        </w:rPr>
        <w:t xml:space="preserve"> pursuing nuclear bombs</w:t>
      </w:r>
      <w:r w:rsidRPr="001870D4">
        <w:rPr>
          <w:rFonts w:asciiTheme="minorHAnsi" w:hAnsiTheme="minorHAnsi" w:cstheme="minorHAnsi"/>
          <w:sz w:val="14"/>
        </w:rPr>
        <w:t>.” Why might this be? Arriving at an ultimate cause is difficult if not impossible, the authors note. But one obvious possibility is that the “</w:t>
      </w:r>
      <w:r w:rsidRPr="001870D4">
        <w:rPr>
          <w:rStyle w:val="Emphasis"/>
          <w:rFonts w:asciiTheme="minorHAnsi" w:hAnsiTheme="minorHAnsi" w:cstheme="minorHAnsi"/>
        </w:rPr>
        <w:t>latent nuclear powers may be able to deter conflict by</w:t>
      </w:r>
      <w:r w:rsidRPr="001870D4">
        <w:rPr>
          <w:rFonts w:asciiTheme="minorHAnsi" w:hAnsiTheme="minorHAnsi" w:cstheme="minorHAnsi"/>
          <w:sz w:val="14"/>
        </w:rPr>
        <w:t xml:space="preserve"> (implicitly) </w:t>
      </w:r>
      <w:r w:rsidRPr="001870D4">
        <w:rPr>
          <w:rStyle w:val="Emphasis"/>
          <w:rFonts w:asciiTheme="minorHAnsi" w:hAnsiTheme="minorHAnsi" w:cstheme="minorHAnsi"/>
        </w:rPr>
        <w:t>threatening to ‘go nuclear’ following an attack</w:t>
      </w:r>
      <w:r w:rsidRPr="001870D4">
        <w:rPr>
          <w:rFonts w:asciiTheme="minorHAnsi" w:hAnsiTheme="minorHAnsi" w:cstheme="minorHAnsi"/>
          <w:sz w:val="14"/>
        </w:rPr>
        <w:t xml:space="preserve">.” Nuclear isn’t the first energy technology whose adoption was driven by national security. Before World War I, the British Navy switched to petroleum-powered ships that could travel twice as far, emit less smoke (that potential enemies could see), and refuel more quickly than coal-powered ones. And today’s efficient natural gas turbines exist in large part thanks to decades of military procurement of jet turbines. </w:t>
      </w:r>
      <w:r w:rsidRPr="001870D4">
        <w:rPr>
          <w:rStyle w:val="StyleUnderline"/>
          <w:rFonts w:asciiTheme="minorHAnsi" w:hAnsiTheme="minorHAnsi" w:cstheme="minorHAnsi"/>
        </w:rPr>
        <w:t>Every past energy transition has followed the same progression. The new fuel</w:t>
      </w:r>
      <w:r w:rsidRPr="001870D4">
        <w:rPr>
          <w:rFonts w:asciiTheme="minorHAnsi" w:hAnsiTheme="minorHAnsi" w:cstheme="minorHAnsi"/>
          <w:sz w:val="14"/>
        </w:rPr>
        <w:t xml:space="preserve">, whether coal, oil, natural gas, or uranium, </w:t>
      </w:r>
      <w:r w:rsidRPr="001870D4">
        <w:rPr>
          <w:rStyle w:val="StyleUnderline"/>
          <w:rFonts w:asciiTheme="minorHAnsi" w:hAnsiTheme="minorHAnsi" w:cstheme="minorHAnsi"/>
        </w:rPr>
        <w:t xml:space="preserve">starts out as a premium product </w:t>
      </w:r>
      <w:r w:rsidRPr="001870D4">
        <w:rPr>
          <w:rFonts w:asciiTheme="minorHAnsi" w:hAnsiTheme="minorHAnsi" w:cstheme="minorHAnsi"/>
          <w:sz w:val="14"/>
        </w:rPr>
        <w:t xml:space="preserve">more expensive </w:t>
      </w:r>
      <w:r w:rsidRPr="001870D4">
        <w:rPr>
          <w:rStyle w:val="StyleUnderline"/>
          <w:rFonts w:asciiTheme="minorHAnsi" w:hAnsiTheme="minorHAnsi" w:cstheme="minorHAnsi"/>
        </w:rPr>
        <w:t>than the incumbent and comes down in price over time.</w:t>
      </w:r>
      <w:r w:rsidRPr="001870D4">
        <w:rPr>
          <w:rFonts w:asciiTheme="minorHAnsi" w:hAnsiTheme="minorHAnsi" w:cstheme="minorHAnsi"/>
          <w:sz w:val="14"/>
        </w:rPr>
        <w:t xml:space="preserve"> For early adopters of the new fuel-technology combination, notes economist Roger Fouquet, </w:t>
      </w:r>
      <w:r w:rsidRPr="001870D4">
        <w:rPr>
          <w:rStyle w:val="StyleUnderline"/>
          <w:rFonts w:asciiTheme="minorHAnsi" w:hAnsiTheme="minorHAnsi" w:cstheme="minorHAnsi"/>
        </w:rPr>
        <w:t>a new energy source must offer some “superior or additional characteristics</w:t>
      </w:r>
      <w:r w:rsidRPr="001870D4">
        <w:rPr>
          <w:rFonts w:asciiTheme="minorHAnsi" w:hAnsiTheme="minorHAnsi" w:cstheme="minorHAnsi"/>
          <w:sz w:val="14"/>
        </w:rPr>
        <w:t xml:space="preserve"> (e.g. easier, cleaner or more flexible to use).” After over 60 years of national security driving nuclear power into the international system, we can now add “preventing war” to the list of nuclear energy’s superior characteristics. “</w:t>
      </w:r>
      <w:r w:rsidRPr="001870D4">
        <w:rPr>
          <w:rStyle w:val="Emphasis"/>
          <w:rFonts w:asciiTheme="minorHAnsi" w:hAnsiTheme="minorHAnsi" w:cstheme="minorHAnsi"/>
        </w:rPr>
        <w:t>Your view that weapons drove nations to energy, not the other way around</w:t>
      </w:r>
      <w:r w:rsidRPr="001870D4">
        <w:rPr>
          <w:rFonts w:asciiTheme="minorHAnsi" w:hAnsiTheme="minorHAnsi" w:cstheme="minorHAnsi"/>
          <w:sz w:val="14"/>
        </w:rPr>
        <w:t xml:space="preserve">,” M.I.T.’s Narang told me, “may be more accurate given what we now know about many of these countries.” He pointed to Sweden and Switzerland: Both are neutral nations outside of NATO that had a very deep interest in weapons and a program through the 1960s. Today they are championed as nonproliferation nations, but both militaries were very interested in having the basis for a nuclear weapons program if necessary. Both used nuclear energy to explore those options. Before Iran, Narang notes, the nation most famous for nuclear weapons hedging was Japan. After six decades of peaceful nuclear power, it’s an open secret that Japan has created enough plutonium to create 6,000 bombs — as well as an excellent rocket program. That doesn’t mean nuclear power is a sure thing in nations with nuclear weapons. France officially pledged under its last government to sharply reduce its reliance on nuclear power. But then President Emmanuel Macron explicitly said late last year that he would not carry out the policy. </w:t>
      </w:r>
      <w:r w:rsidRPr="001870D4">
        <w:rPr>
          <w:rStyle w:val="StyleUnderline"/>
          <w:rFonts w:asciiTheme="minorHAnsi" w:hAnsiTheme="minorHAnsi" w:cstheme="minorHAnsi"/>
        </w:rPr>
        <w:t>Japan</w:t>
      </w:r>
      <w:r w:rsidRPr="001870D4">
        <w:rPr>
          <w:rFonts w:asciiTheme="minorHAnsi" w:hAnsiTheme="minorHAnsi" w:cstheme="minorHAnsi"/>
          <w:sz w:val="14"/>
        </w:rPr>
        <w:t xml:space="preserve">, which lacks a weapon, closed </w:t>
      </w:r>
      <w:proofErr w:type="gramStart"/>
      <w:r w:rsidRPr="001870D4">
        <w:rPr>
          <w:rFonts w:asciiTheme="minorHAnsi" w:hAnsiTheme="minorHAnsi" w:cstheme="minorHAnsi"/>
          <w:sz w:val="14"/>
        </w:rPr>
        <w:t>all of</w:t>
      </w:r>
      <w:proofErr w:type="gramEnd"/>
      <w:r w:rsidRPr="001870D4">
        <w:rPr>
          <w:rFonts w:asciiTheme="minorHAnsi" w:hAnsiTheme="minorHAnsi" w:cstheme="minorHAnsi"/>
          <w:sz w:val="14"/>
        </w:rPr>
        <w:t xml:space="preserve"> its nuclear reactors after the 2011 Fukushima panic and intends to restart just two-thirds of them. At the same time, it </w:t>
      </w:r>
      <w:r w:rsidRPr="001870D4">
        <w:rPr>
          <w:rStyle w:val="StyleUnderline"/>
          <w:rFonts w:asciiTheme="minorHAnsi" w:hAnsiTheme="minorHAnsi" w:cstheme="minorHAnsi"/>
        </w:rPr>
        <w:t>has shown no interest in giving up its weapons latency, with its plutonium program continuing. U.S. nuclear plants are closing</w:t>
      </w:r>
      <w:r w:rsidRPr="001870D4">
        <w:rPr>
          <w:rFonts w:asciiTheme="minorHAnsi" w:hAnsiTheme="minorHAnsi" w:cstheme="minorHAnsi"/>
          <w:sz w:val="14"/>
        </w:rPr>
        <w:t xml:space="preserve"> prematurely but mostly not because of explicitly anti-nuclear actions by political leaders. Rather, they are closing </w:t>
      </w:r>
      <w:r w:rsidRPr="001870D4">
        <w:rPr>
          <w:rStyle w:val="StyleUnderline"/>
          <w:rFonts w:asciiTheme="minorHAnsi" w:hAnsiTheme="minorHAnsi" w:cstheme="minorHAnsi"/>
        </w:rPr>
        <w:t>due to unusually cheap natural gas and heavily-subsidized renewables</w:t>
      </w:r>
      <w:r w:rsidRPr="001870D4">
        <w:rPr>
          <w:rFonts w:asciiTheme="minorHAnsi" w:hAnsiTheme="minorHAnsi" w:cstheme="minorHAnsi"/>
          <w:sz w:val="14"/>
        </w:rPr>
        <w:t xml:space="preserve">. The only two U.S. states forcing the closure of nuclear plants, California and New York, also had the strongest nuclear disarmament movements. And, notably, </w:t>
      </w:r>
      <w:r w:rsidRPr="001870D4">
        <w:rPr>
          <w:rStyle w:val="Emphasis"/>
          <w:rFonts w:asciiTheme="minorHAnsi" w:hAnsiTheme="minorHAnsi" w:cstheme="minorHAnsi"/>
        </w:rPr>
        <w:t>every single nation with a nuclear weapon is building nuclear power plants</w:t>
      </w:r>
      <w:r w:rsidRPr="001870D4">
        <w:rPr>
          <w:rFonts w:asciiTheme="minorHAnsi" w:hAnsiTheme="minorHAnsi" w:cstheme="minorHAnsi"/>
          <w:sz w:val="14"/>
        </w:rPr>
        <w:t xml:space="preserve"> </w:t>
      </w:r>
      <w:r w:rsidRPr="001870D4">
        <w:rPr>
          <w:rStyle w:val="StyleUnderline"/>
          <w:rFonts w:asciiTheme="minorHAnsi" w:hAnsiTheme="minorHAnsi" w:cstheme="minorHAnsi"/>
        </w:rPr>
        <w:t>with the sole exception of Israel and North Korea.</w:t>
      </w:r>
      <w:r w:rsidRPr="001870D4">
        <w:rPr>
          <w:rFonts w:asciiTheme="minorHAnsi" w:hAnsiTheme="minorHAnsi" w:cstheme="minorHAnsi"/>
          <w:sz w:val="14"/>
        </w:rPr>
        <w:t xml:space="preserve"> Experts believe Israel does not want nuclear plants because it would require acknowledging its nuclear weapons, and accepting inspectors, while stiff trade sanctions prevent North Korea from building nuclear power plants. Implications for Pro-Nuclear Advocacy As a lifelong peace activist and pro-nuclear environmentalist, I almost fell out of my chair when I discovered the paper by Fuhrmann and </w:t>
      </w:r>
      <w:proofErr w:type="spellStart"/>
      <w:r w:rsidRPr="001870D4">
        <w:rPr>
          <w:rFonts w:asciiTheme="minorHAnsi" w:hAnsiTheme="minorHAnsi" w:cstheme="minorHAnsi"/>
          <w:sz w:val="14"/>
        </w:rPr>
        <w:t>Tkach</w:t>
      </w:r>
      <w:proofErr w:type="spellEnd"/>
      <w:r w:rsidRPr="001870D4">
        <w:rPr>
          <w:rFonts w:asciiTheme="minorHAnsi" w:hAnsiTheme="minorHAnsi" w:cstheme="minorHAnsi"/>
          <w:sz w:val="14"/>
        </w:rPr>
        <w:t xml:space="preserve">. All that most nations will need to deter military threats is nuclear power — a bomb isn’t even required? Why in the world, I wondered, is this fact not being promoted as one of nuclear power’s many benefits? The answer is that the nuclear industry and scientific community have tried, since Atoms for Peace began 65 years ago, to downplay any connection between the two — and for an understandable reason: they don’t want the public to associate nuclear power plants with nuclear war. But </w:t>
      </w:r>
      <w:r w:rsidRPr="001870D4">
        <w:rPr>
          <w:rStyle w:val="StyleUnderline"/>
          <w:rFonts w:asciiTheme="minorHAnsi" w:hAnsiTheme="minorHAnsi" w:cstheme="minorHAnsi"/>
        </w:rPr>
        <w:t>in seeking to deny the connection between nuclear power and nuclear weapons, the nuclear community</w:t>
      </w:r>
      <w:r w:rsidRPr="001870D4">
        <w:rPr>
          <w:rFonts w:asciiTheme="minorHAnsi" w:hAnsiTheme="minorHAnsi" w:cstheme="minorHAnsi"/>
          <w:sz w:val="14"/>
        </w:rPr>
        <w:t xml:space="preserve"> today </w:t>
      </w:r>
      <w:r w:rsidRPr="001870D4">
        <w:rPr>
          <w:rStyle w:val="StyleUnderline"/>
          <w:rFonts w:asciiTheme="minorHAnsi" w:hAnsiTheme="minorHAnsi" w:cstheme="minorHAnsi"/>
        </w:rPr>
        <w:t>finds itself</w:t>
      </w:r>
      <w:r w:rsidRPr="001870D4">
        <w:rPr>
          <w:rFonts w:asciiTheme="minorHAnsi" w:hAnsiTheme="minorHAnsi" w:cstheme="minorHAnsi"/>
          <w:sz w:val="14"/>
        </w:rPr>
        <w:t xml:space="preserve"> in the increasingly </w:t>
      </w:r>
      <w:r w:rsidRPr="001870D4">
        <w:rPr>
          <w:rStyle w:val="StyleUnderline"/>
          <w:rFonts w:asciiTheme="minorHAnsi" w:hAnsiTheme="minorHAnsi" w:cstheme="minorHAnsi"/>
        </w:rPr>
        <w:t xml:space="preserve">untenable position of having to deny these </w:t>
      </w:r>
      <w:proofErr w:type="gramStart"/>
      <w:r w:rsidRPr="001870D4">
        <w:rPr>
          <w:rStyle w:val="StyleUnderline"/>
          <w:rFonts w:asciiTheme="minorHAnsi" w:hAnsiTheme="minorHAnsi" w:cstheme="minorHAnsi"/>
        </w:rPr>
        <w:t>real world</w:t>
      </w:r>
      <w:proofErr w:type="gramEnd"/>
      <w:r w:rsidRPr="001870D4">
        <w:rPr>
          <w:rStyle w:val="StyleUnderline"/>
          <w:rFonts w:asciiTheme="minorHAnsi" w:hAnsiTheme="minorHAnsi" w:cstheme="minorHAnsi"/>
        </w:rPr>
        <w:t xml:space="preserve"> connections</w:t>
      </w:r>
      <w:r w:rsidRPr="001870D4">
        <w:rPr>
          <w:rFonts w:asciiTheme="minorHAnsi" w:hAnsiTheme="minorHAnsi" w:cstheme="minorHAnsi"/>
          <w:sz w:val="14"/>
        </w:rPr>
        <w:t xml:space="preserve"> — of motivations and means — </w:t>
      </w:r>
      <w:r w:rsidRPr="001870D4">
        <w:rPr>
          <w:rStyle w:val="StyleUnderline"/>
          <w:rFonts w:asciiTheme="minorHAnsi" w:hAnsiTheme="minorHAnsi" w:cstheme="minorHAnsi"/>
        </w:rPr>
        <w:t>between the two</w:t>
      </w:r>
      <w:r w:rsidRPr="001870D4">
        <w:rPr>
          <w:rFonts w:asciiTheme="minorHAnsi" w:hAnsiTheme="minorHAnsi" w:cstheme="minorHAnsi"/>
          <w:sz w:val="14"/>
        </w:rPr>
        <w:t>. Worse</w:t>
      </w:r>
      <w:r w:rsidRPr="001870D4">
        <w:rPr>
          <w:rStyle w:val="Emphasis"/>
          <w:rFonts w:asciiTheme="minorHAnsi" w:hAnsiTheme="minorHAnsi" w:cstheme="minorHAnsi"/>
        </w:rPr>
        <w:t>, in denying the connection between energy and weapons</w:t>
      </w:r>
      <w:r w:rsidRPr="001870D4">
        <w:rPr>
          <w:rFonts w:asciiTheme="minorHAnsi" w:hAnsiTheme="minorHAnsi" w:cstheme="minorHAnsi"/>
          <w:sz w:val="14"/>
        </w:rPr>
        <w:t xml:space="preserve">, </w:t>
      </w:r>
      <w:r w:rsidRPr="001870D4">
        <w:rPr>
          <w:rStyle w:val="Emphasis"/>
          <w:rFonts w:asciiTheme="minorHAnsi" w:hAnsiTheme="minorHAnsi" w:cstheme="minorHAnsi"/>
        </w:rPr>
        <w:t>the nuclear community reinforces the widespread belief that nuclear weapons have made the world a more dangerous place</w:t>
      </w:r>
      <w:r w:rsidRPr="001870D4">
        <w:rPr>
          <w:rFonts w:asciiTheme="minorHAnsi" w:hAnsiTheme="minorHAnsi" w:cstheme="minorHAnsi"/>
          <w:sz w:val="14"/>
        </w:rPr>
        <w:t xml:space="preserve"> when the opposite is the case. </w:t>
      </w:r>
      <w:r w:rsidRPr="001870D4">
        <w:rPr>
          <w:rStyle w:val="StyleUnderline"/>
          <w:rFonts w:asciiTheme="minorHAnsi" w:hAnsiTheme="minorHAnsi" w:cstheme="minorHAnsi"/>
        </w:rPr>
        <w:t>From 1400 to 1945, deaths from war rose</w:t>
      </w:r>
      <w:r w:rsidRPr="001870D4">
        <w:rPr>
          <w:rFonts w:asciiTheme="minorHAnsi" w:hAnsiTheme="minorHAnsi" w:cstheme="minorHAnsi"/>
          <w:sz w:val="14"/>
        </w:rPr>
        <w:t xml:space="preserve"> steadily </w:t>
      </w:r>
      <w:r w:rsidRPr="001870D4">
        <w:rPr>
          <w:rStyle w:val="StyleUnderline"/>
          <w:rFonts w:asciiTheme="minorHAnsi" w:hAnsiTheme="minorHAnsi" w:cstheme="minorHAnsi"/>
        </w:rPr>
        <w:t>before beginning a remarkable and rapid decline that continues to this day.</w:t>
      </w:r>
      <w:r w:rsidRPr="001870D4">
        <w:rPr>
          <w:rFonts w:asciiTheme="minorHAnsi" w:hAnsiTheme="minorHAnsi" w:cstheme="minorHAnsi"/>
          <w:sz w:val="14"/>
        </w:rPr>
        <w:t xml:space="preserve"> And while various efforts are made to deny the role of deterrence, the fact is that </w:t>
      </w:r>
      <w:r w:rsidRPr="001870D4">
        <w:rPr>
          <w:rStyle w:val="StyleUnderline"/>
          <w:rFonts w:asciiTheme="minorHAnsi" w:hAnsiTheme="minorHAnsi" w:cstheme="minorHAnsi"/>
        </w:rPr>
        <w:t>between 1945 to 1989, two great nations, the U.S. and U.S.S.R., with</w:t>
      </w:r>
      <w:r w:rsidRPr="001870D4">
        <w:rPr>
          <w:rFonts w:asciiTheme="minorHAnsi" w:hAnsiTheme="minorHAnsi" w:cstheme="minorHAnsi"/>
          <w:sz w:val="14"/>
        </w:rPr>
        <w:t xml:space="preserve"> diametrically </w:t>
      </w:r>
      <w:r w:rsidRPr="001870D4">
        <w:rPr>
          <w:rStyle w:val="StyleUnderline"/>
          <w:rFonts w:asciiTheme="minorHAnsi" w:hAnsiTheme="minorHAnsi" w:cstheme="minorHAnsi"/>
        </w:rPr>
        <w:t>opposed interests and ideologies, and their most important allies, avoided full-scale war.</w:t>
      </w:r>
      <w:r w:rsidRPr="001870D4">
        <w:rPr>
          <w:rFonts w:asciiTheme="minorHAnsi" w:hAnsiTheme="minorHAnsi" w:cstheme="minorHAnsi"/>
          <w:sz w:val="14"/>
        </w:rPr>
        <w:t xml:space="preserve"> The same dynamic repeated itself with India and Pakistan. Before they acquired the bomb, they had three full-scale wars. After the bomb, zero. </w:t>
      </w:r>
      <w:r w:rsidRPr="001870D4">
        <w:rPr>
          <w:rStyle w:val="Emphasis"/>
          <w:rFonts w:asciiTheme="minorHAnsi" w:hAnsiTheme="minorHAnsi" w:cstheme="minorHAnsi"/>
        </w:rPr>
        <w:t xml:space="preserve">Nuclear weapons don’t eliminate military </w:t>
      </w:r>
      <w:proofErr w:type="gramStart"/>
      <w:r w:rsidRPr="001870D4">
        <w:rPr>
          <w:rStyle w:val="Emphasis"/>
          <w:rFonts w:asciiTheme="minorHAnsi" w:hAnsiTheme="minorHAnsi" w:cstheme="minorHAnsi"/>
        </w:rPr>
        <w:t>conflicts</w:t>
      </w:r>
      <w:proofErr w:type="gramEnd"/>
      <w:r w:rsidRPr="001870D4">
        <w:rPr>
          <w:rStyle w:val="Emphasis"/>
          <w:rFonts w:asciiTheme="minorHAnsi" w:hAnsiTheme="minorHAnsi" w:cstheme="minorHAnsi"/>
        </w:rPr>
        <w:t xml:space="preserve"> but they greatly reduce their death tolls.</w:t>
      </w:r>
      <w:r w:rsidRPr="001870D4">
        <w:rPr>
          <w:rFonts w:asciiTheme="minorHAnsi" w:hAnsiTheme="minorHAnsi" w:cstheme="minorHAnsi"/>
          <w:sz w:val="14"/>
        </w:rPr>
        <w:t xml:space="preserve"> The death toll from the third war between India and Pakistan to their border skirmish known as the </w:t>
      </w:r>
      <w:proofErr w:type="spellStart"/>
      <w:r w:rsidRPr="001870D4">
        <w:rPr>
          <w:rFonts w:asciiTheme="minorHAnsi" w:hAnsiTheme="minorHAnsi" w:cstheme="minorHAnsi"/>
          <w:sz w:val="14"/>
        </w:rPr>
        <w:t>Kargil</w:t>
      </w:r>
      <w:proofErr w:type="spellEnd"/>
      <w:r w:rsidRPr="001870D4">
        <w:rPr>
          <w:rFonts w:asciiTheme="minorHAnsi" w:hAnsiTheme="minorHAnsi" w:cstheme="minorHAnsi"/>
          <w:sz w:val="14"/>
        </w:rPr>
        <w:t xml:space="preserve"> “war” declined 90 percent, from 11,743 to 1,218. </w:t>
      </w:r>
      <w:r w:rsidRPr="001870D4">
        <w:rPr>
          <w:rStyle w:val="StyleUnderline"/>
          <w:rFonts w:asciiTheme="minorHAnsi" w:hAnsiTheme="minorHAnsi" w:cstheme="minorHAnsi"/>
        </w:rPr>
        <w:t>Nuclear weapons in India and Pakistan “cured the previous disease,</w:t>
      </w:r>
      <w:r w:rsidRPr="001870D4">
        <w:rPr>
          <w:rFonts w:asciiTheme="minorHAnsi" w:hAnsiTheme="minorHAnsi" w:cstheme="minorHAnsi"/>
          <w:sz w:val="14"/>
        </w:rPr>
        <w:t xml:space="preserve"> </w:t>
      </w:r>
      <w:r w:rsidRPr="001870D4">
        <w:rPr>
          <w:rStyle w:val="StyleUnderline"/>
          <w:rFonts w:asciiTheme="minorHAnsi" w:hAnsiTheme="minorHAnsi" w:cstheme="minorHAnsi"/>
        </w:rPr>
        <w:t>which was massive conventional war</w:t>
      </w:r>
      <w:r w:rsidRPr="001870D4">
        <w:rPr>
          <w:rFonts w:asciiTheme="minorHAnsi" w:hAnsiTheme="minorHAnsi" w:cstheme="minorHAnsi"/>
          <w:sz w:val="14"/>
        </w:rPr>
        <w:t xml:space="preserve">,” Narang explained, but “didn’t solve all the problems.” Still, he added, “just because medicine has a side effect, you don’t not give the medicine.” </w:t>
      </w:r>
      <w:r w:rsidRPr="001870D4">
        <w:rPr>
          <w:rStyle w:val="StyleUnderline"/>
          <w:rFonts w:asciiTheme="minorHAnsi" w:hAnsiTheme="minorHAnsi" w:cstheme="minorHAnsi"/>
        </w:rPr>
        <w:t>One of the many dark fantasies about nuclear weapons is that if one were used anywhere it would lead to full-scale nuclear war everywhere.</w:t>
      </w:r>
      <w:r w:rsidRPr="001870D4">
        <w:rPr>
          <w:rFonts w:asciiTheme="minorHAnsi" w:hAnsiTheme="minorHAnsi" w:cstheme="minorHAnsi"/>
          <w:sz w:val="14"/>
        </w:rPr>
        <w:t xml:space="preserve"> And yet </w:t>
      </w:r>
      <w:r w:rsidRPr="001870D4">
        <w:rPr>
          <w:rStyle w:val="Emphasis"/>
          <w:rFonts w:asciiTheme="minorHAnsi" w:hAnsiTheme="minorHAnsi" w:cstheme="minorHAnsi"/>
        </w:rPr>
        <w:t>the most likely use of one would be tactical</w:t>
      </w:r>
      <w:r w:rsidRPr="001870D4">
        <w:rPr>
          <w:rFonts w:asciiTheme="minorHAnsi" w:hAnsiTheme="minorHAnsi" w:cstheme="minorHAnsi"/>
          <w:sz w:val="14"/>
        </w:rPr>
        <w:t xml:space="preserve"> — against invading troops. Pakistan might say, “If we use our own nukes, on our own territory, in the desert, against an Indian strike corps, we haven’t given them justification to use nuclear against our cities,” notes Narang. “But even then, it would be an event of such magnitude that the world would race to stop it from escalating,” he adds. “The first use of nuclear bomb since 1945? I think people will stop and ask, 'What the hell just happened?' and </w:t>
      </w:r>
      <w:r w:rsidRPr="001870D4">
        <w:rPr>
          <w:rStyle w:val="StyleUnderline"/>
          <w:rFonts w:asciiTheme="minorHAnsi" w:hAnsiTheme="minorHAnsi" w:cstheme="minorHAnsi"/>
        </w:rPr>
        <w:t>the international community will race to try to stop escalation</w:t>
      </w:r>
      <w:r w:rsidRPr="001870D4">
        <w:rPr>
          <w:rFonts w:asciiTheme="minorHAnsi" w:hAnsiTheme="minorHAnsi" w:cstheme="minorHAnsi"/>
          <w:sz w:val="14"/>
        </w:rPr>
        <w:t xml:space="preserve">.” In other words, while there is in fact a real-world relationship between nuclear energy and weapons, </w:t>
      </w:r>
      <w:r w:rsidRPr="001870D4">
        <w:rPr>
          <w:rStyle w:val="Emphasis"/>
          <w:rFonts w:asciiTheme="minorHAnsi" w:hAnsiTheme="minorHAnsi" w:cstheme="minorHAnsi"/>
        </w:rPr>
        <w:t>the relationship between weapons and the widely-feared nuclear apocalypse</w:t>
      </w:r>
      <w:r w:rsidRPr="001870D4">
        <w:rPr>
          <w:rFonts w:asciiTheme="minorHAnsi" w:hAnsiTheme="minorHAnsi" w:cstheme="minorHAnsi"/>
          <w:sz w:val="14"/>
        </w:rPr>
        <w:t xml:space="preserve">, or even a return to wars as brutal as World War II, </w:t>
      </w:r>
      <w:r w:rsidRPr="001870D4">
        <w:rPr>
          <w:rStyle w:val="Emphasis"/>
          <w:rFonts w:asciiTheme="minorHAnsi" w:hAnsiTheme="minorHAnsi" w:cstheme="minorHAnsi"/>
        </w:rPr>
        <w:t>is entirely imaginary</w:t>
      </w:r>
      <w:r w:rsidRPr="001870D4">
        <w:rPr>
          <w:rFonts w:asciiTheme="minorHAnsi" w:hAnsiTheme="minorHAnsi" w:cstheme="minorHAnsi"/>
          <w:sz w:val="14"/>
        </w:rPr>
        <w:t xml:space="preserve"> — the stuff of movies, novels, and scenarios. In the real world, </w:t>
      </w:r>
      <w:r w:rsidRPr="001870D4">
        <w:rPr>
          <w:rStyle w:val="Emphasis"/>
          <w:rFonts w:asciiTheme="minorHAnsi" w:hAnsiTheme="minorHAnsi" w:cstheme="minorHAnsi"/>
        </w:rPr>
        <w:t>nuclear weapons have only been used to end or prevent war</w:t>
      </w:r>
      <w:r w:rsidRPr="001870D4">
        <w:rPr>
          <w:rFonts w:asciiTheme="minorHAnsi" w:hAnsiTheme="minorHAnsi" w:cstheme="minorHAnsi"/>
          <w:sz w:val="14"/>
        </w:rPr>
        <w:t xml:space="preserve"> — </w:t>
      </w:r>
      <w:r w:rsidRPr="001870D4">
        <w:rPr>
          <w:rStyle w:val="StyleUnderline"/>
          <w:rFonts w:asciiTheme="minorHAnsi" w:hAnsiTheme="minorHAnsi" w:cstheme="minorHAnsi"/>
        </w:rPr>
        <w:t>a remarkable record for the world’s most dangerous objects. Nuclear energy</w:t>
      </w:r>
      <w:r w:rsidRPr="001870D4">
        <w:rPr>
          <w:rFonts w:asciiTheme="minorHAnsi" w:hAnsiTheme="minorHAnsi" w:cstheme="minorHAnsi"/>
          <w:sz w:val="14"/>
        </w:rPr>
        <w:t>, without a doubt</w:t>
      </w:r>
      <w:r w:rsidRPr="001870D4">
        <w:rPr>
          <w:rStyle w:val="StyleUnderline"/>
          <w:rFonts w:asciiTheme="minorHAnsi" w:hAnsiTheme="minorHAnsi" w:cstheme="minorHAnsi"/>
        </w:rPr>
        <w:t>, is spreading and will continue to spread around the world</w:t>
      </w:r>
      <w:r w:rsidRPr="001870D4">
        <w:rPr>
          <w:rFonts w:asciiTheme="minorHAnsi" w:hAnsiTheme="minorHAnsi" w:cstheme="minorHAnsi"/>
          <w:sz w:val="14"/>
        </w:rPr>
        <w:t xml:space="preserve">, largely </w:t>
      </w:r>
      <w:r w:rsidRPr="001870D4">
        <w:rPr>
          <w:rStyle w:val="StyleUnderline"/>
          <w:rFonts w:asciiTheme="minorHAnsi" w:hAnsiTheme="minorHAnsi" w:cstheme="minorHAnsi"/>
        </w:rPr>
        <w:t>with national security as a motivation.</w:t>
      </w:r>
      <w:r w:rsidRPr="001870D4">
        <w:rPr>
          <w:rFonts w:asciiTheme="minorHAnsi" w:hAnsiTheme="minorHAnsi" w:cstheme="minorHAnsi"/>
          <w:sz w:val="14"/>
        </w:rPr>
        <w:t xml:space="preserve"> The question is whether the nuclear industry will, alongside anti-nuclear activists, persist in stigmatizing weapons latency as a nuclear power “bug” rather than tout it as the epochal, peace-making feature it is.</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There is a </w:t>
      </w:r>
      <w:r w:rsidRPr="001870D4">
        <w:rPr>
          <w:rFonts w:asciiTheme="minorHAnsi" w:hAnsiTheme="minorHAnsi" w:cstheme="minorHAnsi"/>
          <w:u w:val="single"/>
        </w:rPr>
        <w:t>clear connection</w:t>
      </w:r>
      <w:r w:rsidRPr="001870D4">
        <w:rPr>
          <w:rFonts w:asciiTheme="minorHAnsi" w:hAnsiTheme="minorHAnsi" w:cstheme="minorHAnsi"/>
        </w:rPr>
        <w:t xml:space="preserve"> between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and </w:t>
      </w:r>
      <w:r w:rsidRPr="001870D4">
        <w:rPr>
          <w:rFonts w:asciiTheme="minorHAnsi" w:hAnsiTheme="minorHAnsi" w:cstheme="minorHAnsi"/>
          <w:u w:val="single"/>
        </w:rPr>
        <w:t>adoption</w:t>
      </w:r>
      <w:r w:rsidRPr="001870D4">
        <w:rPr>
          <w:rFonts w:asciiTheme="minorHAnsi" w:hAnsiTheme="minorHAnsi" w:cstheme="minorHAnsi"/>
        </w:rPr>
        <w:t xml:space="preserve"> of </w:t>
      </w:r>
      <w:r w:rsidRPr="001870D4">
        <w:rPr>
          <w:rFonts w:asciiTheme="minorHAnsi" w:hAnsiTheme="minorHAnsi" w:cstheme="minorHAnsi"/>
          <w:u w:val="single"/>
        </w:rPr>
        <w:t>nuclear energy</w:t>
      </w:r>
      <w:r w:rsidRPr="001870D4">
        <w:rPr>
          <w:rFonts w:asciiTheme="minorHAnsi" w:hAnsiTheme="minorHAnsi" w:cstheme="minorHAnsi"/>
        </w:rPr>
        <w:t xml:space="preserve"> </w:t>
      </w:r>
    </w:p>
    <w:p w:rsidR="004372D8" w:rsidRPr="001870D4" w:rsidRDefault="004372D8" w:rsidP="004372D8">
      <w:pPr>
        <w:rPr>
          <w:rFonts w:asciiTheme="minorHAnsi" w:hAnsiTheme="minorHAnsi" w:cstheme="minorHAnsi"/>
        </w:rPr>
      </w:pPr>
      <w:proofErr w:type="spellStart"/>
      <w:r w:rsidRPr="001870D4">
        <w:rPr>
          <w:rStyle w:val="Style13ptBold"/>
          <w:rFonts w:asciiTheme="minorHAnsi" w:hAnsiTheme="minorHAnsi" w:cstheme="minorHAnsi"/>
        </w:rPr>
        <w:t>Shellenberger</w:t>
      </w:r>
      <w:proofErr w:type="spellEnd"/>
      <w:r w:rsidRPr="001870D4">
        <w:rPr>
          <w:rStyle w:val="Style13ptBold"/>
          <w:rFonts w:asciiTheme="minorHAnsi" w:hAnsiTheme="minorHAnsi" w:cstheme="minorHAnsi"/>
        </w:rPr>
        <w:t xml:space="preserve"> 18</w:t>
      </w:r>
      <w:r w:rsidRPr="001870D4">
        <w:rPr>
          <w:rFonts w:asciiTheme="minorHAnsi" w:hAnsiTheme="minorHAnsi" w:cstheme="minorHAnsi"/>
        </w:rPr>
        <w:t xml:space="preserve"> – Michael; contributor with an emphasis on energy and the environment. (“For Nations Seeking Nuclear Energy, The Option </w:t>
      </w:r>
      <w:proofErr w:type="gramStart"/>
      <w:r w:rsidRPr="001870D4">
        <w:rPr>
          <w:rFonts w:asciiTheme="minorHAnsi" w:hAnsiTheme="minorHAnsi" w:cstheme="minorHAnsi"/>
        </w:rPr>
        <w:t>To</w:t>
      </w:r>
      <w:proofErr w:type="gramEnd"/>
      <w:r w:rsidRPr="001870D4">
        <w:rPr>
          <w:rFonts w:asciiTheme="minorHAnsi" w:hAnsiTheme="minorHAnsi" w:cstheme="minorHAnsi"/>
        </w:rPr>
        <w:t xml:space="preserve"> Build A Weapon Remains A Feature Not A Bug” Forbes. August 29, 2018. </w:t>
      </w:r>
      <w:hyperlink r:id="rId16" w:anchor="a04915d2747c" w:history="1">
        <w:r w:rsidRPr="001870D4">
          <w:rPr>
            <w:rStyle w:val="Hyperlink"/>
            <w:rFonts w:asciiTheme="minorHAnsi" w:hAnsiTheme="minorHAnsi" w:cstheme="minorHAnsi"/>
          </w:rPr>
          <w:t>https://www.forbes.com/sites/michaelshellenberger/2018/08/29/for-nations-seeking-nuclear-energy-the-option-to-build-a-weapon-remains-a-feature-not-a-bug/#a04915d2747c</w:t>
        </w:r>
      </w:hyperlink>
      <w:r w:rsidRPr="001870D4">
        <w:rPr>
          <w:rFonts w:asciiTheme="minorHAnsi" w:hAnsiTheme="minorHAnsi" w:cstheme="minorHAnsi"/>
        </w:rPr>
        <w:t>)//GK</w:t>
      </w:r>
    </w:p>
    <w:p w:rsidR="004372D8" w:rsidRPr="001870D4" w:rsidRDefault="004372D8" w:rsidP="004372D8">
      <w:pPr>
        <w:rPr>
          <w:rFonts w:asciiTheme="minorHAnsi" w:hAnsiTheme="minorHAnsi" w:cstheme="minorHAnsi"/>
          <w:sz w:val="14"/>
        </w:rPr>
      </w:pPr>
      <w:r w:rsidRPr="001870D4">
        <w:rPr>
          <w:rFonts w:asciiTheme="minorHAnsi" w:hAnsiTheme="minorHAnsi" w:cstheme="minorHAnsi"/>
          <w:sz w:val="14"/>
        </w:rPr>
        <w:t xml:space="preserve">Since its birth in the 1950s, </w:t>
      </w:r>
      <w:r w:rsidRPr="001870D4">
        <w:rPr>
          <w:rFonts w:asciiTheme="minorHAnsi" w:hAnsiTheme="minorHAnsi" w:cstheme="minorHAnsi"/>
          <w:u w:val="single"/>
        </w:rPr>
        <w:t xml:space="preserve">the nuclear industry and scientific community have stressed the separateness of energy production and weapons. But </w:t>
      </w:r>
      <w:r w:rsidRPr="001870D4">
        <w:rPr>
          <w:rFonts w:asciiTheme="minorHAnsi" w:hAnsiTheme="minorHAnsi" w:cstheme="minorHAnsi"/>
          <w:b/>
          <w:bCs/>
          <w:u w:val="single"/>
        </w:rPr>
        <w:t>recent statements by Middle Eastern leaders have thrust the connections</w:t>
      </w:r>
      <w:r w:rsidRPr="001870D4">
        <w:rPr>
          <w:rFonts w:asciiTheme="minorHAnsi" w:hAnsiTheme="minorHAnsi" w:cstheme="minorHAnsi"/>
          <w:u w:val="single"/>
        </w:rPr>
        <w:t xml:space="preserve"> — technical, workforce, and motivational — </w:t>
      </w:r>
      <w:r w:rsidRPr="001870D4">
        <w:rPr>
          <w:rFonts w:asciiTheme="minorHAnsi" w:hAnsiTheme="minorHAnsi" w:cstheme="minorHAnsi"/>
          <w:b/>
          <w:bCs/>
          <w:u w:val="single"/>
        </w:rPr>
        <w:t>into the limelight.</w:t>
      </w:r>
      <w:r w:rsidRPr="001870D4">
        <w:rPr>
          <w:rFonts w:asciiTheme="minorHAnsi" w:hAnsiTheme="minorHAnsi" w:cstheme="minorHAnsi"/>
          <w:u w:val="single"/>
        </w:rPr>
        <w:t xml:space="preserve"> Of the 26 nations around the world that are building or are committed to build nuclear power plants, 23 have a weapon, had a weapon, or have shown interest</w:t>
      </w:r>
      <w:r w:rsidRPr="001870D4">
        <w:rPr>
          <w:rFonts w:asciiTheme="minorHAnsi" w:hAnsiTheme="minorHAnsi" w:cstheme="minorHAnsi"/>
          <w:sz w:val="14"/>
        </w:rPr>
        <w:t xml:space="preserve"> in acquiring a weapon, according to a new Environmental Progress analysis. The 13 nations that had a weapons program, or have shown interest in acquiring a weapon, are Argentina, Armenia, Bangladesh, Brazil, Egypt, Iran, Japan, Romania, Saudi Arabia, South Korea, Taiwan, Turkey, United Arab Emirates (U.A.E.). Consider: U.A.E., which has finished construction of its first nuclear plant, and has shown high-level interest in acquiring a nuclear weapon — something acknowledged by former Secretary of State Hillary Clinton; </w:t>
      </w:r>
      <w:r w:rsidRPr="001870D4">
        <w:rPr>
          <w:rFonts w:asciiTheme="minorHAnsi" w:hAnsiTheme="minorHAnsi" w:cstheme="minorHAnsi"/>
          <w:u w:val="single"/>
        </w:rPr>
        <w:t>Turkey has begun construction of a nuclear plant and, may be secretly developing a weapon</w:t>
      </w:r>
      <w:r w:rsidRPr="001870D4">
        <w:rPr>
          <w:rFonts w:asciiTheme="minorHAnsi" w:hAnsiTheme="minorHAnsi" w:cstheme="minorHAnsi"/>
          <w:sz w:val="14"/>
        </w:rPr>
        <w:t xml:space="preserve"> or “laying the groundwork to replace the nuclear umbrella the US provides;” </w:t>
      </w:r>
      <w:r w:rsidRPr="001870D4">
        <w:rPr>
          <w:rFonts w:asciiTheme="minorHAnsi" w:hAnsiTheme="minorHAnsi" w:cstheme="minorHAnsi"/>
          <w:u w:val="single"/>
        </w:rPr>
        <w:t>Egypt will start construction of a nuclear plant</w:t>
      </w:r>
      <w:r w:rsidRPr="001870D4">
        <w:rPr>
          <w:rFonts w:asciiTheme="minorHAnsi" w:hAnsiTheme="minorHAnsi" w:cstheme="minorHAnsi"/>
          <w:sz w:val="14"/>
        </w:rPr>
        <w:t xml:space="preserve"> in 2020 and is viewed by experts as a possible nuclear weapons state if Iran decides to acquire a weapon; </w:t>
      </w:r>
      <w:r w:rsidRPr="001870D4">
        <w:rPr>
          <w:rFonts w:asciiTheme="minorHAnsi" w:hAnsiTheme="minorHAnsi" w:cstheme="minorHAnsi"/>
          <w:u w:val="single"/>
        </w:rPr>
        <w:t>Bangladesh has shown interest</w:t>
      </w:r>
      <w:r w:rsidRPr="001870D4">
        <w:rPr>
          <w:rFonts w:asciiTheme="minorHAnsi" w:hAnsiTheme="minorHAnsi" w:cstheme="minorHAnsi"/>
          <w:sz w:val="14"/>
        </w:rPr>
        <w:t xml:space="preserve"> in developing weapons latency in the past and currently has a nuclear plant under construction. </w:t>
      </w:r>
      <w:r w:rsidRPr="001870D4">
        <w:rPr>
          <w:rFonts w:asciiTheme="minorHAnsi" w:hAnsiTheme="minorHAnsi" w:cstheme="minorHAnsi"/>
          <w:u w:val="single"/>
        </w:rPr>
        <w:t>Brazil is seeking to a multipurpose reactor</w:t>
      </w:r>
      <w:r w:rsidRPr="001870D4">
        <w:rPr>
          <w:rFonts w:asciiTheme="minorHAnsi" w:hAnsiTheme="minorHAnsi" w:cstheme="minorHAnsi"/>
          <w:sz w:val="14"/>
        </w:rPr>
        <w:t xml:space="preserve">, has in the past sought a weapon, and “will leave the door open to developing nuclear </w:t>
      </w:r>
      <w:proofErr w:type="gramStart"/>
      <w:r w:rsidRPr="001870D4">
        <w:rPr>
          <w:rFonts w:asciiTheme="minorHAnsi" w:hAnsiTheme="minorHAnsi" w:cstheme="minorHAnsi"/>
          <w:sz w:val="14"/>
        </w:rPr>
        <w:t>weapons“ according</w:t>
      </w:r>
      <w:proofErr w:type="gramEnd"/>
      <w:r w:rsidRPr="001870D4">
        <w:rPr>
          <w:rFonts w:asciiTheme="minorHAnsi" w:hAnsiTheme="minorHAnsi" w:cstheme="minorHAnsi"/>
          <w:sz w:val="14"/>
        </w:rPr>
        <w:t xml:space="preserve"> to a new </w:t>
      </w:r>
      <w:proofErr w:type="spellStart"/>
      <w:r w:rsidRPr="001870D4">
        <w:rPr>
          <w:rFonts w:asciiTheme="minorHAnsi" w:hAnsiTheme="minorHAnsi" w:cstheme="minorHAnsi"/>
          <w:sz w:val="14"/>
        </w:rPr>
        <w:t>Stratfor</w:t>
      </w:r>
      <w:proofErr w:type="spellEnd"/>
      <w:r w:rsidRPr="001870D4">
        <w:rPr>
          <w:rFonts w:asciiTheme="minorHAnsi" w:hAnsiTheme="minorHAnsi" w:cstheme="minorHAnsi"/>
          <w:sz w:val="14"/>
        </w:rPr>
        <w:t xml:space="preserve"> analysis. This trend fits the historic pattern. </w:t>
      </w:r>
      <w:r w:rsidRPr="001870D4">
        <w:rPr>
          <w:rFonts w:asciiTheme="minorHAnsi" w:hAnsiTheme="minorHAnsi" w:cstheme="minorHAnsi"/>
          <w:u w:val="single"/>
        </w:rPr>
        <w:t>In the 60 years of civilian nuclear power, at least 20 nations* sought nuclear power at least in part to give themselves the option of creating a nuclear weapon</w:t>
      </w:r>
      <w:r w:rsidRPr="001870D4">
        <w:rPr>
          <w:rFonts w:asciiTheme="minorHAnsi" w:hAnsiTheme="minorHAnsi" w:cstheme="minorHAnsi"/>
          <w:sz w:val="14"/>
        </w:rPr>
        <w:t xml:space="preserve">. Of the other nations building nuclear plants, seven have weapons (France, U.S., Britain, China, Russia, India and Pakistan), two had weapons as part of the Soviet Union (Ukraine and Belarus), and one (Slovakia) was part of a nation (Czechoslovakia) that sought a weapon. Poland, Hungary, and Finland are the only three nations (of the 26) for which we could find no evidence of “weapons latency” as a motivation. While those </w:t>
      </w:r>
      <w:r w:rsidRPr="001870D4">
        <w:rPr>
          <w:rFonts w:asciiTheme="minorHAnsi" w:hAnsiTheme="minorHAnsi" w:cstheme="minorHAnsi"/>
          <w:u w:val="single"/>
        </w:rPr>
        <w:t xml:space="preserve">23 nations clearly have motives other than national security for pursuing nuclear energy, gaining weapons latency appears to be the difference-maker. </w:t>
      </w:r>
      <w:r w:rsidRPr="001870D4">
        <w:rPr>
          <w:rFonts w:asciiTheme="minorHAnsi" w:hAnsiTheme="minorHAnsi" w:cstheme="minorHAnsi"/>
          <w:b/>
          <w:bCs/>
          <w:u w:val="single"/>
        </w:rPr>
        <w:t>The flip side also appears true: nations that lack a need for weapons latency often decide not to build nuclear power plants</w:t>
      </w:r>
      <w:r w:rsidRPr="001870D4">
        <w:rPr>
          <w:rFonts w:asciiTheme="minorHAnsi" w:hAnsiTheme="minorHAnsi" w:cstheme="minorHAnsi"/>
          <w:sz w:val="14"/>
        </w:rPr>
        <w:t xml:space="preserve">, which can be more difficult and expensive than fossil fueled ones. Recently, </w:t>
      </w:r>
      <w:r w:rsidRPr="001870D4">
        <w:rPr>
          <w:rFonts w:asciiTheme="minorHAnsi" w:hAnsiTheme="minorHAnsi" w:cstheme="minorHAnsi"/>
          <w:u w:val="single"/>
        </w:rPr>
        <w:t>Vietnam and South Africa</w:t>
      </w:r>
      <w:r w:rsidRPr="001870D4">
        <w:rPr>
          <w:rFonts w:asciiTheme="minorHAnsi" w:hAnsiTheme="minorHAnsi" w:cstheme="minorHAnsi"/>
          <w:sz w:val="14"/>
        </w:rPr>
        <w:t xml:space="preserve">, neither of which face a significant security threat, </w:t>
      </w:r>
      <w:r w:rsidRPr="001870D4">
        <w:rPr>
          <w:rFonts w:asciiTheme="minorHAnsi" w:hAnsiTheme="minorHAnsi" w:cstheme="minorHAnsi"/>
          <w:u w:val="single"/>
        </w:rPr>
        <w:t>decided against</w:t>
      </w:r>
      <w:r w:rsidRPr="001870D4">
        <w:rPr>
          <w:rFonts w:asciiTheme="minorHAnsi" w:hAnsiTheme="minorHAnsi" w:cstheme="minorHAnsi"/>
          <w:sz w:val="14"/>
        </w:rPr>
        <w:t xml:space="preserve"> building </w:t>
      </w:r>
      <w:r w:rsidRPr="001870D4">
        <w:rPr>
          <w:rFonts w:asciiTheme="minorHAnsi" w:hAnsiTheme="minorHAnsi" w:cstheme="minorHAnsi"/>
          <w:u w:val="single"/>
        </w:rPr>
        <w:t xml:space="preserve">nuclear plants and opted instead for burning more coal, despite suffering from air pollution and </w:t>
      </w:r>
      <w:r w:rsidRPr="001870D4">
        <w:rPr>
          <w:rFonts w:asciiTheme="minorHAnsi" w:hAnsiTheme="minorHAnsi" w:cstheme="minorHAnsi"/>
          <w:b/>
          <w:bCs/>
          <w:u w:val="single"/>
        </w:rPr>
        <w:t>professing concern for climate change.</w:t>
      </w:r>
    </w:p>
    <w:p w:rsidR="004372D8" w:rsidRPr="001870D4" w:rsidRDefault="004372D8" w:rsidP="004372D8">
      <w:pPr>
        <w:pStyle w:val="Heading3"/>
        <w:rPr>
          <w:rFonts w:asciiTheme="minorHAnsi" w:hAnsiTheme="minorHAnsi" w:cstheme="minorHAnsi"/>
        </w:rPr>
      </w:pPr>
      <w:r w:rsidRPr="001870D4">
        <w:rPr>
          <w:rFonts w:asciiTheme="minorHAnsi" w:hAnsiTheme="minorHAnsi" w:cstheme="minorHAnsi"/>
        </w:rPr>
        <w:t>Nuclear Energy Solves Warming</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Nuclear power adoption is viable – low cost and efficiency incentivize development</w:t>
      </w:r>
    </w:p>
    <w:p w:rsidR="004372D8" w:rsidRPr="001870D4" w:rsidRDefault="004372D8" w:rsidP="004372D8">
      <w:pPr>
        <w:rPr>
          <w:rFonts w:asciiTheme="minorHAnsi" w:hAnsiTheme="minorHAnsi" w:cstheme="minorHAnsi"/>
        </w:rPr>
      </w:pPr>
      <w:proofErr w:type="spellStart"/>
      <w:r w:rsidRPr="001870D4">
        <w:rPr>
          <w:rStyle w:val="Style13ptBold"/>
          <w:rFonts w:asciiTheme="minorHAnsi" w:hAnsiTheme="minorHAnsi" w:cstheme="minorHAnsi"/>
        </w:rPr>
        <w:t>Nakhle</w:t>
      </w:r>
      <w:proofErr w:type="spellEnd"/>
      <w:r w:rsidRPr="001870D4">
        <w:rPr>
          <w:rStyle w:val="Style13ptBold"/>
          <w:rFonts w:asciiTheme="minorHAnsi" w:hAnsiTheme="minorHAnsi" w:cstheme="minorHAnsi"/>
        </w:rPr>
        <w:t xml:space="preserve"> 16</w:t>
      </w:r>
      <w:r w:rsidRPr="001870D4">
        <w:rPr>
          <w:rFonts w:asciiTheme="minorHAnsi" w:hAnsiTheme="minorHAnsi" w:cstheme="minorHAnsi"/>
        </w:rPr>
        <w:t xml:space="preserve"> – Carole; a nonresident scholar at Carnegie Middle East Center, specializing in international petroleum contracts and fiscal regimes for the oil and gas industry, world oil and gas market developments, energy policy, and oil and gas revenue management. (“Nuclear Energy’s Future in the Middle East and North Africa” Carnegie Middle East Center. January 18, 2016. </w:t>
      </w:r>
      <w:hyperlink r:id="rId17" w:history="1">
        <w:r w:rsidRPr="001870D4">
          <w:rPr>
            <w:rStyle w:val="Hyperlink"/>
            <w:rFonts w:asciiTheme="minorHAnsi" w:hAnsiTheme="minorHAnsi" w:cstheme="minorHAnsi"/>
          </w:rPr>
          <w:t>https://carnegie-mec.org/2016/01/28/nuclear-energy-s-future-in-middle-east-and-north-africa-pub-62562</w:t>
        </w:r>
      </w:hyperlink>
      <w:r w:rsidRPr="001870D4">
        <w:rPr>
          <w:rFonts w:asciiTheme="minorHAnsi" w:hAnsiTheme="minorHAnsi" w:cstheme="minorHAnsi"/>
        </w:rPr>
        <w:t xml:space="preserve">)//GK </w:t>
      </w:r>
    </w:p>
    <w:p w:rsidR="004372D8" w:rsidRPr="001870D4" w:rsidRDefault="004372D8" w:rsidP="004372D8">
      <w:pPr>
        <w:rPr>
          <w:rFonts w:asciiTheme="minorHAnsi" w:hAnsiTheme="minorHAnsi" w:cstheme="minorHAnsi"/>
        </w:rPr>
      </w:pPr>
      <w:r w:rsidRPr="001870D4">
        <w:rPr>
          <w:rFonts w:asciiTheme="minorHAnsi" w:hAnsiTheme="minorHAnsi" w:cstheme="minorHAnsi"/>
        </w:rPr>
        <w:t>GLOBAL OVERVIEW</w:t>
      </w:r>
    </w:p>
    <w:p w:rsidR="004372D8" w:rsidRPr="001870D4" w:rsidRDefault="004372D8" w:rsidP="004372D8">
      <w:pPr>
        <w:rPr>
          <w:rFonts w:asciiTheme="minorHAnsi" w:hAnsiTheme="minorHAnsi" w:cstheme="minorHAnsi"/>
          <w:u w:val="single"/>
        </w:rPr>
      </w:pPr>
      <w:r w:rsidRPr="001870D4">
        <w:rPr>
          <w:rFonts w:asciiTheme="minorHAnsi" w:hAnsiTheme="minorHAnsi" w:cstheme="minorHAnsi"/>
        </w:rPr>
        <w:t xml:space="preserve">It is true that </w:t>
      </w:r>
      <w:r w:rsidRPr="001870D4">
        <w:rPr>
          <w:rFonts w:asciiTheme="minorHAnsi" w:hAnsiTheme="minorHAnsi" w:cstheme="minorHAnsi"/>
          <w:u w:val="single"/>
        </w:rPr>
        <w:t xml:space="preserve">nuclear energy is a superior source of electricity generation compared to fossil fuels in terms of climate impact. Nuclear power plants </w:t>
      </w:r>
      <w:r w:rsidRPr="001870D4">
        <w:rPr>
          <w:rFonts w:asciiTheme="minorHAnsi" w:hAnsiTheme="minorHAnsi" w:cstheme="minorHAnsi"/>
          <w:b/>
          <w:bCs/>
          <w:u w:val="single"/>
        </w:rPr>
        <w:t>emit</w:t>
      </w:r>
      <w:r w:rsidRPr="001870D4">
        <w:rPr>
          <w:rFonts w:asciiTheme="minorHAnsi" w:hAnsiTheme="minorHAnsi" w:cstheme="minorHAnsi"/>
          <w:b/>
          <w:bCs/>
        </w:rPr>
        <w:t xml:space="preserve"> </w:t>
      </w:r>
      <w:r w:rsidRPr="001870D4">
        <w:rPr>
          <w:rFonts w:asciiTheme="minorHAnsi" w:hAnsiTheme="minorHAnsi" w:cstheme="minorHAnsi"/>
        </w:rPr>
        <w:t xml:space="preserve">very </w:t>
      </w:r>
      <w:r w:rsidRPr="001870D4">
        <w:rPr>
          <w:rFonts w:asciiTheme="minorHAnsi" w:hAnsiTheme="minorHAnsi" w:cstheme="minorHAnsi"/>
          <w:b/>
          <w:bCs/>
          <w:u w:val="single"/>
        </w:rPr>
        <w:t>low levels of carbon dioxide</w:t>
      </w:r>
      <w:r w:rsidRPr="001870D4">
        <w:rPr>
          <w:rFonts w:asciiTheme="minorHAnsi" w:hAnsiTheme="minorHAnsi" w:cstheme="minorHAnsi"/>
        </w:rPr>
        <w:t xml:space="preserve">. Compared to renewables, </w:t>
      </w:r>
      <w:r w:rsidRPr="001870D4">
        <w:rPr>
          <w:rFonts w:asciiTheme="minorHAnsi" w:hAnsiTheme="minorHAnsi" w:cstheme="minorHAnsi"/>
          <w:u w:val="single"/>
        </w:rPr>
        <w:t xml:space="preserve">nuclear energy’s superiority stems from the fact that it </w:t>
      </w:r>
      <w:r w:rsidRPr="001870D4">
        <w:rPr>
          <w:rFonts w:asciiTheme="minorHAnsi" w:hAnsiTheme="minorHAnsi" w:cstheme="minorHAnsi"/>
          <w:b/>
          <w:bCs/>
          <w:u w:val="single"/>
        </w:rPr>
        <w:t>does not depend on the availability of sun or wind</w:t>
      </w:r>
      <w:r w:rsidRPr="001870D4">
        <w:rPr>
          <w:rFonts w:asciiTheme="minorHAnsi" w:hAnsiTheme="minorHAnsi" w:cstheme="minorHAnsi"/>
          <w:u w:val="single"/>
        </w:rPr>
        <w:t>—which are intermittent—or water, which is constrained.</w:t>
      </w:r>
    </w:p>
    <w:p w:rsidR="004372D8" w:rsidRPr="001870D4" w:rsidRDefault="004372D8" w:rsidP="004372D8">
      <w:pPr>
        <w:rPr>
          <w:rFonts w:asciiTheme="minorHAnsi" w:hAnsiTheme="minorHAnsi" w:cstheme="minorHAnsi"/>
          <w:b/>
          <w:bCs/>
          <w:u w:val="single"/>
        </w:rPr>
      </w:pPr>
      <w:r w:rsidRPr="001870D4">
        <w:rPr>
          <w:rFonts w:asciiTheme="minorHAnsi" w:hAnsiTheme="minorHAnsi" w:cstheme="minorHAnsi"/>
          <w:u w:val="single"/>
        </w:rPr>
        <w:t xml:space="preserve">Scale is another advantage; one power plant can </w:t>
      </w:r>
      <w:r w:rsidRPr="001870D4">
        <w:rPr>
          <w:rFonts w:asciiTheme="minorHAnsi" w:hAnsiTheme="minorHAnsi" w:cstheme="minorHAnsi"/>
          <w:b/>
          <w:bCs/>
          <w:u w:val="single"/>
        </w:rPr>
        <w:t>produce enough electricity to light half of a country</w:t>
      </w:r>
      <w:r w:rsidRPr="001870D4">
        <w:rPr>
          <w:rFonts w:asciiTheme="minorHAnsi" w:hAnsiTheme="minorHAnsi" w:cstheme="minorHAnsi"/>
        </w:rPr>
        <w:t xml:space="preserve">; in this sense it is less intrusive from an environmental standpoint. </w:t>
      </w:r>
      <w:r w:rsidRPr="001870D4">
        <w:rPr>
          <w:rFonts w:asciiTheme="minorHAnsi" w:hAnsiTheme="minorHAnsi" w:cstheme="minorHAnsi"/>
          <w:u w:val="single"/>
        </w:rPr>
        <w:t>In Slovenia</w:t>
      </w:r>
      <w:r w:rsidRPr="001870D4">
        <w:rPr>
          <w:rFonts w:asciiTheme="minorHAnsi" w:hAnsiTheme="minorHAnsi" w:cstheme="minorHAnsi"/>
        </w:rPr>
        <w:t xml:space="preserve">, for instance, </w:t>
      </w:r>
      <w:r w:rsidRPr="001870D4">
        <w:rPr>
          <w:rFonts w:asciiTheme="minorHAnsi" w:hAnsiTheme="minorHAnsi" w:cstheme="minorHAnsi"/>
          <w:u w:val="single"/>
        </w:rPr>
        <w:t>only one operating nuclear reactor supplies approximately 40 percent of the country’s total electricity needs. The cost of electricity generation</w:t>
      </w:r>
      <w:r w:rsidRPr="001870D4">
        <w:rPr>
          <w:rFonts w:asciiTheme="minorHAnsi" w:hAnsiTheme="minorHAnsi" w:cstheme="minorHAnsi"/>
        </w:rPr>
        <w:t xml:space="preserve">, once the initial investment cost has been amortized, </w:t>
      </w:r>
      <w:r w:rsidRPr="001870D4">
        <w:rPr>
          <w:rFonts w:asciiTheme="minorHAnsi" w:hAnsiTheme="minorHAnsi" w:cstheme="minorHAnsi"/>
          <w:b/>
          <w:bCs/>
          <w:u w:val="single"/>
        </w:rPr>
        <w:t>is very competitive with other sources of energy.</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Nuclear power is key – renewables can’t go far enough</w:t>
      </w:r>
    </w:p>
    <w:p w:rsidR="004372D8" w:rsidRPr="001870D4" w:rsidRDefault="004372D8" w:rsidP="004372D8">
      <w:pPr>
        <w:rPr>
          <w:rFonts w:asciiTheme="minorHAnsi" w:hAnsiTheme="minorHAnsi" w:cstheme="minorHAnsi"/>
        </w:rPr>
      </w:pPr>
      <w:r w:rsidRPr="001870D4">
        <w:rPr>
          <w:rStyle w:val="Style13ptBold"/>
          <w:rFonts w:asciiTheme="minorHAnsi" w:hAnsiTheme="minorHAnsi" w:cstheme="minorHAnsi"/>
        </w:rPr>
        <w:t>Pando 17</w:t>
      </w:r>
      <w:r w:rsidRPr="001870D4">
        <w:rPr>
          <w:rFonts w:asciiTheme="minorHAnsi" w:hAnsiTheme="minorHAnsi" w:cstheme="minorHAnsi"/>
        </w:rPr>
        <w:t xml:space="preserve"> (Alexandro, data-informed multinational serial entrepreneur and innovator, CEO of </w:t>
      </w:r>
      <w:proofErr w:type="spellStart"/>
      <w:r w:rsidRPr="001870D4">
        <w:rPr>
          <w:rFonts w:asciiTheme="minorHAnsi" w:hAnsiTheme="minorHAnsi" w:cstheme="minorHAnsi"/>
        </w:rPr>
        <w:t>Xyrupt</w:t>
      </w:r>
      <w:proofErr w:type="spellEnd"/>
      <w:r w:rsidRPr="001870D4">
        <w:rPr>
          <w:rFonts w:asciiTheme="minorHAnsi" w:hAnsiTheme="minorHAnsi" w:cstheme="minorHAnsi"/>
        </w:rPr>
        <w:t xml:space="preserve"> Technologies, Forbes, “Can Next-Generation Nuclear Power Meet World Energy Needs?”, </w:t>
      </w:r>
      <w:hyperlink r:id="rId18" w:anchor="4135eda61ff2" w:history="1">
        <w:r w:rsidRPr="001870D4">
          <w:rPr>
            <w:rStyle w:val="Hyperlink"/>
            <w:rFonts w:asciiTheme="minorHAnsi" w:hAnsiTheme="minorHAnsi" w:cstheme="minorHAnsi"/>
          </w:rPr>
          <w:t>https://www.forbes.com/sites/forbestechcouncil/2017/08/16/can-next-generation-nuclear-power-meet-world-energy-needs/#4135eda61ff2</w:t>
        </w:r>
      </w:hyperlink>
      <w:r w:rsidRPr="001870D4">
        <w:rPr>
          <w:rFonts w:asciiTheme="minorHAnsi" w:hAnsiTheme="minorHAnsi" w:cstheme="minorHAnsi"/>
        </w:rPr>
        <w:t>, 8/16/2017, 7/6/2019) DG</w:t>
      </w:r>
    </w:p>
    <w:p w:rsidR="004372D8" w:rsidRPr="001870D4" w:rsidRDefault="004372D8" w:rsidP="004372D8">
      <w:pPr>
        <w:rPr>
          <w:rStyle w:val="StyleUnderline"/>
          <w:rFonts w:asciiTheme="minorHAnsi" w:hAnsiTheme="minorHAnsi" w:cstheme="minorHAnsi"/>
        </w:rPr>
      </w:pPr>
      <w:r w:rsidRPr="001870D4">
        <w:rPr>
          <w:rStyle w:val="StyleUnderline"/>
          <w:rFonts w:asciiTheme="minorHAnsi" w:hAnsiTheme="minorHAnsi" w:cstheme="minorHAnsi"/>
        </w:rPr>
        <w:t>As</w:t>
      </w:r>
      <w:r w:rsidRPr="001870D4">
        <w:rPr>
          <w:rFonts w:asciiTheme="minorHAnsi" w:hAnsiTheme="minorHAnsi" w:cstheme="minorHAnsi"/>
          <w:sz w:val="14"/>
        </w:rPr>
        <w:t xml:space="preserve"> the </w:t>
      </w:r>
      <w:r w:rsidRPr="001870D4">
        <w:rPr>
          <w:rStyle w:val="StyleUnderline"/>
          <w:rFonts w:asciiTheme="minorHAnsi" w:hAnsiTheme="minorHAnsi" w:cstheme="minorHAnsi"/>
        </w:rPr>
        <w:t>construction and adoption rates of nuclear facilities slow down</w:t>
      </w:r>
      <w:r w:rsidRPr="001870D4">
        <w:rPr>
          <w:rFonts w:asciiTheme="minorHAnsi" w:hAnsiTheme="minorHAnsi" w:cstheme="minorHAnsi"/>
          <w:sz w:val="14"/>
        </w:rPr>
        <w:t xml:space="preserve"> globally, </w:t>
      </w:r>
      <w:r w:rsidRPr="001870D4">
        <w:rPr>
          <w:rStyle w:val="StyleUnderline"/>
          <w:rFonts w:asciiTheme="minorHAnsi" w:hAnsiTheme="minorHAnsi" w:cstheme="minorHAnsi"/>
        </w:rPr>
        <w:t>now more than ever it seems nations are gradually phasing out nuclear energy</w:t>
      </w:r>
      <w:r w:rsidRPr="001870D4">
        <w:rPr>
          <w:rFonts w:asciiTheme="minorHAnsi" w:hAnsiTheme="minorHAnsi" w:cstheme="minorHAnsi"/>
          <w:sz w:val="14"/>
        </w:rPr>
        <w:t xml:space="preserve"> as a choice replacement option for fossil fuel-derived energy sources. The exit of industry leaders like Siemens, Toshiba’s recent $6.3 billion loss and the lack of interest in nuclear power reactors resonate this assertion. </w:t>
      </w:r>
      <w:r w:rsidRPr="001870D4">
        <w:rPr>
          <w:rStyle w:val="StyleUnderline"/>
          <w:rFonts w:asciiTheme="minorHAnsi" w:hAnsiTheme="minorHAnsi" w:cstheme="minorHAnsi"/>
        </w:rPr>
        <w:t>Alternative options for global power generation are being heavily investigated and</w:t>
      </w:r>
      <w:r w:rsidRPr="001870D4">
        <w:rPr>
          <w:rFonts w:asciiTheme="minorHAnsi" w:hAnsiTheme="minorHAnsi" w:cstheme="minorHAnsi"/>
          <w:sz w:val="14"/>
        </w:rPr>
        <w:t xml:space="preserve"> </w:t>
      </w:r>
      <w:r w:rsidRPr="001870D4">
        <w:rPr>
          <w:rStyle w:val="StyleUnderline"/>
          <w:rFonts w:asciiTheme="minorHAnsi" w:hAnsiTheme="minorHAnsi" w:cstheme="minorHAnsi"/>
        </w:rPr>
        <w:t>include nuclear fusion, geothermal, and carbon capture and sequestration</w:t>
      </w:r>
      <w:r w:rsidRPr="001870D4">
        <w:rPr>
          <w:rFonts w:asciiTheme="minorHAnsi" w:hAnsiTheme="minorHAnsi" w:cstheme="minorHAnsi"/>
          <w:sz w:val="14"/>
        </w:rPr>
        <w:t xml:space="preserve">, but these </w:t>
      </w:r>
      <w:r w:rsidRPr="001870D4">
        <w:rPr>
          <w:rStyle w:val="Emphasis"/>
          <w:rFonts w:asciiTheme="minorHAnsi" w:hAnsiTheme="minorHAnsi" w:cstheme="minorHAnsi"/>
        </w:rPr>
        <w:t>alternatives are still in the developmental stage. Nuclear power is a viable option, and next-generation reactors</w:t>
      </w:r>
      <w:r w:rsidRPr="001870D4">
        <w:rPr>
          <w:rFonts w:asciiTheme="minorHAnsi" w:hAnsiTheme="minorHAnsi" w:cstheme="minorHAnsi"/>
          <w:sz w:val="14"/>
        </w:rPr>
        <w:t xml:space="preserve"> (expected to be deployed between 2020-2030) </w:t>
      </w:r>
      <w:r w:rsidRPr="001870D4">
        <w:rPr>
          <w:rStyle w:val="Emphasis"/>
          <w:rFonts w:asciiTheme="minorHAnsi" w:hAnsiTheme="minorHAnsi" w:cstheme="minorHAnsi"/>
        </w:rPr>
        <w:t xml:space="preserve">represent advancements </w:t>
      </w:r>
      <w:r w:rsidRPr="001870D4">
        <w:rPr>
          <w:rFonts w:asciiTheme="minorHAnsi" w:hAnsiTheme="minorHAnsi" w:cstheme="minorHAnsi"/>
          <w:sz w:val="14"/>
        </w:rPr>
        <w:t xml:space="preserve">in sustainability, economics, safety, reliability and proliferation resistance. Going against the trend, </w:t>
      </w:r>
      <w:r w:rsidRPr="001870D4">
        <w:rPr>
          <w:rStyle w:val="StyleUnderline"/>
          <w:rFonts w:asciiTheme="minorHAnsi" w:hAnsiTheme="minorHAnsi" w:cstheme="minorHAnsi"/>
        </w:rPr>
        <w:t>China</w:t>
      </w:r>
      <w:r w:rsidRPr="001870D4">
        <w:rPr>
          <w:rFonts w:asciiTheme="minorHAnsi" w:hAnsiTheme="minorHAnsi" w:cstheme="minorHAnsi"/>
          <w:sz w:val="14"/>
        </w:rPr>
        <w:t xml:space="preserve"> has continued to amplify its nuclear energy investments. It </w:t>
      </w:r>
      <w:r w:rsidRPr="001870D4">
        <w:rPr>
          <w:rStyle w:val="StyleUnderline"/>
          <w:rFonts w:asciiTheme="minorHAnsi" w:hAnsiTheme="minorHAnsi" w:cstheme="minorHAnsi"/>
        </w:rPr>
        <w:t>holds the title of being the world’s largest emitter of CO2,</w:t>
      </w:r>
      <w:r w:rsidRPr="001870D4">
        <w:rPr>
          <w:rFonts w:asciiTheme="minorHAnsi" w:hAnsiTheme="minorHAnsi" w:cstheme="minorHAnsi"/>
          <w:sz w:val="14"/>
        </w:rPr>
        <w:t xml:space="preserve"> so it comes as no surprise that </w:t>
      </w:r>
      <w:r w:rsidRPr="001870D4">
        <w:rPr>
          <w:rStyle w:val="StyleUnderline"/>
          <w:rFonts w:asciiTheme="minorHAnsi" w:hAnsiTheme="minorHAnsi" w:cstheme="minorHAnsi"/>
        </w:rPr>
        <w:t>its government has set aside a sky-high figure of $361 billion for the development of cleaner energy sources</w:t>
      </w:r>
      <w:r w:rsidRPr="001870D4">
        <w:rPr>
          <w:rFonts w:asciiTheme="minorHAnsi" w:hAnsiTheme="minorHAnsi" w:cstheme="minorHAnsi"/>
          <w:sz w:val="14"/>
        </w:rPr>
        <w:t xml:space="preserve">. Of this lump sum, the country plans to utilize approximately $78 billion to construct 35 reactors in the next four years. Many reasons can be posited to justify China’s commitment to nuclear, but perhaps the most appropriate is the fact that nuclear power presents a clear-cut pathway to producing stable, clean and high-density energy. </w:t>
      </w:r>
      <w:r w:rsidRPr="001870D4">
        <w:rPr>
          <w:rStyle w:val="Emphasis"/>
          <w:rFonts w:asciiTheme="minorHAnsi" w:hAnsiTheme="minorHAnsi" w:cstheme="minorHAnsi"/>
        </w:rPr>
        <w:t>Unlike other renewables, nuclear power is not subject to seasonal variations</w:t>
      </w:r>
      <w:r w:rsidRPr="001870D4">
        <w:rPr>
          <w:rFonts w:asciiTheme="minorHAnsi" w:hAnsiTheme="minorHAnsi" w:cstheme="minorHAnsi"/>
          <w:sz w:val="14"/>
        </w:rPr>
        <w:t xml:space="preserve">. Once installed, </w:t>
      </w:r>
      <w:r w:rsidRPr="001870D4">
        <w:rPr>
          <w:rStyle w:val="StyleUnderline"/>
          <w:rFonts w:asciiTheme="minorHAnsi" w:hAnsiTheme="minorHAnsi" w:cstheme="minorHAnsi"/>
        </w:rPr>
        <w:t>reactors go on to produce energy within their rated capacity consistently</w:t>
      </w:r>
      <w:r w:rsidRPr="001870D4">
        <w:rPr>
          <w:rFonts w:asciiTheme="minorHAnsi" w:hAnsiTheme="minorHAnsi" w:cstheme="minorHAnsi"/>
          <w:sz w:val="14"/>
        </w:rPr>
        <w:t xml:space="preserve">. In other words, throughout their years of active service, </w:t>
      </w:r>
      <w:r w:rsidRPr="001870D4">
        <w:rPr>
          <w:rStyle w:val="Emphasis"/>
          <w:rFonts w:asciiTheme="minorHAnsi" w:hAnsiTheme="minorHAnsi" w:cstheme="minorHAnsi"/>
        </w:rPr>
        <w:t xml:space="preserve">their </w:t>
      </w:r>
      <w:proofErr w:type="gramStart"/>
      <w:r w:rsidRPr="001870D4">
        <w:rPr>
          <w:rStyle w:val="Emphasis"/>
          <w:rFonts w:asciiTheme="minorHAnsi" w:hAnsiTheme="minorHAnsi" w:cstheme="minorHAnsi"/>
        </w:rPr>
        <w:t>drop in</w:t>
      </w:r>
      <w:proofErr w:type="gramEnd"/>
      <w:r w:rsidRPr="001870D4">
        <w:rPr>
          <w:rStyle w:val="Emphasis"/>
          <w:rFonts w:asciiTheme="minorHAnsi" w:hAnsiTheme="minorHAnsi" w:cstheme="minorHAnsi"/>
        </w:rPr>
        <w:t xml:space="preserve"> efficiency is almost negligible</w:t>
      </w:r>
      <w:r w:rsidRPr="001870D4">
        <w:rPr>
          <w:rFonts w:asciiTheme="minorHAnsi" w:hAnsiTheme="minorHAnsi" w:cstheme="minorHAnsi"/>
          <w:sz w:val="14"/>
        </w:rPr>
        <w:t xml:space="preserve">. How Efficient Are Wind </w:t>
      </w:r>
      <w:proofErr w:type="gramStart"/>
      <w:r w:rsidRPr="001870D4">
        <w:rPr>
          <w:rFonts w:asciiTheme="minorHAnsi" w:hAnsiTheme="minorHAnsi" w:cstheme="minorHAnsi"/>
          <w:sz w:val="14"/>
        </w:rPr>
        <w:t>And</w:t>
      </w:r>
      <w:proofErr w:type="gramEnd"/>
      <w:r w:rsidRPr="001870D4">
        <w:rPr>
          <w:rFonts w:asciiTheme="minorHAnsi" w:hAnsiTheme="minorHAnsi" w:cstheme="minorHAnsi"/>
          <w:sz w:val="14"/>
        </w:rPr>
        <w:t xml:space="preserve"> Solar? </w:t>
      </w:r>
      <w:proofErr w:type="gramStart"/>
      <w:r w:rsidRPr="001870D4">
        <w:rPr>
          <w:rStyle w:val="StyleUnderline"/>
          <w:rFonts w:asciiTheme="minorHAnsi" w:hAnsiTheme="minorHAnsi" w:cstheme="minorHAnsi"/>
        </w:rPr>
        <w:t>With regard to</w:t>
      </w:r>
      <w:proofErr w:type="gramEnd"/>
      <w:r w:rsidRPr="001870D4">
        <w:rPr>
          <w:rStyle w:val="StyleUnderline"/>
          <w:rFonts w:asciiTheme="minorHAnsi" w:hAnsiTheme="minorHAnsi" w:cstheme="minorHAnsi"/>
        </w:rPr>
        <w:t xml:space="preserve"> efficiency, the same cannot be said for wind and solar. Solar and wind power systems </w:t>
      </w:r>
      <w:r w:rsidRPr="001870D4">
        <w:rPr>
          <w:rFonts w:asciiTheme="minorHAnsi" w:hAnsiTheme="minorHAnsi" w:cstheme="minorHAnsi"/>
          <w:sz w:val="14"/>
        </w:rPr>
        <w:t xml:space="preserve">typically </w:t>
      </w:r>
      <w:r w:rsidRPr="001870D4">
        <w:rPr>
          <w:rStyle w:val="StyleUnderline"/>
          <w:rFonts w:asciiTheme="minorHAnsi" w:hAnsiTheme="minorHAnsi" w:cstheme="minorHAnsi"/>
        </w:rPr>
        <w:t>feature a capacity factor of 20% compared to nuclear-powered plants with an average capacity factor of over 90%.</w:t>
      </w:r>
      <w:r w:rsidRPr="001870D4">
        <w:rPr>
          <w:rFonts w:asciiTheme="minorHAnsi" w:hAnsiTheme="minorHAnsi" w:cstheme="minorHAnsi"/>
          <w:sz w:val="14"/>
        </w:rPr>
        <w:t xml:space="preserve"> What this means is </w:t>
      </w:r>
      <w:r w:rsidRPr="001870D4">
        <w:rPr>
          <w:rStyle w:val="Emphasis"/>
          <w:rFonts w:asciiTheme="minorHAnsi" w:hAnsiTheme="minorHAnsi" w:cstheme="minorHAnsi"/>
        </w:rPr>
        <w:t xml:space="preserve">nuclear reactors would produce 90% of their rated energy capacities </w:t>
      </w:r>
      <w:proofErr w:type="gramStart"/>
      <w:r w:rsidRPr="001870D4">
        <w:rPr>
          <w:rStyle w:val="Emphasis"/>
          <w:rFonts w:asciiTheme="minorHAnsi" w:hAnsiTheme="minorHAnsi" w:cstheme="minorHAnsi"/>
        </w:rPr>
        <w:t>at all times</w:t>
      </w:r>
      <w:proofErr w:type="gramEnd"/>
      <w:r w:rsidRPr="001870D4">
        <w:rPr>
          <w:rStyle w:val="Emphasis"/>
          <w:rFonts w:asciiTheme="minorHAnsi" w:hAnsiTheme="minorHAnsi" w:cstheme="minorHAnsi"/>
        </w:rPr>
        <w:t xml:space="preserve"> compared to solar/wind,</w:t>
      </w:r>
      <w:r w:rsidRPr="001870D4">
        <w:rPr>
          <w:rFonts w:asciiTheme="minorHAnsi" w:hAnsiTheme="minorHAnsi" w:cstheme="minorHAnsi"/>
          <w:sz w:val="14"/>
        </w:rPr>
        <w:t xml:space="preserve"> </w:t>
      </w:r>
      <w:r w:rsidRPr="001870D4">
        <w:rPr>
          <w:rStyle w:val="Emphasis"/>
          <w:rFonts w:asciiTheme="minorHAnsi" w:hAnsiTheme="minorHAnsi" w:cstheme="minorHAnsi"/>
        </w:rPr>
        <w:t>which only provides 20%,</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a figure that is still subject to fluctuations due to climate and weather. </w:t>
      </w:r>
      <w:r w:rsidRPr="001870D4">
        <w:rPr>
          <w:rStyle w:val="Emphasis"/>
          <w:rFonts w:asciiTheme="minorHAnsi" w:hAnsiTheme="minorHAnsi" w:cstheme="minorHAnsi"/>
        </w:rPr>
        <w:t>Then there’s the issue of compatibility</w:t>
      </w:r>
      <w:r w:rsidRPr="001870D4">
        <w:rPr>
          <w:rFonts w:asciiTheme="minorHAnsi" w:hAnsiTheme="minorHAnsi" w:cstheme="minorHAnsi"/>
          <w:sz w:val="14"/>
        </w:rPr>
        <w:t xml:space="preserve">. For </w:t>
      </w:r>
      <w:r w:rsidRPr="001870D4">
        <w:rPr>
          <w:rStyle w:val="StyleUnderline"/>
          <w:rFonts w:asciiTheme="minorHAnsi" w:hAnsiTheme="minorHAnsi" w:cstheme="minorHAnsi"/>
        </w:rPr>
        <w:t>generated power</w:t>
      </w:r>
      <w:r w:rsidRPr="001870D4">
        <w:rPr>
          <w:rFonts w:asciiTheme="minorHAnsi" w:hAnsiTheme="minorHAnsi" w:cstheme="minorHAnsi"/>
          <w:sz w:val="14"/>
        </w:rPr>
        <w:t xml:space="preserve"> to reach the end consumer, it </w:t>
      </w:r>
      <w:proofErr w:type="gramStart"/>
      <w:r w:rsidRPr="001870D4">
        <w:rPr>
          <w:rStyle w:val="StyleUnderline"/>
          <w:rFonts w:asciiTheme="minorHAnsi" w:hAnsiTheme="minorHAnsi" w:cstheme="minorHAnsi"/>
        </w:rPr>
        <w:t>has to</w:t>
      </w:r>
      <w:proofErr w:type="gramEnd"/>
      <w:r w:rsidRPr="001870D4">
        <w:rPr>
          <w:rStyle w:val="StyleUnderline"/>
          <w:rFonts w:asciiTheme="minorHAnsi" w:hAnsiTheme="minorHAnsi" w:cstheme="minorHAnsi"/>
        </w:rPr>
        <w:t xml:space="preserve"> be transmitted, and while nuclear power plants connect seamlessly to already existent power grids, solar and wind farms require converters</w:t>
      </w:r>
      <w:r w:rsidRPr="001870D4">
        <w:rPr>
          <w:rFonts w:asciiTheme="minorHAnsi" w:hAnsiTheme="minorHAnsi" w:cstheme="minorHAnsi"/>
          <w:sz w:val="14"/>
        </w:rPr>
        <w:t xml:space="preserve"> to bridge with the grid in most instances. The cost implications of this and other significant modifications like the implementation of smarter grids to facilitate redundancy make nuclear power more scalable and cost-efficient. </w:t>
      </w:r>
      <w:r w:rsidRPr="001870D4">
        <w:rPr>
          <w:rStyle w:val="Emphasis"/>
          <w:rFonts w:asciiTheme="minorHAnsi" w:hAnsiTheme="minorHAnsi" w:cstheme="minorHAnsi"/>
        </w:rPr>
        <w:t xml:space="preserve">Energy Prices Are Rising </w:t>
      </w:r>
      <w:proofErr w:type="gramStart"/>
      <w:r w:rsidRPr="001870D4">
        <w:rPr>
          <w:rStyle w:val="Emphasis"/>
          <w:rFonts w:asciiTheme="minorHAnsi" w:hAnsiTheme="minorHAnsi" w:cstheme="minorHAnsi"/>
        </w:rPr>
        <w:t>To</w:t>
      </w:r>
      <w:proofErr w:type="gramEnd"/>
      <w:r w:rsidRPr="001870D4">
        <w:rPr>
          <w:rStyle w:val="Emphasis"/>
          <w:rFonts w:asciiTheme="minorHAnsi" w:hAnsiTheme="minorHAnsi" w:cstheme="minorHAnsi"/>
        </w:rPr>
        <w:t xml:space="preserve"> Foster Development Of Other Renewables</w:t>
      </w:r>
      <w:r w:rsidRPr="001870D4">
        <w:rPr>
          <w:rFonts w:asciiTheme="minorHAnsi" w:hAnsiTheme="minorHAnsi" w:cstheme="minorHAnsi"/>
          <w:sz w:val="14"/>
        </w:rPr>
        <w:t xml:space="preserve"> A survey of countries that rely majorly on nuclear energy sources shows that electricity retails at a below-average price in comparison to countries where other renewables are more prominent. In countries like Germany, </w:t>
      </w:r>
      <w:r w:rsidRPr="001870D4">
        <w:rPr>
          <w:rStyle w:val="StyleUnderline"/>
          <w:rFonts w:asciiTheme="minorHAnsi" w:hAnsiTheme="minorHAnsi" w:cstheme="minorHAnsi"/>
        </w:rPr>
        <w:t xml:space="preserve">the surge in consumer power prices is attributed to </w:t>
      </w:r>
      <w:proofErr w:type="gramStart"/>
      <w:r w:rsidRPr="001870D4">
        <w:rPr>
          <w:rStyle w:val="StyleUnderline"/>
          <w:rFonts w:asciiTheme="minorHAnsi" w:hAnsiTheme="minorHAnsi" w:cstheme="minorHAnsi"/>
        </w:rPr>
        <w:t>a number of</w:t>
      </w:r>
      <w:proofErr w:type="gramEnd"/>
      <w:r w:rsidRPr="001870D4">
        <w:rPr>
          <w:rStyle w:val="StyleUnderline"/>
          <w:rFonts w:asciiTheme="minorHAnsi" w:hAnsiTheme="minorHAnsi" w:cstheme="minorHAnsi"/>
        </w:rPr>
        <w:t xml:space="preserve"> factors, chief among them being the increase in taxes levied to aid the subsidy of renewables and</w:t>
      </w:r>
      <w:r w:rsidRPr="001870D4">
        <w:rPr>
          <w:rFonts w:asciiTheme="minorHAnsi" w:hAnsiTheme="minorHAnsi" w:cstheme="minorHAnsi"/>
          <w:sz w:val="14"/>
        </w:rPr>
        <w:t xml:space="preserve"> the systematic </w:t>
      </w:r>
      <w:r w:rsidRPr="001870D4">
        <w:rPr>
          <w:rStyle w:val="StyleUnderline"/>
          <w:rFonts w:asciiTheme="minorHAnsi" w:hAnsiTheme="minorHAnsi" w:cstheme="minorHAnsi"/>
        </w:rPr>
        <w:t>decommissioning of operating nuclear plants. Shutting down nuclear power plants drive up energy costs</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an indication that </w:t>
      </w:r>
      <w:r w:rsidRPr="001870D4">
        <w:rPr>
          <w:rStyle w:val="Emphasis"/>
          <w:rFonts w:asciiTheme="minorHAnsi" w:hAnsiTheme="minorHAnsi" w:cstheme="minorHAnsi"/>
        </w:rPr>
        <w:t>renewables cannot sustain current global power needs</w:t>
      </w:r>
      <w:r w:rsidRPr="001870D4">
        <w:rPr>
          <w:rFonts w:asciiTheme="minorHAnsi" w:hAnsiTheme="minorHAnsi" w:cstheme="minorHAnsi"/>
          <w:sz w:val="14"/>
        </w:rPr>
        <w:t xml:space="preserve"> (at least for now). In the U.S., accompanying the rise in cost </w:t>
      </w:r>
      <w:proofErr w:type="gramStart"/>
      <w:r w:rsidRPr="001870D4">
        <w:rPr>
          <w:rFonts w:asciiTheme="minorHAnsi" w:hAnsiTheme="minorHAnsi" w:cstheme="minorHAnsi"/>
          <w:sz w:val="14"/>
        </w:rPr>
        <w:t>as a result of</w:t>
      </w:r>
      <w:proofErr w:type="gramEnd"/>
      <w:r w:rsidRPr="001870D4">
        <w:rPr>
          <w:rFonts w:asciiTheme="minorHAnsi" w:hAnsiTheme="minorHAnsi" w:cstheme="minorHAnsi"/>
          <w:sz w:val="14"/>
        </w:rPr>
        <w:t xml:space="preserve"> nuclear power plant shutdowns is a marked increase in greenhouse emissions, because gas plants are the more likely replacements for decommissioned nuclear power stations. </w:t>
      </w:r>
      <w:r w:rsidRPr="001870D4">
        <w:rPr>
          <w:rStyle w:val="Emphasis"/>
          <w:rFonts w:asciiTheme="minorHAnsi" w:hAnsiTheme="minorHAnsi" w:cstheme="minorHAnsi"/>
        </w:rPr>
        <w:t>Renewables Cannot Handle World Energy Needs Alone Given</w:t>
      </w:r>
      <w:r w:rsidRPr="001870D4">
        <w:rPr>
          <w:rFonts w:asciiTheme="minorHAnsi" w:hAnsiTheme="minorHAnsi" w:cstheme="minorHAnsi"/>
          <w:sz w:val="14"/>
        </w:rPr>
        <w:t xml:space="preserve"> this, why are former nuclear powerhouses shying away from the nuclear push? Why are more reactors going offline? Historically, no other source of energy generation has cost a government $188 billion in cleanups or necessitated a city-wide evacuation. </w:t>
      </w:r>
      <w:r w:rsidRPr="001870D4">
        <w:rPr>
          <w:rStyle w:val="StyleUnderline"/>
          <w:rFonts w:asciiTheme="minorHAnsi" w:hAnsiTheme="minorHAnsi" w:cstheme="minorHAnsi"/>
        </w:rPr>
        <w:t>Nuclear disasters,</w:t>
      </w:r>
      <w:r w:rsidRPr="001870D4">
        <w:rPr>
          <w:rFonts w:asciiTheme="minorHAnsi" w:hAnsiTheme="minorHAnsi" w:cstheme="minorHAnsi"/>
          <w:sz w:val="14"/>
        </w:rPr>
        <w:t xml:space="preserve"> </w:t>
      </w:r>
      <w:r w:rsidRPr="001870D4">
        <w:rPr>
          <w:rStyle w:val="StyleUnderline"/>
          <w:rFonts w:asciiTheme="minorHAnsi" w:hAnsiTheme="minorHAnsi" w:cstheme="minorHAnsi"/>
        </w:rPr>
        <w:t>though uncommon, inflict significant damage to the environment</w:t>
      </w:r>
      <w:r w:rsidRPr="001870D4">
        <w:rPr>
          <w:rFonts w:asciiTheme="minorHAnsi" w:hAnsiTheme="minorHAnsi" w:cstheme="minorHAnsi"/>
          <w:sz w:val="14"/>
        </w:rPr>
        <w:t xml:space="preserve">; the nuclear mishaps at Chernobyl and Fukushima are a testament to this fact. At the advent of the meltdown of Japan’s Fukushima Daiichi 1, 3 and 4 reactors, </w:t>
      </w:r>
      <w:r w:rsidRPr="001870D4">
        <w:rPr>
          <w:rStyle w:val="StyleUnderline"/>
          <w:rFonts w:asciiTheme="minorHAnsi" w:hAnsiTheme="minorHAnsi" w:cstheme="minorHAnsi"/>
        </w:rPr>
        <w:t>skepticism dominated the nuclear world</w:t>
      </w:r>
      <w:r w:rsidRPr="001870D4">
        <w:rPr>
          <w:rFonts w:asciiTheme="minorHAnsi" w:hAnsiTheme="minorHAnsi" w:cstheme="minorHAnsi"/>
          <w:sz w:val="14"/>
        </w:rPr>
        <w:t xml:space="preserve">. Countries that were hitherto flag bearers of nuclear energy seemed to adopt a back-burner stance. Six years later, </w:t>
      </w:r>
      <w:proofErr w:type="gramStart"/>
      <w:r w:rsidRPr="001870D4">
        <w:rPr>
          <w:rFonts w:asciiTheme="minorHAnsi" w:hAnsiTheme="minorHAnsi" w:cstheme="minorHAnsi"/>
          <w:sz w:val="14"/>
        </w:rPr>
        <w:t>the majority of</w:t>
      </w:r>
      <w:proofErr w:type="gramEnd"/>
      <w:r w:rsidRPr="001870D4">
        <w:rPr>
          <w:rFonts w:asciiTheme="minorHAnsi" w:hAnsiTheme="minorHAnsi" w:cstheme="minorHAnsi"/>
          <w:sz w:val="14"/>
        </w:rPr>
        <w:t xml:space="preserve"> these countries and their populations still harbor this fear, despite the fact that deaths as a result of nuclear accidents are not up to a fraction of that brought about by the use of carbon-based fuels. </w:t>
      </w:r>
      <w:r w:rsidRPr="001870D4">
        <w:rPr>
          <w:rStyle w:val="StyleUnderline"/>
          <w:rFonts w:asciiTheme="minorHAnsi" w:hAnsiTheme="minorHAnsi" w:cstheme="minorHAnsi"/>
        </w:rPr>
        <w:t>It is,</w:t>
      </w:r>
      <w:r w:rsidRPr="001870D4">
        <w:rPr>
          <w:rFonts w:asciiTheme="minorHAnsi" w:hAnsiTheme="minorHAnsi" w:cstheme="minorHAnsi"/>
          <w:sz w:val="14"/>
        </w:rPr>
        <w:t xml:space="preserve"> however, </w:t>
      </w:r>
      <w:r w:rsidRPr="001870D4">
        <w:rPr>
          <w:rStyle w:val="StyleUnderline"/>
          <w:rFonts w:asciiTheme="minorHAnsi" w:hAnsiTheme="minorHAnsi" w:cstheme="minorHAnsi"/>
        </w:rPr>
        <w:t>important to note that during this nuclear recessionary period, regulatory bodies have gone on to implement stricter reactor regulations and specifications. This,</w:t>
      </w:r>
      <w:r w:rsidRPr="001870D4">
        <w:rPr>
          <w:rFonts w:asciiTheme="minorHAnsi" w:hAnsiTheme="minorHAnsi" w:cstheme="minorHAnsi"/>
          <w:sz w:val="14"/>
        </w:rPr>
        <w:t xml:space="preserve"> coupled with the fast-paced advancements in technology, </w:t>
      </w:r>
      <w:r w:rsidRPr="001870D4">
        <w:rPr>
          <w:rStyle w:val="StyleUnderline"/>
          <w:rFonts w:asciiTheme="minorHAnsi" w:hAnsiTheme="minorHAnsi" w:cstheme="minorHAnsi"/>
        </w:rPr>
        <w:t>means that</w:t>
      </w:r>
      <w:r w:rsidRPr="001870D4">
        <w:rPr>
          <w:rStyle w:val="Emphasis"/>
          <w:rFonts w:asciiTheme="minorHAnsi" w:hAnsiTheme="minorHAnsi" w:cstheme="minorHAnsi"/>
        </w:rPr>
        <w:t xml:space="preserve"> next-gen reactors </w:t>
      </w:r>
      <w:proofErr w:type="gramStart"/>
      <w:r w:rsidRPr="001870D4">
        <w:rPr>
          <w:rStyle w:val="Emphasis"/>
          <w:rFonts w:asciiTheme="minorHAnsi" w:hAnsiTheme="minorHAnsi" w:cstheme="minorHAnsi"/>
        </w:rPr>
        <w:t>are more or less</w:t>
      </w:r>
      <w:proofErr w:type="gramEnd"/>
      <w:r w:rsidRPr="001870D4">
        <w:rPr>
          <w:rStyle w:val="Emphasis"/>
          <w:rFonts w:asciiTheme="minorHAnsi" w:hAnsiTheme="minorHAnsi" w:cstheme="minorHAnsi"/>
        </w:rPr>
        <w:t xml:space="preserve"> impregnable to the weaknesses of their predecessors.</w:t>
      </w:r>
      <w:r w:rsidRPr="001870D4">
        <w:rPr>
          <w:rFonts w:asciiTheme="minorHAnsi" w:hAnsiTheme="minorHAnsi" w:cstheme="minorHAnsi"/>
          <w:sz w:val="14"/>
        </w:rPr>
        <w:t xml:space="preserve"> Overall, </w:t>
      </w:r>
      <w:r w:rsidRPr="001870D4">
        <w:rPr>
          <w:rStyle w:val="Emphasis"/>
          <w:rFonts w:asciiTheme="minorHAnsi" w:hAnsiTheme="minorHAnsi" w:cstheme="minorHAnsi"/>
        </w:rPr>
        <w:t>the next generation of nuclear power systems will be more efficient and resilient.</w:t>
      </w:r>
      <w:r w:rsidRPr="001870D4">
        <w:rPr>
          <w:rFonts w:asciiTheme="minorHAnsi" w:hAnsiTheme="minorHAnsi" w:cstheme="minorHAnsi"/>
          <w:sz w:val="14"/>
        </w:rPr>
        <w:t xml:space="preserve"> </w:t>
      </w:r>
      <w:r w:rsidRPr="001870D4">
        <w:rPr>
          <w:rStyle w:val="StyleUnderline"/>
          <w:rFonts w:asciiTheme="minorHAnsi" w:hAnsiTheme="minorHAnsi" w:cstheme="minorHAnsi"/>
        </w:rPr>
        <w:t>Concepts</w:t>
      </w:r>
      <w:r w:rsidRPr="001870D4">
        <w:rPr>
          <w:rFonts w:asciiTheme="minorHAnsi" w:hAnsiTheme="minorHAnsi" w:cstheme="minorHAnsi"/>
          <w:sz w:val="14"/>
        </w:rPr>
        <w:t xml:space="preserve"> so far </w:t>
      </w:r>
      <w:r w:rsidRPr="001870D4">
        <w:rPr>
          <w:rStyle w:val="StyleUnderline"/>
          <w:rFonts w:asciiTheme="minorHAnsi" w:hAnsiTheme="minorHAnsi" w:cstheme="minorHAnsi"/>
        </w:rPr>
        <w:t>include nuclear reactors that are</w:t>
      </w:r>
      <w:r w:rsidRPr="001870D4">
        <w:rPr>
          <w:rFonts w:asciiTheme="minorHAnsi" w:hAnsiTheme="minorHAnsi" w:cstheme="minorHAnsi"/>
          <w:sz w:val="14"/>
        </w:rPr>
        <w:t xml:space="preserve"> much </w:t>
      </w:r>
      <w:r w:rsidRPr="001870D4">
        <w:rPr>
          <w:rStyle w:val="StyleUnderline"/>
          <w:rFonts w:asciiTheme="minorHAnsi" w:hAnsiTheme="minorHAnsi" w:cstheme="minorHAnsi"/>
        </w:rPr>
        <w:t xml:space="preserve">smaller than previous iterations and offshore floating platforms </w:t>
      </w:r>
      <w:proofErr w:type="gramStart"/>
      <w:r w:rsidRPr="001870D4">
        <w:rPr>
          <w:rStyle w:val="StyleUnderline"/>
          <w:rFonts w:asciiTheme="minorHAnsi" w:hAnsiTheme="minorHAnsi" w:cstheme="minorHAnsi"/>
        </w:rPr>
        <w:t>similar to</w:t>
      </w:r>
      <w:proofErr w:type="gramEnd"/>
      <w:r w:rsidRPr="001870D4">
        <w:rPr>
          <w:rStyle w:val="StyleUnderline"/>
          <w:rFonts w:asciiTheme="minorHAnsi" w:hAnsiTheme="minorHAnsi" w:cstheme="minorHAnsi"/>
        </w:rPr>
        <w:t xml:space="preserve"> the oil and gas industry</w:t>
      </w:r>
      <w:r w:rsidRPr="001870D4">
        <w:rPr>
          <w:rFonts w:asciiTheme="minorHAnsi" w:hAnsiTheme="minorHAnsi" w:cstheme="minorHAnsi"/>
          <w:sz w:val="14"/>
        </w:rPr>
        <w:t xml:space="preserve">. </w:t>
      </w:r>
      <w:r w:rsidRPr="001870D4">
        <w:rPr>
          <w:rStyle w:val="Emphasis"/>
          <w:rFonts w:asciiTheme="minorHAnsi" w:hAnsiTheme="minorHAnsi" w:cstheme="minorHAnsi"/>
        </w:rPr>
        <w:t xml:space="preserve">If the world is to achieve its goal of decarbonizing energy generation, it </w:t>
      </w:r>
      <w:proofErr w:type="gramStart"/>
      <w:r w:rsidRPr="001870D4">
        <w:rPr>
          <w:rStyle w:val="Emphasis"/>
          <w:rFonts w:asciiTheme="minorHAnsi" w:hAnsiTheme="minorHAnsi" w:cstheme="minorHAnsi"/>
        </w:rPr>
        <w:t>has to</w:t>
      </w:r>
      <w:proofErr w:type="gramEnd"/>
      <w:r w:rsidRPr="001870D4">
        <w:rPr>
          <w:rStyle w:val="Emphasis"/>
          <w:rFonts w:asciiTheme="minorHAnsi" w:hAnsiTheme="minorHAnsi" w:cstheme="minorHAnsi"/>
        </w:rPr>
        <w:t xml:space="preserve"> integrate nuclear power</w:t>
      </w:r>
      <w:r w:rsidRPr="001870D4">
        <w:rPr>
          <w:rFonts w:asciiTheme="minorHAnsi" w:hAnsiTheme="minorHAnsi" w:cstheme="minorHAnsi"/>
          <w:sz w:val="14"/>
        </w:rPr>
        <w:t xml:space="preserve"> (just like China is doing) </w:t>
      </w:r>
      <w:r w:rsidRPr="001870D4">
        <w:rPr>
          <w:rStyle w:val="StyleUnderline"/>
          <w:rFonts w:asciiTheme="minorHAnsi" w:hAnsiTheme="minorHAnsi" w:cstheme="minorHAnsi"/>
        </w:rPr>
        <w:t>alongside other renewables</w:t>
      </w:r>
      <w:r w:rsidRPr="001870D4">
        <w:rPr>
          <w:rFonts w:asciiTheme="minorHAnsi" w:hAnsiTheme="minorHAnsi" w:cstheme="minorHAnsi"/>
          <w:sz w:val="14"/>
        </w:rPr>
        <w:t xml:space="preserve"> like wind and solar. </w:t>
      </w:r>
      <w:r w:rsidRPr="001870D4">
        <w:rPr>
          <w:rStyle w:val="StyleUnderline"/>
          <w:rFonts w:asciiTheme="minorHAnsi" w:hAnsiTheme="minorHAnsi" w:cstheme="minorHAnsi"/>
        </w:rPr>
        <w:t xml:space="preserve">Without the redundancy that nuclear provides, investments in other renewables presents </w:t>
      </w:r>
      <w:r w:rsidRPr="001870D4">
        <w:rPr>
          <w:rStyle w:val="Emphasis"/>
          <w:rFonts w:asciiTheme="minorHAnsi" w:hAnsiTheme="minorHAnsi" w:cstheme="minorHAnsi"/>
        </w:rPr>
        <w:t>an uncertain future</w:t>
      </w:r>
      <w:r w:rsidRPr="001870D4">
        <w:rPr>
          <w:rStyle w:val="StyleUnderline"/>
          <w:rFonts w:asciiTheme="minorHAnsi" w:hAnsiTheme="minorHAnsi" w:cstheme="minorHAnsi"/>
        </w:rPr>
        <w:t xml:space="preserve"> for world energy.</w:t>
      </w:r>
    </w:p>
    <w:p w:rsidR="004372D8" w:rsidRPr="001870D4" w:rsidRDefault="004372D8" w:rsidP="004372D8">
      <w:pPr>
        <w:pStyle w:val="Heading4"/>
        <w:rPr>
          <w:rFonts w:asciiTheme="minorHAnsi" w:hAnsiTheme="minorHAnsi" w:cstheme="minorHAnsi"/>
          <w:u w:val="single"/>
        </w:rPr>
      </w:pPr>
      <w:r w:rsidRPr="001870D4">
        <w:rPr>
          <w:rFonts w:asciiTheme="minorHAnsi" w:hAnsiTheme="minorHAnsi" w:cstheme="minorHAnsi"/>
        </w:rPr>
        <w:t xml:space="preserve">Nuclear energy </w:t>
      </w:r>
      <w:r w:rsidRPr="001870D4">
        <w:rPr>
          <w:rFonts w:asciiTheme="minorHAnsi" w:hAnsiTheme="minorHAnsi" w:cstheme="minorHAnsi"/>
          <w:u w:val="single"/>
        </w:rPr>
        <w:t>solves warming</w:t>
      </w:r>
      <w:r w:rsidRPr="001870D4">
        <w:rPr>
          <w:rFonts w:asciiTheme="minorHAnsi" w:hAnsiTheme="minorHAnsi" w:cstheme="minorHAnsi"/>
        </w:rPr>
        <w:t xml:space="preserve"> – but implementation needs to be </w:t>
      </w:r>
      <w:r w:rsidRPr="001870D4">
        <w:rPr>
          <w:rFonts w:asciiTheme="minorHAnsi" w:hAnsiTheme="minorHAnsi" w:cstheme="minorHAnsi"/>
          <w:u w:val="single"/>
        </w:rPr>
        <w:t>significantly increased</w:t>
      </w:r>
    </w:p>
    <w:p w:rsidR="004372D8" w:rsidRPr="001870D4" w:rsidRDefault="004372D8" w:rsidP="004372D8">
      <w:pPr>
        <w:rPr>
          <w:rFonts w:asciiTheme="minorHAnsi" w:hAnsiTheme="minorHAnsi" w:cstheme="minorHAnsi"/>
        </w:rPr>
      </w:pPr>
      <w:proofErr w:type="spellStart"/>
      <w:r w:rsidRPr="001870D4">
        <w:rPr>
          <w:rStyle w:val="Style13ptBold"/>
          <w:rFonts w:asciiTheme="minorHAnsi" w:hAnsiTheme="minorHAnsi" w:cstheme="minorHAnsi"/>
        </w:rPr>
        <w:t>Magil</w:t>
      </w:r>
      <w:proofErr w:type="spellEnd"/>
      <w:r w:rsidRPr="001870D4">
        <w:rPr>
          <w:rStyle w:val="Style13ptBold"/>
          <w:rFonts w:asciiTheme="minorHAnsi" w:hAnsiTheme="minorHAnsi" w:cstheme="minorHAnsi"/>
        </w:rPr>
        <w:t xml:space="preserve"> 15</w:t>
      </w:r>
      <w:r w:rsidRPr="001870D4">
        <w:rPr>
          <w:rFonts w:asciiTheme="minorHAnsi" w:hAnsiTheme="minorHAnsi" w:cstheme="minorHAnsi"/>
        </w:rPr>
        <w:t xml:space="preserve"> – Bobby; (“Nuclear Power Needs to Double to Meet Warming Goal” Climate Central. January 29, 2015. </w:t>
      </w:r>
      <w:hyperlink r:id="rId19" w:history="1">
        <w:r w:rsidRPr="001870D4">
          <w:rPr>
            <w:rStyle w:val="Hyperlink"/>
            <w:rFonts w:asciiTheme="minorHAnsi" w:hAnsiTheme="minorHAnsi" w:cstheme="minorHAnsi"/>
          </w:rPr>
          <w:t>https://www.climatecentral.org/news/nuclear-power-needs-to-double-to-meet-warming-goal-18610</w:t>
        </w:r>
      </w:hyperlink>
      <w:r w:rsidRPr="001870D4">
        <w:rPr>
          <w:rFonts w:asciiTheme="minorHAnsi" w:hAnsiTheme="minorHAnsi" w:cstheme="minorHAnsi"/>
        </w:rPr>
        <w:t>)//GK</w:t>
      </w:r>
    </w:p>
    <w:p w:rsidR="004372D8" w:rsidRPr="001870D4" w:rsidRDefault="004372D8" w:rsidP="004372D8">
      <w:pPr>
        <w:rPr>
          <w:rFonts w:asciiTheme="minorHAnsi" w:hAnsiTheme="minorHAnsi" w:cstheme="minorHAnsi"/>
          <w:sz w:val="16"/>
        </w:rPr>
      </w:pPr>
      <w:r w:rsidRPr="001870D4">
        <w:rPr>
          <w:rFonts w:asciiTheme="minorHAnsi" w:hAnsiTheme="minorHAnsi" w:cstheme="minorHAnsi"/>
          <w:u w:val="single"/>
        </w:rPr>
        <w:t>Since</w:t>
      </w:r>
      <w:r w:rsidRPr="001870D4">
        <w:rPr>
          <w:rFonts w:asciiTheme="minorHAnsi" w:hAnsiTheme="minorHAnsi" w:cstheme="minorHAnsi"/>
          <w:sz w:val="16"/>
        </w:rPr>
        <w:t xml:space="preserve"> the 2011 </w:t>
      </w:r>
      <w:r w:rsidRPr="001870D4">
        <w:rPr>
          <w:rFonts w:asciiTheme="minorHAnsi" w:hAnsiTheme="minorHAnsi" w:cstheme="minorHAnsi"/>
          <w:u w:val="single"/>
        </w:rPr>
        <w:t>Fukushima</w:t>
      </w:r>
      <w:r w:rsidRPr="001870D4">
        <w:rPr>
          <w:rFonts w:asciiTheme="minorHAnsi" w:hAnsiTheme="minorHAnsi" w:cstheme="minorHAnsi"/>
          <w:sz w:val="16"/>
        </w:rPr>
        <w:t xml:space="preserve"> Daiichi nuclear accident in Japan </w:t>
      </w:r>
      <w:r w:rsidRPr="001870D4">
        <w:rPr>
          <w:rFonts w:asciiTheme="minorHAnsi" w:hAnsiTheme="minorHAnsi" w:cstheme="minorHAnsi"/>
          <w:u w:val="single"/>
        </w:rPr>
        <w:t xml:space="preserve">chilled global attitudes toward nuclear power, the world has been </w:t>
      </w:r>
      <w:r w:rsidRPr="001870D4">
        <w:rPr>
          <w:rFonts w:asciiTheme="minorHAnsi" w:hAnsiTheme="minorHAnsi" w:cstheme="minorHAnsi"/>
          <w:b/>
          <w:bCs/>
          <w:u w:val="single"/>
        </w:rPr>
        <w:t>slowly reconciling its discomfort with nuclear</w:t>
      </w:r>
      <w:r w:rsidRPr="001870D4">
        <w:rPr>
          <w:rFonts w:asciiTheme="minorHAnsi" w:hAnsiTheme="minorHAnsi" w:cstheme="minorHAnsi"/>
          <w:u w:val="single"/>
        </w:rPr>
        <w:t xml:space="preserve"> and the idea that it may </w:t>
      </w:r>
      <w:r w:rsidRPr="001870D4">
        <w:rPr>
          <w:rFonts w:asciiTheme="minorHAnsi" w:hAnsiTheme="minorHAnsi" w:cstheme="minorHAnsi"/>
          <w:b/>
          <w:bCs/>
          <w:u w:val="single"/>
        </w:rPr>
        <w:t xml:space="preserve">have a role to play in reducing greenhouse gas emissions to tackle climate change. </w:t>
      </w:r>
      <w:r w:rsidRPr="001870D4">
        <w:rPr>
          <w:rFonts w:asciiTheme="minorHAnsi" w:hAnsiTheme="minorHAnsi" w:cstheme="minorHAnsi"/>
          <w:sz w:val="16"/>
        </w:rPr>
        <w:t xml:space="preserve">The International Energy Agency and the Nuclear Energy Agency suggest in a report released Thursday that </w:t>
      </w:r>
      <w:r w:rsidRPr="001870D4">
        <w:rPr>
          <w:rFonts w:asciiTheme="minorHAnsi" w:hAnsiTheme="minorHAnsi" w:cstheme="minorHAnsi"/>
          <w:u w:val="single"/>
        </w:rPr>
        <w:t xml:space="preserve">nuclear will have </w:t>
      </w:r>
      <w:r w:rsidRPr="001870D4">
        <w:rPr>
          <w:rFonts w:asciiTheme="minorHAnsi" w:hAnsiTheme="minorHAnsi" w:cstheme="minorHAnsi"/>
          <w:b/>
          <w:bCs/>
          <w:u w:val="single"/>
        </w:rPr>
        <w:t>such a significant role to play</w:t>
      </w:r>
      <w:r w:rsidRPr="001870D4">
        <w:rPr>
          <w:rFonts w:asciiTheme="minorHAnsi" w:hAnsiTheme="minorHAnsi" w:cstheme="minorHAnsi"/>
          <w:u w:val="single"/>
        </w:rPr>
        <w:t xml:space="preserve"> in climate strategy that nuclear power generation capacity will have to double</w:t>
      </w:r>
      <w:r w:rsidRPr="001870D4">
        <w:rPr>
          <w:rFonts w:asciiTheme="minorHAnsi" w:hAnsiTheme="minorHAnsi" w:cstheme="minorHAnsi"/>
          <w:sz w:val="16"/>
        </w:rPr>
        <w:t xml:space="preserve"> by 2050 </w:t>
      </w:r>
      <w:proofErr w:type="gramStart"/>
      <w:r w:rsidRPr="001870D4">
        <w:rPr>
          <w:rFonts w:asciiTheme="minorHAnsi" w:hAnsiTheme="minorHAnsi" w:cstheme="minorHAnsi"/>
          <w:sz w:val="16"/>
        </w:rPr>
        <w:t>in order for</w:t>
      </w:r>
      <w:proofErr w:type="gramEnd"/>
      <w:r w:rsidRPr="001870D4">
        <w:rPr>
          <w:rFonts w:asciiTheme="minorHAnsi" w:hAnsiTheme="minorHAnsi" w:cstheme="minorHAnsi"/>
          <w:sz w:val="16"/>
        </w:rPr>
        <w:t xml:space="preserve"> the world to meet the international 2°C (3.6°F) warming goal. With fossil fuels growing as sources of electricity across the globe, </w:t>
      </w:r>
      <w:r w:rsidRPr="001870D4">
        <w:rPr>
          <w:rFonts w:asciiTheme="minorHAnsi" w:hAnsiTheme="minorHAnsi" w:cstheme="minorHAnsi"/>
          <w:u w:val="single"/>
        </w:rPr>
        <w:t xml:space="preserve">the IEA sees nuclear power as a </w:t>
      </w:r>
      <w:r w:rsidRPr="001870D4">
        <w:rPr>
          <w:rFonts w:asciiTheme="minorHAnsi" w:hAnsiTheme="minorHAnsi" w:cstheme="minorHAnsi"/>
          <w:b/>
          <w:bCs/>
          <w:u w:val="single"/>
        </w:rPr>
        <w:t>stable source of low-carbon power</w:t>
      </w:r>
      <w:r w:rsidRPr="001870D4">
        <w:rPr>
          <w:rFonts w:asciiTheme="minorHAnsi" w:hAnsiTheme="minorHAnsi" w:cstheme="minorHAnsi"/>
          <w:u w:val="single"/>
        </w:rPr>
        <w:t xml:space="preserve"> helping to take polluting coal-fired plants offline. </w:t>
      </w:r>
      <w:r w:rsidRPr="001870D4">
        <w:rPr>
          <w:rFonts w:asciiTheme="minorHAnsi" w:hAnsiTheme="minorHAnsi" w:cstheme="minorHAnsi"/>
          <w:sz w:val="16"/>
        </w:rPr>
        <w:t xml:space="preserve">To accomplish the needed CO2 emissions cuts to keep warming no greater than 2°C, the IEA says </w:t>
      </w:r>
      <w:r w:rsidRPr="001870D4">
        <w:rPr>
          <w:rFonts w:asciiTheme="minorHAnsi" w:hAnsiTheme="minorHAnsi" w:cstheme="minorHAnsi"/>
          <w:u w:val="single"/>
        </w:rPr>
        <w:t xml:space="preserve">global nuclear power generation capacity needs to increase to 930 gigawatts from 396 gigawatts by 2050. </w:t>
      </w:r>
      <w:r w:rsidRPr="001870D4">
        <w:rPr>
          <w:rFonts w:asciiTheme="minorHAnsi" w:hAnsiTheme="minorHAnsi" w:cstheme="minorHAnsi"/>
          <w:sz w:val="16"/>
        </w:rPr>
        <w:t xml:space="preserve">With nearly 100 nuclear reactors, the U.S. has more nuclear power plants than any other country, representing 105 gigawatts of production. France, Japan, Russia and China round out the top five countries using nuclear power. Globally, nuclear energy is already making a comeback with 72 nuclear reactors now under construction worldwide, mainly in Asia. “This marked the greatest number of reactors being built in 25 years,” IEA Executive Director Maria van der </w:t>
      </w:r>
      <w:proofErr w:type="spellStart"/>
      <w:r w:rsidRPr="001870D4">
        <w:rPr>
          <w:rFonts w:asciiTheme="minorHAnsi" w:hAnsiTheme="minorHAnsi" w:cstheme="minorHAnsi"/>
          <w:sz w:val="16"/>
        </w:rPr>
        <w:t>Hoeven</w:t>
      </w:r>
      <w:proofErr w:type="spellEnd"/>
      <w:r w:rsidRPr="001870D4">
        <w:rPr>
          <w:rFonts w:asciiTheme="minorHAnsi" w:hAnsiTheme="minorHAnsi" w:cstheme="minorHAnsi"/>
          <w:sz w:val="16"/>
        </w:rPr>
        <w:t xml:space="preserve"> said in a statement. “</w:t>
      </w:r>
      <w:r w:rsidRPr="001870D4">
        <w:rPr>
          <w:rFonts w:asciiTheme="minorHAnsi" w:hAnsiTheme="minorHAnsi" w:cstheme="minorHAnsi"/>
          <w:u w:val="single"/>
        </w:rPr>
        <w:t>Nuclear energy</w:t>
      </w:r>
      <w:r w:rsidRPr="001870D4">
        <w:rPr>
          <w:rFonts w:asciiTheme="minorHAnsi" w:hAnsiTheme="minorHAnsi" w:cstheme="minorHAnsi"/>
          <w:sz w:val="16"/>
        </w:rPr>
        <w:t xml:space="preserve"> also </w:t>
      </w:r>
      <w:r w:rsidRPr="001870D4">
        <w:rPr>
          <w:rFonts w:asciiTheme="minorHAnsi" w:hAnsiTheme="minorHAnsi" w:cstheme="minorHAnsi"/>
          <w:u w:val="single"/>
        </w:rPr>
        <w:t>remains the second-largest source of low-carbon electricity worldwide.</w:t>
      </w:r>
      <w:r w:rsidRPr="001870D4">
        <w:rPr>
          <w:rFonts w:asciiTheme="minorHAnsi" w:hAnsiTheme="minorHAnsi" w:cstheme="minorHAnsi"/>
          <w:sz w:val="16"/>
        </w:rPr>
        <w:t xml:space="preserve"> And, indeed, </w:t>
      </w:r>
      <w:r w:rsidRPr="001870D4">
        <w:rPr>
          <w:rFonts w:asciiTheme="minorHAnsi" w:hAnsiTheme="minorHAnsi" w:cstheme="minorHAnsi"/>
          <w:b/>
          <w:bCs/>
          <w:u w:val="single"/>
        </w:rPr>
        <w:t>if we are to meet our collective climate goals, nuclear energy is critical</w:t>
      </w:r>
      <w:r w:rsidRPr="001870D4">
        <w:rPr>
          <w:rFonts w:asciiTheme="minorHAnsi" w:hAnsiTheme="minorHAnsi" w:cstheme="minorHAnsi"/>
          <w:sz w:val="16"/>
        </w:rPr>
        <w:t xml:space="preserve">.” All forms of low-carbon energy must be employed to reduce global greenhouse gas emissions, she said. </w:t>
      </w:r>
      <w:r w:rsidRPr="001870D4">
        <w:rPr>
          <w:rFonts w:asciiTheme="minorHAnsi" w:hAnsiTheme="minorHAnsi" w:cstheme="minorHAnsi"/>
          <w:u w:val="single"/>
        </w:rPr>
        <w:t xml:space="preserve">That conclusion is </w:t>
      </w:r>
      <w:r w:rsidRPr="001870D4">
        <w:rPr>
          <w:rFonts w:asciiTheme="minorHAnsi" w:hAnsiTheme="minorHAnsi" w:cstheme="minorHAnsi"/>
          <w:b/>
          <w:bCs/>
          <w:u w:val="single"/>
        </w:rPr>
        <w:t xml:space="preserve">consistent </w:t>
      </w:r>
      <w:r w:rsidRPr="001870D4">
        <w:rPr>
          <w:rFonts w:asciiTheme="minorHAnsi" w:hAnsiTheme="minorHAnsi" w:cstheme="minorHAnsi"/>
          <w:u w:val="single"/>
        </w:rPr>
        <w:t>with the Intergovernmental Panel on Climate Change’s findings last year</w:t>
      </w:r>
      <w:r w:rsidRPr="001870D4">
        <w:rPr>
          <w:rFonts w:asciiTheme="minorHAnsi" w:hAnsiTheme="minorHAnsi" w:cstheme="minorHAnsi"/>
          <w:sz w:val="16"/>
        </w:rPr>
        <w:t xml:space="preserve"> that global carbon dioxide emissions need to be capped at 450 parts per million </w:t>
      </w:r>
      <w:proofErr w:type="gramStart"/>
      <w:r w:rsidRPr="001870D4">
        <w:rPr>
          <w:rFonts w:asciiTheme="minorHAnsi" w:hAnsiTheme="minorHAnsi" w:cstheme="minorHAnsi"/>
          <w:sz w:val="16"/>
        </w:rPr>
        <w:t>in order to</w:t>
      </w:r>
      <w:proofErr w:type="gramEnd"/>
      <w:r w:rsidRPr="001870D4">
        <w:rPr>
          <w:rFonts w:asciiTheme="minorHAnsi" w:hAnsiTheme="minorHAnsi" w:cstheme="minorHAnsi"/>
          <w:sz w:val="16"/>
        </w:rPr>
        <w:t xml:space="preserve"> prevent warming greater than 2°C, Robert N. </w:t>
      </w:r>
      <w:proofErr w:type="spellStart"/>
      <w:r w:rsidRPr="001870D4">
        <w:rPr>
          <w:rFonts w:asciiTheme="minorHAnsi" w:hAnsiTheme="minorHAnsi" w:cstheme="minorHAnsi"/>
          <w:sz w:val="16"/>
        </w:rPr>
        <w:t>Stavins</w:t>
      </w:r>
      <w:proofErr w:type="spellEnd"/>
      <w:r w:rsidRPr="001870D4">
        <w:rPr>
          <w:rFonts w:asciiTheme="minorHAnsi" w:hAnsiTheme="minorHAnsi" w:cstheme="minorHAnsi"/>
          <w:sz w:val="16"/>
        </w:rPr>
        <w:t>, director of the Project on Climate Agreements at Harvard University and a drafting author of the IPCC’s Working Group III Report, said.</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Nuclear power is the </w:t>
      </w:r>
      <w:r w:rsidRPr="001870D4">
        <w:rPr>
          <w:rFonts w:asciiTheme="minorHAnsi" w:hAnsiTheme="minorHAnsi" w:cstheme="minorHAnsi"/>
          <w:u w:val="single"/>
        </w:rPr>
        <w:t>only solution to climate change</w:t>
      </w:r>
      <w:r w:rsidRPr="001870D4">
        <w:rPr>
          <w:rFonts w:asciiTheme="minorHAnsi" w:hAnsiTheme="minorHAnsi" w:cstheme="minorHAnsi"/>
        </w:rPr>
        <w:t xml:space="preserve"> – increasing reactor production is key</w:t>
      </w:r>
    </w:p>
    <w:p w:rsidR="004372D8" w:rsidRPr="001870D4" w:rsidRDefault="004372D8" w:rsidP="004372D8">
      <w:pPr>
        <w:rPr>
          <w:rFonts w:asciiTheme="minorHAnsi" w:hAnsiTheme="minorHAnsi" w:cstheme="minorHAnsi"/>
        </w:rPr>
      </w:pPr>
      <w:proofErr w:type="spellStart"/>
      <w:r w:rsidRPr="001870D4">
        <w:rPr>
          <w:rStyle w:val="Style13ptBold"/>
          <w:rFonts w:asciiTheme="minorHAnsi" w:hAnsiTheme="minorHAnsi" w:cstheme="minorHAnsi"/>
        </w:rPr>
        <w:t>Biello</w:t>
      </w:r>
      <w:proofErr w:type="spellEnd"/>
      <w:r w:rsidRPr="001870D4">
        <w:rPr>
          <w:rStyle w:val="Style13ptBold"/>
          <w:rFonts w:asciiTheme="minorHAnsi" w:hAnsiTheme="minorHAnsi" w:cstheme="minorHAnsi"/>
        </w:rPr>
        <w:t xml:space="preserve"> 13</w:t>
      </w:r>
      <w:r w:rsidRPr="001870D4">
        <w:rPr>
          <w:rFonts w:asciiTheme="minorHAnsi" w:hAnsiTheme="minorHAnsi" w:cstheme="minorHAnsi"/>
        </w:rPr>
        <w:t xml:space="preserve"> (David, contributing editor, Scientific American, “How Nuclear Power Can Stop Global Warming,” </w:t>
      </w:r>
      <w:hyperlink r:id="rId20" w:history="1">
        <w:r w:rsidRPr="001870D4">
          <w:rPr>
            <w:rStyle w:val="Hyperlink"/>
            <w:rFonts w:asciiTheme="minorHAnsi" w:hAnsiTheme="minorHAnsi" w:cstheme="minorHAnsi"/>
          </w:rPr>
          <w:t>https://www.scientificamerican.com/article/how-nuclear-power-can-stop-global-warming/</w:t>
        </w:r>
      </w:hyperlink>
      <w:r w:rsidRPr="001870D4">
        <w:rPr>
          <w:rFonts w:asciiTheme="minorHAnsi" w:hAnsiTheme="minorHAnsi" w:cstheme="minorHAnsi"/>
        </w:rPr>
        <w:t>, 12/12/2013, 7/6/2019) DG</w:t>
      </w:r>
    </w:p>
    <w:p w:rsidR="004372D8" w:rsidRPr="001870D4" w:rsidRDefault="004372D8" w:rsidP="004372D8">
      <w:pPr>
        <w:rPr>
          <w:rStyle w:val="Emphasis"/>
          <w:rFonts w:asciiTheme="minorHAnsi" w:hAnsiTheme="minorHAnsi" w:cstheme="minorHAnsi"/>
          <w:b w:val="0"/>
          <w:iCs w:val="0"/>
        </w:rPr>
      </w:pPr>
      <w:r w:rsidRPr="001870D4">
        <w:rPr>
          <w:rFonts w:asciiTheme="minorHAnsi" w:hAnsiTheme="minorHAnsi" w:cstheme="minorHAnsi"/>
          <w:sz w:val="14"/>
        </w:rPr>
        <w:t xml:space="preserve">When the Atlantic Navigator docked in Baltimore harbor earlier this month, the freighter carried the last remnants of some of the nuclear weapons that the Soviet Union had brandished in the cold war. </w:t>
      </w:r>
      <w:r w:rsidRPr="001870D4">
        <w:rPr>
          <w:rStyle w:val="StyleUnderline"/>
          <w:rFonts w:asciiTheme="minorHAnsi" w:hAnsiTheme="minorHAnsi" w:cstheme="minorHAnsi"/>
        </w:rPr>
        <w:t>During the past 20 years more than 19,000 Russian warheads have been dismantled and processed to make fuel for U.S. nuclear reactors.</w:t>
      </w:r>
      <w:r w:rsidRPr="001870D4">
        <w:rPr>
          <w:rFonts w:asciiTheme="minorHAnsi" w:hAnsiTheme="minorHAnsi" w:cstheme="minorHAnsi"/>
          <w:sz w:val="14"/>
        </w:rPr>
        <w:t xml:space="preserve"> In fact, </w:t>
      </w:r>
      <w:r w:rsidRPr="001870D4">
        <w:rPr>
          <w:rStyle w:val="StyleUnderline"/>
          <w:rFonts w:asciiTheme="minorHAnsi" w:hAnsiTheme="minorHAnsi" w:cstheme="minorHAnsi"/>
        </w:rPr>
        <w:t>during that period more than half the uranium fuel that powered the more than 100 reactors in the U.S. came from such reprocessed nuclear weapons</w:t>
      </w:r>
      <w:r w:rsidRPr="001870D4">
        <w:rPr>
          <w:rFonts w:asciiTheme="minorHAnsi" w:hAnsiTheme="minorHAnsi" w:cstheme="minorHAnsi"/>
          <w:sz w:val="14"/>
        </w:rPr>
        <w:t xml:space="preserve">. In addition to reducing the risk of nuclear war, U.S. reactors have also been staving off another global challenge: climate change. The low-carbon electricity produced by such reactors provides 20 percent of the nation's power and, by the estimates of climate scientist James Hansen of Columbia University, avoided 64 billion metric tons of greenhouse gas pollution. They also avoided spewing soot and other air pollution like coal-fired power plants do and thus have saved some 1.8 million lives. And that's why Hansen, among others, such as former Secretary of Energy Steven Chu, thinks that nuclear power is a key energy technology to fend off catastrophic climate change. "We can't burn all these fossil fuels," Hansen told a group of reporters on December 3, noting that </w:t>
      </w:r>
      <w:proofErr w:type="gramStart"/>
      <w:r w:rsidRPr="001870D4">
        <w:rPr>
          <w:rFonts w:asciiTheme="minorHAnsi" w:hAnsiTheme="minorHAnsi" w:cstheme="minorHAnsi"/>
          <w:sz w:val="14"/>
        </w:rPr>
        <w:t>as long as</w:t>
      </w:r>
      <w:proofErr w:type="gramEnd"/>
      <w:r w:rsidRPr="001870D4">
        <w:rPr>
          <w:rFonts w:asciiTheme="minorHAnsi" w:hAnsiTheme="minorHAnsi" w:cstheme="minorHAnsi"/>
          <w:sz w:val="14"/>
        </w:rPr>
        <w:t xml:space="preserve"> fossil fuels are the cheapest energy source they will continue to be burned. "Coal is almost half the [global] emissions. </w:t>
      </w:r>
      <w:r w:rsidRPr="001870D4">
        <w:rPr>
          <w:rStyle w:val="StyleUnderline"/>
          <w:rFonts w:asciiTheme="minorHAnsi" w:hAnsiTheme="minorHAnsi" w:cstheme="minorHAnsi"/>
        </w:rPr>
        <w:t>If you replace these power plants with modern, safe nuclear reactors you could do a lot of [pollution reduction] quickly</w:t>
      </w:r>
      <w:r w:rsidRPr="001870D4">
        <w:rPr>
          <w:rFonts w:asciiTheme="minorHAnsi" w:hAnsiTheme="minorHAnsi" w:cstheme="minorHAnsi"/>
          <w:sz w:val="14"/>
        </w:rPr>
        <w:t xml:space="preserve">." Indeed, he has evidence: the speediest drop in greenhouse gas pollution on record occurred in France in the 1970s and ‘80s, when that country transitioned from burning fossil fuels to nuclear fission for electricity, lowering its greenhouse emissions by roughly 2 percent per year. </w:t>
      </w:r>
      <w:r w:rsidRPr="001870D4">
        <w:rPr>
          <w:rStyle w:val="Emphasis"/>
          <w:rFonts w:asciiTheme="minorHAnsi" w:hAnsiTheme="minorHAnsi" w:cstheme="minorHAnsi"/>
        </w:rPr>
        <w:t xml:space="preserve">The world needs to drop its global warming pollution by 6 percent annually to avoid "dangerous" climate change </w:t>
      </w:r>
      <w:r w:rsidRPr="001870D4">
        <w:rPr>
          <w:rFonts w:asciiTheme="minorHAnsi" w:hAnsiTheme="minorHAnsi" w:cstheme="minorHAnsi"/>
          <w:sz w:val="14"/>
        </w:rPr>
        <w:t xml:space="preserve">in the estimation of Hansen and his co-authors in a recent paper in </w:t>
      </w:r>
      <w:proofErr w:type="spellStart"/>
      <w:r w:rsidRPr="001870D4">
        <w:rPr>
          <w:rFonts w:asciiTheme="minorHAnsi" w:hAnsiTheme="minorHAnsi" w:cstheme="minorHAnsi"/>
          <w:sz w:val="14"/>
        </w:rPr>
        <w:t>PLoS</w:t>
      </w:r>
      <w:proofErr w:type="spellEnd"/>
      <w:r w:rsidRPr="001870D4">
        <w:rPr>
          <w:rFonts w:asciiTheme="minorHAnsi" w:hAnsiTheme="minorHAnsi" w:cstheme="minorHAnsi"/>
          <w:sz w:val="14"/>
        </w:rPr>
        <w:t xml:space="preserve"> One. "On a global scale, </w:t>
      </w:r>
      <w:r w:rsidRPr="001870D4">
        <w:rPr>
          <w:rStyle w:val="Emphasis"/>
          <w:rFonts w:asciiTheme="minorHAnsi" w:hAnsiTheme="minorHAnsi" w:cstheme="minorHAnsi"/>
        </w:rPr>
        <w:t>it's hard to see how we could conceivably accomplish this without nuclear,"</w:t>
      </w:r>
      <w:r w:rsidRPr="001870D4">
        <w:rPr>
          <w:rFonts w:asciiTheme="minorHAnsi" w:hAnsiTheme="minorHAnsi" w:cstheme="minorHAnsi"/>
          <w:sz w:val="14"/>
        </w:rPr>
        <w:t xml:space="preserve"> added economist and co-author Jeffrey Sachs, director of the Earth Institute at Columbia University, where Hansen works. The only problem: </w:t>
      </w:r>
      <w:r w:rsidRPr="001870D4">
        <w:rPr>
          <w:rStyle w:val="StyleUnderline"/>
          <w:rFonts w:asciiTheme="minorHAnsi" w:hAnsiTheme="minorHAnsi" w:cstheme="minorHAnsi"/>
        </w:rPr>
        <w:t>the world is not building so many nuclear reactors.</w:t>
      </w:r>
      <w:r w:rsidRPr="001870D4">
        <w:rPr>
          <w:rFonts w:asciiTheme="minorHAnsi" w:hAnsiTheme="minorHAnsi" w:cstheme="minorHAnsi"/>
          <w:sz w:val="14"/>
        </w:rPr>
        <w:t xml:space="preserve"> Nuclear future China leads the world in new nuclear reactors, with 29 currently under construction and another 59 proposed, according to the World Nuclear Association. And China has not confined itself solely to the typical reactors that employ water and uranium fuel rods; it has built everything from heavy-water reactors originally designed in Canada to a small test fast-reactor. Yet, </w:t>
      </w:r>
      <w:r w:rsidRPr="001870D4">
        <w:rPr>
          <w:rStyle w:val="StyleUnderline"/>
          <w:rFonts w:asciiTheme="minorHAnsi" w:hAnsiTheme="minorHAnsi" w:cstheme="minorHAnsi"/>
        </w:rPr>
        <w:t>even if every planned reactor in China was to be built, the country would still rely on burning coal for more than 50 percent of its electric power</w:t>
      </w:r>
      <w:r w:rsidRPr="001870D4">
        <w:rPr>
          <w:rFonts w:asciiTheme="minorHAnsi" w:hAnsiTheme="minorHAnsi" w:cstheme="minorHAnsi"/>
          <w:sz w:val="14"/>
        </w:rPr>
        <w:t xml:space="preserve">—and the Chinese nuclear reactors would provide at best roughly the same amount of energy to the developing nation as does the existing U.S. fleet. Plus, </w:t>
      </w:r>
      <w:r w:rsidRPr="001870D4">
        <w:rPr>
          <w:rStyle w:val="StyleUnderline"/>
          <w:rFonts w:asciiTheme="minorHAnsi" w:hAnsiTheme="minorHAnsi" w:cstheme="minorHAnsi"/>
        </w:rPr>
        <w:t>nuclear requires emissions of greenhouse gases for construction, including steel and cement as well as the enrichment of uranium ore required to make nuclear fuel</w:t>
      </w:r>
      <w:r w:rsidRPr="001870D4">
        <w:rPr>
          <w:rFonts w:asciiTheme="minorHAnsi" w:hAnsiTheme="minorHAnsi" w:cstheme="minorHAnsi"/>
          <w:sz w:val="14"/>
        </w:rPr>
        <w:t xml:space="preserve"> (or the </w:t>
      </w:r>
      <w:proofErr w:type="spellStart"/>
      <w:r w:rsidRPr="001870D4">
        <w:rPr>
          <w:rFonts w:asciiTheme="minorHAnsi" w:hAnsiTheme="minorHAnsi" w:cstheme="minorHAnsi"/>
          <w:sz w:val="14"/>
        </w:rPr>
        <w:t>downblending</w:t>
      </w:r>
      <w:proofErr w:type="spellEnd"/>
      <w:r w:rsidRPr="001870D4">
        <w:rPr>
          <w:rFonts w:asciiTheme="minorHAnsi" w:hAnsiTheme="minorHAnsi" w:cstheme="minorHAnsi"/>
          <w:sz w:val="14"/>
        </w:rPr>
        <w:t xml:space="preserve"> of uranium from nuclear weapons as in the case of the "Megatons to Megawatts" program). </w:t>
      </w:r>
      <w:r w:rsidRPr="001870D4">
        <w:rPr>
          <w:rStyle w:val="StyleUnderline"/>
          <w:rFonts w:asciiTheme="minorHAnsi" w:hAnsiTheme="minorHAnsi" w:cstheme="minorHAnsi"/>
        </w:rPr>
        <w:t>Over the full lifetime of a nuclear power plant, that means greenhouse gas emissions of roughly 12 grams of CO2-equivalent per kilowatt-hour of electricity produced,</w:t>
      </w:r>
      <w:r w:rsidRPr="001870D4">
        <w:rPr>
          <w:rFonts w:asciiTheme="minorHAnsi" w:hAnsiTheme="minorHAnsi" w:cstheme="minorHAnsi"/>
          <w:sz w:val="14"/>
        </w:rPr>
        <w:t xml:space="preserve"> the same as wind turbines (which also require steel, plastics, rare earths and the like in their construction) and less than photovoltaic panels, according to the U.S. Department of Energy’s National Renewable Energy Laboratory. In other parts of the world nuclear has begun to dwindle</w:t>
      </w:r>
      <w:r w:rsidRPr="001870D4">
        <w:rPr>
          <w:rStyle w:val="StyleUnderline"/>
          <w:rFonts w:asciiTheme="minorHAnsi" w:hAnsiTheme="minorHAnsi" w:cstheme="minorHAnsi"/>
        </w:rPr>
        <w:t>. Japan may never restart its nuclear plants in the wake of the multiple meltdowns</w:t>
      </w:r>
      <w:r w:rsidRPr="001870D4">
        <w:rPr>
          <w:rFonts w:asciiTheme="minorHAnsi" w:hAnsiTheme="minorHAnsi" w:cstheme="minorHAnsi"/>
          <w:sz w:val="14"/>
        </w:rPr>
        <w:t xml:space="preserve"> at Fukushima Daiichi following the earthquake and tsunami in 2011, which also soured public opinion in many parts of the world. </w:t>
      </w:r>
      <w:r w:rsidRPr="001870D4">
        <w:rPr>
          <w:rStyle w:val="StyleUnderline"/>
          <w:rFonts w:asciiTheme="minorHAnsi" w:hAnsiTheme="minorHAnsi" w:cstheme="minorHAnsi"/>
        </w:rPr>
        <w:t>Germany still plans to eliminate nuclear power and even France has announced plans to reduce its reliance on reactors</w:t>
      </w:r>
      <w:r w:rsidRPr="001870D4">
        <w:rPr>
          <w:rFonts w:asciiTheme="minorHAnsi" w:hAnsiTheme="minorHAnsi" w:cstheme="minorHAnsi"/>
          <w:sz w:val="14"/>
        </w:rPr>
        <w:t xml:space="preserve">. In the U.S. the five new nuclear reactors under construction will replace the four aging reactors that closed in 2013, but as older reactors like Oyster Creek in New Jersey and Vermont Yankee continue to shut down, the number of reactors in the U.S. may be doomed to dwindle as well. A big problem is cost. </w:t>
      </w:r>
      <w:r w:rsidRPr="001870D4">
        <w:rPr>
          <w:rStyle w:val="StyleUnderline"/>
          <w:rFonts w:asciiTheme="minorHAnsi" w:hAnsiTheme="minorHAnsi" w:cstheme="minorHAnsi"/>
        </w:rPr>
        <w:t>The construction of large nuclear power plants requires a lot of money to ensure safety and reliability.</w:t>
      </w:r>
      <w:r w:rsidRPr="001870D4">
        <w:rPr>
          <w:rFonts w:asciiTheme="minorHAnsi" w:hAnsiTheme="minorHAnsi" w:cstheme="minorHAnsi"/>
          <w:sz w:val="14"/>
        </w:rPr>
        <w:t xml:space="preserve"> For example, for the U.S. to derive one quarter of its total energy supply from nuclear would require building roughly 1,000 new reactors (both to replace old ones and expand the fleet). At today's prices for the two AP-1000 reactors being built in Georgia, such an investment would cost $7 trillion, although that total bill might shrink with an order of that magnitude. One other idea to cut cost is to begin building smaller reactors of so-called modular design. The Tennessee Valley Authority hopes to catalyze development of such reactors by installing one at its Clinch River site in Tennessee, former home of the U.S.’s failed attempt to build its own commercial fast reactor. That never-completed breeder reactor is part of a legacy of failed U.S. research and development of new types of reactors, such as the Experimental Breeder Reactor that ran successfully in Idaho for nearly 30 years. "</w:t>
      </w:r>
      <w:r w:rsidRPr="001870D4">
        <w:rPr>
          <w:rStyle w:val="Emphasis"/>
          <w:rFonts w:asciiTheme="minorHAnsi" w:hAnsiTheme="minorHAnsi" w:cstheme="minorHAnsi"/>
        </w:rPr>
        <w:t>It's a shame that the U.S. essentially stopped R&amp;D on advanced nuclear power</w:t>
      </w:r>
      <w:r w:rsidRPr="001870D4">
        <w:rPr>
          <w:rFonts w:asciiTheme="minorHAnsi" w:hAnsiTheme="minorHAnsi" w:cstheme="minorHAnsi"/>
          <w:sz w:val="14"/>
        </w:rPr>
        <w:t xml:space="preserve"> a few decades ago," Hansen noted. "By now </w:t>
      </w:r>
      <w:r w:rsidRPr="001870D4">
        <w:rPr>
          <w:rStyle w:val="StyleUnderline"/>
          <w:rFonts w:asciiTheme="minorHAnsi" w:hAnsiTheme="minorHAnsi" w:cstheme="minorHAnsi"/>
        </w:rPr>
        <w:t xml:space="preserve">we should be in a position where a country like China would have some options other than coal." </w:t>
      </w:r>
      <w:r w:rsidRPr="001870D4">
        <w:rPr>
          <w:rFonts w:asciiTheme="minorHAnsi" w:hAnsiTheme="minorHAnsi" w:cstheme="minorHAnsi"/>
          <w:sz w:val="14"/>
        </w:rPr>
        <w:t xml:space="preserve">New dawn? That said, </w:t>
      </w:r>
      <w:r w:rsidRPr="001870D4">
        <w:rPr>
          <w:rStyle w:val="Emphasis"/>
          <w:rFonts w:asciiTheme="minorHAnsi" w:hAnsiTheme="minorHAnsi" w:cstheme="minorHAnsi"/>
        </w:rPr>
        <w:t>nuclear reactors are beginning to get the kind of scientific attention not seen since at least the end of the cold war.</w:t>
      </w:r>
      <w:r w:rsidRPr="001870D4">
        <w:rPr>
          <w:rFonts w:asciiTheme="minorHAnsi" w:hAnsiTheme="minorHAnsi" w:cstheme="minorHAnsi"/>
          <w:sz w:val="14"/>
        </w:rPr>
        <w:t xml:space="preserve"> </w:t>
      </w:r>
      <w:r w:rsidRPr="001870D4">
        <w:rPr>
          <w:rStyle w:val="StyleUnderline"/>
          <w:rFonts w:asciiTheme="minorHAnsi" w:hAnsiTheme="minorHAnsi" w:cstheme="minorHAnsi"/>
        </w:rPr>
        <w:t>Novel designs with alternative cooling fluids other than water,</w:t>
      </w:r>
      <w:r w:rsidRPr="001870D4">
        <w:rPr>
          <w:rFonts w:asciiTheme="minorHAnsi" w:hAnsiTheme="minorHAnsi" w:cstheme="minorHAnsi"/>
          <w:sz w:val="14"/>
        </w:rPr>
        <w:t xml:space="preserve"> such as </w:t>
      </w:r>
      <w:proofErr w:type="spellStart"/>
      <w:r w:rsidRPr="001870D4">
        <w:rPr>
          <w:rFonts w:asciiTheme="minorHAnsi" w:hAnsiTheme="minorHAnsi" w:cstheme="minorHAnsi"/>
          <w:sz w:val="14"/>
        </w:rPr>
        <w:t>Transatomic</w:t>
      </w:r>
      <w:proofErr w:type="spellEnd"/>
      <w:r w:rsidRPr="001870D4">
        <w:rPr>
          <w:rFonts w:asciiTheme="minorHAnsi" w:hAnsiTheme="minorHAnsi" w:cstheme="minorHAnsi"/>
          <w:sz w:val="14"/>
        </w:rPr>
        <w:t xml:space="preserve"> Power's molten salt–cooled reactor or the liquid lead–bismuth design from Hyperion Power, </w:t>
      </w:r>
      <w:r w:rsidRPr="001870D4">
        <w:rPr>
          <w:rStyle w:val="StyleUnderline"/>
          <w:rFonts w:asciiTheme="minorHAnsi" w:hAnsiTheme="minorHAnsi" w:cstheme="minorHAnsi"/>
        </w:rPr>
        <w:t>are in development. Alternative concepts have attracted funding from billionaires like Bill Gates.</w:t>
      </w:r>
      <w:r w:rsidRPr="001870D4">
        <w:rPr>
          <w:rFonts w:asciiTheme="minorHAnsi" w:hAnsiTheme="minorHAnsi" w:cstheme="minorHAnsi"/>
          <w:sz w:val="14"/>
        </w:rPr>
        <w:t xml:space="preserve"> </w:t>
      </w:r>
      <w:proofErr w:type="spellStart"/>
      <w:r w:rsidRPr="001870D4">
        <w:rPr>
          <w:rFonts w:asciiTheme="minorHAnsi" w:hAnsiTheme="minorHAnsi" w:cstheme="minorHAnsi"/>
          <w:sz w:val="14"/>
        </w:rPr>
        <w:t>Transatomic</w:t>
      </w:r>
      <w:proofErr w:type="spellEnd"/>
      <w:r w:rsidRPr="001870D4">
        <w:rPr>
          <w:rFonts w:asciiTheme="minorHAnsi" w:hAnsiTheme="minorHAnsi" w:cstheme="minorHAnsi"/>
          <w:sz w:val="14"/>
        </w:rPr>
        <w:t xml:space="preserve"> Power even won the top prize from energy investors at the 2013 summit of the Advanced Research Projects Agency–Energy, or ARPA–E, in 2013. "The intellectual power of what's been done in the nuclear space should allow for radical designs that meet tough requirements," Gates told ARPA–E's 2012 summit, noting that the modeling power of today's supercomputers should allow even more innovation. "</w:t>
      </w:r>
      <w:r w:rsidRPr="001870D4">
        <w:rPr>
          <w:rStyle w:val="StyleUnderline"/>
          <w:rFonts w:asciiTheme="minorHAnsi" w:hAnsiTheme="minorHAnsi" w:cstheme="minorHAnsi"/>
        </w:rPr>
        <w:t>When you have fission, you have a million times more energy than when you burn hydrocarbons</w:t>
      </w:r>
      <w:r w:rsidRPr="001870D4">
        <w:rPr>
          <w:rFonts w:asciiTheme="minorHAnsi" w:hAnsiTheme="minorHAnsi" w:cstheme="minorHAnsi"/>
          <w:sz w:val="14"/>
        </w:rPr>
        <w:t xml:space="preserve">. That's a nice advantage to have." ARPA–E itself, however, has no program to develop alternative reactors because of the expense of proving out novel designs and the long timescales required to develop any of them. "We searched a lot in nuclear," ARPA–E's former director Arun Majumdar, now at Google, said in </w:t>
      </w:r>
      <w:proofErr w:type="spellStart"/>
      <w:proofErr w:type="gramStart"/>
      <w:r w:rsidRPr="001870D4">
        <w:rPr>
          <w:rFonts w:asciiTheme="minorHAnsi" w:hAnsiTheme="minorHAnsi" w:cstheme="minorHAnsi"/>
          <w:sz w:val="14"/>
        </w:rPr>
        <w:t>a</w:t>
      </w:r>
      <w:proofErr w:type="spellEnd"/>
      <w:proofErr w:type="gramEnd"/>
      <w:r w:rsidRPr="001870D4">
        <w:rPr>
          <w:rFonts w:asciiTheme="minorHAnsi" w:hAnsiTheme="minorHAnsi" w:cstheme="minorHAnsi"/>
          <w:sz w:val="14"/>
        </w:rPr>
        <w:t xml:space="preserve"> interview with Scientific American earlier this year. "We realized that in the nuclear business, investing $30 [million] to $40 million, I'm not sure it would have moved the needle. … That is something that I wish I had had the budget to try." </w:t>
      </w:r>
      <w:r w:rsidRPr="001870D4">
        <w:rPr>
          <w:rStyle w:val="StyleUnderline"/>
          <w:rFonts w:asciiTheme="minorHAnsi" w:hAnsiTheme="minorHAnsi" w:cstheme="minorHAnsi"/>
        </w:rPr>
        <w:t>With more money for development of novel designs and public financial support for construction</w:t>
      </w:r>
      <w:r w:rsidRPr="001870D4">
        <w:rPr>
          <w:rFonts w:asciiTheme="minorHAnsi" w:hAnsiTheme="minorHAnsi" w:cstheme="minorHAnsi"/>
          <w:sz w:val="14"/>
        </w:rPr>
        <w:t>—perhaps as part of a clean energy portfolio standard that lumps in all low-carbon energy sources, not just renewables or a carbon tax—nu</w:t>
      </w:r>
      <w:r w:rsidRPr="001870D4">
        <w:rPr>
          <w:rStyle w:val="Emphasis"/>
          <w:rFonts w:asciiTheme="minorHAnsi" w:hAnsiTheme="minorHAnsi" w:cstheme="minorHAnsi"/>
        </w:rPr>
        <w:t>clear could be one of the pillars of a three-pronged approach to cutting greenhouse gas emissions</w:t>
      </w:r>
      <w:r w:rsidRPr="001870D4">
        <w:rPr>
          <w:rFonts w:asciiTheme="minorHAnsi" w:hAnsiTheme="minorHAnsi" w:cstheme="minorHAnsi"/>
          <w:sz w:val="14"/>
        </w:rPr>
        <w:t>: using less energy to do more (or energy efficiency), low-carbon power, and electric cars (as long as they are charged with electricity from clean sources, not coal burning). "</w:t>
      </w:r>
      <w:r w:rsidRPr="001870D4">
        <w:rPr>
          <w:rStyle w:val="StyleUnderline"/>
          <w:rFonts w:asciiTheme="minorHAnsi" w:hAnsiTheme="minorHAnsi" w:cstheme="minorHAnsi"/>
        </w:rPr>
        <w:t>The options for large-scale clean electricity are few in number</w:t>
      </w:r>
      <w:r w:rsidRPr="001870D4">
        <w:rPr>
          <w:rFonts w:asciiTheme="minorHAnsi" w:hAnsiTheme="minorHAnsi" w:cstheme="minorHAnsi"/>
          <w:sz w:val="14"/>
        </w:rPr>
        <w:t xml:space="preserve">," Sachs noted, including geothermal, hydropower, nuclear, solar and wind. "Each part of the world will have different choices about how to get on a trajectory with most of the energy coming from that list rather than coal." </w:t>
      </w:r>
      <w:proofErr w:type="gramStart"/>
      <w:r w:rsidRPr="001870D4">
        <w:rPr>
          <w:rFonts w:asciiTheme="minorHAnsi" w:hAnsiTheme="minorHAnsi" w:cstheme="minorHAnsi"/>
          <w:sz w:val="14"/>
        </w:rPr>
        <w:t>As long as</w:t>
      </w:r>
      <w:proofErr w:type="gramEnd"/>
      <w:r w:rsidRPr="001870D4">
        <w:rPr>
          <w:rFonts w:asciiTheme="minorHAnsi" w:hAnsiTheme="minorHAnsi" w:cstheme="minorHAnsi"/>
          <w:sz w:val="14"/>
        </w:rPr>
        <w:t xml:space="preserve"> countries like China or the U.S. employ big grids to deliver electricity, there will be a need for generation from nuclear, coal or gas, the kinds of electricity generation that can be available at all times. A rush to phase out nuclear power privileges natural gas—as is planned under Germany's innovative effort, dubbed the </w:t>
      </w:r>
      <w:proofErr w:type="spellStart"/>
      <w:r w:rsidRPr="001870D4">
        <w:rPr>
          <w:rFonts w:asciiTheme="minorHAnsi" w:hAnsiTheme="minorHAnsi" w:cstheme="minorHAnsi"/>
          <w:sz w:val="14"/>
        </w:rPr>
        <w:t>Energiewende</w:t>
      </w:r>
      <w:proofErr w:type="spellEnd"/>
      <w:r w:rsidRPr="001870D4">
        <w:rPr>
          <w:rFonts w:asciiTheme="minorHAnsi" w:hAnsiTheme="minorHAnsi" w:cstheme="minorHAnsi"/>
          <w:sz w:val="14"/>
        </w:rPr>
        <w:t xml:space="preserve"> (energy transition), to increase solar, wind and other renewable power while also eliminating the country's 17 reactors. In fact, Germany hopes to develop technology to store excess electricity from renewable resources as gas to be burned later, a scheme known as “power to gas,” according to economist and former German politician Rainer </w:t>
      </w:r>
      <w:proofErr w:type="spellStart"/>
      <w:r w:rsidRPr="001870D4">
        <w:rPr>
          <w:rFonts w:asciiTheme="minorHAnsi" w:hAnsiTheme="minorHAnsi" w:cstheme="minorHAnsi"/>
          <w:sz w:val="14"/>
        </w:rPr>
        <w:t>Baake</w:t>
      </w:r>
      <w:proofErr w:type="spellEnd"/>
      <w:r w:rsidRPr="001870D4">
        <w:rPr>
          <w:rFonts w:asciiTheme="minorHAnsi" w:hAnsiTheme="minorHAnsi" w:cstheme="minorHAnsi"/>
          <w:sz w:val="14"/>
        </w:rPr>
        <w:t xml:space="preserve">, now director of an energy transition think tank Agora </w:t>
      </w:r>
      <w:proofErr w:type="spellStart"/>
      <w:r w:rsidRPr="001870D4">
        <w:rPr>
          <w:rFonts w:asciiTheme="minorHAnsi" w:hAnsiTheme="minorHAnsi" w:cstheme="minorHAnsi"/>
          <w:sz w:val="14"/>
        </w:rPr>
        <w:t>Energiewende</w:t>
      </w:r>
      <w:proofErr w:type="spellEnd"/>
      <w:r w:rsidRPr="001870D4">
        <w:rPr>
          <w:rFonts w:asciiTheme="minorHAnsi" w:hAnsiTheme="minorHAnsi" w:cstheme="minorHAnsi"/>
          <w:sz w:val="14"/>
        </w:rPr>
        <w:t xml:space="preserve">. Even worse, a nuclear stall can lead to the construction of more coal-fired power plants, as happened in the U.S. after the end of the nuclear power plant construction era in the 1980s. Hansen, for one, argues that abundant, clean energy is necessary to lift people out of poverty and begin to reduce greenhouse gas emissions from a swelling human population. </w:t>
      </w:r>
      <w:r w:rsidRPr="001870D4">
        <w:rPr>
          <w:rStyle w:val="Emphasis"/>
          <w:rFonts w:asciiTheme="minorHAnsi" w:hAnsiTheme="minorHAnsi" w:cstheme="minorHAnsi"/>
        </w:rPr>
        <w:t>Nuclear is one of the technologies available today</w:t>
      </w:r>
      <w:r w:rsidRPr="001870D4">
        <w:rPr>
          <w:rFonts w:asciiTheme="minorHAnsi" w:hAnsiTheme="minorHAnsi" w:cstheme="minorHAnsi"/>
          <w:sz w:val="14"/>
        </w:rPr>
        <w:t>—</w:t>
      </w:r>
      <w:r w:rsidRPr="001870D4">
        <w:rPr>
          <w:rStyle w:val="Emphasis"/>
          <w:rFonts w:asciiTheme="minorHAnsi" w:hAnsiTheme="minorHAnsi" w:cstheme="minorHAnsi"/>
        </w:rPr>
        <w:t>and with room for significant improvement and innovation</w:t>
      </w:r>
      <w:r w:rsidRPr="001870D4">
        <w:rPr>
          <w:rFonts w:asciiTheme="minorHAnsi" w:hAnsiTheme="minorHAnsi" w:cstheme="minorHAnsi"/>
          <w:sz w:val="14"/>
        </w:rPr>
        <w:t xml:space="preserve">. In that sense, </w:t>
      </w:r>
      <w:r w:rsidRPr="001870D4">
        <w:rPr>
          <w:rStyle w:val="StyleUnderline"/>
          <w:rFonts w:asciiTheme="minorHAnsi" w:hAnsiTheme="minorHAnsi" w:cstheme="minorHAnsi"/>
        </w:rPr>
        <w:t>natural gas is a bridge fuel to disaster</w:t>
      </w:r>
      <w:r w:rsidRPr="001870D4">
        <w:rPr>
          <w:rFonts w:asciiTheme="minorHAnsi" w:hAnsiTheme="minorHAnsi" w:cstheme="minorHAnsi"/>
          <w:sz w:val="14"/>
        </w:rPr>
        <w:t xml:space="preserve">, even with some form of CO2 capture and storage, and the world must immediately transition to renewables and nuclear. </w:t>
      </w:r>
      <w:r w:rsidRPr="001870D4">
        <w:rPr>
          <w:rStyle w:val="StyleUnderline"/>
          <w:rFonts w:asciiTheme="minorHAnsi" w:hAnsiTheme="minorHAnsi" w:cstheme="minorHAnsi"/>
        </w:rPr>
        <w:t>But significant hurdles remain</w:t>
      </w:r>
      <w:r w:rsidRPr="001870D4">
        <w:rPr>
          <w:rFonts w:asciiTheme="minorHAnsi" w:hAnsiTheme="minorHAnsi" w:cstheme="minorHAnsi"/>
          <w:sz w:val="14"/>
        </w:rPr>
        <w:t xml:space="preserve">, not least the decades required for design, licensing and construction of even existing nuclear technologies, let alone novel ideas. That may mean </w:t>
      </w:r>
      <w:r w:rsidRPr="001870D4">
        <w:rPr>
          <w:rStyle w:val="StyleUnderline"/>
          <w:rFonts w:asciiTheme="minorHAnsi" w:hAnsiTheme="minorHAnsi" w:cstheme="minorHAnsi"/>
        </w:rPr>
        <w:t>advanced nuclear power cannot contribute much to efforts to combat climate change in the near term, which leaves current reactor technology as the only short-term nuclear option</w:t>
      </w:r>
      <w:r w:rsidRPr="001870D4">
        <w:rPr>
          <w:rFonts w:asciiTheme="minorHAnsi" w:hAnsiTheme="minorHAnsi" w:cstheme="minorHAnsi"/>
          <w:sz w:val="14"/>
        </w:rPr>
        <w:t xml:space="preserve">—and one that is infrequently employed at the global scale at present. In the same way, U.S. nuclear power plants have not eliminated the threat of nuclear weapons despite 20 years of megatons to megawatts. Russia retains an estimated 8,500 nuclear warheads—and the U.S. some 7,700—despite the best efforts to fission the problem away. </w:t>
      </w:r>
      <w:r w:rsidRPr="001870D4">
        <w:rPr>
          <w:rStyle w:val="Emphasis"/>
          <w:rFonts w:asciiTheme="minorHAnsi" w:hAnsiTheme="minorHAnsi" w:cstheme="minorHAnsi"/>
        </w:rPr>
        <w:t>The problem of fission and climate change is equally stuck at present</w:t>
      </w:r>
      <w:r w:rsidRPr="001870D4">
        <w:rPr>
          <w:rFonts w:asciiTheme="minorHAnsi" w:hAnsiTheme="minorHAnsi" w:cstheme="minorHAnsi"/>
          <w:sz w:val="14"/>
        </w:rPr>
        <w:t>. But, as Hansen wrote in an additional assessment of his new analysis, "</w:t>
      </w:r>
      <w:r w:rsidRPr="001870D4">
        <w:rPr>
          <w:rStyle w:val="StyleUnderline"/>
          <w:rFonts w:asciiTheme="minorHAnsi" w:hAnsiTheme="minorHAnsi" w:cstheme="minorHAnsi"/>
        </w:rPr>
        <w:t>Environmentalists need to recognize that attempts to force all-renewable policies on all of the world will only assure that fossil fuels continue to reign for base-load electric power, making it unlikely that abundant affordable power will exist and implausible that fossil fuels will be phased out."</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Nuclear energy adoption solves warming – leads to quick decarbonization</w:t>
      </w:r>
    </w:p>
    <w:p w:rsidR="004372D8" w:rsidRPr="001870D4" w:rsidRDefault="004372D8" w:rsidP="004372D8">
      <w:pPr>
        <w:rPr>
          <w:rFonts w:asciiTheme="minorHAnsi" w:hAnsiTheme="minorHAnsi" w:cstheme="minorHAnsi"/>
        </w:rPr>
      </w:pPr>
      <w:r w:rsidRPr="001870D4">
        <w:rPr>
          <w:rStyle w:val="Style13ptBold"/>
          <w:rFonts w:asciiTheme="minorHAnsi" w:hAnsiTheme="minorHAnsi" w:cstheme="minorHAnsi"/>
        </w:rPr>
        <w:t>Goldstein et al 2019</w:t>
      </w:r>
      <w:r w:rsidRPr="001870D4">
        <w:rPr>
          <w:rFonts w:asciiTheme="minorHAnsi" w:hAnsiTheme="minorHAnsi" w:cstheme="minorHAnsi"/>
        </w:rPr>
        <w:t xml:space="preserve"> – Joshua S. Goldstein, </w:t>
      </w:r>
      <w:proofErr w:type="spellStart"/>
      <w:r w:rsidRPr="001870D4">
        <w:rPr>
          <w:rFonts w:asciiTheme="minorHAnsi" w:hAnsiTheme="minorHAnsi" w:cstheme="minorHAnsi"/>
        </w:rPr>
        <w:t>Staffan</w:t>
      </w:r>
      <w:proofErr w:type="spellEnd"/>
      <w:r w:rsidRPr="001870D4">
        <w:rPr>
          <w:rFonts w:asciiTheme="minorHAnsi" w:hAnsiTheme="minorHAnsi" w:cstheme="minorHAnsi"/>
        </w:rPr>
        <w:t xml:space="preserve"> A. </w:t>
      </w:r>
      <w:proofErr w:type="spellStart"/>
      <w:r w:rsidRPr="001870D4">
        <w:rPr>
          <w:rFonts w:asciiTheme="minorHAnsi" w:hAnsiTheme="minorHAnsi" w:cstheme="minorHAnsi"/>
        </w:rPr>
        <w:t>Qvist</w:t>
      </w:r>
      <w:proofErr w:type="spellEnd"/>
      <w:r w:rsidRPr="001870D4">
        <w:rPr>
          <w:rFonts w:asciiTheme="minorHAnsi" w:hAnsiTheme="minorHAnsi" w:cstheme="minorHAnsi"/>
        </w:rPr>
        <w:t xml:space="preserve"> and Steven Pinker. Drs. Goldstein and </w:t>
      </w:r>
      <w:proofErr w:type="spellStart"/>
      <w:r w:rsidRPr="001870D4">
        <w:rPr>
          <w:rFonts w:asciiTheme="minorHAnsi" w:hAnsiTheme="minorHAnsi" w:cstheme="minorHAnsi"/>
        </w:rPr>
        <w:t>Qvist</w:t>
      </w:r>
      <w:proofErr w:type="spellEnd"/>
      <w:r w:rsidRPr="001870D4">
        <w:rPr>
          <w:rFonts w:asciiTheme="minorHAnsi" w:hAnsiTheme="minorHAnsi" w:cstheme="minorHAnsi"/>
        </w:rPr>
        <w:t xml:space="preserve"> are the authors of “A Bright Future: How Some Countries Have Solved Climate Change and the Rest Can Follow.” Dr. Pinker is a psychology professor at Harvard. (“Nuclear Power Can Save the World” New York Times. April 6,2019. </w:t>
      </w:r>
      <w:hyperlink r:id="rId21" w:history="1">
        <w:r w:rsidRPr="001870D4">
          <w:rPr>
            <w:rStyle w:val="Hyperlink"/>
            <w:rFonts w:asciiTheme="minorHAnsi" w:hAnsiTheme="minorHAnsi" w:cstheme="minorHAnsi"/>
          </w:rPr>
          <w:t>https://www.nytimes.com/2019/04/06/opinion/sunday/climate-change-nuclear-power.html</w:t>
        </w:r>
      </w:hyperlink>
      <w:r w:rsidRPr="001870D4">
        <w:rPr>
          <w:rFonts w:asciiTheme="minorHAnsi" w:hAnsiTheme="minorHAnsi" w:cstheme="minorHAnsi"/>
        </w:rPr>
        <w:t>)//GK</w:t>
      </w:r>
    </w:p>
    <w:p w:rsidR="004372D8" w:rsidRPr="001870D4" w:rsidRDefault="004372D8" w:rsidP="004372D8">
      <w:pPr>
        <w:rPr>
          <w:rFonts w:asciiTheme="minorHAnsi" w:hAnsiTheme="minorHAnsi" w:cstheme="minorHAnsi"/>
        </w:rPr>
      </w:pPr>
      <w:r w:rsidRPr="001870D4">
        <w:rPr>
          <w:rFonts w:asciiTheme="minorHAnsi" w:hAnsiTheme="minorHAnsi" w:cstheme="minorHAnsi"/>
        </w:rPr>
        <w:t xml:space="preserve">But </w:t>
      </w:r>
      <w:r w:rsidRPr="001870D4">
        <w:rPr>
          <w:rFonts w:asciiTheme="minorHAnsi" w:hAnsiTheme="minorHAnsi" w:cstheme="minorHAnsi"/>
          <w:u w:val="single"/>
        </w:rPr>
        <w:t>we</w:t>
      </w:r>
      <w:r w:rsidRPr="001870D4">
        <w:rPr>
          <w:rFonts w:asciiTheme="minorHAnsi" w:hAnsiTheme="minorHAnsi" w:cstheme="minorHAnsi"/>
        </w:rPr>
        <w:t xml:space="preserve"> </w:t>
      </w:r>
      <w:proofErr w:type="gramStart"/>
      <w:r w:rsidRPr="001870D4">
        <w:rPr>
          <w:rFonts w:asciiTheme="minorHAnsi" w:hAnsiTheme="minorHAnsi" w:cstheme="minorHAnsi"/>
        </w:rPr>
        <w:t xml:space="preserve">actually </w:t>
      </w:r>
      <w:r w:rsidRPr="001870D4">
        <w:rPr>
          <w:rFonts w:asciiTheme="minorHAnsi" w:hAnsiTheme="minorHAnsi" w:cstheme="minorHAnsi"/>
          <w:b/>
          <w:bCs/>
          <w:u w:val="single"/>
        </w:rPr>
        <w:t>have</w:t>
      </w:r>
      <w:proofErr w:type="gramEnd"/>
      <w:r w:rsidRPr="001870D4">
        <w:rPr>
          <w:rFonts w:asciiTheme="minorHAnsi" w:hAnsiTheme="minorHAnsi" w:cstheme="minorHAnsi"/>
          <w:b/>
          <w:bCs/>
          <w:u w:val="single"/>
        </w:rPr>
        <w:t xml:space="preserve"> proven models for rapid decarbonization </w:t>
      </w:r>
      <w:r w:rsidRPr="001870D4">
        <w:rPr>
          <w:rFonts w:asciiTheme="minorHAnsi" w:hAnsiTheme="minorHAnsi" w:cstheme="minorHAnsi"/>
          <w:u w:val="single"/>
        </w:rPr>
        <w:t>with economic and energy growth: France and Sweden. They decarbonized their grids decades ago</w:t>
      </w:r>
      <w:r w:rsidRPr="001870D4">
        <w:rPr>
          <w:rFonts w:asciiTheme="minorHAnsi" w:hAnsiTheme="minorHAnsi" w:cstheme="minorHAnsi"/>
        </w:rPr>
        <w:t xml:space="preserve"> and now emit less than a tenth of the world average of carbon dioxide per kilowatt-hour. They remain among the world’s most pleasant places to live and enjoy much cheaper electricity than Germany to boot.</w:t>
      </w:r>
    </w:p>
    <w:p w:rsidR="004372D8" w:rsidRPr="001870D4" w:rsidRDefault="004372D8" w:rsidP="004372D8">
      <w:pPr>
        <w:rPr>
          <w:rFonts w:asciiTheme="minorHAnsi" w:hAnsiTheme="minorHAnsi" w:cstheme="minorHAnsi"/>
          <w:b/>
          <w:bCs/>
          <w:u w:val="single"/>
        </w:rPr>
      </w:pPr>
      <w:r w:rsidRPr="001870D4">
        <w:rPr>
          <w:rFonts w:asciiTheme="minorHAnsi" w:hAnsiTheme="minorHAnsi" w:cstheme="minorHAnsi"/>
          <w:b/>
          <w:bCs/>
          <w:u w:val="single"/>
        </w:rPr>
        <w:t>They did this with nuclear power.</w:t>
      </w:r>
      <w:r w:rsidRPr="001870D4">
        <w:rPr>
          <w:rFonts w:asciiTheme="minorHAnsi" w:hAnsiTheme="minorHAnsi" w:cstheme="minorHAnsi"/>
        </w:rPr>
        <w:t xml:space="preserve"> And </w:t>
      </w:r>
      <w:r w:rsidRPr="001870D4">
        <w:rPr>
          <w:rFonts w:asciiTheme="minorHAnsi" w:hAnsiTheme="minorHAnsi" w:cstheme="minorHAnsi"/>
          <w:u w:val="single"/>
        </w:rPr>
        <w:t xml:space="preserve">they did it fast, taking advantage of nuclear power’s intense concentration of energy per pound of fuel. France </w:t>
      </w:r>
      <w:r w:rsidRPr="001870D4">
        <w:rPr>
          <w:rFonts w:asciiTheme="minorHAnsi" w:hAnsiTheme="minorHAnsi" w:cstheme="minorHAnsi"/>
          <w:b/>
          <w:bCs/>
          <w:u w:val="single"/>
        </w:rPr>
        <w:t xml:space="preserve">replaced almost </w:t>
      </w:r>
      <w:proofErr w:type="gramStart"/>
      <w:r w:rsidRPr="001870D4">
        <w:rPr>
          <w:rFonts w:asciiTheme="minorHAnsi" w:hAnsiTheme="minorHAnsi" w:cstheme="minorHAnsi"/>
          <w:b/>
          <w:bCs/>
          <w:u w:val="single"/>
        </w:rPr>
        <w:t>all of</w:t>
      </w:r>
      <w:proofErr w:type="gramEnd"/>
      <w:r w:rsidRPr="001870D4">
        <w:rPr>
          <w:rFonts w:asciiTheme="minorHAnsi" w:hAnsiTheme="minorHAnsi" w:cstheme="minorHAnsi"/>
          <w:b/>
          <w:bCs/>
          <w:u w:val="single"/>
        </w:rPr>
        <w:t xml:space="preserve"> its fossil-fueled electricity with nuclear power nationwide in just 15 years</w:t>
      </w:r>
      <w:r w:rsidRPr="001870D4">
        <w:rPr>
          <w:rFonts w:asciiTheme="minorHAnsi" w:hAnsiTheme="minorHAnsi" w:cstheme="minorHAnsi"/>
        </w:rPr>
        <w:t xml:space="preserve">; Sweden, in about 20 years. In fact, most of </w:t>
      </w:r>
      <w:r w:rsidRPr="001870D4">
        <w:rPr>
          <w:rFonts w:asciiTheme="minorHAnsi" w:hAnsiTheme="minorHAnsi" w:cstheme="minorHAnsi"/>
          <w:u w:val="single"/>
        </w:rPr>
        <w:t xml:space="preserve">the fastest additions of clean electricity historically are countries </w:t>
      </w:r>
      <w:r w:rsidRPr="001870D4">
        <w:rPr>
          <w:rFonts w:asciiTheme="minorHAnsi" w:hAnsiTheme="minorHAnsi" w:cstheme="minorHAnsi"/>
          <w:b/>
          <w:bCs/>
          <w:u w:val="single"/>
        </w:rPr>
        <w:t>rolling out nuclear power.</w:t>
      </w:r>
    </w:p>
    <w:p w:rsidR="004372D8" w:rsidRPr="001870D4" w:rsidRDefault="004372D8" w:rsidP="004372D8">
      <w:pPr>
        <w:rPr>
          <w:rFonts w:asciiTheme="minorHAnsi" w:hAnsiTheme="minorHAnsi" w:cstheme="minorHAnsi"/>
        </w:rPr>
      </w:pPr>
      <w:r w:rsidRPr="001870D4">
        <w:rPr>
          <w:rFonts w:asciiTheme="minorHAnsi" w:hAnsiTheme="minorHAnsi" w:cstheme="minorHAnsi"/>
          <w:u w:val="single"/>
        </w:rPr>
        <w:t>This is a realistic solution to humanity’s greatest problem. Plants built 30 years ago</w:t>
      </w:r>
      <w:r w:rsidRPr="001870D4">
        <w:rPr>
          <w:rFonts w:asciiTheme="minorHAnsi" w:hAnsiTheme="minorHAnsi" w:cstheme="minorHAnsi"/>
        </w:rPr>
        <w:t xml:space="preserve"> in America, as in France, </w:t>
      </w:r>
      <w:r w:rsidRPr="001870D4">
        <w:rPr>
          <w:rFonts w:asciiTheme="minorHAnsi" w:hAnsiTheme="minorHAnsi" w:cstheme="minorHAnsi"/>
          <w:u w:val="single"/>
        </w:rPr>
        <w:t xml:space="preserve">produce cheap, clean electricity, and nuclear power is the cheapest source in South Korea. </w:t>
      </w:r>
      <w:r w:rsidRPr="001870D4">
        <w:rPr>
          <w:rFonts w:asciiTheme="minorHAnsi" w:hAnsiTheme="minorHAnsi" w:cstheme="minorHAnsi"/>
        </w:rPr>
        <w:t xml:space="preserve">The </w:t>
      </w:r>
      <w:r w:rsidRPr="001870D4">
        <w:rPr>
          <w:rFonts w:asciiTheme="minorHAnsi" w:hAnsiTheme="minorHAnsi" w:cstheme="minorHAnsi"/>
          <w:u w:val="single"/>
        </w:rPr>
        <w:t>98 U.S. reactors</w:t>
      </w:r>
      <w:r w:rsidRPr="001870D4">
        <w:rPr>
          <w:rFonts w:asciiTheme="minorHAnsi" w:hAnsiTheme="minorHAnsi" w:cstheme="minorHAnsi"/>
        </w:rPr>
        <w:t xml:space="preserve"> today</w:t>
      </w:r>
      <w:r w:rsidRPr="001870D4">
        <w:rPr>
          <w:rFonts w:asciiTheme="minorHAnsi" w:hAnsiTheme="minorHAnsi" w:cstheme="minorHAnsi"/>
          <w:u w:val="single"/>
        </w:rPr>
        <w:t xml:space="preserve"> provide nearly 20 percent of the nation’s electricity generation.</w:t>
      </w:r>
      <w:r w:rsidRPr="001870D4">
        <w:rPr>
          <w:rFonts w:asciiTheme="minorHAnsi" w:hAnsiTheme="minorHAnsi" w:cstheme="minorHAnsi"/>
        </w:rPr>
        <w:t xml:space="preserve"> So why don’t the United States and other countries expand their nuclear capacity? The reasons are economics and fear.</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Nuclear power </w:t>
      </w:r>
      <w:r w:rsidRPr="001870D4">
        <w:rPr>
          <w:rFonts w:asciiTheme="minorHAnsi" w:hAnsiTheme="minorHAnsi" w:cstheme="minorHAnsi"/>
          <w:u w:val="single"/>
        </w:rPr>
        <w:t>solves warming</w:t>
      </w:r>
    </w:p>
    <w:p w:rsidR="004372D8" w:rsidRPr="001870D4" w:rsidRDefault="004372D8" w:rsidP="004372D8">
      <w:pPr>
        <w:rPr>
          <w:rFonts w:asciiTheme="minorHAnsi" w:hAnsiTheme="minorHAnsi" w:cstheme="minorHAnsi"/>
        </w:rPr>
      </w:pPr>
      <w:r w:rsidRPr="001870D4">
        <w:rPr>
          <w:rStyle w:val="Style13ptBold"/>
          <w:rFonts w:asciiTheme="minorHAnsi" w:hAnsiTheme="minorHAnsi" w:cstheme="minorHAnsi"/>
        </w:rPr>
        <w:t>Rhodes 18</w:t>
      </w:r>
      <w:r w:rsidRPr="001870D4">
        <w:rPr>
          <w:rFonts w:asciiTheme="minorHAnsi" w:hAnsiTheme="minorHAnsi" w:cstheme="minorHAnsi"/>
        </w:rPr>
        <w:t xml:space="preserve"> – Richard; author of numerous books, including the recently published Energy: A Human History, and is the winner of the Pulitzer Prize, the National Book Award, and the National Book Critics Circle Award. Appearing as host and correspondent for documentaries on public television’s Frontline and American Experience series, he has also been a visiting scholar at Harvard, MIT, and Stanford University. (“Why Nuclear Power Must Be Part of the Energy Solution” Yale Environment 360. July 19, 2018. </w:t>
      </w:r>
      <w:hyperlink r:id="rId22" w:history="1">
        <w:r w:rsidRPr="001870D4">
          <w:rPr>
            <w:rStyle w:val="Hyperlink"/>
            <w:rFonts w:asciiTheme="minorHAnsi" w:hAnsiTheme="minorHAnsi" w:cstheme="minorHAnsi"/>
          </w:rPr>
          <w:t>https://e360.yale.edu/features/why-nuclear-power-must-be-part-of-the-energy-solution-environmentalists-climate</w:t>
        </w:r>
      </w:hyperlink>
      <w:r w:rsidRPr="001870D4">
        <w:rPr>
          <w:rFonts w:asciiTheme="minorHAnsi" w:hAnsiTheme="minorHAnsi" w:cstheme="minorHAnsi"/>
        </w:rPr>
        <w:t>)//GK</w:t>
      </w:r>
    </w:p>
    <w:p w:rsidR="004372D8" w:rsidRPr="001870D4" w:rsidRDefault="004372D8" w:rsidP="004372D8">
      <w:pPr>
        <w:rPr>
          <w:rFonts w:asciiTheme="minorHAnsi" w:hAnsiTheme="minorHAnsi" w:cstheme="minorHAnsi"/>
          <w:b/>
          <w:bCs/>
          <w:u w:val="single"/>
        </w:rPr>
      </w:pPr>
      <w:r w:rsidRPr="001870D4">
        <w:rPr>
          <w:rFonts w:asciiTheme="minorHAnsi" w:hAnsiTheme="minorHAnsi" w:cstheme="minorHAnsi"/>
          <w:u w:val="single"/>
        </w:rPr>
        <w:t>For</w:t>
      </w:r>
      <w:r w:rsidRPr="001870D4">
        <w:rPr>
          <w:rFonts w:asciiTheme="minorHAnsi" w:hAnsiTheme="minorHAnsi" w:cstheme="minorHAnsi"/>
        </w:rPr>
        <w:t xml:space="preserve"> too </w:t>
      </w:r>
      <w:r w:rsidRPr="001870D4">
        <w:rPr>
          <w:rFonts w:asciiTheme="minorHAnsi" w:hAnsiTheme="minorHAnsi" w:cstheme="minorHAnsi"/>
          <w:u w:val="single"/>
        </w:rPr>
        <w:t>many environmentalists concerned with global warming, nuclear energy is today’s Devil’s excrement. They condemn it for its production and use of radioactive fuels</w:t>
      </w:r>
      <w:r w:rsidRPr="001870D4">
        <w:rPr>
          <w:rFonts w:asciiTheme="minorHAnsi" w:hAnsiTheme="minorHAnsi" w:cstheme="minorHAnsi"/>
        </w:rPr>
        <w:t xml:space="preserve"> and for the supposed problem of disposing of its waste. In my judgment, their condemnation of this efficient, low-carbon source of baseload energy is misplaced. Far from being the Devil’s excrement, </w:t>
      </w:r>
      <w:r w:rsidRPr="001870D4">
        <w:rPr>
          <w:rFonts w:asciiTheme="minorHAnsi" w:hAnsiTheme="minorHAnsi" w:cstheme="minorHAnsi"/>
          <w:u w:val="single"/>
        </w:rPr>
        <w:t>nuclear power</w:t>
      </w:r>
      <w:r w:rsidRPr="001870D4">
        <w:rPr>
          <w:rFonts w:asciiTheme="minorHAnsi" w:hAnsiTheme="minorHAnsi" w:cstheme="minorHAnsi"/>
        </w:rPr>
        <w:t xml:space="preserve"> can be, and </w:t>
      </w:r>
      <w:r w:rsidRPr="001870D4">
        <w:rPr>
          <w:rFonts w:asciiTheme="minorHAnsi" w:hAnsiTheme="minorHAnsi" w:cstheme="minorHAnsi"/>
          <w:u w:val="single"/>
        </w:rPr>
        <w:t xml:space="preserve">should be, </w:t>
      </w:r>
      <w:r w:rsidRPr="001870D4">
        <w:rPr>
          <w:rFonts w:asciiTheme="minorHAnsi" w:hAnsiTheme="minorHAnsi" w:cstheme="minorHAnsi"/>
          <w:b/>
          <w:bCs/>
          <w:u w:val="single"/>
        </w:rPr>
        <w:t>one major component of our rescue from a hotter, more meteorologically destructive world.</w:t>
      </w:r>
    </w:p>
    <w:p w:rsidR="004372D8" w:rsidRPr="001870D4" w:rsidRDefault="004372D8" w:rsidP="004372D8">
      <w:pPr>
        <w:rPr>
          <w:rFonts w:asciiTheme="minorHAnsi" w:hAnsiTheme="minorHAnsi" w:cstheme="minorHAnsi"/>
        </w:rPr>
      </w:pPr>
      <w:r w:rsidRPr="001870D4">
        <w:rPr>
          <w:rFonts w:asciiTheme="minorHAnsi" w:hAnsiTheme="minorHAnsi" w:cstheme="minorHAnsi"/>
        </w:rPr>
        <w:t xml:space="preserve">Like all energy sources, nuclear power has advantages and disadvantages. What are nuclear power’s benefits? First and foremost, </w:t>
      </w:r>
      <w:r w:rsidRPr="001870D4">
        <w:rPr>
          <w:rFonts w:asciiTheme="minorHAnsi" w:hAnsiTheme="minorHAnsi" w:cstheme="minorHAnsi"/>
          <w:u w:val="single"/>
        </w:rPr>
        <w:t xml:space="preserve">since it produces energy via nuclear fission rather than chemical burning, it generates baseload electricity with no output of carbon, the </w:t>
      </w:r>
      <w:r w:rsidRPr="001870D4">
        <w:rPr>
          <w:rFonts w:asciiTheme="minorHAnsi" w:hAnsiTheme="minorHAnsi" w:cstheme="minorHAnsi"/>
          <w:b/>
          <w:bCs/>
          <w:u w:val="single"/>
        </w:rPr>
        <w:t>villainous element of global warming</w:t>
      </w:r>
      <w:r w:rsidRPr="001870D4">
        <w:rPr>
          <w:rFonts w:asciiTheme="minorHAnsi" w:hAnsiTheme="minorHAnsi" w:cstheme="minorHAnsi"/>
          <w:u w:val="single"/>
        </w:rPr>
        <w:t xml:space="preserve">. Switching from coal to natural gas is a </w:t>
      </w:r>
      <w:r w:rsidRPr="001870D4">
        <w:rPr>
          <w:rFonts w:asciiTheme="minorHAnsi" w:hAnsiTheme="minorHAnsi" w:cstheme="minorHAnsi"/>
          <w:b/>
          <w:bCs/>
          <w:u w:val="single"/>
        </w:rPr>
        <w:t>step toward decarbonizing</w:t>
      </w:r>
      <w:r w:rsidRPr="001870D4">
        <w:rPr>
          <w:rFonts w:asciiTheme="minorHAnsi" w:hAnsiTheme="minorHAnsi" w:cstheme="minorHAnsi"/>
        </w:rPr>
        <w:t xml:space="preserve">, since burning natural gas produces about half the carbon dioxide of burning coal. But </w:t>
      </w:r>
      <w:r w:rsidRPr="001870D4">
        <w:rPr>
          <w:rFonts w:asciiTheme="minorHAnsi" w:hAnsiTheme="minorHAnsi" w:cstheme="minorHAnsi"/>
          <w:u w:val="single"/>
        </w:rPr>
        <w:t xml:space="preserve">switching from coal to nuclear power is </w:t>
      </w:r>
      <w:r w:rsidRPr="001870D4">
        <w:rPr>
          <w:rFonts w:asciiTheme="minorHAnsi" w:hAnsiTheme="minorHAnsi" w:cstheme="minorHAnsi"/>
          <w:b/>
          <w:bCs/>
          <w:u w:val="single"/>
        </w:rPr>
        <w:t>radically decarbonizing</w:t>
      </w:r>
      <w:r w:rsidRPr="001870D4">
        <w:rPr>
          <w:rFonts w:asciiTheme="minorHAnsi" w:hAnsiTheme="minorHAnsi" w:cstheme="minorHAnsi"/>
          <w:u w:val="single"/>
        </w:rPr>
        <w:t>, since nuclear power plants release greenhouse gases</w:t>
      </w:r>
      <w:r w:rsidRPr="001870D4">
        <w:rPr>
          <w:rFonts w:asciiTheme="minorHAnsi" w:hAnsiTheme="minorHAnsi" w:cstheme="minorHAnsi"/>
        </w:rPr>
        <w:t xml:space="preserve"> only </w:t>
      </w:r>
      <w:r w:rsidRPr="001870D4">
        <w:rPr>
          <w:rFonts w:asciiTheme="minorHAnsi" w:hAnsiTheme="minorHAnsi" w:cstheme="minorHAnsi"/>
          <w:u w:val="single"/>
        </w:rPr>
        <w:t>from the ancillary use of fossil fuels during their construction, mining, fuel processing, maintenance, and decommissioning</w:t>
      </w:r>
      <w:r w:rsidRPr="001870D4">
        <w:rPr>
          <w:rFonts w:asciiTheme="minorHAnsi" w:hAnsiTheme="minorHAnsi" w:cstheme="minorHAnsi"/>
        </w:rPr>
        <w:t xml:space="preserve"> — about as much as solar power does, which is about 4 to 5 percent as much as a natural gas-fired power plant.</w:t>
      </w:r>
    </w:p>
    <w:p w:rsidR="004372D8" w:rsidRPr="001870D4" w:rsidRDefault="004372D8" w:rsidP="004372D8">
      <w:pPr>
        <w:rPr>
          <w:rFonts w:asciiTheme="minorHAnsi" w:hAnsiTheme="minorHAnsi" w:cstheme="minorHAnsi"/>
          <w:b/>
          <w:bCs/>
          <w:u w:val="single"/>
        </w:rPr>
      </w:pPr>
      <w:r w:rsidRPr="001870D4">
        <w:rPr>
          <w:rFonts w:asciiTheme="minorHAnsi" w:hAnsiTheme="minorHAnsi" w:cstheme="minorHAnsi"/>
          <w:u w:val="single"/>
        </w:rPr>
        <w:t xml:space="preserve">Nuclear power releases less radiation into the environment </w:t>
      </w:r>
      <w:r w:rsidRPr="001870D4">
        <w:rPr>
          <w:rFonts w:asciiTheme="minorHAnsi" w:hAnsiTheme="minorHAnsi" w:cstheme="minorHAnsi"/>
          <w:b/>
          <w:bCs/>
          <w:u w:val="single"/>
        </w:rPr>
        <w:t>than any other major energy source.</w:t>
      </w:r>
    </w:p>
    <w:p w:rsidR="004372D8" w:rsidRPr="001870D4" w:rsidRDefault="004372D8" w:rsidP="004372D8">
      <w:pPr>
        <w:rPr>
          <w:rFonts w:asciiTheme="minorHAnsi" w:hAnsiTheme="minorHAnsi" w:cstheme="minorHAnsi"/>
        </w:rPr>
      </w:pPr>
      <w:r w:rsidRPr="001870D4">
        <w:rPr>
          <w:rFonts w:asciiTheme="minorHAnsi" w:hAnsiTheme="minorHAnsi" w:cstheme="minorHAnsi"/>
        </w:rPr>
        <w:t xml:space="preserve">Second, </w:t>
      </w:r>
      <w:r w:rsidRPr="001870D4">
        <w:rPr>
          <w:rFonts w:asciiTheme="minorHAnsi" w:hAnsiTheme="minorHAnsi" w:cstheme="minorHAnsi"/>
          <w:u w:val="single"/>
        </w:rPr>
        <w:t>nuclear power plants operate at much higher capacity factors than renewable energy sources or fossil fuels.</w:t>
      </w:r>
      <w:r w:rsidRPr="001870D4">
        <w:rPr>
          <w:rFonts w:asciiTheme="minorHAnsi" w:hAnsiTheme="minorHAnsi" w:cstheme="minorHAnsi"/>
        </w:rPr>
        <w:t xml:space="preserve"> Capacity factor is a measure of what percentage of the time a power plant </w:t>
      </w:r>
      <w:proofErr w:type="gramStart"/>
      <w:r w:rsidRPr="001870D4">
        <w:rPr>
          <w:rFonts w:asciiTheme="minorHAnsi" w:hAnsiTheme="minorHAnsi" w:cstheme="minorHAnsi"/>
        </w:rPr>
        <w:t>actually produces</w:t>
      </w:r>
      <w:proofErr w:type="gramEnd"/>
      <w:r w:rsidRPr="001870D4">
        <w:rPr>
          <w:rFonts w:asciiTheme="minorHAnsi" w:hAnsiTheme="minorHAnsi" w:cstheme="minorHAnsi"/>
        </w:rPr>
        <w:t xml:space="preserve"> energy. It’s a problem for all intermittent energy sources. The sun doesn’t always shine, nor the wind always blow, nor water always fall through the turbines of a dam.</w:t>
      </w:r>
    </w:p>
    <w:p w:rsidR="004372D8" w:rsidRPr="001870D4" w:rsidRDefault="004372D8" w:rsidP="004372D8">
      <w:pPr>
        <w:rPr>
          <w:rFonts w:asciiTheme="minorHAnsi" w:hAnsiTheme="minorHAnsi" w:cstheme="minorHAnsi"/>
        </w:rPr>
      </w:pPr>
      <w:r w:rsidRPr="001870D4">
        <w:rPr>
          <w:rFonts w:asciiTheme="minorHAnsi" w:hAnsiTheme="minorHAnsi" w:cstheme="minorHAnsi"/>
        </w:rPr>
        <w:t xml:space="preserve">In the United States in 2016, </w:t>
      </w:r>
      <w:r w:rsidRPr="001870D4">
        <w:rPr>
          <w:rFonts w:asciiTheme="minorHAnsi" w:hAnsiTheme="minorHAnsi" w:cstheme="minorHAnsi"/>
          <w:u w:val="single"/>
        </w:rPr>
        <w:t xml:space="preserve">nuclear power plants, which generated almost 20 percent of U.S. electricity, had an average capacity factor of 92.3 percent, </w:t>
      </w:r>
      <w:r w:rsidRPr="001870D4">
        <w:rPr>
          <w:rFonts w:asciiTheme="minorHAnsi" w:hAnsiTheme="minorHAnsi" w:cstheme="minorHAnsi"/>
          <w:b/>
          <w:bCs/>
          <w:u w:val="single"/>
        </w:rPr>
        <w:t>meaning they operated at full power on 336 out of 365 days per year.</w:t>
      </w:r>
      <w:r w:rsidRPr="001870D4">
        <w:rPr>
          <w:rFonts w:asciiTheme="minorHAnsi" w:hAnsiTheme="minorHAnsi" w:cstheme="minorHAnsi"/>
          <w:b/>
          <w:bCs/>
        </w:rPr>
        <w:t xml:space="preserve"> </w:t>
      </w:r>
      <w:r w:rsidRPr="001870D4">
        <w:rPr>
          <w:rFonts w:asciiTheme="minorHAnsi" w:hAnsiTheme="minorHAnsi" w:cstheme="minorHAnsi"/>
        </w:rPr>
        <w:t>(The other 29 days they were taken off the grid for maintenance.) In contrast, U.S. hydroelectric systems delivered power 38.2 percent of the time (138 days per year), wind turbines 34.5 percent of the time (127 days per year) and solar electricity arrays only 25.1 percent of the time (92 days per year). Even plants powered with coal or natural gas only generate electricity about half the time for reasons such as fuel costs and seasonal and nocturnal variations in demand. Nuclear is a clear winner on reliability.</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Nuclear power solves warming---defense is wrong BUT radical shift is key---extinction</w:t>
      </w:r>
    </w:p>
    <w:p w:rsidR="004372D8" w:rsidRPr="001870D4" w:rsidRDefault="004372D8" w:rsidP="004372D8">
      <w:pPr>
        <w:rPr>
          <w:rFonts w:asciiTheme="minorHAnsi" w:hAnsiTheme="minorHAnsi" w:cstheme="minorHAnsi"/>
        </w:rPr>
      </w:pPr>
      <w:r w:rsidRPr="001870D4">
        <w:rPr>
          <w:rFonts w:asciiTheme="minorHAnsi" w:hAnsiTheme="minorHAnsi" w:cstheme="minorHAnsi"/>
        </w:rPr>
        <w:t xml:space="preserve">Richard </w:t>
      </w:r>
      <w:r w:rsidRPr="001870D4">
        <w:rPr>
          <w:rStyle w:val="Style13ptBold"/>
          <w:rFonts w:asciiTheme="minorHAnsi" w:hAnsiTheme="minorHAnsi" w:cstheme="minorHAnsi"/>
        </w:rPr>
        <w:t>Rhodes 18</w:t>
      </w:r>
      <w:r w:rsidRPr="001870D4">
        <w:rPr>
          <w:rFonts w:asciiTheme="minorHAnsi" w:hAnsiTheme="minorHAnsi" w:cstheme="minorHAnsi"/>
        </w:rPr>
        <w:t xml:space="preserve">, Yale University graduate, author of numerous books, including the recently published Energy: A Human History, and is the winner of the Pulitzer Prize, the National Book Award, and the National Book Critics Circle Award, “Why Nuclear Power Must Be Part of the Energy Solution”, July 19 2018, </w:t>
      </w:r>
      <w:hyperlink r:id="rId23" w:history="1">
        <w:r w:rsidRPr="001870D4">
          <w:rPr>
            <w:rStyle w:val="Hyperlink"/>
            <w:rFonts w:asciiTheme="minorHAnsi" w:hAnsiTheme="minorHAnsi" w:cstheme="minorHAnsi"/>
          </w:rPr>
          <w:t>https://e360.yale.edu/features/why-nuclear-power-must-be-part-of-the-energy-solution-environmentalists-climate</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4372D8" w:rsidRPr="001870D4" w:rsidRDefault="004372D8" w:rsidP="004372D8">
      <w:pPr>
        <w:rPr>
          <w:rFonts w:asciiTheme="minorHAnsi" w:hAnsiTheme="minorHAnsi" w:cstheme="minorHAnsi"/>
        </w:rPr>
      </w:pPr>
      <w:r w:rsidRPr="001870D4">
        <w:rPr>
          <w:rFonts w:asciiTheme="minorHAnsi" w:hAnsiTheme="minorHAnsi" w:cstheme="minorHAnsi"/>
          <w:u w:val="single"/>
        </w:rPr>
        <w:t>For too many environmentalists concerned with global warming, nuclear energy is today’s Devil’s excrement</w:t>
      </w:r>
      <w:r w:rsidRPr="001870D4">
        <w:rPr>
          <w:rFonts w:asciiTheme="minorHAnsi" w:hAnsiTheme="minorHAnsi" w:cstheme="minorHAnsi"/>
          <w:sz w:val="14"/>
        </w:rPr>
        <w:t xml:space="preserve">. </w:t>
      </w:r>
      <w:r w:rsidRPr="001870D4">
        <w:rPr>
          <w:rFonts w:asciiTheme="minorHAnsi" w:hAnsiTheme="minorHAnsi" w:cstheme="minorHAnsi"/>
          <w:u w:val="single"/>
        </w:rPr>
        <w:t>They condemn it for its production and use of radioactive fuels and for the supposed problem of disposing of its waste</w:t>
      </w:r>
      <w:r w:rsidRPr="001870D4">
        <w:rPr>
          <w:rFonts w:asciiTheme="minorHAnsi" w:hAnsiTheme="minorHAnsi" w:cstheme="minorHAnsi"/>
          <w:sz w:val="14"/>
        </w:rPr>
        <w:t xml:space="preserve">. In my judgment, </w:t>
      </w:r>
      <w:r w:rsidRPr="001870D4">
        <w:rPr>
          <w:rStyle w:val="Emphasis"/>
          <w:rFonts w:asciiTheme="minorHAnsi" w:hAnsiTheme="minorHAnsi" w:cstheme="minorHAnsi"/>
        </w:rPr>
        <w:t>their condemnation of this efficient, low-carbon source of baseload energy is misplaced</w:t>
      </w:r>
      <w:r w:rsidRPr="001870D4">
        <w:rPr>
          <w:rFonts w:asciiTheme="minorHAnsi" w:hAnsiTheme="minorHAnsi" w:cstheme="minorHAnsi"/>
          <w:sz w:val="14"/>
        </w:rPr>
        <w:t xml:space="preserve">. Far from being the Devil’s excrement, </w:t>
      </w:r>
      <w:r w:rsidRPr="001870D4">
        <w:rPr>
          <w:rFonts w:asciiTheme="minorHAnsi" w:hAnsiTheme="minorHAnsi" w:cstheme="minorHAnsi"/>
          <w:u w:val="single"/>
        </w:rPr>
        <w:t xml:space="preserve">nuclear power can be, and should be, one </w:t>
      </w:r>
      <w:r w:rsidRPr="001870D4">
        <w:rPr>
          <w:rStyle w:val="Emphasis"/>
          <w:rFonts w:asciiTheme="minorHAnsi" w:hAnsiTheme="minorHAnsi" w:cstheme="minorHAnsi"/>
        </w:rPr>
        <w:t xml:space="preserve">major component of our rescue from a hotter, more meteorologically destructive world. </w:t>
      </w:r>
      <w:r w:rsidRPr="001870D4">
        <w:rPr>
          <w:rFonts w:asciiTheme="minorHAnsi" w:hAnsiTheme="minorHAnsi" w:cstheme="minorHAnsi"/>
          <w:sz w:val="14"/>
        </w:rPr>
        <w:t xml:space="preserve">Like all energy sources, nuclear power has advantages and disadvantages. What are </w:t>
      </w:r>
      <w:r w:rsidRPr="001870D4">
        <w:rPr>
          <w:rFonts w:asciiTheme="minorHAnsi" w:hAnsiTheme="minorHAnsi" w:cstheme="minorHAnsi"/>
          <w:u w:val="single"/>
        </w:rPr>
        <w:t>nuclear power’s benefits</w:t>
      </w:r>
      <w:r w:rsidRPr="001870D4">
        <w:rPr>
          <w:rFonts w:asciiTheme="minorHAnsi" w:hAnsiTheme="minorHAnsi" w:cstheme="minorHAnsi"/>
          <w:sz w:val="14"/>
        </w:rPr>
        <w:t xml:space="preserve">? First and foremost, since </w:t>
      </w:r>
      <w:r w:rsidRPr="001870D4">
        <w:rPr>
          <w:rFonts w:asciiTheme="minorHAnsi" w:hAnsiTheme="minorHAnsi" w:cstheme="minorHAnsi"/>
          <w:u w:val="single"/>
        </w:rPr>
        <w:t>it produces energy via nuclear fission rather than chemical burning</w:t>
      </w:r>
      <w:r w:rsidRPr="001870D4">
        <w:rPr>
          <w:rFonts w:asciiTheme="minorHAnsi" w:hAnsiTheme="minorHAnsi" w:cstheme="minorHAnsi"/>
          <w:sz w:val="14"/>
        </w:rPr>
        <w:t xml:space="preserve">, </w:t>
      </w:r>
      <w:r w:rsidRPr="001870D4">
        <w:rPr>
          <w:rFonts w:asciiTheme="minorHAnsi" w:hAnsiTheme="minorHAnsi" w:cstheme="minorHAnsi"/>
          <w:u w:val="single"/>
        </w:rPr>
        <w:t xml:space="preserve">it generates baseload electricity with no output of carbon, the </w:t>
      </w:r>
      <w:r w:rsidRPr="001870D4">
        <w:rPr>
          <w:rStyle w:val="Emphasis"/>
          <w:rFonts w:asciiTheme="minorHAnsi" w:hAnsiTheme="minorHAnsi" w:cstheme="minorHAnsi"/>
        </w:rPr>
        <w:t>villainous element of global warming</w:t>
      </w:r>
      <w:r w:rsidRPr="001870D4">
        <w:rPr>
          <w:rFonts w:asciiTheme="minorHAnsi" w:hAnsiTheme="minorHAnsi" w:cstheme="minorHAnsi"/>
          <w:sz w:val="14"/>
        </w:rPr>
        <w:t xml:space="preserve">. Switching from coal to natural gas is a step toward decarbonizing, since burning natural gas produces about half the carbon dioxide of burning coal. But </w:t>
      </w:r>
      <w:r w:rsidRPr="001870D4">
        <w:rPr>
          <w:rStyle w:val="Emphasis"/>
          <w:rFonts w:asciiTheme="minorHAnsi" w:hAnsiTheme="minorHAnsi" w:cstheme="minorHAnsi"/>
        </w:rPr>
        <w:t>switching from coal to nuclear power is radically decarbonizing</w:t>
      </w:r>
      <w:r w:rsidRPr="001870D4">
        <w:rPr>
          <w:rFonts w:asciiTheme="minorHAnsi" w:hAnsiTheme="minorHAnsi" w:cstheme="minorHAnsi"/>
          <w:sz w:val="14"/>
        </w:rPr>
        <w:t xml:space="preserve">, since nuclear power plants release greenhouse gases only from the ancillary use of fossil fuels during their construction, mining, fuel processing, maintenance, and decommissioning — about as much as solar power does, which is about 4 to 5 percent as much as a natural gas-fired power plant. Second, </w:t>
      </w:r>
      <w:r w:rsidRPr="001870D4">
        <w:rPr>
          <w:rFonts w:asciiTheme="minorHAnsi" w:hAnsiTheme="minorHAnsi" w:cstheme="minorHAnsi"/>
          <w:u w:val="single"/>
        </w:rPr>
        <w:t>nuclear power plants operate at much higher capacity factors than renewable energy sources or fossil fuels.</w:t>
      </w:r>
      <w:r w:rsidRPr="001870D4">
        <w:rPr>
          <w:rFonts w:asciiTheme="minorHAnsi" w:hAnsiTheme="minorHAnsi" w:cstheme="minorHAnsi"/>
          <w:sz w:val="14"/>
        </w:rPr>
        <w:t xml:space="preserve"> Capacity factor is a measure of what percentage of the time a power plant </w:t>
      </w:r>
      <w:proofErr w:type="gramStart"/>
      <w:r w:rsidRPr="001870D4">
        <w:rPr>
          <w:rFonts w:asciiTheme="minorHAnsi" w:hAnsiTheme="minorHAnsi" w:cstheme="minorHAnsi"/>
          <w:sz w:val="14"/>
        </w:rPr>
        <w:t>actually produces</w:t>
      </w:r>
      <w:proofErr w:type="gramEnd"/>
      <w:r w:rsidRPr="001870D4">
        <w:rPr>
          <w:rFonts w:asciiTheme="minorHAnsi" w:hAnsiTheme="minorHAnsi" w:cstheme="minorHAnsi"/>
          <w:sz w:val="14"/>
        </w:rPr>
        <w:t xml:space="preserve"> energy. It’s a problem for all intermittent energy sources. The sun doesn’t always shine, nor the wind always blow, nor water always fall through the turbines of a dam. In the United States in 2016, </w:t>
      </w:r>
      <w:r w:rsidRPr="001870D4">
        <w:rPr>
          <w:rFonts w:asciiTheme="minorHAnsi" w:hAnsiTheme="minorHAnsi" w:cstheme="minorHAnsi"/>
          <w:u w:val="single"/>
        </w:rPr>
        <w:t>nuclear power plants</w:t>
      </w:r>
      <w:r w:rsidRPr="001870D4">
        <w:rPr>
          <w:rFonts w:asciiTheme="minorHAnsi" w:hAnsiTheme="minorHAnsi" w:cstheme="minorHAnsi"/>
          <w:sz w:val="14"/>
        </w:rPr>
        <w:t xml:space="preserve">, which generated almost 20 percent of U.S. electricity, </w:t>
      </w:r>
      <w:r w:rsidRPr="001870D4">
        <w:rPr>
          <w:rFonts w:asciiTheme="minorHAnsi" w:hAnsiTheme="minorHAnsi" w:cstheme="minorHAnsi"/>
          <w:u w:val="single"/>
        </w:rPr>
        <w:t xml:space="preserve">had an average capacity factor of 92.3 percent, meaning they operated at full power on </w:t>
      </w:r>
      <w:r w:rsidRPr="001870D4">
        <w:rPr>
          <w:rStyle w:val="Emphasis"/>
          <w:rFonts w:asciiTheme="minorHAnsi" w:hAnsiTheme="minorHAnsi" w:cstheme="minorHAnsi"/>
        </w:rPr>
        <w:t>336 out of 365 days per year</w:t>
      </w:r>
      <w:r w:rsidRPr="001870D4">
        <w:rPr>
          <w:rFonts w:asciiTheme="minorHAnsi" w:hAnsiTheme="minorHAnsi" w:cstheme="minorHAnsi"/>
          <w:sz w:val="14"/>
        </w:rPr>
        <w:t xml:space="preserve">. (The other 29 days they were taken off the grid for maintenance.) In contrast, U.S. hydroelectric systems delivered power 38.2 percent of the time (138 days per year), wind turbines 34.5 percent of the time (127 days per year) and solar electricity arrays only 25.1 percent of the time (92 days per year). Even plants powered with coal or natural gas only generate electricity about half the time for reasons such as fuel costs and seasonal and nocturnal variations in demand. Nuclear is a clear winner on reliability. Third, </w:t>
      </w:r>
      <w:r w:rsidRPr="001870D4">
        <w:rPr>
          <w:rStyle w:val="Emphasis"/>
          <w:rFonts w:asciiTheme="minorHAnsi" w:hAnsiTheme="minorHAnsi" w:cstheme="minorHAnsi"/>
        </w:rPr>
        <w:t>nuclear power releases less radiation into the environment than any other major energy source</w:t>
      </w:r>
      <w:r w:rsidRPr="001870D4">
        <w:rPr>
          <w:rFonts w:asciiTheme="minorHAnsi" w:hAnsiTheme="minorHAnsi" w:cstheme="minorHAnsi"/>
          <w:sz w:val="14"/>
        </w:rPr>
        <w:t xml:space="preserve">. This statement will seem paradoxical to many readers, since it’s not commonly known that non-nuclear energy sources release any radiation into the environment. They do. </w:t>
      </w:r>
      <w:r w:rsidRPr="001870D4">
        <w:rPr>
          <w:rFonts w:asciiTheme="minorHAnsi" w:hAnsiTheme="minorHAnsi" w:cstheme="minorHAnsi"/>
          <w:u w:val="single"/>
        </w:rPr>
        <w:t xml:space="preserve">The worst offender is coal, a mineral of the earth’s crust that contains a </w:t>
      </w:r>
      <w:r w:rsidRPr="001870D4">
        <w:rPr>
          <w:rStyle w:val="Emphasis"/>
          <w:rFonts w:asciiTheme="minorHAnsi" w:hAnsiTheme="minorHAnsi" w:cstheme="minorHAnsi"/>
        </w:rPr>
        <w:t xml:space="preserve">substantial volume of the radioactive </w:t>
      </w:r>
      <w:proofErr w:type="gramStart"/>
      <w:r w:rsidRPr="001870D4">
        <w:rPr>
          <w:rStyle w:val="Emphasis"/>
          <w:rFonts w:asciiTheme="minorHAnsi" w:hAnsiTheme="minorHAnsi" w:cstheme="minorHAnsi"/>
        </w:rPr>
        <w:t>elements</w:t>
      </w:r>
      <w:proofErr w:type="gramEnd"/>
      <w:r w:rsidRPr="001870D4">
        <w:rPr>
          <w:rStyle w:val="Emphasis"/>
          <w:rFonts w:asciiTheme="minorHAnsi" w:hAnsiTheme="minorHAnsi" w:cstheme="minorHAnsi"/>
        </w:rPr>
        <w:t xml:space="preserve"> uranium and thorium</w:t>
      </w:r>
      <w:r w:rsidRPr="001870D4">
        <w:rPr>
          <w:rFonts w:asciiTheme="minorHAnsi" w:hAnsiTheme="minorHAnsi" w:cstheme="minorHAnsi"/>
          <w:sz w:val="14"/>
        </w:rPr>
        <w:t xml:space="preserve">. Burning coal gasifies its organic materials, concentrating its mineral components into the remaining waste, called fly ash. So much coal is burned in the world and so much fly ash produced that </w:t>
      </w:r>
      <w:r w:rsidRPr="001870D4">
        <w:rPr>
          <w:rStyle w:val="Emphasis"/>
          <w:rFonts w:asciiTheme="minorHAnsi" w:hAnsiTheme="minorHAnsi" w:cstheme="minorHAnsi"/>
        </w:rPr>
        <w:t xml:space="preserve">coal is </w:t>
      </w:r>
      <w:proofErr w:type="gramStart"/>
      <w:r w:rsidRPr="001870D4">
        <w:rPr>
          <w:rStyle w:val="Emphasis"/>
          <w:rFonts w:asciiTheme="minorHAnsi" w:hAnsiTheme="minorHAnsi" w:cstheme="minorHAnsi"/>
        </w:rPr>
        <w:t>actually the</w:t>
      </w:r>
      <w:proofErr w:type="gramEnd"/>
      <w:r w:rsidRPr="001870D4">
        <w:rPr>
          <w:rStyle w:val="Emphasis"/>
          <w:rFonts w:asciiTheme="minorHAnsi" w:hAnsiTheme="minorHAnsi" w:cstheme="minorHAnsi"/>
        </w:rPr>
        <w:t xml:space="preserve"> major source of radioactive releases into the environment. </w:t>
      </w:r>
      <w:r w:rsidRPr="001870D4">
        <w:rPr>
          <w:rFonts w:asciiTheme="minorHAnsi" w:hAnsiTheme="minorHAnsi" w:cstheme="minorHAnsi"/>
          <w:sz w:val="14"/>
        </w:rPr>
        <w:t xml:space="preserve">In the early 1950s, when the U.S. Atomic Energy Commission believed high-grade uranium ores to be in short supply domestically, it considered extracting uranium for nuclear weapons from the abundant U.S. supply of fly ash from coal burning. In 2007, China began exploring such extraction, drawing on a pile of some 5.3 million metric tons of brown-coal fly ash at </w:t>
      </w:r>
      <w:proofErr w:type="spellStart"/>
      <w:r w:rsidRPr="001870D4">
        <w:rPr>
          <w:rFonts w:asciiTheme="minorHAnsi" w:hAnsiTheme="minorHAnsi" w:cstheme="minorHAnsi"/>
          <w:sz w:val="14"/>
        </w:rPr>
        <w:t>Xiaolongtang</w:t>
      </w:r>
      <w:proofErr w:type="spellEnd"/>
      <w:r w:rsidRPr="001870D4">
        <w:rPr>
          <w:rFonts w:asciiTheme="minorHAnsi" w:hAnsiTheme="minorHAnsi" w:cstheme="minorHAnsi"/>
          <w:sz w:val="14"/>
        </w:rPr>
        <w:t xml:space="preserve"> in Yunnan. The Chinese ash averages about 0.4 pounds of </w:t>
      </w:r>
      <w:proofErr w:type="spellStart"/>
      <w:r w:rsidRPr="001870D4">
        <w:rPr>
          <w:rFonts w:asciiTheme="minorHAnsi" w:hAnsiTheme="minorHAnsi" w:cstheme="minorHAnsi"/>
          <w:sz w:val="14"/>
        </w:rPr>
        <w:t>triuranium</w:t>
      </w:r>
      <w:proofErr w:type="spellEnd"/>
      <w:r w:rsidRPr="001870D4">
        <w:rPr>
          <w:rFonts w:asciiTheme="minorHAnsi" w:hAnsiTheme="minorHAnsi" w:cstheme="minorHAnsi"/>
          <w:sz w:val="14"/>
        </w:rPr>
        <w:t xml:space="preserve"> octoxide (U3O8), a uranium compound, per metric ton. Hungary and South Africa are also exploring uranium extraction from coal fly ash. The partial meltdown of the Three-Mile Island reactor in March 1979, while a disaster for the owners of the Pennsylvania plant, released only a minimal quantity of radiation to the surrounding population. According to the U.S. Nuclear Regulatory Commission: “The approximately 2 million people around TMI-2 during the accident are estimated to have received an average radiation dose of only about 1 millirem above the usual background dose. To put this into context, exposure from a chest X-ray is about 6 millirem and the area’s natural radioactive background dose is about 100-125 millirem per year… </w:t>
      </w:r>
      <w:proofErr w:type="gramStart"/>
      <w:r w:rsidRPr="001870D4">
        <w:rPr>
          <w:rFonts w:asciiTheme="minorHAnsi" w:hAnsiTheme="minorHAnsi" w:cstheme="minorHAnsi"/>
          <w:sz w:val="14"/>
        </w:rPr>
        <w:t>In spite of</w:t>
      </w:r>
      <w:proofErr w:type="gramEnd"/>
      <w:r w:rsidRPr="001870D4">
        <w:rPr>
          <w:rFonts w:asciiTheme="minorHAnsi" w:hAnsiTheme="minorHAnsi" w:cstheme="minorHAnsi"/>
          <w:sz w:val="14"/>
        </w:rPr>
        <w:t xml:space="preserve"> serious damage to the reactor, the actual release had negligible effects on the physical health of individuals or the environment.” The </w:t>
      </w:r>
      <w:r w:rsidRPr="001870D4">
        <w:rPr>
          <w:rFonts w:asciiTheme="minorHAnsi" w:hAnsiTheme="minorHAnsi" w:cstheme="minorHAnsi"/>
          <w:u w:val="single"/>
        </w:rPr>
        <w:t>explosion and subsequent burnout of a large graphite-moderated, water-cooled reactor at Chernobyl in 1986 was easily the worst nuclear accident in history</w:t>
      </w:r>
      <w:r w:rsidRPr="001870D4">
        <w:rPr>
          <w:rFonts w:asciiTheme="minorHAnsi" w:hAnsiTheme="minorHAnsi" w:cstheme="minorHAnsi"/>
          <w:sz w:val="14"/>
        </w:rPr>
        <w:t xml:space="preserve">. Twenty-nine disaster relief workers died of acute radiation exposure in the immediate aftermath of the accident. In the subsequent three decades, UNSCEAR — the United Nations Scientific Committee on the Effects of Atomic Radiation, composed of senior scientists from </w:t>
      </w:r>
      <w:proofErr w:type="gramStart"/>
      <w:r w:rsidRPr="001870D4">
        <w:rPr>
          <w:rFonts w:asciiTheme="minorHAnsi" w:hAnsiTheme="minorHAnsi" w:cstheme="minorHAnsi"/>
          <w:sz w:val="14"/>
        </w:rPr>
        <w:t>27 member</w:t>
      </w:r>
      <w:proofErr w:type="gramEnd"/>
      <w:r w:rsidRPr="001870D4">
        <w:rPr>
          <w:rFonts w:asciiTheme="minorHAnsi" w:hAnsiTheme="minorHAnsi" w:cstheme="minorHAnsi"/>
          <w:sz w:val="14"/>
        </w:rPr>
        <w:t xml:space="preserve"> states — has observed and reported at regular intervals on the health effects of the Chernobyl accident. It has identified</w:t>
      </w:r>
      <w:r w:rsidRPr="001870D4">
        <w:rPr>
          <w:rFonts w:asciiTheme="minorHAnsi" w:hAnsiTheme="minorHAnsi" w:cstheme="minorHAnsi"/>
          <w:u w:val="single"/>
        </w:rPr>
        <w:t xml:space="preserve"> </w:t>
      </w:r>
      <w:r w:rsidRPr="001870D4">
        <w:rPr>
          <w:rStyle w:val="Emphasis"/>
          <w:rFonts w:asciiTheme="minorHAnsi" w:hAnsiTheme="minorHAnsi" w:cstheme="minorHAnsi"/>
        </w:rPr>
        <w:t>no long-term health consequences to populations exposed to Chernobyl fallout</w:t>
      </w:r>
      <w:r w:rsidRPr="001870D4">
        <w:rPr>
          <w:rFonts w:asciiTheme="minorHAnsi" w:hAnsiTheme="minorHAnsi" w:cstheme="minorHAnsi"/>
          <w:u w:val="single"/>
        </w:rPr>
        <w:t xml:space="preserve"> except for</w:t>
      </w:r>
      <w:r w:rsidRPr="001870D4">
        <w:rPr>
          <w:rFonts w:asciiTheme="minorHAnsi" w:hAnsiTheme="minorHAnsi" w:cstheme="minorHAnsi"/>
          <w:sz w:val="14"/>
        </w:rPr>
        <w:t xml:space="preserve"> </w:t>
      </w:r>
      <w:r w:rsidRPr="001870D4">
        <w:rPr>
          <w:rFonts w:asciiTheme="minorHAnsi" w:hAnsiTheme="minorHAnsi" w:cstheme="minorHAnsi"/>
          <w:u w:val="single"/>
        </w:rPr>
        <w:t>thyroid cancers in</w:t>
      </w:r>
      <w:r w:rsidRPr="001870D4">
        <w:rPr>
          <w:rFonts w:asciiTheme="minorHAnsi" w:hAnsiTheme="minorHAnsi" w:cstheme="minorHAnsi"/>
          <w:sz w:val="14"/>
        </w:rPr>
        <w:t xml:space="preserve"> </w:t>
      </w:r>
      <w:r w:rsidRPr="001870D4">
        <w:rPr>
          <w:rFonts w:asciiTheme="minorHAnsi" w:hAnsiTheme="minorHAnsi" w:cstheme="minorHAnsi"/>
          <w:u w:val="single"/>
        </w:rPr>
        <w:t>residents</w:t>
      </w:r>
      <w:r w:rsidRPr="001870D4">
        <w:rPr>
          <w:rFonts w:asciiTheme="minorHAnsi" w:hAnsiTheme="minorHAnsi" w:cstheme="minorHAnsi"/>
          <w:sz w:val="14"/>
        </w:rPr>
        <w:t xml:space="preserve"> of Belarus, Ukraine and western Russia </w:t>
      </w:r>
      <w:r w:rsidRPr="001870D4">
        <w:rPr>
          <w:rFonts w:asciiTheme="minorHAnsi" w:hAnsiTheme="minorHAnsi" w:cstheme="minorHAnsi"/>
          <w:u w:val="single"/>
        </w:rPr>
        <w:t>who were children</w:t>
      </w:r>
      <w:r w:rsidRPr="001870D4">
        <w:rPr>
          <w:rFonts w:asciiTheme="minorHAnsi" w:hAnsiTheme="minorHAnsi" w:cstheme="minorHAnsi"/>
          <w:sz w:val="14"/>
        </w:rPr>
        <w:t xml:space="preserve"> or adolescents at the time of the accident, </w:t>
      </w:r>
      <w:r w:rsidRPr="001870D4">
        <w:rPr>
          <w:rFonts w:asciiTheme="minorHAnsi" w:hAnsiTheme="minorHAnsi" w:cstheme="minorHAnsi"/>
          <w:u w:val="single"/>
        </w:rPr>
        <w:t>who drank milk contaminated with 131iodine, and who were not evacuated</w:t>
      </w:r>
      <w:r w:rsidRPr="001870D4">
        <w:rPr>
          <w:rFonts w:asciiTheme="minorHAnsi" w:hAnsiTheme="minorHAnsi" w:cstheme="minorHAnsi"/>
          <w:sz w:val="14"/>
        </w:rPr>
        <w:t xml:space="preserve">. By 2008, UNSCEAR had attributed some 6,500 excess cases of thyroid cancer in the Chernobyl region to the accident, with 15 deaths. The occurrence of these cancers increased dramatically from 1991 to 1995, which researchers attributed mostly to radiation exposure. No increase occurred in adults. “The average effective doses” of radiation from Chernobyl, UNSCEAR also concluded, “due to both external and internal exposures, received by members of the </w:t>
      </w:r>
      <w:proofErr w:type="gramStart"/>
      <w:r w:rsidRPr="001870D4">
        <w:rPr>
          <w:rFonts w:asciiTheme="minorHAnsi" w:hAnsiTheme="minorHAnsi" w:cstheme="minorHAnsi"/>
          <w:sz w:val="14"/>
        </w:rPr>
        <w:t>general public</w:t>
      </w:r>
      <w:proofErr w:type="gramEnd"/>
      <w:r w:rsidRPr="001870D4">
        <w:rPr>
          <w:rFonts w:asciiTheme="minorHAnsi" w:hAnsiTheme="minorHAnsi" w:cstheme="minorHAnsi"/>
          <w:sz w:val="14"/>
        </w:rPr>
        <w:t xml:space="preserve"> during 1986-2005 [were] about 30 mSv for the evacuees, 1 mSv for the residents of the former Soviet Union, and 0.3 mSv for the populations of the rest of Europe.” A sievert is a measure of radiation exposure, a millisievert is one-one-thousandth of a sievert. </w:t>
      </w:r>
      <w:r w:rsidRPr="001870D4">
        <w:rPr>
          <w:rStyle w:val="Emphasis"/>
          <w:rFonts w:asciiTheme="minorHAnsi" w:hAnsiTheme="minorHAnsi" w:cstheme="minorHAnsi"/>
        </w:rPr>
        <w:t xml:space="preserve">A full-body CT scan delivers about 10-30 mSv. A U.S. resident receives an average background radiation dose, exclusive of radon, of about 1 mSv per year. </w:t>
      </w:r>
      <w:r w:rsidRPr="001870D4">
        <w:rPr>
          <w:rFonts w:asciiTheme="minorHAnsi" w:hAnsiTheme="minorHAnsi" w:cstheme="minorHAnsi"/>
          <w:sz w:val="14"/>
        </w:rPr>
        <w:t xml:space="preserve">The statistics of Chernobyl irradiations cited here are so low that they must seem intentionally minimized to those who followed the extensive media coverage of the accident and its aftermath. Yet they are the peer-reviewed products of extensive investigation by an international scientific agency of the United Nations. They indicate that </w:t>
      </w:r>
      <w:r w:rsidRPr="001870D4">
        <w:rPr>
          <w:rStyle w:val="Emphasis"/>
          <w:rFonts w:asciiTheme="minorHAnsi" w:hAnsiTheme="minorHAnsi" w:cstheme="minorHAnsi"/>
        </w:rPr>
        <w:t>even the worst possible accident at a nuclear power plant — the complete meltdown and burnup of its radioactive fuel — was yet far less destructive than other major industrial accidents across the past century</w:t>
      </w:r>
      <w:r w:rsidRPr="001870D4">
        <w:rPr>
          <w:rFonts w:asciiTheme="minorHAnsi" w:hAnsiTheme="minorHAnsi" w:cstheme="minorHAnsi"/>
          <w:sz w:val="14"/>
        </w:rPr>
        <w:t xml:space="preserve">. To name only two: Bhopal, in India, where at least 3,800 people died immediately and many thousands more were sickened when 40 tons of methyl isocyanate gas leaked from a pesticide plant; and Henan Province, in China, where at least 26,000 people drowned following the failure of a major hydroelectric dam in a typhoon. “Measured as early deaths per electricity units produced by the Chernobyl facility (9 years of operation, total electricity production of 36 </w:t>
      </w:r>
      <w:proofErr w:type="spellStart"/>
      <w:r w:rsidRPr="001870D4">
        <w:rPr>
          <w:rFonts w:asciiTheme="minorHAnsi" w:hAnsiTheme="minorHAnsi" w:cstheme="minorHAnsi"/>
          <w:sz w:val="14"/>
        </w:rPr>
        <w:t>GWe</w:t>
      </w:r>
      <w:proofErr w:type="spellEnd"/>
      <w:r w:rsidRPr="001870D4">
        <w:rPr>
          <w:rFonts w:asciiTheme="minorHAnsi" w:hAnsiTheme="minorHAnsi" w:cstheme="minorHAnsi"/>
          <w:sz w:val="14"/>
        </w:rPr>
        <w:t>-years, 31 early deaths) yields 0.86 death/</w:t>
      </w:r>
      <w:proofErr w:type="spellStart"/>
      <w:r w:rsidRPr="001870D4">
        <w:rPr>
          <w:rFonts w:asciiTheme="minorHAnsi" w:hAnsiTheme="minorHAnsi" w:cstheme="minorHAnsi"/>
          <w:sz w:val="14"/>
        </w:rPr>
        <w:t>GWe</w:t>
      </w:r>
      <w:proofErr w:type="spellEnd"/>
      <w:r w:rsidRPr="001870D4">
        <w:rPr>
          <w:rFonts w:asciiTheme="minorHAnsi" w:hAnsiTheme="minorHAnsi" w:cstheme="minorHAnsi"/>
          <w:sz w:val="14"/>
        </w:rPr>
        <w:t xml:space="preserve">-year),” concludes Zbigniew </w:t>
      </w:r>
      <w:proofErr w:type="spellStart"/>
      <w:r w:rsidRPr="001870D4">
        <w:rPr>
          <w:rFonts w:asciiTheme="minorHAnsi" w:hAnsiTheme="minorHAnsi" w:cstheme="minorHAnsi"/>
          <w:sz w:val="14"/>
        </w:rPr>
        <w:t>Jaworowski</w:t>
      </w:r>
      <w:proofErr w:type="spellEnd"/>
      <w:r w:rsidRPr="001870D4">
        <w:rPr>
          <w:rFonts w:asciiTheme="minorHAnsi" w:hAnsiTheme="minorHAnsi" w:cstheme="minorHAnsi"/>
          <w:sz w:val="14"/>
        </w:rPr>
        <w:t xml:space="preserve">, a physician and former UNSCEAR chairman active during the Chernobyl accident. “This rate is lower than the average fatalities from [accidents involving] </w:t>
      </w:r>
      <w:proofErr w:type="gramStart"/>
      <w:r w:rsidRPr="001870D4">
        <w:rPr>
          <w:rFonts w:asciiTheme="minorHAnsi" w:hAnsiTheme="minorHAnsi" w:cstheme="minorHAnsi"/>
          <w:sz w:val="14"/>
        </w:rPr>
        <w:t>a majority of</w:t>
      </w:r>
      <w:proofErr w:type="gramEnd"/>
      <w:r w:rsidRPr="001870D4">
        <w:rPr>
          <w:rFonts w:asciiTheme="minorHAnsi" w:hAnsiTheme="minorHAnsi" w:cstheme="minorHAnsi"/>
          <w:sz w:val="14"/>
        </w:rPr>
        <w:t xml:space="preserve"> other energy sources. For example, the Chernobyl rate is nine times lower than the death rate from liquefied gas… and 47 times lower than from hydroelectric stations.” The accident in Japan at Fukushima Daiichi in March 2011 followed a major earthquake and tsunami. The tsunami flooded out the power supply and cooling systems of three power reactors, causing them to melt down and explode, breaching their confinement. Although 154,000 Japanese citizens were evacuated from a 12-mile exclusion zone around the power station, radiation exposure beyond the station grounds was limited. According to the report submitted to the International Atomic Energy Agency in June 2011: “No harmful health effects were found in 195,345 residents living in the vicinity of the plant who were screened by the end of May 2011. All the 1,080 children tested for thyroid gland exposure showed results within safe limits. By December, government health checks of some 1,700 residents who were evacuated from three municipalities showed that two-thirds received an external radiation dose within the normal international limit of 1 mSv/year, 98 percent were below 5 mSv/year, and 10 people were exposed to more than 10 mSv… [There] was no major public exposure, let alone deaths from radiation.” </w:t>
      </w:r>
      <w:r w:rsidRPr="001870D4">
        <w:rPr>
          <w:rStyle w:val="Emphasis"/>
          <w:rFonts w:asciiTheme="minorHAnsi" w:hAnsiTheme="minorHAnsi" w:cstheme="minorHAnsi"/>
        </w:rPr>
        <w:t>Nuclear waste disposal</w:t>
      </w:r>
      <w:r w:rsidRPr="001870D4">
        <w:rPr>
          <w:rFonts w:asciiTheme="minorHAnsi" w:hAnsiTheme="minorHAnsi" w:cstheme="minorHAnsi"/>
          <w:sz w:val="14"/>
        </w:rPr>
        <w:t xml:space="preserve">, although a continuing political problem in the U.S., </w:t>
      </w:r>
      <w:r w:rsidRPr="001870D4">
        <w:rPr>
          <w:rStyle w:val="Emphasis"/>
          <w:rFonts w:asciiTheme="minorHAnsi" w:hAnsiTheme="minorHAnsi" w:cstheme="minorHAnsi"/>
        </w:rPr>
        <w:t>is not any longer a technological problem</w:t>
      </w:r>
      <w:r w:rsidRPr="001870D4">
        <w:rPr>
          <w:rFonts w:asciiTheme="minorHAnsi" w:hAnsiTheme="minorHAnsi" w:cstheme="minorHAnsi"/>
          <w:sz w:val="14"/>
        </w:rPr>
        <w:t xml:space="preserve">. </w:t>
      </w:r>
      <w:r w:rsidRPr="001870D4">
        <w:rPr>
          <w:rFonts w:asciiTheme="minorHAnsi" w:hAnsiTheme="minorHAnsi" w:cstheme="minorHAnsi"/>
          <w:u w:val="single"/>
        </w:rPr>
        <w:t>Most U.S. spent fuel</w:t>
      </w:r>
      <w:r w:rsidRPr="001870D4">
        <w:rPr>
          <w:rFonts w:asciiTheme="minorHAnsi" w:hAnsiTheme="minorHAnsi" w:cstheme="minorHAnsi"/>
          <w:sz w:val="14"/>
        </w:rPr>
        <w:t xml:space="preserve">, more than 90 percent of which could be recycled to extend nuclear power production by hundreds of years, </w:t>
      </w:r>
      <w:r w:rsidRPr="001870D4">
        <w:rPr>
          <w:rFonts w:asciiTheme="minorHAnsi" w:hAnsiTheme="minorHAnsi" w:cstheme="minorHAnsi"/>
          <w:u w:val="single"/>
        </w:rPr>
        <w:t xml:space="preserve">is stored at present safely in </w:t>
      </w:r>
      <w:r w:rsidRPr="001870D4">
        <w:rPr>
          <w:rStyle w:val="Emphasis"/>
          <w:rFonts w:asciiTheme="minorHAnsi" w:hAnsiTheme="minorHAnsi" w:cstheme="minorHAnsi"/>
        </w:rPr>
        <w:t>impenetrable concrete-and-steel dry casks</w:t>
      </w:r>
      <w:r w:rsidRPr="001870D4">
        <w:rPr>
          <w:rFonts w:asciiTheme="minorHAnsi" w:hAnsiTheme="minorHAnsi" w:cstheme="minorHAnsi"/>
          <w:u w:val="single"/>
        </w:rPr>
        <w:t xml:space="preserve"> on the grounds of operating reactors, its radiation slowly declining. </w:t>
      </w:r>
      <w:r w:rsidRPr="001870D4">
        <w:rPr>
          <w:rFonts w:asciiTheme="minorHAnsi" w:hAnsiTheme="minorHAnsi" w:cstheme="minorHAnsi"/>
          <w:sz w:val="14"/>
        </w:rPr>
        <w:t xml:space="preserve">The U.S. Waste Isolation Pilot Plant (WIPP) near Carlsbad, New Mexico currently stores low-level and transuranic military waste and could store commercial nuclear waste in a 2-kilometer thick bed of crystalline salt, the remains of an ancient sea. The salt formation extends from southern New Mexico all the way northeast to southwestern Kansas. It could easily accommodate the entire world’s nuclear waste for the next thousand years. Finland is even further advanced in carving out a permanent repository in granite bedrock 400 meters under </w:t>
      </w:r>
      <w:proofErr w:type="spellStart"/>
      <w:r w:rsidRPr="001870D4">
        <w:rPr>
          <w:rFonts w:asciiTheme="minorHAnsi" w:hAnsiTheme="minorHAnsi" w:cstheme="minorHAnsi"/>
          <w:sz w:val="14"/>
        </w:rPr>
        <w:t>Olkiluoto</w:t>
      </w:r>
      <w:proofErr w:type="spellEnd"/>
      <w:r w:rsidRPr="001870D4">
        <w:rPr>
          <w:rFonts w:asciiTheme="minorHAnsi" w:hAnsiTheme="minorHAnsi" w:cstheme="minorHAnsi"/>
          <w:sz w:val="14"/>
        </w:rPr>
        <w:t xml:space="preserve">, an island in the Baltic Sea off the nation’s west coast. It expects to begin permanent waste storage in 2023. </w:t>
      </w:r>
      <w:r w:rsidRPr="001870D4">
        <w:rPr>
          <w:rFonts w:asciiTheme="minorHAnsi" w:hAnsiTheme="minorHAnsi" w:cstheme="minorHAnsi"/>
          <w:u w:val="single"/>
        </w:rPr>
        <w:t>A final complaint against nuclear power is that it costs too much. Whether or not nuclear power costs too much will ultimately be a matter for markets to decide</w:t>
      </w:r>
      <w:r w:rsidRPr="001870D4">
        <w:rPr>
          <w:rFonts w:asciiTheme="minorHAnsi" w:hAnsiTheme="minorHAnsi" w:cstheme="minorHAnsi"/>
          <w:sz w:val="14"/>
        </w:rPr>
        <w:t xml:space="preserve">, but </w:t>
      </w:r>
      <w:r w:rsidRPr="001870D4">
        <w:rPr>
          <w:rStyle w:val="Emphasis"/>
          <w:rFonts w:asciiTheme="minorHAnsi" w:hAnsiTheme="minorHAnsi" w:cstheme="minorHAnsi"/>
        </w:rPr>
        <w:t>there is no question</w:t>
      </w:r>
      <w:r w:rsidRPr="001870D4">
        <w:rPr>
          <w:rFonts w:asciiTheme="minorHAnsi" w:hAnsiTheme="minorHAnsi" w:cstheme="minorHAnsi"/>
          <w:sz w:val="14"/>
        </w:rPr>
        <w:t xml:space="preserve"> that </w:t>
      </w:r>
      <w:r w:rsidRPr="001870D4">
        <w:rPr>
          <w:rFonts w:asciiTheme="minorHAnsi" w:hAnsiTheme="minorHAnsi" w:cstheme="minorHAnsi"/>
          <w:u w:val="single"/>
        </w:rPr>
        <w:t xml:space="preserve">a full accounting of the external costs of different energy systems would find </w:t>
      </w:r>
      <w:r w:rsidRPr="001870D4">
        <w:rPr>
          <w:rStyle w:val="Emphasis"/>
          <w:rFonts w:asciiTheme="minorHAnsi" w:hAnsiTheme="minorHAnsi" w:cstheme="minorHAnsi"/>
        </w:rPr>
        <w:t xml:space="preserve">nuclear cheaper than coal or natural gas. </w:t>
      </w:r>
      <w:r w:rsidRPr="001870D4">
        <w:rPr>
          <w:rFonts w:asciiTheme="minorHAnsi" w:hAnsiTheme="minorHAnsi" w:cstheme="minorHAnsi"/>
          <w:sz w:val="14"/>
        </w:rPr>
        <w:t xml:space="preserve">Nuclear power is not the only answer to the </w:t>
      </w:r>
      <w:r w:rsidRPr="001870D4">
        <w:rPr>
          <w:rStyle w:val="Emphasis"/>
          <w:rFonts w:asciiTheme="minorHAnsi" w:hAnsiTheme="minorHAnsi" w:cstheme="minorHAnsi"/>
        </w:rPr>
        <w:t>world-scale threat of global warming</w:t>
      </w:r>
      <w:r w:rsidRPr="001870D4">
        <w:rPr>
          <w:rFonts w:asciiTheme="minorHAnsi" w:hAnsiTheme="minorHAnsi" w:cstheme="minorHAnsi"/>
          <w:sz w:val="14"/>
        </w:rPr>
        <w:t xml:space="preserve">. Renewables have their place; so, at least for leveling the flow of electricity when renewables vary, does natural gas. But </w:t>
      </w:r>
      <w:r w:rsidRPr="001870D4">
        <w:rPr>
          <w:rFonts w:asciiTheme="minorHAnsi" w:hAnsiTheme="minorHAnsi" w:cstheme="minorHAnsi"/>
          <w:u w:val="single"/>
        </w:rPr>
        <w:t>nuclear deserves better than the anti-nuclear prejudices and fears that have plagued it</w:t>
      </w:r>
      <w:r w:rsidRPr="001870D4">
        <w:rPr>
          <w:rFonts w:asciiTheme="minorHAnsi" w:hAnsiTheme="minorHAnsi" w:cstheme="minorHAnsi"/>
          <w:sz w:val="14"/>
        </w:rPr>
        <w:t xml:space="preserve">. It isn’t the 21st century’s version of the Devil’s excrement. </w:t>
      </w:r>
      <w:r w:rsidRPr="001870D4">
        <w:rPr>
          <w:rStyle w:val="Emphasis"/>
          <w:rFonts w:asciiTheme="minorHAnsi" w:hAnsiTheme="minorHAnsi" w:cstheme="minorHAnsi"/>
        </w:rPr>
        <w:t>It’s a valuable, even an irreplaceable, part of the solution to the greatest energy threat in the history of humankind.</w:t>
      </w:r>
      <w:r w:rsidRPr="001870D4">
        <w:rPr>
          <w:rFonts w:asciiTheme="minorHAnsi" w:hAnsiTheme="minorHAnsi" w:cstheme="minorHAnsi"/>
        </w:rPr>
        <w:t xml:space="preserve"> </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Nuclear power solves climate change---</w:t>
      </w:r>
      <w:r w:rsidRPr="001870D4">
        <w:rPr>
          <w:rFonts w:asciiTheme="minorHAnsi" w:hAnsiTheme="minorHAnsi" w:cstheme="minorHAnsi"/>
          <w:u w:val="single"/>
        </w:rPr>
        <w:t>quick, steep</w:t>
      </w:r>
      <w:r w:rsidRPr="001870D4">
        <w:rPr>
          <w:rFonts w:asciiTheme="minorHAnsi" w:hAnsiTheme="minorHAnsi" w:cstheme="minorHAnsi"/>
        </w:rPr>
        <w:t xml:space="preserve"> transition is key</w:t>
      </w:r>
    </w:p>
    <w:p w:rsidR="004372D8" w:rsidRPr="001870D4" w:rsidRDefault="004372D8" w:rsidP="004372D8">
      <w:pPr>
        <w:rPr>
          <w:rFonts w:asciiTheme="minorHAnsi" w:hAnsiTheme="minorHAnsi" w:cstheme="minorHAnsi"/>
        </w:rPr>
      </w:pPr>
      <w:r w:rsidRPr="001870D4">
        <w:rPr>
          <w:rFonts w:asciiTheme="minorHAnsi" w:hAnsiTheme="minorHAnsi" w:cstheme="minorHAnsi"/>
        </w:rPr>
        <w:t xml:space="preserve">David </w:t>
      </w:r>
      <w:proofErr w:type="spellStart"/>
      <w:r w:rsidRPr="001870D4">
        <w:rPr>
          <w:rStyle w:val="Style13ptBold"/>
          <w:rFonts w:asciiTheme="minorHAnsi" w:hAnsiTheme="minorHAnsi" w:cstheme="minorHAnsi"/>
        </w:rPr>
        <w:t>Biello</w:t>
      </w:r>
      <w:proofErr w:type="spellEnd"/>
      <w:r w:rsidRPr="001870D4">
        <w:rPr>
          <w:rStyle w:val="Style13ptBold"/>
          <w:rFonts w:asciiTheme="minorHAnsi" w:hAnsiTheme="minorHAnsi" w:cstheme="minorHAnsi"/>
        </w:rPr>
        <w:t xml:space="preserve"> 13</w:t>
      </w:r>
      <w:r w:rsidRPr="001870D4">
        <w:rPr>
          <w:rFonts w:asciiTheme="minorHAnsi" w:hAnsiTheme="minorHAnsi" w:cstheme="minorHAnsi"/>
        </w:rPr>
        <w:t xml:space="preserve">, award-winning journalist who has been reporting on the environment and energy since 1999, BA in English from Wesleyan University and a MS in Journalism from Columbia University, science curator for TED, contributing editor at Scientific American, “How </w:t>
      </w:r>
      <w:r w:rsidRPr="001870D4">
        <w:rPr>
          <w:rStyle w:val="Emphasis"/>
          <w:rFonts w:asciiTheme="minorHAnsi" w:hAnsiTheme="minorHAnsi" w:cstheme="minorHAnsi"/>
        </w:rPr>
        <w:t>Nuclear Power Can Stop Global Warming</w:t>
      </w:r>
      <w:r w:rsidRPr="001870D4">
        <w:rPr>
          <w:rFonts w:asciiTheme="minorHAnsi" w:hAnsiTheme="minorHAnsi" w:cstheme="minorHAnsi"/>
        </w:rPr>
        <w:t xml:space="preserve">”, Scientific American, Dec 12 2013, </w:t>
      </w:r>
      <w:hyperlink r:id="rId24" w:history="1">
        <w:r w:rsidRPr="001870D4">
          <w:rPr>
            <w:rStyle w:val="Hyperlink"/>
            <w:rFonts w:asciiTheme="minorHAnsi" w:hAnsiTheme="minorHAnsi" w:cstheme="minorHAnsi"/>
          </w:rPr>
          <w:t>https://www.scientificamerican.com/article/how-nuclear-power-can-stop-global-warming/</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4372D8" w:rsidRPr="001870D4" w:rsidRDefault="004372D8" w:rsidP="004372D8">
      <w:pPr>
        <w:rPr>
          <w:rStyle w:val="Emphasis"/>
          <w:rFonts w:asciiTheme="minorHAnsi" w:hAnsiTheme="minorHAnsi" w:cstheme="minorHAnsi"/>
        </w:rPr>
      </w:pPr>
      <w:r w:rsidRPr="001870D4">
        <w:rPr>
          <w:rFonts w:asciiTheme="minorHAnsi" w:hAnsiTheme="minorHAnsi" w:cstheme="minorHAnsi"/>
          <w:u w:val="single"/>
        </w:rPr>
        <w:t xml:space="preserve">In addition to reducing the risk of nuclear war, U.S. reactors have also been staving off another global challenge: </w:t>
      </w:r>
      <w:r w:rsidRPr="001870D4">
        <w:rPr>
          <w:rStyle w:val="Emphasis"/>
          <w:rFonts w:asciiTheme="minorHAnsi" w:hAnsiTheme="minorHAnsi" w:cstheme="minorHAnsi"/>
        </w:rPr>
        <w:t>climate change.</w:t>
      </w:r>
      <w:r w:rsidRPr="001870D4">
        <w:rPr>
          <w:rFonts w:asciiTheme="minorHAnsi" w:hAnsiTheme="minorHAnsi" w:cstheme="minorHAnsi"/>
          <w:sz w:val="16"/>
        </w:rPr>
        <w:t xml:space="preserve"> The </w:t>
      </w:r>
      <w:r w:rsidRPr="001870D4">
        <w:rPr>
          <w:rFonts w:asciiTheme="minorHAnsi" w:hAnsiTheme="minorHAnsi" w:cstheme="minorHAnsi"/>
          <w:u w:val="single"/>
        </w:rPr>
        <w:t>low-carbon electricity produced by such reactors provides 20 percent of the nation's power and, by the estimates of climate scientist</w:t>
      </w:r>
      <w:r w:rsidRPr="001870D4">
        <w:rPr>
          <w:rFonts w:asciiTheme="minorHAnsi" w:hAnsiTheme="minorHAnsi" w:cstheme="minorHAnsi"/>
          <w:sz w:val="16"/>
        </w:rPr>
        <w:t xml:space="preserve"> James </w:t>
      </w:r>
      <w:r w:rsidRPr="001870D4">
        <w:rPr>
          <w:rFonts w:asciiTheme="minorHAnsi" w:hAnsiTheme="minorHAnsi" w:cstheme="minorHAnsi"/>
          <w:u w:val="single"/>
        </w:rPr>
        <w:t>Hansen</w:t>
      </w:r>
      <w:r w:rsidRPr="001870D4">
        <w:rPr>
          <w:rFonts w:asciiTheme="minorHAnsi" w:hAnsiTheme="minorHAnsi" w:cstheme="minorHAnsi"/>
          <w:sz w:val="16"/>
        </w:rPr>
        <w:t xml:space="preserve"> of Columbia University, </w:t>
      </w:r>
      <w:r w:rsidRPr="001870D4">
        <w:rPr>
          <w:rFonts w:asciiTheme="minorHAnsi" w:hAnsiTheme="minorHAnsi" w:cstheme="minorHAnsi"/>
          <w:u w:val="single"/>
        </w:rPr>
        <w:t xml:space="preserve">avoided </w:t>
      </w:r>
      <w:r w:rsidRPr="001870D4">
        <w:rPr>
          <w:rStyle w:val="Emphasis"/>
          <w:rFonts w:asciiTheme="minorHAnsi" w:hAnsiTheme="minorHAnsi" w:cstheme="minorHAnsi"/>
        </w:rPr>
        <w:t>64 billion metric tons of greenhouse gas pollution</w:t>
      </w:r>
      <w:r w:rsidRPr="001870D4">
        <w:rPr>
          <w:rFonts w:asciiTheme="minorHAnsi" w:hAnsiTheme="minorHAnsi" w:cstheme="minorHAnsi"/>
          <w:sz w:val="16"/>
        </w:rPr>
        <w:t xml:space="preserve">. </w:t>
      </w:r>
      <w:r w:rsidRPr="001870D4">
        <w:rPr>
          <w:rFonts w:asciiTheme="minorHAnsi" w:hAnsiTheme="minorHAnsi" w:cstheme="minorHAnsi"/>
          <w:u w:val="single"/>
        </w:rPr>
        <w:t>They also avoided spewing soot and other air pollution</w:t>
      </w:r>
      <w:r w:rsidRPr="001870D4">
        <w:rPr>
          <w:rFonts w:asciiTheme="minorHAnsi" w:hAnsiTheme="minorHAnsi" w:cstheme="minorHAnsi"/>
          <w:sz w:val="16"/>
        </w:rPr>
        <w:t xml:space="preserve"> like coal-fired power plants do and thus have saved some 1.8 million lives. And that's why </w:t>
      </w:r>
      <w:r w:rsidRPr="001870D4">
        <w:rPr>
          <w:rFonts w:asciiTheme="minorHAnsi" w:hAnsiTheme="minorHAnsi" w:cstheme="minorHAnsi"/>
          <w:u w:val="single"/>
        </w:rPr>
        <w:t xml:space="preserve">Hansen, among others, such as former Secretary of Energy Steven Chu, thinks that nuclear power is a </w:t>
      </w:r>
      <w:r w:rsidRPr="001870D4">
        <w:rPr>
          <w:rStyle w:val="Emphasis"/>
          <w:rFonts w:asciiTheme="minorHAnsi" w:hAnsiTheme="minorHAnsi" w:cstheme="minorHAnsi"/>
        </w:rPr>
        <w:t>key energy technology to fend off catastrophic climate change</w:t>
      </w:r>
      <w:r w:rsidRPr="001870D4">
        <w:rPr>
          <w:rFonts w:asciiTheme="minorHAnsi" w:hAnsiTheme="minorHAnsi" w:cstheme="minorHAnsi"/>
          <w:sz w:val="16"/>
        </w:rPr>
        <w:t>. "</w:t>
      </w:r>
      <w:r w:rsidRPr="001870D4">
        <w:rPr>
          <w:rStyle w:val="Emphasis"/>
          <w:rFonts w:asciiTheme="minorHAnsi" w:hAnsiTheme="minorHAnsi" w:cstheme="minorHAnsi"/>
        </w:rPr>
        <w:t>We can't burn all these fossil fuels</w:t>
      </w:r>
      <w:r w:rsidRPr="001870D4">
        <w:rPr>
          <w:rFonts w:asciiTheme="minorHAnsi" w:hAnsiTheme="minorHAnsi" w:cstheme="minorHAnsi"/>
          <w:sz w:val="16"/>
        </w:rPr>
        <w:t xml:space="preserve">," Hansen told a group of reporters on December 3, noting that </w:t>
      </w:r>
      <w:proofErr w:type="gramStart"/>
      <w:r w:rsidRPr="001870D4">
        <w:rPr>
          <w:rFonts w:asciiTheme="minorHAnsi" w:hAnsiTheme="minorHAnsi" w:cstheme="minorHAnsi"/>
          <w:sz w:val="16"/>
        </w:rPr>
        <w:t>as long as</w:t>
      </w:r>
      <w:proofErr w:type="gramEnd"/>
      <w:r w:rsidRPr="001870D4">
        <w:rPr>
          <w:rFonts w:asciiTheme="minorHAnsi" w:hAnsiTheme="minorHAnsi" w:cstheme="minorHAnsi"/>
          <w:sz w:val="16"/>
        </w:rPr>
        <w:t xml:space="preserve"> fossil fuels are the cheapest energy source they will continue to be burned. "</w:t>
      </w:r>
      <w:r w:rsidRPr="001870D4">
        <w:rPr>
          <w:rFonts w:asciiTheme="minorHAnsi" w:hAnsiTheme="minorHAnsi" w:cstheme="minorHAnsi"/>
          <w:u w:val="single"/>
        </w:rPr>
        <w:t xml:space="preserve">Coal is almost half the [global] emissions. If you replace these power plants with modern, safe nuclear reactors you could </w:t>
      </w:r>
      <w:r w:rsidRPr="001870D4">
        <w:rPr>
          <w:rStyle w:val="Emphasis"/>
          <w:rFonts w:asciiTheme="minorHAnsi" w:hAnsiTheme="minorHAnsi" w:cstheme="minorHAnsi"/>
        </w:rPr>
        <w:t>do a lot of [pollution reduction] quickly."</w:t>
      </w:r>
      <w:r w:rsidRPr="001870D4">
        <w:rPr>
          <w:rFonts w:asciiTheme="minorHAnsi" w:hAnsiTheme="minorHAnsi" w:cstheme="minorHAnsi"/>
          <w:sz w:val="16"/>
        </w:rPr>
        <w:t xml:space="preserve"> Indeed, he has evidence: </w:t>
      </w:r>
      <w:r w:rsidRPr="001870D4">
        <w:rPr>
          <w:rFonts w:asciiTheme="minorHAnsi" w:hAnsiTheme="minorHAnsi" w:cstheme="minorHAnsi"/>
          <w:u w:val="single"/>
        </w:rPr>
        <w:t>the speediest drop in greenhouse gas pollution on record occurred in France in the 1970s and ‘80s, when that country transitioned from burning fossil fuels to nuclear fission for electricity</w:t>
      </w:r>
      <w:r w:rsidRPr="001870D4">
        <w:rPr>
          <w:rFonts w:asciiTheme="minorHAnsi" w:hAnsiTheme="minorHAnsi" w:cstheme="minorHAnsi"/>
          <w:sz w:val="16"/>
        </w:rPr>
        <w:t xml:space="preserve">, lowering its greenhouse emissions by roughly 2 percent per year. </w:t>
      </w:r>
      <w:r w:rsidRPr="001870D4">
        <w:rPr>
          <w:rFonts w:asciiTheme="minorHAnsi" w:hAnsiTheme="minorHAnsi" w:cstheme="minorHAnsi"/>
          <w:u w:val="single"/>
        </w:rPr>
        <w:t xml:space="preserve">The world needs to drop its global warming pollution by 6 percent annually to avoid "dangerous" climate change in the estimation of Hansen and his co-authors in a recent paper in </w:t>
      </w:r>
      <w:proofErr w:type="spellStart"/>
      <w:r w:rsidRPr="001870D4">
        <w:rPr>
          <w:rFonts w:asciiTheme="minorHAnsi" w:hAnsiTheme="minorHAnsi" w:cstheme="minorHAnsi"/>
          <w:u w:val="single"/>
        </w:rPr>
        <w:t>PLoS</w:t>
      </w:r>
      <w:proofErr w:type="spellEnd"/>
      <w:r w:rsidRPr="001870D4">
        <w:rPr>
          <w:rFonts w:asciiTheme="minorHAnsi" w:hAnsiTheme="minorHAnsi" w:cstheme="minorHAnsi"/>
          <w:u w:val="single"/>
        </w:rPr>
        <w:t xml:space="preserve"> One</w:t>
      </w:r>
      <w:r w:rsidRPr="001870D4">
        <w:rPr>
          <w:rFonts w:asciiTheme="minorHAnsi" w:hAnsiTheme="minorHAnsi" w:cstheme="minorHAnsi"/>
          <w:sz w:val="16"/>
        </w:rPr>
        <w:t xml:space="preserve">. "On a global scale, </w:t>
      </w:r>
      <w:r w:rsidRPr="001870D4">
        <w:rPr>
          <w:rStyle w:val="Emphasis"/>
          <w:rFonts w:asciiTheme="minorHAnsi" w:hAnsiTheme="minorHAnsi" w:cstheme="minorHAnsi"/>
        </w:rPr>
        <w:t>it's hard to see how we could conceivably accomplish this without nuclear,"</w:t>
      </w:r>
      <w:r w:rsidRPr="001870D4">
        <w:rPr>
          <w:rFonts w:asciiTheme="minorHAnsi" w:hAnsiTheme="minorHAnsi" w:cstheme="minorHAnsi"/>
          <w:sz w:val="16"/>
        </w:rPr>
        <w:t xml:space="preserve"> added economist and co-author Jeffrey Sachs, director of the Earth Institute at Columbia University, where Hansen works. Nuclear future China leads the world in new nuclear reactors, with 29 currently under construction and another 59 proposed, according to the World Nuclear Association. And China has not confined itself solely to the typical reactors that employ water and uranium fuel rods; it has built everything from heavy-water reactors originally designed in Canada to a small test fast-reactor. Yet, even if every planned reactor in China was to be built, the country would still rely on burning coal for more than 50 percent of its electric power—and the Chinese nuclear reactors would provide at best roughly the same amount of energy to the developing nation as does the existing U.S. fleet. Plus, nuclear requires emissions of greenhouse gases for construction, including steel and cement as well as the enrichment of uranium ore required to make nuclear fuel (or the </w:t>
      </w:r>
      <w:proofErr w:type="spellStart"/>
      <w:r w:rsidRPr="001870D4">
        <w:rPr>
          <w:rFonts w:asciiTheme="minorHAnsi" w:hAnsiTheme="minorHAnsi" w:cstheme="minorHAnsi"/>
          <w:sz w:val="16"/>
        </w:rPr>
        <w:t>downblending</w:t>
      </w:r>
      <w:proofErr w:type="spellEnd"/>
      <w:r w:rsidRPr="001870D4">
        <w:rPr>
          <w:rFonts w:asciiTheme="minorHAnsi" w:hAnsiTheme="minorHAnsi" w:cstheme="minorHAnsi"/>
          <w:sz w:val="16"/>
        </w:rPr>
        <w:t xml:space="preserve"> of uranium from nuclear weapons as in the case of the "Megatons to Megawatts" program). Over the full lifetime of a nuclear power plant, that means greenhouse gas emissions of roughly 12 grams of CO2-equivalent per kilowatt-hour of electricity produced, the same as wind turbines (which also require steel, plastics, rare earths and the like in their construction) and less than photovoltaic panels, according to the U.S. Department of Energy’s National Renewable Energy Laboratory. In other parts of the world nuclear has begun to dwindle. Japan may never restart its nuclear plants in the wake of the multiple meltdowns at Fukushima Daiichi following the earthquake and tsunami in 2011, which also soured public opinion in many parts of the world. Germany still plans to eliminate nuclear power and even France has announced plans to reduce its reliance on reactors. In the U.S. the five new nuclear reactors under construction will replace the four aging reactors that closed in 2013, but as older reactors like Oyster Creek in New Jersey and Vermont Yankee continue to shut down, the number of reactors in the U.S. may be doomed to dwindle as well. A big problem is cost. The construction of large nuclear power plants requires a lot of money to ensure safety and reliability. For example, for the U.S. to derive one quarter of its total energy supply from nuclear would require building roughly 1,000 new reactors (both to replace old ones and expand the fleet). At today's prices for the two AP-1000 reactors being built in Georgia, such an investment would cost $7 trillion, although that total bill might shrink with an order of that magnitude. One other idea to cut cost is to begin building smaller reactors of so-called modular design. The Tennessee Valley Authority hopes to catalyze development of such reactors by installing one at its Clinch River site in Tennessee, former home of the U.S.’s failed attempt to build its own commercial fast reactor. That never-completed breeder reactor is part of a legacy of failed U.S. research and development of new types of reactors, such as the Experimental Breeder Reactor that ran successfully in Idaho for nearly 30 years. "It's a shame that the U.S. essentially stopped R&amp;D on advanced nuclear power a few decades ago," Hansen noted. "By now we should be in a position where a country like China would have some options other than coal." </w:t>
      </w:r>
      <w:r w:rsidRPr="001870D4">
        <w:rPr>
          <w:rStyle w:val="Emphasis"/>
          <w:rFonts w:asciiTheme="minorHAnsi" w:hAnsiTheme="minorHAnsi" w:cstheme="minorHAnsi"/>
        </w:rPr>
        <w:t xml:space="preserve">New dawn? </w:t>
      </w:r>
      <w:r w:rsidRPr="001870D4">
        <w:rPr>
          <w:rFonts w:asciiTheme="minorHAnsi" w:hAnsiTheme="minorHAnsi" w:cstheme="minorHAnsi"/>
          <w:sz w:val="16"/>
        </w:rPr>
        <w:t xml:space="preserve">That said, </w:t>
      </w:r>
      <w:r w:rsidRPr="001870D4">
        <w:rPr>
          <w:rFonts w:asciiTheme="minorHAnsi" w:hAnsiTheme="minorHAnsi" w:cstheme="minorHAnsi"/>
          <w:u w:val="single"/>
        </w:rPr>
        <w:t xml:space="preserve">nuclear reactors are beginning to get the </w:t>
      </w:r>
      <w:r w:rsidRPr="001870D4">
        <w:rPr>
          <w:rStyle w:val="Emphasis"/>
          <w:rFonts w:asciiTheme="minorHAnsi" w:hAnsiTheme="minorHAnsi" w:cstheme="minorHAnsi"/>
        </w:rPr>
        <w:t>kind of scientific attention not seen since at least the end of the cold war</w:t>
      </w:r>
      <w:r w:rsidRPr="001870D4">
        <w:rPr>
          <w:rFonts w:asciiTheme="minorHAnsi" w:hAnsiTheme="minorHAnsi" w:cstheme="minorHAnsi"/>
          <w:sz w:val="16"/>
        </w:rPr>
        <w:t xml:space="preserve">. </w:t>
      </w:r>
      <w:r w:rsidRPr="001870D4">
        <w:rPr>
          <w:rFonts w:asciiTheme="minorHAnsi" w:hAnsiTheme="minorHAnsi" w:cstheme="minorHAnsi"/>
          <w:u w:val="single"/>
        </w:rPr>
        <w:t>Novel designs</w:t>
      </w:r>
      <w:r w:rsidRPr="001870D4">
        <w:rPr>
          <w:rFonts w:asciiTheme="minorHAnsi" w:hAnsiTheme="minorHAnsi" w:cstheme="minorHAnsi"/>
          <w:sz w:val="16"/>
        </w:rPr>
        <w:t xml:space="preserve"> with alternative cooling fluids other than water, such as </w:t>
      </w:r>
      <w:proofErr w:type="spellStart"/>
      <w:r w:rsidRPr="001870D4">
        <w:rPr>
          <w:rFonts w:asciiTheme="minorHAnsi" w:hAnsiTheme="minorHAnsi" w:cstheme="minorHAnsi"/>
          <w:sz w:val="16"/>
        </w:rPr>
        <w:t>Transatomic</w:t>
      </w:r>
      <w:proofErr w:type="spellEnd"/>
      <w:r w:rsidRPr="001870D4">
        <w:rPr>
          <w:rFonts w:asciiTheme="minorHAnsi" w:hAnsiTheme="minorHAnsi" w:cstheme="minorHAnsi"/>
          <w:sz w:val="16"/>
        </w:rPr>
        <w:t xml:space="preserve"> Power's molten salt–cooled reactor or the liquid lead–bismuth design from Hyperion Power, </w:t>
      </w:r>
      <w:r w:rsidRPr="001870D4">
        <w:rPr>
          <w:rFonts w:asciiTheme="minorHAnsi" w:hAnsiTheme="minorHAnsi" w:cstheme="minorHAnsi"/>
          <w:u w:val="single"/>
        </w:rPr>
        <w:t>are in development.</w:t>
      </w:r>
      <w:r w:rsidRPr="001870D4">
        <w:rPr>
          <w:rFonts w:asciiTheme="minorHAnsi" w:hAnsiTheme="minorHAnsi" w:cstheme="minorHAnsi"/>
          <w:sz w:val="16"/>
        </w:rPr>
        <w:t xml:space="preserve"> </w:t>
      </w:r>
      <w:r w:rsidRPr="001870D4">
        <w:rPr>
          <w:rFonts w:asciiTheme="minorHAnsi" w:hAnsiTheme="minorHAnsi" w:cstheme="minorHAnsi"/>
          <w:u w:val="single"/>
        </w:rPr>
        <w:t>Alternative concepts have attracted funding from billionaires like Bill Gates</w:t>
      </w:r>
      <w:r w:rsidRPr="001870D4">
        <w:rPr>
          <w:rFonts w:asciiTheme="minorHAnsi" w:hAnsiTheme="minorHAnsi" w:cstheme="minorHAnsi"/>
          <w:sz w:val="16"/>
        </w:rPr>
        <w:t xml:space="preserve">. </w:t>
      </w:r>
      <w:proofErr w:type="spellStart"/>
      <w:r w:rsidRPr="001870D4">
        <w:rPr>
          <w:rFonts w:asciiTheme="minorHAnsi" w:hAnsiTheme="minorHAnsi" w:cstheme="minorHAnsi"/>
          <w:sz w:val="16"/>
        </w:rPr>
        <w:t>Transatomic</w:t>
      </w:r>
      <w:proofErr w:type="spellEnd"/>
      <w:r w:rsidRPr="001870D4">
        <w:rPr>
          <w:rFonts w:asciiTheme="minorHAnsi" w:hAnsiTheme="minorHAnsi" w:cstheme="minorHAnsi"/>
          <w:sz w:val="16"/>
        </w:rPr>
        <w:t xml:space="preserve"> Power even won the top prize from energy investors at the 2013 summit of the Advanced Research Projects Agency–Energy, or ARPA–E, in 2013. "</w:t>
      </w:r>
      <w:r w:rsidRPr="001870D4">
        <w:rPr>
          <w:rStyle w:val="Emphasis"/>
          <w:rFonts w:asciiTheme="minorHAnsi" w:hAnsiTheme="minorHAnsi" w:cstheme="minorHAnsi"/>
        </w:rPr>
        <w:t>The intellectual power of what's been done in the nuclear space should allow for radical designs that meet tough requirements</w:t>
      </w:r>
      <w:r w:rsidRPr="001870D4">
        <w:rPr>
          <w:rFonts w:asciiTheme="minorHAnsi" w:hAnsiTheme="minorHAnsi" w:cstheme="minorHAnsi"/>
          <w:sz w:val="16"/>
        </w:rPr>
        <w:t xml:space="preserve">," Gates told ARPA–E's 2012 summit, noting that the modeling power of today's supercomputers should allow even more innovation. "When you have fission, you have a million times more energy than when you burn hydrocarbons. That's a nice advantage to have." ARPA–E itself, however, has no program to develop alternative reactors because of the expense of proving out novel designs and the long timescales required to develop any of them. "We searched a lot in nuclear," ARPA–E's former director Arun Majumdar, now at Google, said in </w:t>
      </w:r>
      <w:proofErr w:type="spellStart"/>
      <w:proofErr w:type="gramStart"/>
      <w:r w:rsidRPr="001870D4">
        <w:rPr>
          <w:rFonts w:asciiTheme="minorHAnsi" w:hAnsiTheme="minorHAnsi" w:cstheme="minorHAnsi"/>
          <w:sz w:val="16"/>
        </w:rPr>
        <w:t>a</w:t>
      </w:r>
      <w:proofErr w:type="spellEnd"/>
      <w:proofErr w:type="gramEnd"/>
      <w:r w:rsidRPr="001870D4">
        <w:rPr>
          <w:rFonts w:asciiTheme="minorHAnsi" w:hAnsiTheme="minorHAnsi" w:cstheme="minorHAnsi"/>
          <w:sz w:val="16"/>
        </w:rPr>
        <w:t xml:space="preserve"> interview with Scientific American earlier this year. "We realized that in the nuclear business, investing $30 [million] to $40 million, I'm not sure it would have moved the needle. … That is something that I wish I had had the budget to try." With more money for development of novel designs and public financial support for construction—perhaps as part of a clean energy portfolio standard that lumps in all low-carbon energy sources, not just renewables or a carbon tax—nuclear could be one of the pillars of a three-pronged approach to cutting greenhouse gas emissions: using less energy to do more (or energy efficiency), low-carbon power, and electric cars (as long as they are charged with electricity from clean sources, not coal burning). "</w:t>
      </w:r>
      <w:r w:rsidRPr="001870D4">
        <w:rPr>
          <w:rFonts w:asciiTheme="minorHAnsi" w:hAnsiTheme="minorHAnsi" w:cstheme="minorHAnsi"/>
          <w:u w:val="single"/>
        </w:rPr>
        <w:t>The options for large-scale clean electricity are few in number</w:t>
      </w:r>
      <w:r w:rsidRPr="001870D4">
        <w:rPr>
          <w:rFonts w:asciiTheme="minorHAnsi" w:hAnsiTheme="minorHAnsi" w:cstheme="minorHAnsi"/>
          <w:sz w:val="16"/>
        </w:rPr>
        <w:t xml:space="preserve">," Sachs noted, including geothermal, hydropower, nuclear, solar and wind. "Each part of the world will have different choices about how to get on a trajectory with most of the energy coming from that list rather than coal." </w:t>
      </w:r>
      <w:proofErr w:type="gramStart"/>
      <w:r w:rsidRPr="001870D4">
        <w:rPr>
          <w:rFonts w:asciiTheme="minorHAnsi" w:hAnsiTheme="minorHAnsi" w:cstheme="minorHAnsi"/>
          <w:sz w:val="16"/>
        </w:rPr>
        <w:t>As long as</w:t>
      </w:r>
      <w:proofErr w:type="gramEnd"/>
      <w:r w:rsidRPr="001870D4">
        <w:rPr>
          <w:rFonts w:asciiTheme="minorHAnsi" w:hAnsiTheme="minorHAnsi" w:cstheme="minorHAnsi"/>
          <w:sz w:val="16"/>
        </w:rPr>
        <w:t xml:space="preserve"> countries like China or the U.S. employ big grids to deliver electricity, there will be a need for generation from nuclear, coal or gas, the kinds of electricity generation that can be available at all times. A rush to phase out nuclear power privileges natural gas—as is planned under Germany's innovative effort, dubbed the </w:t>
      </w:r>
      <w:proofErr w:type="spellStart"/>
      <w:r w:rsidRPr="001870D4">
        <w:rPr>
          <w:rFonts w:asciiTheme="minorHAnsi" w:hAnsiTheme="minorHAnsi" w:cstheme="minorHAnsi"/>
          <w:sz w:val="16"/>
        </w:rPr>
        <w:t>Energiewende</w:t>
      </w:r>
      <w:proofErr w:type="spellEnd"/>
      <w:r w:rsidRPr="001870D4">
        <w:rPr>
          <w:rFonts w:asciiTheme="minorHAnsi" w:hAnsiTheme="minorHAnsi" w:cstheme="minorHAnsi"/>
          <w:sz w:val="16"/>
        </w:rPr>
        <w:t xml:space="preserve"> (energy transition), to increase solar, wind and other renewable power while also eliminating the country's 17 reactors. In fact, Germany hopes to develop technology to store excess electricity from renewable resources as gas to be burned later, a scheme known as “power to gas,” according to economist and former German politician Rainer </w:t>
      </w:r>
      <w:proofErr w:type="spellStart"/>
      <w:r w:rsidRPr="001870D4">
        <w:rPr>
          <w:rFonts w:asciiTheme="minorHAnsi" w:hAnsiTheme="minorHAnsi" w:cstheme="minorHAnsi"/>
          <w:sz w:val="16"/>
        </w:rPr>
        <w:t>Baake</w:t>
      </w:r>
      <w:proofErr w:type="spellEnd"/>
      <w:r w:rsidRPr="001870D4">
        <w:rPr>
          <w:rFonts w:asciiTheme="minorHAnsi" w:hAnsiTheme="minorHAnsi" w:cstheme="minorHAnsi"/>
          <w:sz w:val="16"/>
        </w:rPr>
        <w:t xml:space="preserve">, now director of an energy transition think tank Agora </w:t>
      </w:r>
      <w:proofErr w:type="spellStart"/>
      <w:r w:rsidRPr="001870D4">
        <w:rPr>
          <w:rFonts w:asciiTheme="minorHAnsi" w:hAnsiTheme="minorHAnsi" w:cstheme="minorHAnsi"/>
          <w:sz w:val="16"/>
        </w:rPr>
        <w:t>Energiewende</w:t>
      </w:r>
      <w:proofErr w:type="spellEnd"/>
      <w:r w:rsidRPr="001870D4">
        <w:rPr>
          <w:rFonts w:asciiTheme="minorHAnsi" w:hAnsiTheme="minorHAnsi" w:cstheme="minorHAnsi"/>
          <w:sz w:val="16"/>
        </w:rPr>
        <w:t xml:space="preserve">. Even worse, a nuclear stall can lead to the construction of more coal-fired power plants, as happened in the U.S. after the end of the nuclear power plant construction era in the 1980s. </w:t>
      </w:r>
      <w:r w:rsidRPr="001870D4">
        <w:rPr>
          <w:rFonts w:asciiTheme="minorHAnsi" w:hAnsiTheme="minorHAnsi" w:cstheme="minorHAnsi"/>
          <w:u w:val="single"/>
        </w:rPr>
        <w:t>Hansen</w:t>
      </w:r>
      <w:r w:rsidRPr="001870D4">
        <w:rPr>
          <w:rFonts w:asciiTheme="minorHAnsi" w:hAnsiTheme="minorHAnsi" w:cstheme="minorHAnsi"/>
          <w:sz w:val="16"/>
        </w:rPr>
        <w:t xml:space="preserve">, for one, </w:t>
      </w:r>
      <w:r w:rsidRPr="001870D4">
        <w:rPr>
          <w:rFonts w:asciiTheme="minorHAnsi" w:hAnsiTheme="minorHAnsi" w:cstheme="minorHAnsi"/>
          <w:u w:val="single"/>
        </w:rPr>
        <w:t xml:space="preserve">argues that abundant, clean energy is necessary to lift people out of poverty and </w:t>
      </w:r>
      <w:r w:rsidRPr="001870D4">
        <w:rPr>
          <w:rStyle w:val="Emphasis"/>
          <w:rFonts w:asciiTheme="minorHAnsi" w:hAnsiTheme="minorHAnsi" w:cstheme="minorHAnsi"/>
        </w:rPr>
        <w:t>begin to reduce greenhouse gas emissions from a swelling human population</w:t>
      </w:r>
      <w:r w:rsidRPr="001870D4">
        <w:rPr>
          <w:rFonts w:asciiTheme="minorHAnsi" w:hAnsiTheme="minorHAnsi" w:cstheme="minorHAnsi"/>
          <w:sz w:val="16"/>
        </w:rPr>
        <w:t xml:space="preserve">. </w:t>
      </w:r>
      <w:r w:rsidRPr="001870D4">
        <w:rPr>
          <w:rStyle w:val="Emphasis"/>
          <w:rFonts w:asciiTheme="minorHAnsi" w:hAnsiTheme="minorHAnsi" w:cstheme="minorHAnsi"/>
        </w:rPr>
        <w:t>Nuclear is one of the technologies available today—and with room for significant improvement and innovation</w:t>
      </w:r>
      <w:r w:rsidRPr="001870D4">
        <w:rPr>
          <w:rFonts w:asciiTheme="minorHAnsi" w:hAnsiTheme="minorHAnsi" w:cstheme="minorHAnsi"/>
          <w:sz w:val="16"/>
        </w:rPr>
        <w:t xml:space="preserve">. In that sense, </w:t>
      </w:r>
      <w:r w:rsidRPr="001870D4">
        <w:rPr>
          <w:rFonts w:asciiTheme="minorHAnsi" w:hAnsiTheme="minorHAnsi" w:cstheme="minorHAnsi"/>
          <w:u w:val="single"/>
        </w:rPr>
        <w:t xml:space="preserve">natural gas is a bridge fuel to disaster, </w:t>
      </w:r>
      <w:r w:rsidRPr="001870D4">
        <w:rPr>
          <w:rStyle w:val="Emphasis"/>
          <w:rFonts w:asciiTheme="minorHAnsi" w:hAnsiTheme="minorHAnsi" w:cstheme="minorHAnsi"/>
        </w:rPr>
        <w:t>even with some form of CO2 capture and storage, and the world must immediately transition to renewables and nuclear.</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It works---expert consensus---AND, they can </w:t>
      </w:r>
      <w:r w:rsidRPr="001870D4">
        <w:rPr>
          <w:rFonts w:asciiTheme="minorHAnsi" w:hAnsiTheme="minorHAnsi" w:cstheme="minorHAnsi"/>
          <w:u w:val="single"/>
        </w:rPr>
        <w:t>use waste</w:t>
      </w:r>
      <w:r w:rsidRPr="001870D4">
        <w:rPr>
          <w:rFonts w:asciiTheme="minorHAnsi" w:hAnsiTheme="minorHAnsi" w:cstheme="minorHAnsi"/>
        </w:rPr>
        <w:t xml:space="preserve"> already being polluted</w:t>
      </w:r>
    </w:p>
    <w:p w:rsidR="004372D8" w:rsidRPr="001870D4" w:rsidRDefault="004372D8" w:rsidP="004372D8">
      <w:pPr>
        <w:rPr>
          <w:rFonts w:asciiTheme="minorHAnsi" w:hAnsiTheme="minorHAnsi" w:cstheme="minorHAnsi"/>
        </w:rPr>
      </w:pPr>
      <w:r w:rsidRPr="001870D4">
        <w:rPr>
          <w:rFonts w:asciiTheme="minorHAnsi" w:hAnsiTheme="minorHAnsi" w:cstheme="minorHAnsi"/>
        </w:rPr>
        <w:t xml:space="preserve">Lamar </w:t>
      </w:r>
      <w:r w:rsidRPr="001870D4">
        <w:rPr>
          <w:rStyle w:val="Style13ptBold"/>
          <w:rFonts w:asciiTheme="minorHAnsi" w:hAnsiTheme="minorHAnsi" w:cstheme="minorHAnsi"/>
        </w:rPr>
        <w:t xml:space="preserve">Alexander and </w:t>
      </w:r>
      <w:r w:rsidRPr="001870D4">
        <w:rPr>
          <w:rFonts w:asciiTheme="minorHAnsi" w:hAnsiTheme="minorHAnsi" w:cstheme="minorHAnsi"/>
        </w:rPr>
        <w:t xml:space="preserve">Sheldon </w:t>
      </w:r>
      <w:r w:rsidRPr="001870D4">
        <w:rPr>
          <w:rStyle w:val="Style13ptBold"/>
          <w:rFonts w:asciiTheme="minorHAnsi" w:hAnsiTheme="minorHAnsi" w:cstheme="minorHAnsi"/>
        </w:rPr>
        <w:t>Whitehouse 16</w:t>
      </w:r>
      <w:r w:rsidRPr="001870D4">
        <w:rPr>
          <w:rFonts w:asciiTheme="minorHAnsi" w:hAnsiTheme="minorHAnsi" w:cstheme="minorHAnsi"/>
        </w:rPr>
        <w:t>, Republican Senator of Tennessee, chairman of the Senate Appropriations Subcommittee on Energy and Water Development; Democrat Senator from Rhode Island; “</w:t>
      </w:r>
      <w:r w:rsidRPr="001870D4">
        <w:rPr>
          <w:rStyle w:val="Emphasis"/>
          <w:rFonts w:asciiTheme="minorHAnsi" w:hAnsiTheme="minorHAnsi" w:cstheme="minorHAnsi"/>
        </w:rPr>
        <w:t>To Slow Global Warming, We Need Nuclear Power</w:t>
      </w:r>
      <w:r w:rsidRPr="001870D4">
        <w:rPr>
          <w:rFonts w:asciiTheme="minorHAnsi" w:hAnsiTheme="minorHAnsi" w:cstheme="minorHAnsi"/>
        </w:rPr>
        <w:t xml:space="preserve">”, New York Times, Dec 21 2016, </w:t>
      </w:r>
      <w:hyperlink r:id="rId25" w:history="1">
        <w:r w:rsidRPr="001870D4">
          <w:rPr>
            <w:rStyle w:val="Hyperlink"/>
            <w:rFonts w:asciiTheme="minorHAnsi" w:hAnsiTheme="minorHAnsi" w:cstheme="minorHAnsi"/>
          </w:rPr>
          <w:t>https://www.nytimes.com/2016/12/21/opinion/to-slow-global-warming-we-need-nuclear-power.html</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4372D8" w:rsidRPr="001870D4" w:rsidRDefault="004372D8" w:rsidP="004372D8">
      <w:pPr>
        <w:rPr>
          <w:rStyle w:val="Emphasis"/>
          <w:rFonts w:asciiTheme="minorHAnsi" w:hAnsiTheme="minorHAnsi" w:cstheme="minorHAnsi"/>
        </w:rPr>
      </w:pPr>
      <w:r w:rsidRPr="001870D4">
        <w:rPr>
          <w:rFonts w:asciiTheme="minorHAnsi" w:hAnsiTheme="minorHAnsi" w:cstheme="minorHAnsi"/>
          <w:u w:val="single"/>
        </w:rPr>
        <w:t xml:space="preserve">If 20 fire marshals came around and told us our houses were about to burn down, we’d buy some fire insurance. </w:t>
      </w:r>
      <w:proofErr w:type="gramStart"/>
      <w:r w:rsidRPr="001870D4">
        <w:rPr>
          <w:rFonts w:asciiTheme="minorHAnsi" w:hAnsiTheme="minorHAnsi" w:cstheme="minorHAnsi"/>
          <w:u w:val="single"/>
        </w:rPr>
        <w:t>So</w:t>
      </w:r>
      <w:proofErr w:type="gramEnd"/>
      <w:r w:rsidRPr="001870D4">
        <w:rPr>
          <w:rFonts w:asciiTheme="minorHAnsi" w:hAnsiTheme="minorHAnsi" w:cstheme="minorHAnsi"/>
          <w:u w:val="single"/>
        </w:rPr>
        <w:t xml:space="preserve"> when the leading science academies in 20 developed countries</w:t>
      </w:r>
      <w:r w:rsidRPr="001870D4">
        <w:rPr>
          <w:rFonts w:asciiTheme="minorHAnsi" w:hAnsiTheme="minorHAnsi" w:cstheme="minorHAnsi"/>
          <w:sz w:val="16"/>
        </w:rPr>
        <w:t xml:space="preserve">, </w:t>
      </w:r>
      <w:r w:rsidRPr="001870D4">
        <w:rPr>
          <w:rFonts w:asciiTheme="minorHAnsi" w:hAnsiTheme="minorHAnsi" w:cstheme="minorHAnsi"/>
          <w:u w:val="single"/>
        </w:rPr>
        <w:t>along with</w:t>
      </w:r>
      <w:r w:rsidRPr="001870D4">
        <w:rPr>
          <w:rFonts w:asciiTheme="minorHAnsi" w:hAnsiTheme="minorHAnsi" w:cstheme="minorHAnsi"/>
          <w:sz w:val="16"/>
        </w:rPr>
        <w:t xml:space="preserve"> several major American corporations and </w:t>
      </w:r>
      <w:r w:rsidRPr="001870D4">
        <w:rPr>
          <w:rFonts w:asciiTheme="minorHAnsi" w:hAnsiTheme="minorHAnsi" w:cstheme="minorHAnsi"/>
          <w:u w:val="single"/>
        </w:rPr>
        <w:t xml:space="preserve">the national security community, all tell us that burning fossil fuels is causing dangerous changes to the climate, we think </w:t>
      </w:r>
      <w:r w:rsidRPr="001870D4">
        <w:rPr>
          <w:rStyle w:val="Emphasis"/>
          <w:rFonts w:asciiTheme="minorHAnsi" w:hAnsiTheme="minorHAnsi" w:cstheme="minorHAnsi"/>
        </w:rPr>
        <w:t>it’s time for the United States to get serious about clean energy</w:t>
      </w:r>
      <w:r w:rsidRPr="001870D4">
        <w:rPr>
          <w:rFonts w:asciiTheme="minorHAnsi" w:hAnsiTheme="minorHAnsi" w:cstheme="minorHAnsi"/>
          <w:sz w:val="16"/>
        </w:rPr>
        <w:t xml:space="preserve">. </w:t>
      </w:r>
      <w:r w:rsidRPr="001870D4">
        <w:rPr>
          <w:rFonts w:asciiTheme="minorHAnsi" w:hAnsiTheme="minorHAnsi" w:cstheme="minorHAnsi"/>
          <w:u w:val="single"/>
        </w:rPr>
        <w:t xml:space="preserve">It also means </w:t>
      </w:r>
      <w:r w:rsidRPr="001870D4">
        <w:rPr>
          <w:rStyle w:val="Emphasis"/>
          <w:rFonts w:asciiTheme="minorHAnsi" w:hAnsiTheme="minorHAnsi" w:cstheme="minorHAnsi"/>
        </w:rPr>
        <w:t xml:space="preserve">supporting safely operating nuclear power plants that produce carbon-free electricity. </w:t>
      </w:r>
      <w:r w:rsidRPr="001870D4">
        <w:rPr>
          <w:rFonts w:asciiTheme="minorHAnsi" w:hAnsiTheme="minorHAnsi" w:cstheme="minorHAnsi"/>
          <w:sz w:val="16"/>
        </w:rPr>
        <w:t xml:space="preserve">Already, </w:t>
      </w:r>
      <w:r w:rsidRPr="001870D4">
        <w:rPr>
          <w:rFonts w:asciiTheme="minorHAnsi" w:hAnsiTheme="minorHAnsi" w:cstheme="minorHAnsi"/>
          <w:u w:val="single"/>
        </w:rPr>
        <w:t>60 percent of our carbon-free electricity comes from the 99 nuclear reactors that dot the nation’s map</w:t>
      </w:r>
      <w:r w:rsidRPr="001870D4">
        <w:rPr>
          <w:rFonts w:asciiTheme="minorHAnsi" w:hAnsiTheme="minorHAnsi" w:cstheme="minorHAnsi"/>
          <w:sz w:val="16"/>
        </w:rPr>
        <w:t xml:space="preserve">, from Avila Beach, Calif., to Seabrook, N.H. These reactors provide low-cost, reliable electricity for the United States, which uses nearly 20 percent of the world’s electricity. But </w:t>
      </w:r>
      <w:r w:rsidRPr="001870D4">
        <w:rPr>
          <w:rFonts w:asciiTheme="minorHAnsi" w:hAnsiTheme="minorHAnsi" w:cstheme="minorHAnsi"/>
          <w:u w:val="single"/>
        </w:rPr>
        <w:t>over the next decade, at least eight of these reactors are scheduled to shut down</w:t>
      </w:r>
      <w:r w:rsidRPr="001870D4">
        <w:rPr>
          <w:rFonts w:asciiTheme="minorHAnsi" w:hAnsiTheme="minorHAnsi" w:cstheme="minorHAnsi"/>
          <w:sz w:val="16"/>
        </w:rPr>
        <w:t xml:space="preserve">. </w:t>
      </w:r>
      <w:r w:rsidRPr="001870D4">
        <w:rPr>
          <w:rFonts w:asciiTheme="minorHAnsi" w:hAnsiTheme="minorHAnsi" w:cstheme="minorHAnsi"/>
          <w:u w:val="single"/>
        </w:rPr>
        <w:t xml:space="preserve">That will push up carbon emissions from the American electricity sector by nearly 3 percent, according to the United States Energy Information Administration. </w:t>
      </w:r>
      <w:r w:rsidRPr="001870D4">
        <w:rPr>
          <w:rFonts w:asciiTheme="minorHAnsi" w:hAnsiTheme="minorHAnsi" w:cstheme="minorHAnsi"/>
          <w:sz w:val="16"/>
        </w:rPr>
        <w:t xml:space="preserve">In California, the closing of the San Onofre Nuclear Generating Station in 2012 contributed to a 24 percent increase in carbon emissions from the electricity sector, according to data from the California Environmental Protection Agency Air Resources Board. Carbon emissions from the electricity sector in New England rose 5 percent in 2015, the first year-to-year increase since 2010, largely because of the closing of the Vermont Yankee Nuclear Power Station in December 2014, according to ISO New England, the region’s grid operator. </w:t>
      </w:r>
      <w:r w:rsidRPr="001870D4">
        <w:rPr>
          <w:rFonts w:asciiTheme="minorHAnsi" w:hAnsiTheme="minorHAnsi" w:cstheme="minorHAnsi"/>
          <w:u w:val="single"/>
        </w:rPr>
        <w:t>In roughly two decades, the United States could lose about half its reactors</w:t>
      </w:r>
      <w:r w:rsidRPr="001870D4">
        <w:rPr>
          <w:rFonts w:asciiTheme="minorHAnsi" w:hAnsiTheme="minorHAnsi" w:cstheme="minorHAnsi"/>
          <w:sz w:val="16"/>
        </w:rPr>
        <w:t xml:space="preserve">. That’s because, by 2038, 50 reactors will be at least 60 years old, and will face having to close, representing nearly half of the nuclear generating capacity in the United States. </w:t>
      </w:r>
      <w:r w:rsidRPr="001870D4">
        <w:rPr>
          <w:rStyle w:val="Emphasis"/>
          <w:rFonts w:asciiTheme="minorHAnsi" w:hAnsiTheme="minorHAnsi" w:cstheme="minorHAnsi"/>
        </w:rPr>
        <w:t xml:space="preserve">Without them, or enough new reactors to replace them, it will be much harder to reduce carbon emissions that contribute to climate change. </w:t>
      </w:r>
      <w:r w:rsidRPr="001870D4">
        <w:rPr>
          <w:rFonts w:asciiTheme="minorHAnsi" w:hAnsiTheme="minorHAnsi" w:cstheme="minorHAnsi"/>
          <w:sz w:val="16"/>
        </w:rPr>
        <w:t xml:space="preserve">Unfortunately, </w:t>
      </w:r>
      <w:r w:rsidRPr="001870D4">
        <w:rPr>
          <w:rFonts w:asciiTheme="minorHAnsi" w:hAnsiTheme="minorHAnsi" w:cstheme="minorHAnsi"/>
          <w:u w:val="single"/>
        </w:rPr>
        <w:t>some of our federal policies to encourage clean energy</w:t>
      </w:r>
      <w:r w:rsidRPr="001870D4">
        <w:rPr>
          <w:rFonts w:asciiTheme="minorHAnsi" w:hAnsiTheme="minorHAnsi" w:cstheme="minorHAnsi"/>
          <w:sz w:val="16"/>
        </w:rPr>
        <w:t xml:space="preserve">, such as the Clean Energy Incentive Program within President Obama’s Clean Power Plan, </w:t>
      </w:r>
      <w:r w:rsidRPr="001870D4">
        <w:rPr>
          <w:rFonts w:asciiTheme="minorHAnsi" w:hAnsiTheme="minorHAnsi" w:cstheme="minorHAnsi"/>
          <w:u w:val="single"/>
        </w:rPr>
        <w:t>do not explicitly include or incentivize nuclear power.</w:t>
      </w:r>
      <w:r w:rsidRPr="001870D4">
        <w:rPr>
          <w:rFonts w:asciiTheme="minorHAnsi" w:hAnsiTheme="minorHAnsi" w:cstheme="minorHAnsi"/>
          <w:sz w:val="16"/>
        </w:rPr>
        <w:t xml:space="preserve"> Likewise, </w:t>
      </w:r>
      <w:r w:rsidRPr="001870D4">
        <w:rPr>
          <w:rFonts w:asciiTheme="minorHAnsi" w:hAnsiTheme="minorHAnsi" w:cstheme="minorHAnsi"/>
          <w:u w:val="single"/>
        </w:rPr>
        <w:t xml:space="preserve">some states have chosen to adopt policies, such as renewable portfolio standards, that do not include or incentivize nuclear power. </w:t>
      </w:r>
      <w:r w:rsidRPr="001870D4">
        <w:rPr>
          <w:rFonts w:asciiTheme="minorHAnsi" w:hAnsiTheme="minorHAnsi" w:cstheme="minorHAnsi"/>
          <w:sz w:val="16"/>
        </w:rPr>
        <w:t xml:space="preserve">At the same time, our energy markets do not currently account for the value of carbon-free power, a failure that puts nuclear power at an unfair and economically inefficient disadvantage to fossil fuels like coal and natural gas. We come from different political parties, but we agree on the overall goal of leveling the playing field for nuclear power, and the need to find a bipartisan solution to achieve it. </w:t>
      </w:r>
      <w:proofErr w:type="gramStart"/>
      <w:r w:rsidRPr="001870D4">
        <w:rPr>
          <w:rFonts w:asciiTheme="minorHAnsi" w:hAnsiTheme="minorHAnsi" w:cstheme="minorHAnsi"/>
          <w:sz w:val="16"/>
        </w:rPr>
        <w:t>This matters</w:t>
      </w:r>
      <w:proofErr w:type="gramEnd"/>
      <w:r w:rsidRPr="001870D4">
        <w:rPr>
          <w:rFonts w:asciiTheme="minorHAnsi" w:hAnsiTheme="minorHAnsi" w:cstheme="minorHAnsi"/>
          <w:sz w:val="16"/>
        </w:rPr>
        <w:t xml:space="preserve"> because the investments we make today, in new plants and transmission infrastructure, will be around for decades. Every time new fossil energy replaces nuclear, we’re locking ourselves in to a more carbon-heavy energy mix for years to come. Some states and utilities are working to reduce carbon emissions with the understanding that nuclear power can be part of the solution. In the Southeast, there are four new reactors under construction that will provide 4,470 megawatts of carbon-free electricity — enough for 3.3 million homes. New York established a clean-energy standard in August that might help the state’s reactors stay open, including one that had been announced as closing. Gov. Andrew M. Cuomo’s office explained that “maintaining zero-emission nuclear power is a critical element to achieving New York’s ambitious climate goals.” And the private sector is pitching in, too: According to Energy Secretary Ernest J. Moniz, there are dozens of entrepreneurs focusing on ways to improve and expand the nuclear power industry. The federal government should support these efforts. For one thing, we should extend existing reactor licenses from 60 to 80 years, in cases where the Nuclear Regulatory Commission says it is safe to do so. We should also invest more in research to develop advanced nuclear reactors, including small modular reactors and accident-tolerant fuels. Advanced reactor designs may substantially reduce the threat of a meltdown. Many new, modular designs are much smaller than their predecessors, meaning they can be built in factories at lower cost and plugged into the grid as needed. Some of these </w:t>
      </w:r>
      <w:r w:rsidRPr="001870D4">
        <w:rPr>
          <w:rStyle w:val="Emphasis"/>
          <w:rFonts w:asciiTheme="minorHAnsi" w:hAnsiTheme="minorHAnsi" w:cstheme="minorHAnsi"/>
        </w:rPr>
        <w:t xml:space="preserve">new reactor technologies could </w:t>
      </w:r>
      <w:proofErr w:type="gramStart"/>
      <w:r w:rsidRPr="001870D4">
        <w:rPr>
          <w:rStyle w:val="Emphasis"/>
          <w:rFonts w:asciiTheme="minorHAnsi" w:hAnsiTheme="minorHAnsi" w:cstheme="minorHAnsi"/>
        </w:rPr>
        <w:t>actually use</w:t>
      </w:r>
      <w:proofErr w:type="gramEnd"/>
      <w:r w:rsidRPr="001870D4">
        <w:rPr>
          <w:rStyle w:val="Emphasis"/>
          <w:rFonts w:asciiTheme="minorHAnsi" w:hAnsiTheme="minorHAnsi" w:cstheme="minorHAnsi"/>
        </w:rPr>
        <w:t xml:space="preserve"> waste from traditional reactors as fuel, helping to alleviate a major challenge facing the industry</w:t>
      </w:r>
      <w:r w:rsidRPr="001870D4">
        <w:rPr>
          <w:rFonts w:asciiTheme="minorHAnsi" w:hAnsiTheme="minorHAnsi" w:cstheme="minorHAnsi"/>
          <w:sz w:val="16"/>
        </w:rPr>
        <w:t xml:space="preserve">. The Nuclear Regulatory Commission licensing framework, developed to support the last generation of reactors, should be updated to encourage and promote new investment in the next wave of advanced nuclear technology. And finally, we need to resolve the stalemate over where to store used nuclear reactor fuel. </w:t>
      </w:r>
      <w:r w:rsidRPr="001870D4">
        <w:rPr>
          <w:rStyle w:val="Emphasis"/>
          <w:rFonts w:asciiTheme="minorHAnsi" w:hAnsiTheme="minorHAnsi" w:cstheme="minorHAnsi"/>
        </w:rPr>
        <w:t>If we want to clean the air and reduce carbon emissions to deal with climate change, we need a stronger, not weaker, nuclear energy sector</w:t>
      </w:r>
      <w:r w:rsidRPr="001870D4">
        <w:rPr>
          <w:rFonts w:asciiTheme="minorHAnsi" w:hAnsiTheme="minorHAnsi" w:cstheme="minorHAnsi"/>
          <w:sz w:val="16"/>
        </w:rPr>
        <w:t xml:space="preserve">. Congress, federal agencies and the Nuclear Regulatory Commission must work with utilities to preserve our existing reactors in the safest possible way, and </w:t>
      </w:r>
      <w:r w:rsidRPr="001870D4">
        <w:rPr>
          <w:rFonts w:asciiTheme="minorHAnsi" w:hAnsiTheme="minorHAnsi" w:cstheme="minorHAnsi"/>
          <w:u w:val="single"/>
        </w:rPr>
        <w:t xml:space="preserve">to develop the next </w:t>
      </w:r>
      <w:r w:rsidRPr="001870D4">
        <w:rPr>
          <w:rStyle w:val="Emphasis"/>
          <w:rFonts w:asciiTheme="minorHAnsi" w:hAnsiTheme="minorHAnsi" w:cstheme="minorHAnsi"/>
        </w:rPr>
        <w:t>generation of reactors that will provide cheaper, reliable, carbon-free electricity.</w:t>
      </w:r>
    </w:p>
    <w:p w:rsidR="004372D8" w:rsidRPr="001870D4" w:rsidRDefault="004372D8" w:rsidP="004372D8">
      <w:pPr>
        <w:rPr>
          <w:rStyle w:val="Emphasis"/>
          <w:rFonts w:asciiTheme="minorHAnsi" w:hAnsiTheme="minorHAnsi" w:cstheme="minorHAnsi"/>
        </w:rPr>
      </w:pPr>
    </w:p>
    <w:p w:rsidR="004372D8" w:rsidRPr="001870D4" w:rsidRDefault="004372D8" w:rsidP="004372D8">
      <w:pPr>
        <w:pStyle w:val="Heading3"/>
        <w:rPr>
          <w:rFonts w:asciiTheme="minorHAnsi" w:hAnsiTheme="minorHAnsi" w:cstheme="minorHAnsi"/>
        </w:rPr>
      </w:pPr>
      <w:r w:rsidRPr="001870D4">
        <w:rPr>
          <w:rFonts w:asciiTheme="minorHAnsi" w:hAnsiTheme="minorHAnsi" w:cstheme="minorHAnsi"/>
        </w:rPr>
        <w:t>Nuclear Energy Solves Warming–</w:t>
      </w:r>
      <w:proofErr w:type="spellStart"/>
      <w:r w:rsidRPr="001870D4">
        <w:rPr>
          <w:rFonts w:asciiTheme="minorHAnsi" w:hAnsiTheme="minorHAnsi" w:cstheme="minorHAnsi"/>
        </w:rPr>
        <w:t>Prodict</w:t>
      </w:r>
      <w:proofErr w:type="spellEnd"/>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Climate authors have an </w:t>
      </w:r>
      <w:r w:rsidRPr="001870D4">
        <w:rPr>
          <w:rFonts w:asciiTheme="minorHAnsi" w:hAnsiTheme="minorHAnsi" w:cstheme="minorHAnsi"/>
          <w:u w:val="single"/>
        </w:rPr>
        <w:t>anti-nuclear bias</w:t>
      </w:r>
      <w:r w:rsidRPr="001870D4">
        <w:rPr>
          <w:rFonts w:asciiTheme="minorHAnsi" w:hAnsiTheme="minorHAnsi" w:cstheme="minorHAnsi"/>
        </w:rPr>
        <w:t xml:space="preserve"> – be suspect of any of their claims – this is the most qualified card in the round</w:t>
      </w:r>
    </w:p>
    <w:p w:rsidR="004372D8" w:rsidRPr="001870D4" w:rsidRDefault="004372D8" w:rsidP="004372D8">
      <w:pPr>
        <w:rPr>
          <w:rFonts w:asciiTheme="minorHAnsi" w:hAnsiTheme="minorHAnsi" w:cstheme="minorHAnsi"/>
          <w:sz w:val="14"/>
          <w:szCs w:val="14"/>
        </w:rPr>
      </w:pPr>
      <w:r w:rsidRPr="001870D4">
        <w:rPr>
          <w:rStyle w:val="Style13ptBold"/>
          <w:rFonts w:asciiTheme="minorHAnsi" w:hAnsiTheme="minorHAnsi" w:cstheme="minorHAnsi"/>
        </w:rPr>
        <w:t>Wigley et al. 18</w:t>
      </w:r>
      <w:r w:rsidRPr="001870D4">
        <w:rPr>
          <w:rFonts w:asciiTheme="minorHAnsi" w:hAnsiTheme="minorHAnsi" w:cstheme="minorHAnsi"/>
          <w:sz w:val="16"/>
          <w:szCs w:val="16"/>
        </w:rPr>
        <w:t xml:space="preserve"> (Tom, Climate and Energy Scientist, National Center for Atmospheric Research, Kerry Emanuel, Professor of Atmospheric Science, Massachusetts Institute of Technology, David Lea, Professor, Earth Science, University of California, Barry Brook, Professor of Environmental Sustainability, University of Tasmania, Paul Robbins, Director, Nelson Institute for Environmental Studies, University of Wisconsin-Madison, Richard Rhodes, author, Pulitzer Prize-winner, The Making of the Atomic Bomb, Gerry Thomas, Professor of Molecular Pathology, Department of Surgery and Cancer, Imperial College London, Philip Thomas, Professor of Risk Management, University of Bristol, Wade Allison, Professor Emeritus of Physics, Oxford University, Joe Lassiter, Professor, Harvard Business School, Peter H. Raven, President Emeritus, Missouri Botanical Garden. Winner of the National Medal of Science, 2001, Andrew Klein, Past President, American Nuclear Society, Mark </w:t>
      </w:r>
      <w:proofErr w:type="spellStart"/>
      <w:r w:rsidRPr="001870D4">
        <w:rPr>
          <w:rFonts w:asciiTheme="minorHAnsi" w:hAnsiTheme="minorHAnsi" w:cstheme="minorHAnsi"/>
          <w:sz w:val="16"/>
          <w:szCs w:val="16"/>
        </w:rPr>
        <w:t>Lynas</w:t>
      </w:r>
      <w:proofErr w:type="spellEnd"/>
      <w:r w:rsidRPr="001870D4">
        <w:rPr>
          <w:rFonts w:asciiTheme="minorHAnsi" w:hAnsiTheme="minorHAnsi" w:cstheme="minorHAnsi"/>
          <w:sz w:val="16"/>
          <w:szCs w:val="16"/>
        </w:rPr>
        <w:t xml:space="preserve">, Alliance for Science, Cornell University, Bill Lee, Professor of Nuclear Engineering, Imperial College London and Bangor University, Steven Pinker, Harvard University, Michelle </w:t>
      </w:r>
      <w:proofErr w:type="spellStart"/>
      <w:r w:rsidRPr="001870D4">
        <w:rPr>
          <w:rFonts w:asciiTheme="minorHAnsi" w:hAnsiTheme="minorHAnsi" w:cstheme="minorHAnsi"/>
          <w:sz w:val="16"/>
          <w:szCs w:val="16"/>
        </w:rPr>
        <w:t>Marvier</w:t>
      </w:r>
      <w:proofErr w:type="spellEnd"/>
      <w:r w:rsidRPr="001870D4">
        <w:rPr>
          <w:rFonts w:asciiTheme="minorHAnsi" w:hAnsiTheme="minorHAnsi" w:cstheme="minorHAnsi"/>
          <w:sz w:val="16"/>
          <w:szCs w:val="16"/>
        </w:rPr>
        <w:t xml:space="preserve">, Professor, Environmental Studies and Sciences, Santa Clara University, Tony </w:t>
      </w:r>
      <w:proofErr w:type="spellStart"/>
      <w:r w:rsidRPr="001870D4">
        <w:rPr>
          <w:rFonts w:asciiTheme="minorHAnsi" w:hAnsiTheme="minorHAnsi" w:cstheme="minorHAnsi"/>
          <w:sz w:val="16"/>
          <w:szCs w:val="16"/>
        </w:rPr>
        <w:t>Roulstone</w:t>
      </w:r>
      <w:proofErr w:type="spellEnd"/>
      <w:r w:rsidRPr="001870D4">
        <w:rPr>
          <w:rFonts w:asciiTheme="minorHAnsi" w:hAnsiTheme="minorHAnsi" w:cstheme="minorHAnsi"/>
          <w:sz w:val="16"/>
          <w:szCs w:val="16"/>
        </w:rPr>
        <w:t xml:space="preserve">, Department of Engineering, Cambridge University, Martin Lewis, Department of Geography, Stanford University, Simon Henry Connell, Department of Mechanical Engineering Science, University of Johannesburg, Joshua S. Goldstein, Professor Emeritus, International Relations, American University, Malcolm </w:t>
      </w:r>
      <w:proofErr w:type="spellStart"/>
      <w:r w:rsidRPr="001870D4">
        <w:rPr>
          <w:rFonts w:asciiTheme="minorHAnsi" w:hAnsiTheme="minorHAnsi" w:cstheme="minorHAnsi"/>
          <w:sz w:val="16"/>
          <w:szCs w:val="16"/>
        </w:rPr>
        <w:t>Grimston</w:t>
      </w:r>
      <w:proofErr w:type="spellEnd"/>
      <w:r w:rsidRPr="001870D4">
        <w:rPr>
          <w:rFonts w:asciiTheme="minorHAnsi" w:hAnsiTheme="minorHAnsi" w:cstheme="minorHAnsi"/>
          <w:sz w:val="16"/>
          <w:szCs w:val="16"/>
        </w:rPr>
        <w:t xml:space="preserve">, author of The Paralysis in Energy Decision Making, Honorary Research Fellow, Imperial College London, Robert Coward, Past President of ANS David Dudgeon, Chair Professor of Ecology &amp; Biodiversity, School of Biological Sciences, The University of Hong Kong Gwyneth Cravens, author of Power to Save the World Robert Stone, filmmaker, “Pandora’s Promise” </w:t>
      </w:r>
      <w:proofErr w:type="spellStart"/>
      <w:r w:rsidRPr="001870D4">
        <w:rPr>
          <w:rFonts w:asciiTheme="minorHAnsi" w:hAnsiTheme="minorHAnsi" w:cstheme="minorHAnsi"/>
          <w:sz w:val="16"/>
          <w:szCs w:val="16"/>
        </w:rPr>
        <w:t>Myrto</w:t>
      </w:r>
      <w:proofErr w:type="spellEnd"/>
      <w:r w:rsidRPr="001870D4">
        <w:rPr>
          <w:rFonts w:asciiTheme="minorHAnsi" w:hAnsiTheme="minorHAnsi" w:cstheme="minorHAnsi"/>
          <w:sz w:val="16"/>
          <w:szCs w:val="16"/>
        </w:rPr>
        <w:t xml:space="preserve"> Tripathi, Voices for Nuclear, France </w:t>
      </w:r>
      <w:proofErr w:type="spellStart"/>
      <w:r w:rsidRPr="001870D4">
        <w:rPr>
          <w:rFonts w:asciiTheme="minorHAnsi" w:hAnsiTheme="minorHAnsi" w:cstheme="minorHAnsi"/>
          <w:sz w:val="16"/>
          <w:szCs w:val="16"/>
        </w:rPr>
        <w:t>Staffan</w:t>
      </w:r>
      <w:proofErr w:type="spellEnd"/>
      <w:r w:rsidRPr="001870D4">
        <w:rPr>
          <w:rFonts w:asciiTheme="minorHAnsi" w:hAnsiTheme="minorHAnsi" w:cstheme="minorHAnsi"/>
          <w:sz w:val="16"/>
          <w:szCs w:val="16"/>
        </w:rPr>
        <w:t xml:space="preserve"> </w:t>
      </w:r>
      <w:proofErr w:type="spellStart"/>
      <w:r w:rsidRPr="001870D4">
        <w:rPr>
          <w:rFonts w:asciiTheme="minorHAnsi" w:hAnsiTheme="minorHAnsi" w:cstheme="minorHAnsi"/>
          <w:sz w:val="16"/>
          <w:szCs w:val="16"/>
        </w:rPr>
        <w:t>Qvist</w:t>
      </w:r>
      <w:proofErr w:type="spellEnd"/>
      <w:r w:rsidRPr="001870D4">
        <w:rPr>
          <w:rFonts w:asciiTheme="minorHAnsi" w:hAnsiTheme="minorHAnsi" w:cstheme="minorHAnsi"/>
          <w:sz w:val="16"/>
          <w:szCs w:val="16"/>
        </w:rPr>
        <w:t>, co-author, A Bright Future (</w:t>
      </w:r>
      <w:proofErr w:type="spellStart"/>
      <w:r w:rsidRPr="001870D4">
        <w:rPr>
          <w:rFonts w:asciiTheme="minorHAnsi" w:hAnsiTheme="minorHAnsi" w:cstheme="minorHAnsi"/>
          <w:sz w:val="16"/>
          <w:szCs w:val="16"/>
        </w:rPr>
        <w:t>PublicAffairs</w:t>
      </w:r>
      <w:proofErr w:type="spellEnd"/>
      <w:r w:rsidRPr="001870D4">
        <w:rPr>
          <w:rFonts w:asciiTheme="minorHAnsi" w:hAnsiTheme="minorHAnsi" w:cstheme="minorHAnsi"/>
          <w:sz w:val="16"/>
          <w:szCs w:val="16"/>
        </w:rPr>
        <w:t xml:space="preserve"> 2019) Norris McDonald, President, Environmental Hope &amp; Justice Valerie Gardner, founder, Climate Coalition Carl Page, co-founder, Anthropocene Institute Kirsty </w:t>
      </w:r>
      <w:proofErr w:type="spellStart"/>
      <w:r w:rsidRPr="001870D4">
        <w:rPr>
          <w:rFonts w:asciiTheme="minorHAnsi" w:hAnsiTheme="minorHAnsi" w:cstheme="minorHAnsi"/>
          <w:sz w:val="16"/>
          <w:szCs w:val="16"/>
        </w:rPr>
        <w:t>Gogan</w:t>
      </w:r>
      <w:proofErr w:type="spellEnd"/>
      <w:r w:rsidRPr="001870D4">
        <w:rPr>
          <w:rFonts w:asciiTheme="minorHAnsi" w:hAnsiTheme="minorHAnsi" w:cstheme="minorHAnsi"/>
          <w:sz w:val="16"/>
          <w:szCs w:val="16"/>
        </w:rPr>
        <w:t xml:space="preserve">, Executive Director, Energy for Humanity Michael </w:t>
      </w:r>
      <w:proofErr w:type="spellStart"/>
      <w:r w:rsidRPr="001870D4">
        <w:rPr>
          <w:rFonts w:asciiTheme="minorHAnsi" w:hAnsiTheme="minorHAnsi" w:cstheme="minorHAnsi"/>
          <w:sz w:val="16"/>
          <w:szCs w:val="16"/>
        </w:rPr>
        <w:t>Shellenberger</w:t>
      </w:r>
      <w:proofErr w:type="spellEnd"/>
      <w:r w:rsidRPr="001870D4">
        <w:rPr>
          <w:rFonts w:asciiTheme="minorHAnsi" w:hAnsiTheme="minorHAnsi" w:cstheme="minorHAnsi"/>
          <w:sz w:val="16"/>
          <w:szCs w:val="16"/>
        </w:rPr>
        <w:t xml:space="preserve">, Time Magazine “Hero of the Environment,” President, Alan </w:t>
      </w:r>
      <w:proofErr w:type="spellStart"/>
      <w:r w:rsidRPr="001870D4">
        <w:rPr>
          <w:rFonts w:asciiTheme="minorHAnsi" w:hAnsiTheme="minorHAnsi" w:cstheme="minorHAnsi"/>
          <w:sz w:val="16"/>
          <w:szCs w:val="16"/>
        </w:rPr>
        <w:t>Medsker</w:t>
      </w:r>
      <w:proofErr w:type="spellEnd"/>
      <w:r w:rsidRPr="001870D4">
        <w:rPr>
          <w:rFonts w:asciiTheme="minorHAnsi" w:hAnsiTheme="minorHAnsi" w:cstheme="minorHAnsi"/>
          <w:sz w:val="16"/>
          <w:szCs w:val="16"/>
        </w:rPr>
        <w:t xml:space="preserve">, Environmental Progress Steve Kirsch, CEO, Token </w:t>
      </w:r>
      <w:proofErr w:type="spellStart"/>
      <w:r w:rsidRPr="001870D4">
        <w:rPr>
          <w:rFonts w:asciiTheme="minorHAnsi" w:hAnsiTheme="minorHAnsi" w:cstheme="minorHAnsi"/>
          <w:sz w:val="16"/>
          <w:szCs w:val="16"/>
        </w:rPr>
        <w:t>Rauli</w:t>
      </w:r>
      <w:proofErr w:type="spellEnd"/>
      <w:r w:rsidRPr="001870D4">
        <w:rPr>
          <w:rFonts w:asciiTheme="minorHAnsi" w:hAnsiTheme="minorHAnsi" w:cstheme="minorHAnsi"/>
          <w:sz w:val="16"/>
          <w:szCs w:val="16"/>
        </w:rPr>
        <w:t xml:space="preserve"> Partanen, Ecomodernist Society (Finland) </w:t>
      </w:r>
      <w:proofErr w:type="spellStart"/>
      <w:r w:rsidRPr="001870D4">
        <w:rPr>
          <w:rFonts w:asciiTheme="minorHAnsi" w:hAnsiTheme="minorHAnsi" w:cstheme="minorHAnsi"/>
          <w:sz w:val="16"/>
          <w:szCs w:val="16"/>
        </w:rPr>
        <w:t>Olguita</w:t>
      </w:r>
      <w:proofErr w:type="spellEnd"/>
      <w:r w:rsidRPr="001870D4">
        <w:rPr>
          <w:rFonts w:asciiTheme="minorHAnsi" w:hAnsiTheme="minorHAnsi" w:cstheme="minorHAnsi"/>
          <w:sz w:val="16"/>
          <w:szCs w:val="16"/>
        </w:rPr>
        <w:t xml:space="preserve"> </w:t>
      </w:r>
      <w:proofErr w:type="spellStart"/>
      <w:r w:rsidRPr="001870D4">
        <w:rPr>
          <w:rFonts w:asciiTheme="minorHAnsi" w:hAnsiTheme="minorHAnsi" w:cstheme="minorHAnsi"/>
          <w:sz w:val="16"/>
          <w:szCs w:val="16"/>
        </w:rPr>
        <w:t>Oudendijk</w:t>
      </w:r>
      <w:proofErr w:type="spellEnd"/>
      <w:r w:rsidRPr="001870D4">
        <w:rPr>
          <w:rFonts w:asciiTheme="minorHAnsi" w:hAnsiTheme="minorHAnsi" w:cstheme="minorHAnsi"/>
          <w:sz w:val="16"/>
          <w:szCs w:val="16"/>
        </w:rPr>
        <w:t xml:space="preserve">, ECOMODERNISME NL, (Ecomodernist Society, Netherlands) Steven </w:t>
      </w:r>
      <w:proofErr w:type="spellStart"/>
      <w:r w:rsidRPr="001870D4">
        <w:rPr>
          <w:rFonts w:asciiTheme="minorHAnsi" w:hAnsiTheme="minorHAnsi" w:cstheme="minorHAnsi"/>
          <w:sz w:val="16"/>
          <w:szCs w:val="16"/>
        </w:rPr>
        <w:t>Savarense</w:t>
      </w:r>
      <w:proofErr w:type="spellEnd"/>
      <w:r w:rsidRPr="001870D4">
        <w:rPr>
          <w:rFonts w:asciiTheme="minorHAnsi" w:hAnsiTheme="minorHAnsi" w:cstheme="minorHAnsi"/>
          <w:sz w:val="16"/>
          <w:szCs w:val="16"/>
        </w:rPr>
        <w:t xml:space="preserve">, Saving Our Planet (France) Kristin </w:t>
      </w:r>
      <w:proofErr w:type="spellStart"/>
      <w:r w:rsidRPr="001870D4">
        <w:rPr>
          <w:rFonts w:asciiTheme="minorHAnsi" w:hAnsiTheme="minorHAnsi" w:cstheme="minorHAnsi"/>
          <w:sz w:val="16"/>
          <w:szCs w:val="16"/>
        </w:rPr>
        <w:t>Zaitz</w:t>
      </w:r>
      <w:proofErr w:type="spellEnd"/>
      <w:r w:rsidRPr="001870D4">
        <w:rPr>
          <w:rFonts w:asciiTheme="minorHAnsi" w:hAnsiTheme="minorHAnsi" w:cstheme="minorHAnsi"/>
          <w:sz w:val="16"/>
          <w:szCs w:val="16"/>
        </w:rPr>
        <w:t xml:space="preserve"> and Iida </w:t>
      </w:r>
      <w:proofErr w:type="spellStart"/>
      <w:r w:rsidRPr="001870D4">
        <w:rPr>
          <w:rFonts w:asciiTheme="minorHAnsi" w:hAnsiTheme="minorHAnsi" w:cstheme="minorHAnsi"/>
          <w:sz w:val="16"/>
          <w:szCs w:val="16"/>
        </w:rPr>
        <w:t>Ruishalme</w:t>
      </w:r>
      <w:proofErr w:type="spellEnd"/>
      <w:r w:rsidRPr="001870D4">
        <w:rPr>
          <w:rFonts w:asciiTheme="minorHAnsi" w:hAnsiTheme="minorHAnsi" w:cstheme="minorHAnsi"/>
          <w:sz w:val="16"/>
          <w:szCs w:val="16"/>
        </w:rPr>
        <w:t xml:space="preserve">, Mothers for Nuclear (U.S. and Switzerland) Rainer </w:t>
      </w:r>
      <w:proofErr w:type="spellStart"/>
      <w:r w:rsidRPr="001870D4">
        <w:rPr>
          <w:rFonts w:asciiTheme="minorHAnsi" w:hAnsiTheme="minorHAnsi" w:cstheme="minorHAnsi"/>
          <w:sz w:val="16"/>
          <w:szCs w:val="16"/>
        </w:rPr>
        <w:t>Klute</w:t>
      </w:r>
      <w:proofErr w:type="spellEnd"/>
      <w:r w:rsidRPr="001870D4">
        <w:rPr>
          <w:rFonts w:asciiTheme="minorHAnsi" w:hAnsiTheme="minorHAnsi" w:cstheme="minorHAnsi"/>
          <w:sz w:val="16"/>
          <w:szCs w:val="16"/>
        </w:rPr>
        <w:t xml:space="preserve">, </w:t>
      </w:r>
      <w:proofErr w:type="spellStart"/>
      <w:r w:rsidRPr="001870D4">
        <w:rPr>
          <w:rFonts w:asciiTheme="minorHAnsi" w:hAnsiTheme="minorHAnsi" w:cstheme="minorHAnsi"/>
          <w:sz w:val="16"/>
          <w:szCs w:val="16"/>
        </w:rPr>
        <w:t>Nuklearia</w:t>
      </w:r>
      <w:proofErr w:type="spellEnd"/>
      <w:r w:rsidRPr="001870D4">
        <w:rPr>
          <w:rFonts w:asciiTheme="minorHAnsi" w:hAnsiTheme="minorHAnsi" w:cstheme="minorHAnsi"/>
          <w:sz w:val="16"/>
          <w:szCs w:val="16"/>
        </w:rPr>
        <w:t xml:space="preserve">, Germany Rebecca </w:t>
      </w:r>
      <w:proofErr w:type="spellStart"/>
      <w:r w:rsidRPr="001870D4">
        <w:rPr>
          <w:rFonts w:asciiTheme="minorHAnsi" w:hAnsiTheme="minorHAnsi" w:cstheme="minorHAnsi"/>
          <w:sz w:val="16"/>
          <w:szCs w:val="16"/>
        </w:rPr>
        <w:t>Lohfert</w:t>
      </w:r>
      <w:proofErr w:type="spellEnd"/>
      <w:r w:rsidRPr="001870D4">
        <w:rPr>
          <w:rFonts w:asciiTheme="minorHAnsi" w:hAnsiTheme="minorHAnsi" w:cstheme="minorHAnsi"/>
          <w:sz w:val="16"/>
          <w:szCs w:val="16"/>
        </w:rPr>
        <w:t xml:space="preserve"> Boas, Ren </w:t>
      </w:r>
      <w:proofErr w:type="spellStart"/>
      <w:r w:rsidRPr="001870D4">
        <w:rPr>
          <w:rFonts w:asciiTheme="minorHAnsi" w:hAnsiTheme="minorHAnsi" w:cstheme="minorHAnsi"/>
          <w:sz w:val="16"/>
          <w:szCs w:val="16"/>
        </w:rPr>
        <w:t>Energi</w:t>
      </w:r>
      <w:proofErr w:type="spellEnd"/>
      <w:r w:rsidRPr="001870D4">
        <w:rPr>
          <w:rFonts w:asciiTheme="minorHAnsi" w:hAnsiTheme="minorHAnsi" w:cstheme="minorHAnsi"/>
          <w:sz w:val="16"/>
          <w:szCs w:val="16"/>
        </w:rPr>
        <w:t xml:space="preserve"> </w:t>
      </w:r>
      <w:proofErr w:type="spellStart"/>
      <w:r w:rsidRPr="001870D4">
        <w:rPr>
          <w:rFonts w:asciiTheme="minorHAnsi" w:hAnsiTheme="minorHAnsi" w:cstheme="minorHAnsi"/>
          <w:sz w:val="16"/>
          <w:szCs w:val="16"/>
        </w:rPr>
        <w:t>Oplysning</w:t>
      </w:r>
      <w:proofErr w:type="spellEnd"/>
      <w:r w:rsidRPr="001870D4">
        <w:rPr>
          <w:rFonts w:asciiTheme="minorHAnsi" w:hAnsiTheme="minorHAnsi" w:cstheme="minorHAnsi"/>
          <w:sz w:val="16"/>
          <w:szCs w:val="16"/>
        </w:rPr>
        <w:t xml:space="preserve"> (Denmark) </w:t>
      </w:r>
      <w:proofErr w:type="spellStart"/>
      <w:r w:rsidRPr="001870D4">
        <w:rPr>
          <w:rFonts w:asciiTheme="minorHAnsi" w:hAnsiTheme="minorHAnsi" w:cstheme="minorHAnsi"/>
          <w:sz w:val="16"/>
          <w:szCs w:val="16"/>
        </w:rPr>
        <w:t>Amardeo</w:t>
      </w:r>
      <w:proofErr w:type="spellEnd"/>
      <w:r w:rsidRPr="001870D4">
        <w:rPr>
          <w:rFonts w:asciiTheme="minorHAnsi" w:hAnsiTheme="minorHAnsi" w:cstheme="minorHAnsi"/>
          <w:sz w:val="16"/>
          <w:szCs w:val="16"/>
        </w:rPr>
        <w:t xml:space="preserve"> </w:t>
      </w:r>
      <w:proofErr w:type="spellStart"/>
      <w:r w:rsidRPr="001870D4">
        <w:rPr>
          <w:rFonts w:asciiTheme="minorHAnsi" w:hAnsiTheme="minorHAnsi" w:cstheme="minorHAnsi"/>
          <w:sz w:val="16"/>
          <w:szCs w:val="16"/>
        </w:rPr>
        <w:t>Sarma</w:t>
      </w:r>
      <w:proofErr w:type="spellEnd"/>
      <w:r w:rsidRPr="001870D4">
        <w:rPr>
          <w:rFonts w:asciiTheme="minorHAnsi" w:hAnsiTheme="minorHAnsi" w:cstheme="minorHAnsi"/>
          <w:sz w:val="16"/>
          <w:szCs w:val="16"/>
        </w:rPr>
        <w:t xml:space="preserve">, co-founder of the German Ecomodernist Society </w:t>
      </w:r>
      <w:proofErr w:type="spellStart"/>
      <w:r w:rsidRPr="001870D4">
        <w:rPr>
          <w:rFonts w:asciiTheme="minorHAnsi" w:hAnsiTheme="minorHAnsi" w:cstheme="minorHAnsi"/>
          <w:sz w:val="16"/>
          <w:szCs w:val="16"/>
        </w:rPr>
        <w:t>Ökomoderne</w:t>
      </w:r>
      <w:proofErr w:type="spellEnd"/>
      <w:r w:rsidRPr="001870D4">
        <w:rPr>
          <w:rFonts w:asciiTheme="minorHAnsi" w:hAnsiTheme="minorHAnsi" w:cstheme="minorHAnsi"/>
          <w:sz w:val="16"/>
          <w:szCs w:val="16"/>
        </w:rPr>
        <w:t xml:space="preserve"> </w:t>
      </w:r>
      <w:proofErr w:type="spellStart"/>
      <w:r w:rsidRPr="001870D4">
        <w:rPr>
          <w:rFonts w:asciiTheme="minorHAnsi" w:hAnsiTheme="minorHAnsi" w:cstheme="minorHAnsi"/>
          <w:sz w:val="16"/>
          <w:szCs w:val="16"/>
        </w:rPr>
        <w:t>e.V</w:t>
      </w:r>
      <w:proofErr w:type="spellEnd"/>
      <w:r w:rsidRPr="001870D4">
        <w:rPr>
          <w:rFonts w:asciiTheme="minorHAnsi" w:hAnsiTheme="minorHAnsi" w:cstheme="minorHAnsi"/>
          <w:sz w:val="16"/>
          <w:szCs w:val="16"/>
        </w:rPr>
        <w:t xml:space="preserve">. Robin </w:t>
      </w:r>
      <w:proofErr w:type="spellStart"/>
      <w:r w:rsidRPr="001870D4">
        <w:rPr>
          <w:rFonts w:asciiTheme="minorHAnsi" w:hAnsiTheme="minorHAnsi" w:cstheme="minorHAnsi"/>
          <w:sz w:val="16"/>
          <w:szCs w:val="16"/>
        </w:rPr>
        <w:t>Thiedmann</w:t>
      </w:r>
      <w:proofErr w:type="spellEnd"/>
      <w:r w:rsidRPr="001870D4">
        <w:rPr>
          <w:rFonts w:asciiTheme="minorHAnsi" w:hAnsiTheme="minorHAnsi" w:cstheme="minorHAnsi"/>
          <w:sz w:val="16"/>
          <w:szCs w:val="16"/>
        </w:rPr>
        <w:t xml:space="preserve">, Chairman of the German </w:t>
      </w:r>
      <w:proofErr w:type="spellStart"/>
      <w:r w:rsidRPr="001870D4">
        <w:rPr>
          <w:rFonts w:asciiTheme="minorHAnsi" w:hAnsiTheme="minorHAnsi" w:cstheme="minorHAnsi"/>
          <w:sz w:val="16"/>
          <w:szCs w:val="16"/>
        </w:rPr>
        <w:t>Partei</w:t>
      </w:r>
      <w:proofErr w:type="spellEnd"/>
      <w:r w:rsidRPr="001870D4">
        <w:rPr>
          <w:rFonts w:asciiTheme="minorHAnsi" w:hAnsiTheme="minorHAnsi" w:cstheme="minorHAnsi"/>
          <w:sz w:val="16"/>
          <w:szCs w:val="16"/>
        </w:rPr>
        <w:t xml:space="preserve"> der </w:t>
      </w:r>
      <w:proofErr w:type="spellStart"/>
      <w:r w:rsidRPr="001870D4">
        <w:rPr>
          <w:rFonts w:asciiTheme="minorHAnsi" w:hAnsiTheme="minorHAnsi" w:cstheme="minorHAnsi"/>
          <w:sz w:val="16"/>
          <w:szCs w:val="16"/>
        </w:rPr>
        <w:t>Humanisten</w:t>
      </w:r>
      <w:proofErr w:type="spellEnd"/>
      <w:r w:rsidRPr="001870D4">
        <w:rPr>
          <w:rFonts w:asciiTheme="minorHAnsi" w:hAnsiTheme="minorHAnsi" w:cstheme="minorHAnsi"/>
          <w:sz w:val="16"/>
          <w:szCs w:val="16"/>
        </w:rPr>
        <w:t xml:space="preserve">, Environmental Progress, “Open Letter to Heads of Government of the G-20 from Scientists and Scholars on Nuclear for Climate Change,” </w:t>
      </w:r>
      <w:hyperlink r:id="rId26" w:history="1">
        <w:r w:rsidRPr="001870D4">
          <w:rPr>
            <w:rStyle w:val="Hyperlink"/>
            <w:rFonts w:asciiTheme="minorHAnsi" w:hAnsiTheme="minorHAnsi" w:cstheme="minorHAnsi"/>
            <w:sz w:val="16"/>
            <w:szCs w:val="16"/>
          </w:rPr>
          <w:t>http://environmentalprogress.org/big-news/2018/10/25/open-letter-to-heads-of-state-of-the-g-20-from-scientists-and-scholars-on-nuclear-for-climate-change</w:t>
        </w:r>
      </w:hyperlink>
      <w:r w:rsidRPr="001870D4">
        <w:rPr>
          <w:rFonts w:asciiTheme="minorHAnsi" w:hAnsiTheme="minorHAnsi" w:cstheme="minorHAnsi"/>
          <w:sz w:val="16"/>
          <w:szCs w:val="16"/>
        </w:rPr>
        <w:t>, 10/25/2018, 7/10/2019) DG</w:t>
      </w:r>
    </w:p>
    <w:p w:rsidR="004372D8" w:rsidRPr="001870D4" w:rsidRDefault="004372D8" w:rsidP="004372D8">
      <w:pPr>
        <w:rPr>
          <w:rFonts w:asciiTheme="minorHAnsi" w:hAnsiTheme="minorHAnsi" w:cstheme="minorHAnsi"/>
          <w:sz w:val="14"/>
        </w:rPr>
      </w:pPr>
      <w:r w:rsidRPr="001870D4">
        <w:rPr>
          <w:rFonts w:asciiTheme="minorHAnsi" w:hAnsiTheme="minorHAnsi" w:cstheme="minorHAnsi"/>
          <w:sz w:val="14"/>
        </w:rPr>
        <w:t xml:space="preserve">Dear President Macron, </w:t>
      </w:r>
      <w:r w:rsidRPr="001870D4">
        <w:rPr>
          <w:rStyle w:val="StyleUnderline"/>
          <w:rFonts w:asciiTheme="minorHAnsi" w:hAnsiTheme="minorHAnsi" w:cstheme="minorHAnsi"/>
        </w:rPr>
        <w:t>We are writing</w:t>
      </w:r>
      <w:r w:rsidRPr="001870D4">
        <w:rPr>
          <w:rFonts w:asciiTheme="minorHAnsi" w:hAnsiTheme="minorHAnsi" w:cstheme="minorHAnsi"/>
          <w:sz w:val="14"/>
        </w:rPr>
        <w:t xml:space="preserve"> as scientists, scholars, and concerned citizens </w:t>
      </w:r>
      <w:r w:rsidRPr="001870D4">
        <w:rPr>
          <w:rStyle w:val="StyleUnderline"/>
          <w:rFonts w:asciiTheme="minorHAnsi" w:hAnsiTheme="minorHAnsi" w:cstheme="minorHAnsi"/>
        </w:rPr>
        <w:t xml:space="preserve">to warn you of a persistent </w:t>
      </w:r>
      <w:r w:rsidRPr="001870D4">
        <w:rPr>
          <w:rStyle w:val="Emphasis"/>
          <w:rFonts w:asciiTheme="minorHAnsi" w:hAnsiTheme="minorHAnsi" w:cstheme="minorHAnsi"/>
        </w:rPr>
        <w:t>anti-nuclear bias</w:t>
      </w:r>
      <w:r w:rsidRPr="001870D4">
        <w:rPr>
          <w:rFonts w:asciiTheme="minorHAnsi" w:hAnsiTheme="minorHAnsi" w:cstheme="minorHAnsi"/>
          <w:sz w:val="14"/>
        </w:rPr>
        <w:t xml:space="preserve"> </w:t>
      </w:r>
      <w:r w:rsidRPr="001870D4">
        <w:rPr>
          <w:rStyle w:val="StyleUnderline"/>
          <w:rFonts w:asciiTheme="minorHAnsi" w:hAnsiTheme="minorHAnsi" w:cstheme="minorHAnsi"/>
        </w:rPr>
        <w:t>in the recent</w:t>
      </w:r>
      <w:r w:rsidRPr="001870D4">
        <w:rPr>
          <w:rFonts w:asciiTheme="minorHAnsi" w:hAnsiTheme="minorHAnsi" w:cstheme="minorHAnsi"/>
          <w:sz w:val="14"/>
        </w:rPr>
        <w:t xml:space="preserve"> Intergovernmental Panel on Climate Change (</w:t>
      </w:r>
      <w:r w:rsidRPr="001870D4">
        <w:rPr>
          <w:rStyle w:val="StyleUnderline"/>
          <w:rFonts w:asciiTheme="minorHAnsi" w:hAnsiTheme="minorHAnsi" w:cstheme="minorHAnsi"/>
        </w:rPr>
        <w:t>IPCC</w:t>
      </w:r>
      <w:r w:rsidRPr="001870D4">
        <w:rPr>
          <w:rFonts w:asciiTheme="minorHAnsi" w:hAnsiTheme="minorHAnsi" w:cstheme="minorHAnsi"/>
          <w:sz w:val="14"/>
        </w:rPr>
        <w:t xml:space="preserve">) </w:t>
      </w:r>
      <w:r w:rsidRPr="001870D4">
        <w:rPr>
          <w:rStyle w:val="StyleUnderline"/>
          <w:rFonts w:asciiTheme="minorHAnsi" w:hAnsiTheme="minorHAnsi" w:cstheme="minorHAnsi"/>
        </w:rPr>
        <w:t>report on keeping global temperatures from rising</w:t>
      </w:r>
      <w:r w:rsidRPr="001870D4">
        <w:rPr>
          <w:rFonts w:asciiTheme="minorHAnsi" w:hAnsiTheme="minorHAnsi" w:cstheme="minorHAnsi"/>
          <w:sz w:val="14"/>
        </w:rPr>
        <w:t xml:space="preserve"> 1.5 degrees above pre-industrial levels.[1] While many of the scenarios in the IPCC report call for the expanded use of nuclear energy, </w:t>
      </w:r>
      <w:r w:rsidRPr="001870D4">
        <w:rPr>
          <w:rStyle w:val="Emphasis"/>
          <w:rFonts w:asciiTheme="minorHAnsi" w:hAnsiTheme="minorHAnsi" w:cstheme="minorHAnsi"/>
        </w:rPr>
        <w:t>the report</w:t>
      </w:r>
      <w:r w:rsidRPr="001870D4">
        <w:rPr>
          <w:rFonts w:asciiTheme="minorHAnsi" w:hAnsiTheme="minorHAnsi" w:cstheme="minorHAnsi"/>
          <w:sz w:val="14"/>
        </w:rPr>
        <w:t xml:space="preserve"> nonetheless </w:t>
      </w:r>
      <w:r w:rsidRPr="001870D4">
        <w:rPr>
          <w:rStyle w:val="Emphasis"/>
          <w:rFonts w:asciiTheme="minorHAnsi" w:hAnsiTheme="minorHAnsi" w:cstheme="minorHAnsi"/>
        </w:rPr>
        <w:t xml:space="preserve">repeats misinformation </w:t>
      </w:r>
      <w:r w:rsidRPr="001870D4">
        <w:rPr>
          <w:rStyle w:val="StyleUnderline"/>
          <w:rFonts w:asciiTheme="minorHAnsi" w:hAnsiTheme="minorHAnsi" w:cstheme="minorHAnsi"/>
        </w:rPr>
        <w:t>about nuclear energy, contrasts nuclear negatively to renewables, and</w:t>
      </w:r>
      <w:r w:rsidRPr="001870D4">
        <w:rPr>
          <w:rFonts w:asciiTheme="minorHAnsi" w:hAnsiTheme="minorHAnsi" w:cstheme="minorHAnsi"/>
          <w:sz w:val="14"/>
        </w:rPr>
        <w:t xml:space="preserve"> in some cases, </w:t>
      </w:r>
      <w:r w:rsidRPr="001870D4">
        <w:rPr>
          <w:rStyle w:val="StyleUnderline"/>
          <w:rFonts w:asciiTheme="minorHAnsi" w:hAnsiTheme="minorHAnsi" w:cstheme="minorHAnsi"/>
        </w:rPr>
        <w:t>suggests an equivalency with fossil fuels.</w:t>
      </w:r>
      <w:r w:rsidRPr="001870D4">
        <w:rPr>
          <w:rFonts w:asciiTheme="minorHAnsi" w:hAnsiTheme="minorHAnsi" w:cstheme="minorHAnsi"/>
          <w:sz w:val="14"/>
        </w:rPr>
        <w:t xml:space="preserve"> While IPCC authors note that public fears of nuclear are an obstacle to its diffusion, in several instances they reinforce unfounded fears. Please consider the following: </w:t>
      </w:r>
      <w:r w:rsidRPr="001870D4">
        <w:rPr>
          <w:rStyle w:val="StyleUnderline"/>
          <w:rFonts w:asciiTheme="minorHAnsi" w:hAnsiTheme="minorHAnsi" w:cstheme="minorHAnsi"/>
        </w:rPr>
        <w:t>Nuclear is the safest way to make reliable electricity</w:t>
      </w:r>
      <w:r w:rsidRPr="001870D4">
        <w:rPr>
          <w:rFonts w:asciiTheme="minorHAnsi" w:hAnsiTheme="minorHAnsi" w:cstheme="minorHAnsi"/>
          <w:sz w:val="14"/>
        </w:rPr>
        <w:t xml:space="preserve">[2] </w:t>
      </w:r>
      <w:r w:rsidRPr="001870D4">
        <w:rPr>
          <w:rStyle w:val="StyleUnderline"/>
          <w:rFonts w:asciiTheme="minorHAnsi" w:hAnsiTheme="minorHAnsi" w:cstheme="minorHAnsi"/>
        </w:rPr>
        <w:t>and has saved over 1.8 million lives</w:t>
      </w:r>
      <w:r w:rsidRPr="001870D4">
        <w:rPr>
          <w:rFonts w:asciiTheme="minorHAnsi" w:hAnsiTheme="minorHAnsi" w:cstheme="minorHAnsi"/>
          <w:sz w:val="14"/>
        </w:rPr>
        <w:t xml:space="preserve"> that would have been lost prematurely to deadly air pollution.[3] </w:t>
      </w:r>
      <w:r w:rsidRPr="001870D4">
        <w:rPr>
          <w:rStyle w:val="StyleUnderline"/>
          <w:rFonts w:asciiTheme="minorHAnsi" w:hAnsiTheme="minorHAnsi" w:cstheme="minorHAnsi"/>
        </w:rPr>
        <w:t>Nuclear plants produce just 12 grams of carbon dioxide per</w:t>
      </w:r>
      <w:r w:rsidRPr="001870D4">
        <w:rPr>
          <w:rFonts w:asciiTheme="minorHAnsi" w:hAnsiTheme="minorHAnsi" w:cstheme="minorHAnsi"/>
          <w:sz w:val="14"/>
        </w:rPr>
        <w:t xml:space="preserve"> kilowatt-hour (</w:t>
      </w:r>
      <w:r w:rsidRPr="001870D4">
        <w:rPr>
          <w:rStyle w:val="StyleUnderline"/>
          <w:rFonts w:asciiTheme="minorHAnsi" w:hAnsiTheme="minorHAnsi" w:cstheme="minorHAnsi"/>
        </w:rPr>
        <w:t>kWh</w:t>
      </w:r>
      <w:r w:rsidRPr="001870D4">
        <w:rPr>
          <w:rFonts w:asciiTheme="minorHAnsi" w:hAnsiTheme="minorHAnsi" w:cstheme="minorHAnsi"/>
          <w:sz w:val="14"/>
        </w:rPr>
        <w:t xml:space="preserve">) </w:t>
      </w:r>
      <w:r w:rsidRPr="001870D4">
        <w:rPr>
          <w:rStyle w:val="StyleUnderline"/>
          <w:rFonts w:asciiTheme="minorHAnsi" w:hAnsiTheme="minorHAnsi" w:cstheme="minorHAnsi"/>
        </w:rPr>
        <w:t>as compared to coal plants, natural gas plants, biomass plants, and solar farms which produce 820, 490, 230, and 48 grams of CO2/kWh, respectively,</w:t>
      </w:r>
      <w:r w:rsidRPr="001870D4">
        <w:rPr>
          <w:rFonts w:asciiTheme="minorHAnsi" w:hAnsiTheme="minorHAnsi" w:cstheme="minorHAnsi"/>
          <w:sz w:val="14"/>
        </w:rPr>
        <w:t xml:space="preserve"> as used in the IPCC’s own publications.[4] Of humankind’s exposure to ionizing radiation, 88% comes from natural causes and 12% from human-made causes with just 0.04% from nuclear plant emissions.[5] </w:t>
      </w:r>
      <w:r w:rsidRPr="001870D4">
        <w:rPr>
          <w:rStyle w:val="StyleUnderline"/>
          <w:rFonts w:asciiTheme="minorHAnsi" w:hAnsiTheme="minorHAnsi" w:cstheme="minorHAnsi"/>
        </w:rPr>
        <w:t>The increased risk of mortality from living in a large city</w:t>
      </w:r>
      <w:r w:rsidRPr="001870D4">
        <w:rPr>
          <w:rFonts w:asciiTheme="minorHAnsi" w:hAnsiTheme="minorHAnsi" w:cstheme="minorHAnsi"/>
          <w:sz w:val="14"/>
        </w:rPr>
        <w:t xml:space="preserve">, where concentrations of air pollution are high, </w:t>
      </w:r>
      <w:r w:rsidRPr="001870D4">
        <w:rPr>
          <w:rStyle w:val="StyleUnderline"/>
          <w:rFonts w:asciiTheme="minorHAnsi" w:hAnsiTheme="minorHAnsi" w:cstheme="minorHAnsi"/>
        </w:rPr>
        <w:t>is 2.8 times greater than the increased risk of mortality for Chernobyl clean-up workers who received the highest levels of radiation exposure.[</w:t>
      </w:r>
      <w:r w:rsidRPr="001870D4">
        <w:rPr>
          <w:rFonts w:asciiTheme="minorHAnsi" w:hAnsiTheme="minorHAnsi" w:cstheme="minorHAnsi"/>
          <w:sz w:val="14"/>
        </w:rPr>
        <w:t xml:space="preserve">6] There is a consensus among leading radiation scientists that nobody should have been relocated after the accident at Fukushima Daiichi because the evacuation caused far more harm than the radiation that escaped from the plant could have.[7] </w:t>
      </w:r>
      <w:r w:rsidRPr="001870D4">
        <w:rPr>
          <w:rStyle w:val="StyleUnderline"/>
          <w:rFonts w:asciiTheme="minorHAnsi" w:hAnsiTheme="minorHAnsi" w:cstheme="minorHAnsi"/>
        </w:rPr>
        <w:t>Because uranium has an energy density one to three million times higher than coal, nuclear plants require the fewest fuel and material inputs</w:t>
      </w:r>
      <w:r w:rsidRPr="001870D4">
        <w:rPr>
          <w:rFonts w:asciiTheme="minorHAnsi" w:hAnsiTheme="minorHAnsi" w:cstheme="minorHAnsi"/>
          <w:sz w:val="14"/>
        </w:rPr>
        <w:t xml:space="preserve">, </w:t>
      </w:r>
      <w:r w:rsidRPr="001870D4">
        <w:rPr>
          <w:rStyle w:val="StyleUnderline"/>
          <w:rFonts w:asciiTheme="minorHAnsi" w:hAnsiTheme="minorHAnsi" w:cstheme="minorHAnsi"/>
        </w:rPr>
        <w:t>giving them the smallest mining and land use impact of all energy sources.</w:t>
      </w:r>
      <w:r w:rsidRPr="001870D4">
        <w:rPr>
          <w:rFonts w:asciiTheme="minorHAnsi" w:hAnsiTheme="minorHAnsi" w:cstheme="minorHAnsi"/>
          <w:sz w:val="14"/>
        </w:rPr>
        <w:t xml:space="preserve">[8] While nuclear provided 11% of electricity globally last year, solar and wind provided only 1.3% and 3.9%.[9] </w:t>
      </w:r>
      <w:r w:rsidRPr="001870D4">
        <w:rPr>
          <w:rStyle w:val="StyleUnderline"/>
          <w:rFonts w:asciiTheme="minorHAnsi" w:hAnsiTheme="minorHAnsi" w:cstheme="minorHAnsi"/>
        </w:rPr>
        <w:t>Because of their inherently intermittent nature, solar and wind energy sources rarely substitute on a one-to-one basis for fossil fuels</w:t>
      </w:r>
      <w:r w:rsidRPr="001870D4">
        <w:rPr>
          <w:rFonts w:asciiTheme="minorHAnsi" w:hAnsiTheme="minorHAnsi" w:cstheme="minorHAnsi"/>
          <w:sz w:val="14"/>
        </w:rPr>
        <w:t xml:space="preserve"> and must be backed up by fossil fuels, hydroelectric dams, or some other form of large-scale storage.[10] </w:t>
      </w:r>
      <w:r w:rsidRPr="001870D4">
        <w:rPr>
          <w:rStyle w:val="StyleUnderline"/>
          <w:rFonts w:asciiTheme="minorHAnsi" w:hAnsiTheme="minorHAnsi" w:cstheme="minorHAnsi"/>
        </w:rPr>
        <w:t>The peak deployment of nuclear energy around the world has occurred more than 10 times faster than the peak deployment of solar and wind,</w:t>
      </w:r>
      <w:r w:rsidRPr="001870D4">
        <w:rPr>
          <w:rFonts w:asciiTheme="minorHAnsi" w:hAnsiTheme="minorHAnsi" w:cstheme="minorHAnsi"/>
          <w:sz w:val="14"/>
        </w:rPr>
        <w:t xml:space="preserve"> according to a 2016 study published in the journal Science.[11] </w:t>
      </w:r>
      <w:r w:rsidRPr="001870D4">
        <w:rPr>
          <w:rStyle w:val="StyleUnderline"/>
          <w:rFonts w:asciiTheme="minorHAnsi" w:hAnsiTheme="minorHAnsi" w:cstheme="minorHAnsi"/>
        </w:rPr>
        <w:t xml:space="preserve">The above facts are crucial for putting the role of nuclear in context and yet </w:t>
      </w:r>
      <w:r w:rsidRPr="001870D4">
        <w:rPr>
          <w:rStyle w:val="Emphasis"/>
          <w:rFonts w:asciiTheme="minorHAnsi" w:hAnsiTheme="minorHAnsi" w:cstheme="minorHAnsi"/>
        </w:rPr>
        <w:t>were either not included in the IPCC report or were insufficiently highlighted</w:t>
      </w:r>
      <w:r w:rsidRPr="001870D4">
        <w:rPr>
          <w:rFonts w:asciiTheme="minorHAnsi" w:hAnsiTheme="minorHAnsi" w:cstheme="minorHAnsi"/>
          <w:sz w:val="14"/>
        </w:rPr>
        <w:t xml:space="preserve">. Moreover, in several instances IPCC </w:t>
      </w:r>
      <w:r w:rsidRPr="001870D4">
        <w:rPr>
          <w:rStyle w:val="Emphasis"/>
          <w:rFonts w:asciiTheme="minorHAnsi" w:hAnsiTheme="minorHAnsi" w:cstheme="minorHAnsi"/>
        </w:rPr>
        <w:t>authors make misleading claims about nuclear power including:</w:t>
      </w:r>
      <w:r w:rsidRPr="001870D4">
        <w:rPr>
          <w:rFonts w:asciiTheme="minorHAnsi" w:hAnsiTheme="minorHAnsi" w:cstheme="minorHAnsi"/>
          <w:sz w:val="14"/>
        </w:rPr>
        <w:t xml:space="preserve"> An alleged </w:t>
      </w:r>
      <w:r w:rsidRPr="001870D4">
        <w:rPr>
          <w:rStyle w:val="StyleUnderline"/>
          <w:rFonts w:asciiTheme="minorHAnsi" w:hAnsiTheme="minorHAnsi" w:cstheme="minorHAnsi"/>
        </w:rPr>
        <w:t>debunking of the above-mentioned 2016 study in Science through the use of a 2018 study published</w:t>
      </w:r>
      <w:r w:rsidRPr="001870D4">
        <w:rPr>
          <w:rFonts w:asciiTheme="minorHAnsi" w:hAnsiTheme="minorHAnsi" w:cstheme="minorHAnsi"/>
          <w:sz w:val="14"/>
        </w:rPr>
        <w:t xml:space="preserve"> in a journal[12] with an impact factor of just 10 percent of that of Science; </w:t>
      </w:r>
      <w:r w:rsidRPr="001870D4">
        <w:rPr>
          <w:rStyle w:val="StyleUnderline"/>
          <w:rFonts w:asciiTheme="minorHAnsi" w:hAnsiTheme="minorHAnsi" w:cstheme="minorHAnsi"/>
        </w:rPr>
        <w:t>The suggestion that building new nuclear plants must be a slow process</w:t>
      </w:r>
      <w:r w:rsidRPr="001870D4">
        <w:rPr>
          <w:rFonts w:asciiTheme="minorHAnsi" w:hAnsiTheme="minorHAnsi" w:cstheme="minorHAnsi"/>
          <w:sz w:val="14"/>
        </w:rPr>
        <w:t xml:space="preserve">[13] </w:t>
      </w:r>
      <w:r w:rsidRPr="001870D4">
        <w:rPr>
          <w:rStyle w:val="StyleUnderline"/>
          <w:rFonts w:asciiTheme="minorHAnsi" w:hAnsiTheme="minorHAnsi" w:cstheme="minorHAnsi"/>
        </w:rPr>
        <w:t xml:space="preserve">despite evidence from the recent past that nuclear capacity can be installed </w:t>
      </w:r>
      <w:r w:rsidRPr="001870D4">
        <w:rPr>
          <w:rFonts w:asciiTheme="minorHAnsi" w:hAnsiTheme="minorHAnsi" w:cstheme="minorHAnsi"/>
          <w:sz w:val="14"/>
        </w:rPr>
        <w:t xml:space="preserve">very </w:t>
      </w:r>
      <w:r w:rsidRPr="001870D4">
        <w:rPr>
          <w:rStyle w:val="StyleUnderline"/>
          <w:rFonts w:asciiTheme="minorHAnsi" w:hAnsiTheme="minorHAnsi" w:cstheme="minorHAnsi"/>
        </w:rPr>
        <w:t>rapidly</w:t>
      </w:r>
      <w:r w:rsidRPr="001870D4">
        <w:rPr>
          <w:rFonts w:asciiTheme="minorHAnsi" w:hAnsiTheme="minorHAnsi" w:cstheme="minorHAnsi"/>
          <w:sz w:val="14"/>
        </w:rPr>
        <w:t xml:space="preserve"> when required[11]; </w:t>
      </w:r>
      <w:r w:rsidRPr="001870D4">
        <w:rPr>
          <w:rStyle w:val="StyleUnderline"/>
          <w:rFonts w:asciiTheme="minorHAnsi" w:hAnsiTheme="minorHAnsi" w:cstheme="minorHAnsi"/>
        </w:rPr>
        <w:t>A statement</w:t>
      </w:r>
      <w:r w:rsidRPr="001870D4">
        <w:rPr>
          <w:rFonts w:asciiTheme="minorHAnsi" w:hAnsiTheme="minorHAnsi" w:cstheme="minorHAnsi"/>
          <w:sz w:val="14"/>
        </w:rPr>
        <w:t xml:space="preserve">[14] </w:t>
      </w:r>
      <w:r w:rsidRPr="001870D4">
        <w:rPr>
          <w:rStyle w:val="StyleUnderline"/>
          <w:rFonts w:asciiTheme="minorHAnsi" w:hAnsiTheme="minorHAnsi" w:cstheme="minorHAnsi"/>
        </w:rPr>
        <w:t>suggesting a connection between “nuclear installations” and “childhood leukemia,”</w:t>
      </w:r>
      <w:r w:rsidRPr="001870D4">
        <w:rPr>
          <w:rFonts w:asciiTheme="minorHAnsi" w:hAnsiTheme="minorHAnsi" w:cstheme="minorHAnsi"/>
          <w:sz w:val="14"/>
        </w:rPr>
        <w:t xml:space="preserve"> and no mention of recent research finding higher radiation exposure from coal plants and the manufacturing of solar panels than from nuclear.[15] While the authors acknowledge that there is “low evidence/low agreement” to support their claim, in reality </w:t>
      </w:r>
      <w:r w:rsidRPr="001870D4">
        <w:rPr>
          <w:rStyle w:val="Emphasis"/>
          <w:rFonts w:asciiTheme="minorHAnsi" w:hAnsiTheme="minorHAnsi" w:cstheme="minorHAnsi"/>
        </w:rPr>
        <w:t>there is no</w:t>
      </w:r>
      <w:r w:rsidRPr="001870D4">
        <w:rPr>
          <w:rFonts w:asciiTheme="minorHAnsi" w:hAnsiTheme="minorHAnsi" w:cstheme="minorHAnsi"/>
          <w:sz w:val="14"/>
        </w:rPr>
        <w:t xml:space="preserve"> valid </w:t>
      </w:r>
      <w:r w:rsidRPr="001870D4">
        <w:rPr>
          <w:rStyle w:val="Emphasis"/>
          <w:rFonts w:asciiTheme="minorHAnsi" w:hAnsiTheme="minorHAnsi" w:cstheme="minorHAnsi"/>
        </w:rPr>
        <w:t>evidentiary support</w:t>
      </w:r>
      <w:r w:rsidRPr="001870D4">
        <w:rPr>
          <w:rFonts w:asciiTheme="minorHAnsi" w:hAnsiTheme="minorHAnsi" w:cstheme="minorHAnsi"/>
          <w:sz w:val="14"/>
        </w:rPr>
        <w:t xml:space="preserve"> for it and the supposed connection has been thoroughly dismissed in the literature[16]; A claim that nuclear power “can increase the risks of proliferation”[17] and that the "use of nuclear power poses a constant risk of proliferation"[18] even though no nation in history has ever created a nuclear weapon from civilian nuclear fuel under inspection by the International Atomic Energy Agency; A claim that nuclear has “mixed effects for human health when replacing fossil fuels,”[19] which is contradicted by the large body of scientific research, cited above, showing that nuclear saves lives; Repeated concerns raised about nuclear waste[20] without acknowledgment or clarification that spent fuel is safely contained, usually on site, nor any mention of the waste from other low-carbon energy sources, including solar panels, which contain toxic metals including lead, chromium, and cadmium, and which in most of the world lack safe storage or recycling.[21] Such fear-mongering about nuclear has serious consequences. </w:t>
      </w:r>
      <w:r w:rsidRPr="001870D4">
        <w:rPr>
          <w:rStyle w:val="Emphasis"/>
          <w:rFonts w:asciiTheme="minorHAnsi" w:hAnsiTheme="minorHAnsi" w:cstheme="minorHAnsi"/>
        </w:rPr>
        <w:t>As IPCC itself acknowledges, public fears of nuclear are behind the technology’s slower-than-desirable development</w:t>
      </w:r>
      <w:r w:rsidRPr="001870D4">
        <w:rPr>
          <w:rFonts w:asciiTheme="minorHAnsi" w:hAnsiTheme="minorHAnsi" w:cstheme="minorHAnsi"/>
          <w:sz w:val="14"/>
        </w:rPr>
        <w:t xml:space="preserve">.[22] Equally troubling, </w:t>
      </w:r>
      <w:r w:rsidRPr="001870D4">
        <w:rPr>
          <w:rStyle w:val="StyleUnderline"/>
          <w:rFonts w:asciiTheme="minorHAnsi" w:hAnsiTheme="minorHAnsi" w:cstheme="minorHAnsi"/>
        </w:rPr>
        <w:t>public fear of nuclear drove the panicked over-reaction to past nuclear accidents</w:t>
      </w:r>
      <w:r w:rsidRPr="001870D4">
        <w:rPr>
          <w:rFonts w:asciiTheme="minorHAnsi" w:hAnsiTheme="minorHAnsi" w:cstheme="minorHAnsi"/>
          <w:sz w:val="14"/>
        </w:rPr>
        <w:t xml:space="preserve">, including mass evacuations, which health experts agree had a far larger negative impact on human health than the low-levels of radiation that escaped from the plants.[23] </w:t>
      </w:r>
      <w:r w:rsidRPr="001870D4">
        <w:rPr>
          <w:rStyle w:val="StyleUnderline"/>
          <w:rFonts w:asciiTheme="minorHAnsi" w:hAnsiTheme="minorHAnsi" w:cstheme="minorHAnsi"/>
        </w:rPr>
        <w:t>Where nuclear has proven capable of providing cheap and reliable zero-carbon power to large modern economies</w:t>
      </w:r>
      <w:r w:rsidRPr="001870D4">
        <w:rPr>
          <w:rFonts w:asciiTheme="minorHAnsi" w:hAnsiTheme="minorHAnsi" w:cstheme="minorHAnsi"/>
          <w:sz w:val="14"/>
        </w:rPr>
        <w:t xml:space="preserve"> from France to Canada to Sweden, </w:t>
      </w:r>
      <w:r w:rsidRPr="001870D4">
        <w:rPr>
          <w:rStyle w:val="Emphasis"/>
          <w:rFonts w:asciiTheme="minorHAnsi" w:hAnsiTheme="minorHAnsi" w:cstheme="minorHAnsi"/>
        </w:rPr>
        <w:t>solar and wind,</w:t>
      </w:r>
      <w:r w:rsidRPr="001870D4">
        <w:rPr>
          <w:rFonts w:asciiTheme="minorHAnsi" w:hAnsiTheme="minorHAnsi" w:cstheme="minorHAnsi"/>
          <w:sz w:val="14"/>
        </w:rPr>
        <w:t xml:space="preserve"> which IPCC treat more favorably, </w:t>
      </w:r>
      <w:r w:rsidRPr="001870D4">
        <w:rPr>
          <w:rStyle w:val="Emphasis"/>
          <w:rFonts w:asciiTheme="minorHAnsi" w:hAnsiTheme="minorHAnsi" w:cstheme="minorHAnsi"/>
        </w:rPr>
        <w:t>have not,</w:t>
      </w:r>
      <w:r w:rsidRPr="001870D4">
        <w:rPr>
          <w:rFonts w:asciiTheme="minorHAnsi" w:hAnsiTheme="minorHAnsi" w:cstheme="minorHAnsi"/>
          <w:sz w:val="14"/>
        </w:rPr>
        <w:t xml:space="preserve"> in large measure </w:t>
      </w:r>
      <w:r w:rsidRPr="001870D4">
        <w:rPr>
          <w:rStyle w:val="Emphasis"/>
          <w:rFonts w:asciiTheme="minorHAnsi" w:hAnsiTheme="minorHAnsi" w:cstheme="minorHAnsi"/>
        </w:rPr>
        <w:t>because they require a constant source of back-up energy</w:t>
      </w:r>
      <w:r w:rsidRPr="001870D4">
        <w:rPr>
          <w:rFonts w:asciiTheme="minorHAnsi" w:hAnsiTheme="minorHAnsi" w:cstheme="minorHAnsi"/>
          <w:sz w:val="14"/>
        </w:rPr>
        <w:t>. And where IPCC report authors offer “policy interventions” to mitigate the challenges of scaling up solar and wind, they do not offer similar policy interventions for nuclear. While we are gravely disappointed by the double standard with which the IPCC treated nuclear and other low-carbon energy sources, we are hopeful that you, as the head of state of a large modern economy, can rectify such misinformation through your words and actions. We strongly encourage you to do everything in your power to speak out for nuclear and expand its share of electricity production, heating, and transport, including shipping production, to achieve the intertwined goals of climate change mitigation, pollution reduction, and poverty alleviation.</w:t>
      </w:r>
    </w:p>
    <w:p w:rsidR="004372D8" w:rsidRPr="001870D4" w:rsidRDefault="004372D8" w:rsidP="004372D8">
      <w:pPr>
        <w:pStyle w:val="Heading3"/>
        <w:rPr>
          <w:rFonts w:asciiTheme="minorHAnsi" w:hAnsiTheme="minorHAnsi" w:cstheme="minorHAnsi"/>
        </w:rPr>
      </w:pPr>
      <w:r w:rsidRPr="001870D4">
        <w:rPr>
          <w:rFonts w:asciiTheme="minorHAnsi" w:hAnsiTheme="minorHAnsi" w:cstheme="minorHAnsi"/>
        </w:rPr>
        <w:t>Nuclear Energy Solves Warming – AT Costs</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Proliferation </w:t>
      </w:r>
      <w:r w:rsidRPr="001870D4">
        <w:rPr>
          <w:rFonts w:asciiTheme="minorHAnsi" w:hAnsiTheme="minorHAnsi" w:cstheme="minorHAnsi"/>
          <w:u w:val="single"/>
        </w:rPr>
        <w:t>reduces</w:t>
      </w:r>
      <w:r w:rsidRPr="001870D4">
        <w:rPr>
          <w:rFonts w:asciiTheme="minorHAnsi" w:hAnsiTheme="minorHAnsi" w:cstheme="minorHAnsi"/>
        </w:rPr>
        <w:t xml:space="preserve"> the </w:t>
      </w:r>
      <w:r w:rsidRPr="001870D4">
        <w:rPr>
          <w:rFonts w:asciiTheme="minorHAnsi" w:hAnsiTheme="minorHAnsi" w:cstheme="minorHAnsi"/>
          <w:u w:val="single"/>
        </w:rPr>
        <w:t>costs</w:t>
      </w:r>
      <w:r w:rsidRPr="001870D4">
        <w:rPr>
          <w:rFonts w:asciiTheme="minorHAnsi" w:hAnsiTheme="minorHAnsi" w:cstheme="minorHAnsi"/>
        </w:rPr>
        <w:t xml:space="preserve"> of nuclear energy</w:t>
      </w:r>
    </w:p>
    <w:p w:rsidR="004372D8" w:rsidRPr="001870D4" w:rsidRDefault="004372D8" w:rsidP="004372D8">
      <w:pPr>
        <w:rPr>
          <w:rFonts w:asciiTheme="minorHAnsi" w:hAnsiTheme="minorHAnsi" w:cstheme="minorHAnsi"/>
        </w:rPr>
      </w:pPr>
      <w:proofErr w:type="spellStart"/>
      <w:r w:rsidRPr="001870D4">
        <w:rPr>
          <w:rStyle w:val="Style13ptBold"/>
          <w:rFonts w:asciiTheme="minorHAnsi" w:hAnsiTheme="minorHAnsi" w:cstheme="minorHAnsi"/>
        </w:rPr>
        <w:t>Shellenberger</w:t>
      </w:r>
      <w:proofErr w:type="spellEnd"/>
      <w:r w:rsidRPr="001870D4">
        <w:rPr>
          <w:rStyle w:val="Style13ptBold"/>
          <w:rFonts w:asciiTheme="minorHAnsi" w:hAnsiTheme="minorHAnsi" w:cstheme="minorHAnsi"/>
        </w:rPr>
        <w:t xml:space="preserve"> 18</w:t>
      </w:r>
      <w:r w:rsidRPr="001870D4">
        <w:rPr>
          <w:rFonts w:asciiTheme="minorHAnsi" w:hAnsiTheme="minorHAnsi" w:cstheme="minorHAnsi"/>
        </w:rPr>
        <w:t xml:space="preserve"> – Michael; contributor with an emphasis on energy and the environment. (“For Nations Seeking Nuclear Energy, The Option </w:t>
      </w:r>
      <w:proofErr w:type="gramStart"/>
      <w:r w:rsidRPr="001870D4">
        <w:rPr>
          <w:rFonts w:asciiTheme="minorHAnsi" w:hAnsiTheme="minorHAnsi" w:cstheme="minorHAnsi"/>
        </w:rPr>
        <w:t>To</w:t>
      </w:r>
      <w:proofErr w:type="gramEnd"/>
      <w:r w:rsidRPr="001870D4">
        <w:rPr>
          <w:rFonts w:asciiTheme="minorHAnsi" w:hAnsiTheme="minorHAnsi" w:cstheme="minorHAnsi"/>
        </w:rPr>
        <w:t xml:space="preserve"> Build A Weapon Remains A Feature Not A Bug” Forbes. August 29, 2018. </w:t>
      </w:r>
      <w:hyperlink r:id="rId27" w:anchor="a04915d2747c" w:history="1">
        <w:r w:rsidRPr="001870D4">
          <w:rPr>
            <w:rStyle w:val="Hyperlink"/>
            <w:rFonts w:asciiTheme="minorHAnsi" w:hAnsiTheme="minorHAnsi" w:cstheme="minorHAnsi"/>
          </w:rPr>
          <w:t>https://www.forbes.com/sites/michaelshellenberger/2018/08/29/for-nations-seeking-nuclear-energy-the-option-to-build-a-weapon-remains-a-feature-not-a-bug/#a04915d2747c</w:t>
        </w:r>
      </w:hyperlink>
      <w:r w:rsidRPr="001870D4">
        <w:rPr>
          <w:rFonts w:asciiTheme="minorHAnsi" w:hAnsiTheme="minorHAnsi" w:cstheme="minorHAnsi"/>
        </w:rPr>
        <w:t>)//GK</w:t>
      </w:r>
    </w:p>
    <w:p w:rsidR="004372D8" w:rsidRPr="001870D4" w:rsidRDefault="004372D8" w:rsidP="004372D8">
      <w:pPr>
        <w:rPr>
          <w:rFonts w:asciiTheme="minorHAnsi" w:hAnsiTheme="minorHAnsi" w:cstheme="minorHAnsi"/>
          <w:sz w:val="14"/>
        </w:rPr>
      </w:pPr>
      <w:r w:rsidRPr="001870D4">
        <w:rPr>
          <w:rFonts w:asciiTheme="minorHAnsi" w:hAnsiTheme="minorHAnsi" w:cstheme="minorHAnsi"/>
          <w:u w:val="single"/>
        </w:rPr>
        <w:t>Nuclear isn’t the first energy technology whose adoption was driven by national security.</w:t>
      </w:r>
      <w:r w:rsidRPr="001870D4">
        <w:rPr>
          <w:rFonts w:asciiTheme="minorHAnsi" w:hAnsiTheme="minorHAnsi" w:cstheme="minorHAnsi"/>
          <w:sz w:val="14"/>
        </w:rPr>
        <w:t xml:space="preserve"> Before World War I, </w:t>
      </w:r>
      <w:r w:rsidRPr="001870D4">
        <w:rPr>
          <w:rFonts w:asciiTheme="minorHAnsi" w:hAnsiTheme="minorHAnsi" w:cstheme="minorHAnsi"/>
          <w:u w:val="single"/>
        </w:rPr>
        <w:t>the British Navy switched to petroleum-powered ships that could travel twice as far, emit less smoke</w:t>
      </w:r>
      <w:r w:rsidRPr="001870D4">
        <w:rPr>
          <w:rFonts w:asciiTheme="minorHAnsi" w:hAnsiTheme="minorHAnsi" w:cstheme="minorHAnsi"/>
          <w:sz w:val="14"/>
        </w:rPr>
        <w:t xml:space="preserve"> (that potential enemies could see), and refuel more quickly than coal-powered ones. And today’s efficient natural gas turbines exist in large part thanks to decades of military procurement of jet turbines. Every </w:t>
      </w:r>
      <w:r w:rsidRPr="001870D4">
        <w:rPr>
          <w:rFonts w:asciiTheme="minorHAnsi" w:hAnsiTheme="minorHAnsi" w:cstheme="minorHAnsi"/>
          <w:u w:val="single"/>
        </w:rPr>
        <w:t xml:space="preserve">past energy transition has followed the same progression. The new fuel, whether coal, oil, natural gas, or uranium, starts out as a premium product more expensive than the incumbent </w:t>
      </w:r>
      <w:r w:rsidRPr="001870D4">
        <w:rPr>
          <w:rFonts w:asciiTheme="minorHAnsi" w:hAnsiTheme="minorHAnsi" w:cstheme="minorHAnsi"/>
          <w:b/>
          <w:bCs/>
          <w:u w:val="single"/>
        </w:rPr>
        <w:t>and comes down in price over time.</w:t>
      </w:r>
      <w:r w:rsidRPr="001870D4">
        <w:rPr>
          <w:rFonts w:asciiTheme="minorHAnsi" w:hAnsiTheme="minorHAnsi" w:cstheme="minorHAnsi"/>
          <w:u w:val="single"/>
        </w:rPr>
        <w:t xml:space="preserve"> </w:t>
      </w:r>
      <w:r w:rsidRPr="001870D4">
        <w:rPr>
          <w:rFonts w:asciiTheme="minorHAnsi" w:hAnsiTheme="minorHAnsi" w:cstheme="minorHAnsi"/>
          <w:sz w:val="14"/>
        </w:rPr>
        <w:t xml:space="preserve">For early adopters of the new fuel-technology combination, notes economist Roger Fouquet, a new energy source must offer some “superior or additional characteristics (e.g. easier, cleaner or more flexible to use).” </w:t>
      </w:r>
      <w:r w:rsidRPr="001870D4">
        <w:rPr>
          <w:rFonts w:asciiTheme="minorHAnsi" w:hAnsiTheme="minorHAnsi" w:cstheme="minorHAnsi"/>
          <w:u w:val="single"/>
        </w:rPr>
        <w:t>After</w:t>
      </w:r>
      <w:r w:rsidRPr="001870D4">
        <w:rPr>
          <w:rFonts w:asciiTheme="minorHAnsi" w:hAnsiTheme="minorHAnsi" w:cstheme="minorHAnsi"/>
          <w:sz w:val="14"/>
        </w:rPr>
        <w:t xml:space="preserve"> over </w:t>
      </w:r>
      <w:r w:rsidRPr="001870D4">
        <w:rPr>
          <w:rFonts w:asciiTheme="minorHAnsi" w:hAnsiTheme="minorHAnsi" w:cstheme="minorHAnsi"/>
          <w:u w:val="single"/>
        </w:rPr>
        <w:t>60 years of national security driving nuclear power into the international system, we can now add “preventing war” to the list of nuclear energy’s superior characteristics</w:t>
      </w:r>
      <w:r w:rsidRPr="001870D4">
        <w:rPr>
          <w:rFonts w:asciiTheme="minorHAnsi" w:hAnsiTheme="minorHAnsi" w:cstheme="minorHAnsi"/>
          <w:sz w:val="14"/>
        </w:rPr>
        <w:t>. “</w:t>
      </w:r>
      <w:r w:rsidRPr="001870D4">
        <w:rPr>
          <w:rFonts w:asciiTheme="minorHAnsi" w:hAnsiTheme="minorHAnsi" w:cstheme="minorHAnsi"/>
          <w:u w:val="single"/>
        </w:rPr>
        <w:t xml:space="preserve">Your view that </w:t>
      </w:r>
      <w:r w:rsidRPr="001870D4">
        <w:rPr>
          <w:rFonts w:asciiTheme="minorHAnsi" w:hAnsiTheme="minorHAnsi" w:cstheme="minorHAnsi"/>
          <w:b/>
          <w:bCs/>
          <w:u w:val="single"/>
        </w:rPr>
        <w:t>weapons drove nations to energy</w:t>
      </w:r>
      <w:r w:rsidRPr="001870D4">
        <w:rPr>
          <w:rFonts w:asciiTheme="minorHAnsi" w:hAnsiTheme="minorHAnsi" w:cstheme="minorHAnsi"/>
          <w:u w:val="single"/>
        </w:rPr>
        <w:t>, not the other way around</w:t>
      </w:r>
      <w:r w:rsidRPr="001870D4">
        <w:rPr>
          <w:rFonts w:asciiTheme="minorHAnsi" w:hAnsiTheme="minorHAnsi" w:cstheme="minorHAnsi"/>
          <w:sz w:val="14"/>
        </w:rPr>
        <w:t>,” M.I.T.’s Narang told me, “</w:t>
      </w:r>
      <w:r w:rsidRPr="001870D4">
        <w:rPr>
          <w:rFonts w:asciiTheme="minorHAnsi" w:hAnsiTheme="minorHAnsi" w:cstheme="minorHAnsi"/>
          <w:u w:val="single"/>
        </w:rPr>
        <w:t>may be more accurate given what we now know about many of these countries</w:t>
      </w:r>
      <w:r w:rsidRPr="001870D4">
        <w:rPr>
          <w:rFonts w:asciiTheme="minorHAnsi" w:hAnsiTheme="minorHAnsi" w:cstheme="minorHAnsi"/>
          <w:sz w:val="14"/>
        </w:rPr>
        <w:t xml:space="preserve">.” He pointed to </w:t>
      </w:r>
      <w:r w:rsidRPr="001870D4">
        <w:rPr>
          <w:rFonts w:asciiTheme="minorHAnsi" w:hAnsiTheme="minorHAnsi" w:cstheme="minorHAnsi"/>
          <w:u w:val="single"/>
        </w:rPr>
        <w:t>Sweden and Switzerland</w:t>
      </w:r>
      <w:r w:rsidRPr="001870D4">
        <w:rPr>
          <w:rFonts w:asciiTheme="minorHAnsi" w:hAnsiTheme="minorHAnsi" w:cstheme="minorHAnsi"/>
          <w:sz w:val="14"/>
        </w:rPr>
        <w:t xml:space="preserve">: Both are neutral nations outside of NATO that had a very deep interest in weapons and a program through the 1960s. Today they are championed as nonproliferation nations, but both militaries </w:t>
      </w:r>
      <w:r w:rsidRPr="001870D4">
        <w:rPr>
          <w:rFonts w:asciiTheme="minorHAnsi" w:hAnsiTheme="minorHAnsi" w:cstheme="minorHAnsi"/>
          <w:u w:val="single"/>
        </w:rPr>
        <w:t xml:space="preserve">were very interested in having the basis for a nuclear weapons program if necessary. </w:t>
      </w:r>
      <w:r w:rsidRPr="001870D4">
        <w:rPr>
          <w:rFonts w:asciiTheme="minorHAnsi" w:hAnsiTheme="minorHAnsi" w:cstheme="minorHAnsi"/>
          <w:b/>
          <w:bCs/>
          <w:u w:val="single"/>
        </w:rPr>
        <w:t>Both used nuclear energy to explore those options.</w:t>
      </w:r>
      <w:r w:rsidRPr="001870D4">
        <w:rPr>
          <w:rFonts w:asciiTheme="minorHAnsi" w:hAnsiTheme="minorHAnsi" w:cstheme="minorHAnsi"/>
          <w:b/>
          <w:bCs/>
          <w:sz w:val="14"/>
        </w:rPr>
        <w:t xml:space="preserve"> </w:t>
      </w:r>
      <w:r w:rsidRPr="001870D4">
        <w:rPr>
          <w:rFonts w:asciiTheme="minorHAnsi" w:hAnsiTheme="minorHAnsi" w:cstheme="minorHAnsi"/>
          <w:sz w:val="14"/>
        </w:rPr>
        <w:t>Before Iran, Narang notes, the nation most famous for nuclear weapons hedging was Japan. After six decades of peaceful nuclear power, it’s an open secret that Japan has created enough plutonium to create 6,000 bombs — as well as an excellent rocket program.</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Nuclear energy development is </w:t>
      </w:r>
      <w:r w:rsidRPr="001870D4">
        <w:rPr>
          <w:rFonts w:asciiTheme="minorHAnsi" w:hAnsiTheme="minorHAnsi" w:cstheme="minorHAnsi"/>
          <w:u w:val="single"/>
        </w:rPr>
        <w:t>key</w:t>
      </w:r>
      <w:r w:rsidRPr="001870D4">
        <w:rPr>
          <w:rFonts w:asciiTheme="minorHAnsi" w:hAnsiTheme="minorHAnsi" w:cstheme="minorHAnsi"/>
        </w:rPr>
        <w:t xml:space="preserve"> to solve warming – </w:t>
      </w:r>
      <w:r w:rsidRPr="001870D4">
        <w:rPr>
          <w:rFonts w:asciiTheme="minorHAnsi" w:hAnsiTheme="minorHAnsi" w:cstheme="minorHAnsi"/>
          <w:u w:val="single"/>
        </w:rPr>
        <w:t>geopolitical issues</w:t>
      </w:r>
      <w:r w:rsidRPr="001870D4">
        <w:rPr>
          <w:rFonts w:asciiTheme="minorHAnsi" w:hAnsiTheme="minorHAnsi" w:cstheme="minorHAnsi"/>
        </w:rPr>
        <w:t xml:space="preserve"> regarding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and its development </w:t>
      </w:r>
      <w:r w:rsidRPr="001870D4">
        <w:rPr>
          <w:rFonts w:asciiTheme="minorHAnsi" w:hAnsiTheme="minorHAnsi" w:cstheme="minorHAnsi"/>
          <w:u w:val="single"/>
        </w:rPr>
        <w:t>prevent</w:t>
      </w:r>
      <w:r w:rsidRPr="001870D4">
        <w:rPr>
          <w:rFonts w:asciiTheme="minorHAnsi" w:hAnsiTheme="minorHAnsi" w:cstheme="minorHAnsi"/>
        </w:rPr>
        <w:t xml:space="preserve"> widespread adoption </w:t>
      </w:r>
    </w:p>
    <w:p w:rsidR="004372D8" w:rsidRPr="001870D4" w:rsidRDefault="004372D8" w:rsidP="004372D8">
      <w:pPr>
        <w:rPr>
          <w:rFonts w:asciiTheme="minorHAnsi" w:hAnsiTheme="minorHAnsi" w:cstheme="minorHAnsi"/>
          <w:sz w:val="18"/>
          <w:szCs w:val="18"/>
        </w:rPr>
      </w:pPr>
      <w:r w:rsidRPr="001870D4">
        <w:rPr>
          <w:rStyle w:val="Style13ptBold"/>
          <w:rFonts w:asciiTheme="minorHAnsi" w:hAnsiTheme="minorHAnsi" w:cstheme="minorHAnsi"/>
        </w:rPr>
        <w:t>De Blasio and Nephew 17</w:t>
      </w:r>
      <w:r w:rsidRPr="001870D4">
        <w:rPr>
          <w:rFonts w:asciiTheme="minorHAnsi" w:hAnsiTheme="minorHAnsi" w:cstheme="minorHAnsi"/>
        </w:rPr>
        <w:t xml:space="preserve"> – </w:t>
      </w:r>
      <w:r w:rsidRPr="001870D4">
        <w:rPr>
          <w:rFonts w:asciiTheme="minorHAnsi" w:hAnsiTheme="minorHAnsi" w:cstheme="minorHAnsi"/>
          <w:sz w:val="18"/>
          <w:szCs w:val="18"/>
        </w:rPr>
        <w:t xml:space="preserve">*Dr. Nicola de Blasio is an adjunct senior research scholar at SIPA and a fellow at the Center on Global Energy Policy. Prior to joining CGEP in 2015, Dr. de Blasio was vice-president of R&amp;D and international development at Eni S.p.A., where he was also responsible for the start-up evaluation group. Dr. de Blasio serves as a nonexecutive board member and adviser to various companies and start-ups, and he has extensively published on innovation and evaluation methodologies. **Richard Nephew is the program director for economic statecraft, sanctions, and energy markets at the Center on Global Energy Policy at Columbia University. Prior to joining the Center in February 2015, Nephew served as principal deputy coordinator for sanctions policy at the Department of State. He assumed this position in February 2013. Nephew also served as the lead sanctions expert for the US team negotiating with Iran, and from May 2011 to January 2013, he was the director for Iran on the National Security </w:t>
      </w:r>
      <w:proofErr w:type="spellStart"/>
      <w:r w:rsidRPr="001870D4">
        <w:rPr>
          <w:rFonts w:asciiTheme="minorHAnsi" w:hAnsiTheme="minorHAnsi" w:cstheme="minorHAnsi"/>
          <w:sz w:val="18"/>
          <w:szCs w:val="18"/>
        </w:rPr>
        <w:t>Staf</w:t>
      </w:r>
      <w:proofErr w:type="spellEnd"/>
      <w:r w:rsidRPr="001870D4">
        <w:rPr>
          <w:rFonts w:asciiTheme="minorHAnsi" w:hAnsiTheme="minorHAnsi" w:cstheme="minorHAnsi"/>
          <w:sz w:val="18"/>
          <w:szCs w:val="18"/>
        </w:rPr>
        <w:t xml:space="preserve">, where he was responsible for managing a period of intense expansion of US sanctions on Iran. (“The Geopolitics of Nuclear Power </w:t>
      </w:r>
      <w:proofErr w:type="gramStart"/>
      <w:r w:rsidRPr="001870D4">
        <w:rPr>
          <w:rFonts w:asciiTheme="minorHAnsi" w:hAnsiTheme="minorHAnsi" w:cstheme="minorHAnsi"/>
          <w:sz w:val="18"/>
          <w:szCs w:val="18"/>
        </w:rPr>
        <w:t>And</w:t>
      </w:r>
      <w:proofErr w:type="gramEnd"/>
      <w:r w:rsidRPr="001870D4">
        <w:rPr>
          <w:rFonts w:asciiTheme="minorHAnsi" w:hAnsiTheme="minorHAnsi" w:cstheme="minorHAnsi"/>
          <w:sz w:val="18"/>
          <w:szCs w:val="18"/>
        </w:rPr>
        <w:t xml:space="preserve"> Technology” Columbia University, Center on Global Energy Policy. March 2017. </w:t>
      </w:r>
      <w:hyperlink r:id="rId28" w:history="1">
        <w:r w:rsidRPr="001870D4">
          <w:rPr>
            <w:rStyle w:val="Hyperlink"/>
            <w:rFonts w:asciiTheme="minorHAnsi" w:hAnsiTheme="minorHAnsi" w:cstheme="minorHAnsi"/>
            <w:sz w:val="18"/>
            <w:szCs w:val="18"/>
          </w:rPr>
          <w:t>https://energypolicy.columbia.edu/sites/default/files/The%20Geopolitics%20of%20Nuclear%20Power%20and%20Technology%20033017.pdf</w:t>
        </w:r>
      </w:hyperlink>
      <w:r w:rsidRPr="001870D4">
        <w:rPr>
          <w:rFonts w:asciiTheme="minorHAnsi" w:hAnsiTheme="minorHAnsi" w:cstheme="minorHAnsi"/>
          <w:sz w:val="18"/>
          <w:szCs w:val="18"/>
        </w:rPr>
        <w:t>)//GK</w:t>
      </w:r>
    </w:p>
    <w:p w:rsidR="004372D8" w:rsidRPr="001870D4" w:rsidRDefault="004372D8" w:rsidP="004372D8">
      <w:pPr>
        <w:rPr>
          <w:rFonts w:asciiTheme="minorHAnsi" w:hAnsiTheme="minorHAnsi" w:cstheme="minorHAnsi"/>
          <w:sz w:val="12"/>
        </w:rPr>
      </w:pPr>
      <w:r w:rsidRPr="001870D4">
        <w:rPr>
          <w:rFonts w:asciiTheme="minorHAnsi" w:hAnsiTheme="minorHAnsi" w:cstheme="minorHAnsi"/>
          <w:sz w:val="12"/>
        </w:rPr>
        <w:t xml:space="preserve">At the same time, </w:t>
      </w:r>
      <w:r w:rsidRPr="001870D4">
        <w:rPr>
          <w:rFonts w:asciiTheme="minorHAnsi" w:hAnsiTheme="minorHAnsi" w:cstheme="minorHAnsi"/>
          <w:u w:val="single"/>
        </w:rPr>
        <w:t>fossil fuels present</w:t>
      </w:r>
      <w:r w:rsidRPr="001870D4">
        <w:rPr>
          <w:rFonts w:asciiTheme="minorHAnsi" w:hAnsiTheme="minorHAnsi" w:cstheme="minorHAnsi"/>
          <w:sz w:val="12"/>
        </w:rPr>
        <w:t xml:space="preserve"> some </w:t>
      </w:r>
      <w:r w:rsidRPr="001870D4">
        <w:rPr>
          <w:rFonts w:asciiTheme="minorHAnsi" w:hAnsiTheme="minorHAnsi" w:cstheme="minorHAnsi"/>
          <w:u w:val="single"/>
        </w:rPr>
        <w:t>downsides</w:t>
      </w:r>
      <w:r w:rsidRPr="001870D4">
        <w:rPr>
          <w:rFonts w:asciiTheme="minorHAnsi" w:hAnsiTheme="minorHAnsi" w:cstheme="minorHAnsi"/>
          <w:sz w:val="12"/>
        </w:rPr>
        <w:t xml:space="preserve">, particularly </w:t>
      </w:r>
      <w:r w:rsidRPr="001870D4">
        <w:rPr>
          <w:rFonts w:asciiTheme="minorHAnsi" w:hAnsiTheme="minorHAnsi" w:cstheme="minorHAnsi"/>
          <w:u w:val="single"/>
        </w:rPr>
        <w:t>related to the environment and climate change.</w:t>
      </w:r>
      <w:r w:rsidRPr="001870D4">
        <w:rPr>
          <w:rFonts w:asciiTheme="minorHAnsi" w:hAnsiTheme="minorHAnsi" w:cstheme="minorHAnsi"/>
          <w:sz w:val="12"/>
        </w:rPr>
        <w:t xml:space="preserve"> These well reported issues, taken in combination with the persistent desire on the part of countries around the world for more stable, more secure energy supplies, have sparked interest in alternative forms of energy production. </w:t>
      </w:r>
      <w:r w:rsidRPr="001870D4">
        <w:rPr>
          <w:rFonts w:asciiTheme="minorHAnsi" w:hAnsiTheme="minorHAnsi" w:cstheme="minorHAnsi"/>
          <w:u w:val="single"/>
        </w:rPr>
        <w:t xml:space="preserve">Energy </w:t>
      </w:r>
      <w:proofErr w:type="spellStart"/>
      <w:r w:rsidRPr="001870D4">
        <w:rPr>
          <w:rFonts w:asciiTheme="minorHAnsi" w:hAnsiTheme="minorHAnsi" w:cstheme="minorHAnsi"/>
          <w:u w:val="single"/>
        </w:rPr>
        <w:t>effciency</w:t>
      </w:r>
      <w:proofErr w:type="spellEnd"/>
      <w:r w:rsidRPr="001870D4">
        <w:rPr>
          <w:rFonts w:asciiTheme="minorHAnsi" w:hAnsiTheme="minorHAnsi" w:cstheme="minorHAnsi"/>
          <w:u w:val="single"/>
        </w:rPr>
        <w:t xml:space="preserve"> will play an important role in reducing the salience of fossil </w:t>
      </w:r>
      <w:proofErr w:type="gramStart"/>
      <w:r w:rsidRPr="001870D4">
        <w:rPr>
          <w:rFonts w:asciiTheme="minorHAnsi" w:hAnsiTheme="minorHAnsi" w:cstheme="minorHAnsi"/>
          <w:u w:val="single"/>
        </w:rPr>
        <w:t>fuels</w:t>
      </w:r>
      <w:r w:rsidRPr="001870D4">
        <w:rPr>
          <w:rFonts w:asciiTheme="minorHAnsi" w:hAnsiTheme="minorHAnsi" w:cstheme="minorHAnsi"/>
          <w:sz w:val="12"/>
        </w:rPr>
        <w:t>, but</w:t>
      </w:r>
      <w:proofErr w:type="gramEnd"/>
      <w:r w:rsidRPr="001870D4">
        <w:rPr>
          <w:rFonts w:asciiTheme="minorHAnsi" w:hAnsiTheme="minorHAnsi" w:cstheme="minorHAnsi"/>
          <w:sz w:val="12"/>
        </w:rPr>
        <w:t xml:space="preserve"> advances in </w:t>
      </w:r>
      <w:proofErr w:type="spellStart"/>
      <w:r w:rsidRPr="001870D4">
        <w:rPr>
          <w:rFonts w:asciiTheme="minorHAnsi" w:hAnsiTheme="minorHAnsi" w:cstheme="minorHAnsi"/>
          <w:sz w:val="12"/>
        </w:rPr>
        <w:t>effciency</w:t>
      </w:r>
      <w:proofErr w:type="spellEnd"/>
      <w:r w:rsidRPr="001870D4">
        <w:rPr>
          <w:rFonts w:asciiTheme="minorHAnsi" w:hAnsiTheme="minorHAnsi" w:cstheme="minorHAnsi"/>
          <w:sz w:val="12"/>
        </w:rPr>
        <w:t xml:space="preserve"> alone probably cannot make up what would be lost if fossil fuels were to be phased out. This is particularly true since some applications, such as transportation and petrochemicals, are still likely to be heavily dependent on fossil fuels for the near future. Renewable sources (such as solar or wind power) hold future potential, but given the requirements of the modern global economy, challenges of intermittency, and renewable sources’ relative inferior energy density, other energy sources might also be needed. </w:t>
      </w:r>
      <w:r w:rsidRPr="001870D4">
        <w:rPr>
          <w:rFonts w:asciiTheme="minorHAnsi" w:hAnsiTheme="minorHAnsi" w:cstheme="minorHAnsi"/>
          <w:b/>
          <w:bCs/>
          <w:u w:val="single"/>
        </w:rPr>
        <w:t>Nuclear power</w:t>
      </w:r>
      <w:r w:rsidRPr="001870D4">
        <w:rPr>
          <w:rFonts w:asciiTheme="minorHAnsi" w:hAnsiTheme="minorHAnsi" w:cstheme="minorHAnsi"/>
          <w:u w:val="single"/>
        </w:rPr>
        <w:t>—with its high energy density and low carbon footprint—is a source with which the international community has decades of experience.</w:t>
      </w:r>
      <w:r w:rsidRPr="001870D4">
        <w:rPr>
          <w:rFonts w:asciiTheme="minorHAnsi" w:hAnsiTheme="minorHAnsi" w:cstheme="minorHAnsi"/>
          <w:sz w:val="12"/>
        </w:rPr>
        <w:t xml:space="preserve"> However, the </w:t>
      </w:r>
      <w:r w:rsidRPr="001870D4">
        <w:rPr>
          <w:rFonts w:asciiTheme="minorHAnsi" w:hAnsiTheme="minorHAnsi" w:cstheme="minorHAnsi"/>
          <w:u w:val="single"/>
        </w:rPr>
        <w:t xml:space="preserve">challenges that come along with the technology have kept it from becoming a more dominant factor in the global energy mix. </w:t>
      </w:r>
      <w:r w:rsidRPr="001870D4">
        <w:rPr>
          <w:rFonts w:asciiTheme="minorHAnsi" w:hAnsiTheme="minorHAnsi" w:cstheme="minorHAnsi"/>
          <w:b/>
          <w:bCs/>
          <w:u w:val="single"/>
        </w:rPr>
        <w:t>Geopolitical issues lie at the center of</w:t>
      </w:r>
      <w:r w:rsidRPr="001870D4">
        <w:rPr>
          <w:rFonts w:asciiTheme="minorHAnsi" w:hAnsiTheme="minorHAnsi" w:cstheme="minorHAnsi"/>
          <w:u w:val="single"/>
        </w:rPr>
        <w:t xml:space="preserve"> many of </w:t>
      </w:r>
      <w:r w:rsidRPr="001870D4">
        <w:rPr>
          <w:rFonts w:asciiTheme="minorHAnsi" w:hAnsiTheme="minorHAnsi" w:cstheme="minorHAnsi"/>
          <w:b/>
          <w:bCs/>
          <w:u w:val="single"/>
        </w:rPr>
        <w:t>these challenges.</w:t>
      </w:r>
      <w:r w:rsidRPr="001870D4">
        <w:rPr>
          <w:rFonts w:asciiTheme="minorHAnsi" w:hAnsiTheme="minorHAnsi" w:cstheme="minorHAnsi"/>
          <w:sz w:val="12"/>
        </w:rPr>
        <w:t xml:space="preserve"> Nuclear energy began in war. Albert Einstein and Leo Szilard </w:t>
      </w:r>
      <w:proofErr w:type="spellStart"/>
      <w:r w:rsidRPr="001870D4">
        <w:rPr>
          <w:rFonts w:asciiTheme="minorHAnsi" w:hAnsiTheme="minorHAnsi" w:cstheme="minorHAnsi"/>
          <w:sz w:val="12"/>
        </w:rPr>
        <w:t>frst</w:t>
      </w:r>
      <w:proofErr w:type="spellEnd"/>
      <w:r w:rsidRPr="001870D4">
        <w:rPr>
          <w:rFonts w:asciiTheme="minorHAnsi" w:hAnsiTheme="minorHAnsi" w:cstheme="minorHAnsi"/>
          <w:sz w:val="12"/>
        </w:rPr>
        <w:t xml:space="preserve"> prompted the US government to pursue the promise of nuclear energy by appealing to then president Franklin D. Roosevelt to consider the possibility of Nazi Germany possessing an atomic bomb. </w:t>
      </w:r>
      <w:r w:rsidRPr="001870D4">
        <w:rPr>
          <w:rFonts w:asciiTheme="minorHAnsi" w:hAnsiTheme="minorHAnsi" w:cstheme="minorHAnsi"/>
          <w:u w:val="single"/>
        </w:rPr>
        <w:t>Nuclear technology</w:t>
      </w:r>
      <w:r w:rsidRPr="001870D4">
        <w:rPr>
          <w:rFonts w:asciiTheme="minorHAnsi" w:hAnsiTheme="minorHAnsi" w:cstheme="minorHAnsi"/>
          <w:sz w:val="12"/>
        </w:rPr>
        <w:t xml:space="preserve">—both for weapons and for civilian applications—was then spurred on during the Cold War as a means of deterring war among the superpowers and their politically aligned blocs of states. It </w:t>
      </w:r>
      <w:r w:rsidRPr="001870D4">
        <w:rPr>
          <w:rFonts w:asciiTheme="minorHAnsi" w:hAnsiTheme="minorHAnsi" w:cstheme="minorHAnsi"/>
          <w:u w:val="single"/>
        </w:rPr>
        <w:t>was</w:t>
      </w:r>
      <w:r w:rsidRPr="001870D4">
        <w:rPr>
          <w:rFonts w:asciiTheme="minorHAnsi" w:hAnsiTheme="minorHAnsi" w:cstheme="minorHAnsi"/>
          <w:sz w:val="12"/>
        </w:rPr>
        <w:t xml:space="preserve"> also </w:t>
      </w:r>
      <w:r w:rsidRPr="001870D4">
        <w:rPr>
          <w:rFonts w:asciiTheme="minorHAnsi" w:hAnsiTheme="minorHAnsi" w:cstheme="minorHAnsi"/>
          <w:u w:val="single"/>
        </w:rPr>
        <w:t>a means of providing development assistance to countries emerging from centuries of poverty and colonization.</w:t>
      </w:r>
      <w:r w:rsidRPr="001870D4">
        <w:rPr>
          <w:rFonts w:asciiTheme="minorHAnsi" w:hAnsiTheme="minorHAnsi" w:cstheme="minorHAnsi"/>
          <w:sz w:val="12"/>
        </w:rPr>
        <w:t xml:space="preserve"> Even with the end of the Cold War, nuclear issues continue to play a </w:t>
      </w:r>
      <w:proofErr w:type="spellStart"/>
      <w:r w:rsidRPr="001870D4">
        <w:rPr>
          <w:rFonts w:asciiTheme="minorHAnsi" w:hAnsiTheme="minorHAnsi" w:cstheme="minorHAnsi"/>
          <w:sz w:val="12"/>
        </w:rPr>
        <w:t>signifcant</w:t>
      </w:r>
      <w:proofErr w:type="spellEnd"/>
      <w:r w:rsidRPr="001870D4">
        <w:rPr>
          <w:rFonts w:asciiTheme="minorHAnsi" w:hAnsiTheme="minorHAnsi" w:cstheme="minorHAnsi"/>
          <w:sz w:val="12"/>
        </w:rPr>
        <w:t xml:space="preserve"> role in global affairs. Concerns surrounding nuclear proliferation have been the cause of at least one war in the past </w:t>
      </w:r>
      <w:proofErr w:type="spellStart"/>
      <w:r w:rsidRPr="001870D4">
        <w:rPr>
          <w:rFonts w:asciiTheme="minorHAnsi" w:hAnsiTheme="minorHAnsi" w:cstheme="minorHAnsi"/>
          <w:sz w:val="12"/>
        </w:rPr>
        <w:t>ffteen</w:t>
      </w:r>
      <w:proofErr w:type="spellEnd"/>
      <w:r w:rsidRPr="001870D4">
        <w:rPr>
          <w:rFonts w:asciiTheme="minorHAnsi" w:hAnsiTheme="minorHAnsi" w:cstheme="minorHAnsi"/>
          <w:sz w:val="12"/>
        </w:rPr>
        <w:t xml:space="preserve"> years and have the potential to spark others. </w:t>
      </w:r>
      <w:r w:rsidRPr="001870D4">
        <w:rPr>
          <w:rFonts w:asciiTheme="minorHAnsi" w:hAnsiTheme="minorHAnsi" w:cstheme="minorHAnsi"/>
          <w:u w:val="single"/>
        </w:rPr>
        <w:t xml:space="preserve">Competition among the exporters of civil nuclear technology </w:t>
      </w:r>
      <w:r w:rsidRPr="001870D4">
        <w:rPr>
          <w:rFonts w:asciiTheme="minorHAnsi" w:hAnsiTheme="minorHAnsi" w:cstheme="minorHAnsi"/>
          <w:b/>
          <w:bCs/>
          <w:u w:val="single"/>
        </w:rPr>
        <w:t>has helped reduce the costs of nuclear power to consumers</w:t>
      </w:r>
      <w:r w:rsidRPr="001870D4">
        <w:rPr>
          <w:rFonts w:asciiTheme="minorHAnsi" w:hAnsiTheme="minorHAnsi" w:cstheme="minorHAnsi"/>
          <w:u w:val="single"/>
        </w:rPr>
        <w:t>.</w:t>
      </w:r>
      <w:r w:rsidRPr="001870D4">
        <w:rPr>
          <w:rFonts w:asciiTheme="minorHAnsi" w:hAnsiTheme="minorHAnsi" w:cstheme="minorHAnsi"/>
          <w:sz w:val="12"/>
        </w:rPr>
        <w:t xml:space="preserve"> However, </w:t>
      </w:r>
      <w:r w:rsidRPr="001870D4">
        <w:rPr>
          <w:rFonts w:asciiTheme="minorHAnsi" w:hAnsiTheme="minorHAnsi" w:cstheme="minorHAnsi"/>
          <w:u w:val="single"/>
        </w:rPr>
        <w:t xml:space="preserve">it has also brought into question whether international regulations surrounding the construction, use, and export of nuclear technology are </w:t>
      </w:r>
      <w:proofErr w:type="spellStart"/>
      <w:r w:rsidRPr="001870D4">
        <w:rPr>
          <w:rFonts w:asciiTheme="minorHAnsi" w:hAnsiTheme="minorHAnsi" w:cstheme="minorHAnsi"/>
          <w:u w:val="single"/>
        </w:rPr>
        <w:t>suffcient</w:t>
      </w:r>
      <w:proofErr w:type="spellEnd"/>
      <w:r w:rsidRPr="001870D4">
        <w:rPr>
          <w:rFonts w:asciiTheme="minorHAnsi" w:hAnsiTheme="minorHAnsi" w:cstheme="minorHAnsi"/>
          <w:u w:val="single"/>
        </w:rPr>
        <w:t xml:space="preserve"> to ensure nuclear power is safe</w:t>
      </w:r>
      <w:r w:rsidRPr="001870D4">
        <w:rPr>
          <w:rFonts w:asciiTheme="minorHAnsi" w:hAnsiTheme="minorHAnsi" w:cstheme="minorHAnsi"/>
          <w:sz w:val="12"/>
        </w:rPr>
        <w:t xml:space="preserve">, secure, and proliferation resistant. While </w:t>
      </w:r>
      <w:r w:rsidRPr="001870D4">
        <w:rPr>
          <w:rFonts w:asciiTheme="minorHAnsi" w:hAnsiTheme="minorHAnsi" w:cstheme="minorHAnsi"/>
          <w:u w:val="single"/>
        </w:rPr>
        <w:t xml:space="preserve">global climate change objectives have prompted a </w:t>
      </w:r>
      <w:r w:rsidRPr="001870D4">
        <w:rPr>
          <w:rFonts w:asciiTheme="minorHAnsi" w:hAnsiTheme="minorHAnsi" w:cstheme="minorHAnsi"/>
          <w:b/>
          <w:bCs/>
          <w:u w:val="single"/>
        </w:rPr>
        <w:t>resurgence of interest in nuclear power</w:t>
      </w:r>
      <w:r w:rsidRPr="001870D4">
        <w:rPr>
          <w:rFonts w:asciiTheme="minorHAnsi" w:hAnsiTheme="minorHAnsi" w:cstheme="minorHAnsi"/>
          <w:u w:val="single"/>
        </w:rPr>
        <w:t xml:space="preserve"> as a potential source of carbon-neutral electricity,</w:t>
      </w:r>
      <w:r w:rsidRPr="001870D4">
        <w:rPr>
          <w:rFonts w:asciiTheme="minorHAnsi" w:hAnsiTheme="minorHAnsi" w:cstheme="minorHAnsi"/>
          <w:sz w:val="12"/>
        </w:rPr>
        <w:t xml:space="preserve"> safety and waste management issues remain, and </w:t>
      </w:r>
      <w:proofErr w:type="gramStart"/>
      <w:r w:rsidRPr="001870D4">
        <w:rPr>
          <w:rFonts w:asciiTheme="minorHAnsi" w:hAnsiTheme="minorHAnsi" w:cstheme="minorHAnsi"/>
          <w:sz w:val="12"/>
        </w:rPr>
        <w:t>these chill interest</w:t>
      </w:r>
      <w:proofErr w:type="gramEnd"/>
      <w:r w:rsidRPr="001870D4">
        <w:rPr>
          <w:rFonts w:asciiTheme="minorHAnsi" w:hAnsiTheme="minorHAnsi" w:cstheme="minorHAnsi"/>
          <w:sz w:val="12"/>
        </w:rPr>
        <w:t>. Even if countries forswear nuclear power, the poor safety practices of a state can spill across borders and threaten other entire regions.</w:t>
      </w:r>
    </w:p>
    <w:p w:rsidR="004372D8" w:rsidRPr="001870D4" w:rsidRDefault="004372D8" w:rsidP="004372D8">
      <w:pPr>
        <w:pStyle w:val="Heading3"/>
        <w:rPr>
          <w:rFonts w:asciiTheme="minorHAnsi" w:hAnsiTheme="minorHAnsi" w:cstheme="minorHAnsi"/>
        </w:rPr>
      </w:pPr>
      <w:r w:rsidRPr="001870D4">
        <w:rPr>
          <w:rFonts w:asciiTheme="minorHAnsi" w:hAnsiTheme="minorHAnsi" w:cstheme="minorHAnsi"/>
        </w:rPr>
        <w:t>AT Meltdowns</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No meltdowns – tech advancements and new procedures disprove their empirical examples</w:t>
      </w:r>
    </w:p>
    <w:p w:rsidR="004372D8" w:rsidRPr="001870D4" w:rsidRDefault="004372D8" w:rsidP="004372D8">
      <w:pPr>
        <w:rPr>
          <w:rFonts w:asciiTheme="minorHAnsi" w:hAnsiTheme="minorHAnsi" w:cstheme="minorHAnsi"/>
        </w:rPr>
      </w:pPr>
      <w:r w:rsidRPr="001870D4">
        <w:rPr>
          <w:rStyle w:val="Style13ptBold"/>
          <w:rFonts w:asciiTheme="minorHAnsi" w:hAnsiTheme="minorHAnsi" w:cstheme="minorHAnsi"/>
        </w:rPr>
        <w:t>Rapier 19</w:t>
      </w:r>
      <w:r w:rsidRPr="001870D4">
        <w:rPr>
          <w:rFonts w:asciiTheme="minorHAnsi" w:hAnsiTheme="minorHAnsi" w:cstheme="minorHAnsi"/>
        </w:rPr>
        <w:t xml:space="preserve"> (Robert, Chief Technology Officer and Executive Vice President at </w:t>
      </w:r>
      <w:proofErr w:type="spellStart"/>
      <w:r w:rsidRPr="001870D4">
        <w:rPr>
          <w:rFonts w:asciiTheme="minorHAnsi" w:hAnsiTheme="minorHAnsi" w:cstheme="minorHAnsi"/>
        </w:rPr>
        <w:t>Merica</w:t>
      </w:r>
      <w:proofErr w:type="spellEnd"/>
      <w:r w:rsidRPr="001870D4">
        <w:rPr>
          <w:rFonts w:asciiTheme="minorHAnsi" w:hAnsiTheme="minorHAnsi" w:cstheme="minorHAnsi"/>
        </w:rPr>
        <w:t xml:space="preserve"> International, Forbes, “Could A Chernobyl Happen Again?”, </w:t>
      </w:r>
      <w:hyperlink r:id="rId29" w:anchor="95b713167750" w:history="1">
        <w:r w:rsidRPr="001870D4">
          <w:rPr>
            <w:rStyle w:val="Hyperlink"/>
            <w:rFonts w:asciiTheme="minorHAnsi" w:hAnsiTheme="minorHAnsi" w:cstheme="minorHAnsi"/>
          </w:rPr>
          <w:t>https://www.forbes.com/sites/rrapier/2019/05/19/could-a-chernobyl-happen-again/#95b713167750</w:t>
        </w:r>
      </w:hyperlink>
      <w:r w:rsidRPr="001870D4">
        <w:rPr>
          <w:rFonts w:asciiTheme="minorHAnsi" w:hAnsiTheme="minorHAnsi" w:cstheme="minorHAnsi"/>
        </w:rPr>
        <w:t>, 5/19/2019, 7/6/2019) DG</w:t>
      </w:r>
    </w:p>
    <w:p w:rsidR="004372D8" w:rsidRPr="001870D4" w:rsidRDefault="004372D8" w:rsidP="004372D8">
      <w:pPr>
        <w:rPr>
          <w:rStyle w:val="Emphasis"/>
          <w:rFonts w:asciiTheme="minorHAnsi" w:hAnsiTheme="minorHAnsi" w:cstheme="minorHAnsi"/>
        </w:rPr>
      </w:pPr>
      <w:r w:rsidRPr="001870D4">
        <w:rPr>
          <w:rFonts w:asciiTheme="minorHAnsi" w:hAnsiTheme="minorHAnsi" w:cstheme="minorHAnsi"/>
          <w:sz w:val="14"/>
        </w:rPr>
        <w:t>My wife and I have been watching the new HBO miniseries on the 1986 Chernobyl nuclear disaster. During the second episode, she asked me the question that is probably on everyone's minds as they watch the drama unfold: "</w:t>
      </w:r>
      <w:r w:rsidRPr="001870D4">
        <w:rPr>
          <w:rStyle w:val="StyleUnderline"/>
          <w:rFonts w:asciiTheme="minorHAnsi" w:hAnsiTheme="minorHAnsi" w:cstheme="minorHAnsi"/>
        </w:rPr>
        <w:t>Could a Chernobyl-type event happen today</w:t>
      </w:r>
      <w:r w:rsidRPr="001870D4">
        <w:rPr>
          <w:rFonts w:asciiTheme="minorHAnsi" w:hAnsiTheme="minorHAnsi" w:cstheme="minorHAnsi"/>
          <w:sz w:val="14"/>
        </w:rPr>
        <w:t>?" I told her "</w:t>
      </w:r>
      <w:r w:rsidRPr="001870D4">
        <w:rPr>
          <w:rStyle w:val="StyleUnderline"/>
          <w:rFonts w:asciiTheme="minorHAnsi" w:hAnsiTheme="minorHAnsi" w:cstheme="minorHAnsi"/>
        </w:rPr>
        <w:t>No, I don't believe that's possible</w:t>
      </w:r>
      <w:r w:rsidRPr="001870D4">
        <w:rPr>
          <w:rFonts w:asciiTheme="minorHAnsi" w:hAnsiTheme="minorHAnsi" w:cstheme="minorHAnsi"/>
          <w:sz w:val="14"/>
        </w:rPr>
        <w:t xml:space="preserve">." However, it's important to note that we never dreamed such an accident was possible in the first place. So, let's explore the question in a little more depth. The Recipe for Disaster </w:t>
      </w:r>
      <w:r w:rsidRPr="001870D4">
        <w:rPr>
          <w:rStyle w:val="StyleUnderline"/>
          <w:rFonts w:asciiTheme="minorHAnsi" w:hAnsiTheme="minorHAnsi" w:cstheme="minorHAnsi"/>
        </w:rPr>
        <w:t>An accident is the result of an initiating event or series of events and an inadequate response</w:t>
      </w:r>
      <w:r w:rsidRPr="001870D4">
        <w:rPr>
          <w:rStyle w:val="Emphasis"/>
          <w:rFonts w:asciiTheme="minorHAnsi" w:hAnsiTheme="minorHAnsi" w:cstheme="minorHAnsi"/>
        </w:rPr>
        <w:t>. Accidents are mitigated by lowering the probability of the event(s) and ensuring a response that prevents the consequences from escalating</w:t>
      </w:r>
      <w:r w:rsidRPr="001870D4">
        <w:rPr>
          <w:rFonts w:asciiTheme="minorHAnsi" w:hAnsiTheme="minorHAnsi" w:cstheme="minorHAnsi"/>
          <w:sz w:val="14"/>
        </w:rPr>
        <w:t xml:space="preserve">. In the event that the potential </w:t>
      </w:r>
      <w:proofErr w:type="gramStart"/>
      <w:r w:rsidRPr="001870D4">
        <w:rPr>
          <w:rFonts w:asciiTheme="minorHAnsi" w:hAnsiTheme="minorHAnsi" w:cstheme="minorHAnsi"/>
          <w:sz w:val="14"/>
        </w:rPr>
        <w:t>worst case</w:t>
      </w:r>
      <w:proofErr w:type="gramEnd"/>
      <w:r w:rsidRPr="001870D4">
        <w:rPr>
          <w:rFonts w:asciiTheme="minorHAnsi" w:hAnsiTheme="minorHAnsi" w:cstheme="minorHAnsi"/>
          <w:sz w:val="14"/>
        </w:rPr>
        <w:t xml:space="preserve"> scenario is catastrophic, </w:t>
      </w:r>
      <w:r w:rsidRPr="001870D4">
        <w:rPr>
          <w:rStyle w:val="StyleUnderline"/>
          <w:rFonts w:asciiTheme="minorHAnsi" w:hAnsiTheme="minorHAnsi" w:cstheme="minorHAnsi"/>
        </w:rPr>
        <w:t>there needs to be substantial reduction in the probability of the event, as well as a response that reliably mitigates the consequence.</w:t>
      </w:r>
      <w:r w:rsidRPr="001870D4">
        <w:rPr>
          <w:rFonts w:asciiTheme="minorHAnsi" w:hAnsiTheme="minorHAnsi" w:cstheme="minorHAnsi"/>
          <w:sz w:val="14"/>
        </w:rPr>
        <w:t xml:space="preserve"> A catastrophic consequence could be one that involved multiple human fatalities, huge environmental contamination, major property damage, or major financial losses. But a catastrophic consequence would also include major disruptions to the population, like having to evacuate 50,000 people from their homes. </w:t>
      </w:r>
      <w:r w:rsidRPr="001870D4">
        <w:rPr>
          <w:rStyle w:val="StyleUnderline"/>
          <w:rFonts w:asciiTheme="minorHAnsi" w:hAnsiTheme="minorHAnsi" w:cstheme="minorHAnsi"/>
        </w:rPr>
        <w:t>In the case of Chernobyl, the evacuations happened on short notice, and they were permanent</w:t>
      </w:r>
      <w:r w:rsidRPr="001870D4">
        <w:rPr>
          <w:rFonts w:asciiTheme="minorHAnsi" w:hAnsiTheme="minorHAnsi" w:cstheme="minorHAnsi"/>
          <w:sz w:val="14"/>
        </w:rPr>
        <w:t xml:space="preserve">. I think if you </w:t>
      </w:r>
      <w:proofErr w:type="gramStart"/>
      <w:r w:rsidRPr="001870D4">
        <w:rPr>
          <w:rFonts w:asciiTheme="minorHAnsi" w:hAnsiTheme="minorHAnsi" w:cstheme="minorHAnsi"/>
          <w:sz w:val="14"/>
        </w:rPr>
        <w:t>have to</w:t>
      </w:r>
      <w:proofErr w:type="gramEnd"/>
      <w:r w:rsidRPr="001870D4">
        <w:rPr>
          <w:rFonts w:asciiTheme="minorHAnsi" w:hAnsiTheme="minorHAnsi" w:cstheme="minorHAnsi"/>
          <w:sz w:val="14"/>
        </w:rPr>
        <w:t xml:space="preserve"> permanently leave your home on short notice, </w:t>
      </w:r>
      <w:r w:rsidRPr="001870D4">
        <w:rPr>
          <w:rStyle w:val="StyleUnderline"/>
          <w:rFonts w:asciiTheme="minorHAnsi" w:hAnsiTheme="minorHAnsi" w:cstheme="minorHAnsi"/>
        </w:rPr>
        <w:t>that's a catastrophic outcome</w:t>
      </w:r>
      <w:r w:rsidRPr="001870D4">
        <w:rPr>
          <w:rFonts w:asciiTheme="minorHAnsi" w:hAnsiTheme="minorHAnsi" w:cstheme="minorHAnsi"/>
          <w:sz w:val="14"/>
        </w:rPr>
        <w:t xml:space="preserve">. Further, in the second episode of the HBO series, they presented a narrowly-averted scenario in which millions of people could have died. I can't say whether those events </w:t>
      </w:r>
      <w:proofErr w:type="gramStart"/>
      <w:r w:rsidRPr="001870D4">
        <w:rPr>
          <w:rFonts w:asciiTheme="minorHAnsi" w:hAnsiTheme="minorHAnsi" w:cstheme="minorHAnsi"/>
          <w:sz w:val="14"/>
        </w:rPr>
        <w:t>actually unfolded</w:t>
      </w:r>
      <w:proofErr w:type="gramEnd"/>
      <w:r w:rsidRPr="001870D4">
        <w:rPr>
          <w:rFonts w:asciiTheme="minorHAnsi" w:hAnsiTheme="minorHAnsi" w:cstheme="minorHAnsi"/>
          <w:sz w:val="14"/>
        </w:rPr>
        <w:t xml:space="preserve"> -- or whether this is a dramatization to make for more exciting TV -- but viewers will certainly have the impression that Chernobyl nearly killed millions of people. Thus, the public must have absolute confidence that another Chernobyl (or Fukushima) can't possibly happen again. Reducing the Risks </w:t>
      </w:r>
      <w:r w:rsidRPr="001870D4">
        <w:rPr>
          <w:rStyle w:val="StyleUnderline"/>
          <w:rFonts w:asciiTheme="minorHAnsi" w:hAnsiTheme="minorHAnsi" w:cstheme="minorHAnsi"/>
        </w:rPr>
        <w:t>There are still 11 operating RBMK reactors of the type involved in the Chernobyl accident. All of them are in Russia.</w:t>
      </w:r>
      <w:r w:rsidRPr="001870D4">
        <w:rPr>
          <w:rFonts w:asciiTheme="minorHAnsi" w:hAnsiTheme="minorHAnsi" w:cstheme="minorHAnsi"/>
          <w:sz w:val="14"/>
        </w:rPr>
        <w:t xml:space="preserve"> Since Chernobyl, </w:t>
      </w:r>
      <w:r w:rsidRPr="001870D4">
        <w:rPr>
          <w:rStyle w:val="Emphasis"/>
          <w:rFonts w:asciiTheme="minorHAnsi" w:hAnsiTheme="minorHAnsi" w:cstheme="minorHAnsi"/>
        </w:rPr>
        <w:t>there have been significant design modifications that were recommended by the</w:t>
      </w:r>
      <w:r w:rsidRPr="001870D4">
        <w:rPr>
          <w:rFonts w:asciiTheme="minorHAnsi" w:hAnsiTheme="minorHAnsi" w:cstheme="minorHAnsi"/>
          <w:sz w:val="14"/>
        </w:rPr>
        <w:t xml:space="preserve"> International Atomic Energy Agency (</w:t>
      </w:r>
      <w:r w:rsidRPr="001870D4">
        <w:rPr>
          <w:rStyle w:val="Emphasis"/>
          <w:rFonts w:asciiTheme="minorHAnsi" w:hAnsiTheme="minorHAnsi" w:cstheme="minorHAnsi"/>
        </w:rPr>
        <w:t>IAEA</w:t>
      </w:r>
      <w:r w:rsidRPr="001870D4">
        <w:rPr>
          <w:rFonts w:asciiTheme="minorHAnsi" w:hAnsiTheme="minorHAnsi" w:cstheme="minorHAnsi"/>
          <w:sz w:val="14"/>
        </w:rPr>
        <w:t xml:space="preserve">). In 2006, </w:t>
      </w:r>
      <w:r w:rsidRPr="001870D4">
        <w:rPr>
          <w:rStyle w:val="StyleUnderline"/>
          <w:rFonts w:asciiTheme="minorHAnsi" w:hAnsiTheme="minorHAnsi" w:cstheme="minorHAnsi"/>
        </w:rPr>
        <w:t>IAEA deputy director</w:t>
      </w:r>
      <w:r w:rsidRPr="001870D4">
        <w:rPr>
          <w:rFonts w:asciiTheme="minorHAnsi" w:hAnsiTheme="minorHAnsi" w:cstheme="minorHAnsi"/>
          <w:sz w:val="14"/>
        </w:rPr>
        <w:t xml:space="preserve"> </w:t>
      </w:r>
      <w:proofErr w:type="spellStart"/>
      <w:r w:rsidRPr="001870D4">
        <w:rPr>
          <w:rFonts w:asciiTheme="minorHAnsi" w:hAnsiTheme="minorHAnsi" w:cstheme="minorHAnsi"/>
          <w:sz w:val="14"/>
        </w:rPr>
        <w:t>Tomihiro</w:t>
      </w:r>
      <w:proofErr w:type="spellEnd"/>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Taniguchi told The Associated Press “Very significant changes have been made in the technology. </w:t>
      </w:r>
      <w:r w:rsidRPr="001870D4">
        <w:rPr>
          <w:rStyle w:val="Emphasis"/>
          <w:rFonts w:asciiTheme="minorHAnsi" w:hAnsiTheme="minorHAnsi" w:cstheme="minorHAnsi"/>
        </w:rPr>
        <w:t>The IAEA is firmly committed that such an accident not happen again</w:t>
      </w:r>
      <w:r w:rsidRPr="001870D4">
        <w:rPr>
          <w:rFonts w:asciiTheme="minorHAnsi" w:hAnsiTheme="minorHAnsi" w:cstheme="minorHAnsi"/>
          <w:sz w:val="14"/>
        </w:rPr>
        <w:t xml:space="preserve">.” </w:t>
      </w:r>
      <w:r w:rsidRPr="001870D4">
        <w:rPr>
          <w:rStyle w:val="Emphasis"/>
          <w:rFonts w:asciiTheme="minorHAnsi" w:hAnsiTheme="minorHAnsi" w:cstheme="minorHAnsi"/>
        </w:rPr>
        <w:t>There's no doubt that the potential for a Chernobyl-type event has been greatly reduced</w:t>
      </w:r>
      <w:r w:rsidRPr="001870D4">
        <w:rPr>
          <w:rFonts w:asciiTheme="minorHAnsi" w:hAnsiTheme="minorHAnsi" w:cstheme="minorHAnsi"/>
          <w:sz w:val="14"/>
        </w:rPr>
        <w:t xml:space="preserve"> </w:t>
      </w:r>
      <w:proofErr w:type="gramStart"/>
      <w:r w:rsidRPr="001870D4">
        <w:rPr>
          <w:rStyle w:val="StyleUnderline"/>
          <w:rFonts w:asciiTheme="minorHAnsi" w:hAnsiTheme="minorHAnsi" w:cstheme="minorHAnsi"/>
        </w:rPr>
        <w:t>as a result of</w:t>
      </w:r>
      <w:proofErr w:type="gramEnd"/>
      <w:r w:rsidRPr="001870D4">
        <w:rPr>
          <w:rStyle w:val="StyleUnderline"/>
          <w:rFonts w:asciiTheme="minorHAnsi" w:hAnsiTheme="minorHAnsi" w:cstheme="minorHAnsi"/>
        </w:rPr>
        <w:t xml:space="preserve"> design changes and additional training</w:t>
      </w:r>
      <w:r w:rsidRPr="001870D4">
        <w:rPr>
          <w:rFonts w:asciiTheme="minorHAnsi" w:hAnsiTheme="minorHAnsi" w:cstheme="minorHAnsi"/>
          <w:sz w:val="14"/>
        </w:rPr>
        <w:t xml:space="preserve">, but has it been reduced to zero? Hold that thought for a moment. While there are no RBMK reactors in the U.S., around 30% of U.S. nuclear power plants use General Electric-designed boiling water reactors (BWR). This was the type involved in the core meltdowns in Fukushima following the 2011 tsunami off the coast of Japan. Again, training and design changes have reduced the risks of a repeat, but has the risk been reduced to zero? Again, let's hold that thought for a moment. The Unknown Unknowns I do believe that </w:t>
      </w:r>
      <w:r w:rsidRPr="001870D4">
        <w:rPr>
          <w:rStyle w:val="Emphasis"/>
          <w:rFonts w:asciiTheme="minorHAnsi" w:hAnsiTheme="minorHAnsi" w:cstheme="minorHAnsi"/>
        </w:rPr>
        <w:t xml:space="preserve">the probability of having a similar set of events lead to a similar outcome has been reduced to zero for both Chernobyl and Fukushima-type events. </w:t>
      </w:r>
      <w:r w:rsidRPr="001870D4">
        <w:rPr>
          <w:rStyle w:val="StyleUnderline"/>
          <w:rFonts w:asciiTheme="minorHAnsi" w:hAnsiTheme="minorHAnsi" w:cstheme="minorHAnsi"/>
        </w:rPr>
        <w:t>The causes were identified and addressed in other plants with those designs.</w:t>
      </w:r>
      <w:r w:rsidRPr="001870D4">
        <w:rPr>
          <w:rFonts w:asciiTheme="minorHAnsi" w:hAnsiTheme="minorHAnsi" w:cstheme="minorHAnsi"/>
          <w:sz w:val="14"/>
        </w:rPr>
        <w:t xml:space="preserve"> But, bear in mind that nobody had any idea that such huge disasters were possible for either of these locations. Indeed, it took years to fully understand what had precisely caused the accident at Chernobyl. As someone who has been involved in many safety reviews and incident investigations, what always concerned me more than anything were the things we might have missed. In 2002, Defense Secretary Donald Rumsfeld made the following observation: There are things we know that we know. There are known unknowns. </w:t>
      </w:r>
      <w:proofErr w:type="gramStart"/>
      <w:r w:rsidRPr="001870D4">
        <w:rPr>
          <w:rFonts w:asciiTheme="minorHAnsi" w:hAnsiTheme="minorHAnsi" w:cstheme="minorHAnsi"/>
          <w:sz w:val="14"/>
        </w:rPr>
        <w:t>That is to say there</w:t>
      </w:r>
      <w:proofErr w:type="gramEnd"/>
      <w:r w:rsidRPr="001870D4">
        <w:rPr>
          <w:rFonts w:asciiTheme="minorHAnsi" w:hAnsiTheme="minorHAnsi" w:cstheme="minorHAnsi"/>
          <w:sz w:val="14"/>
        </w:rPr>
        <w:t xml:space="preserve"> are things that we now know we don't know. But there are also unknown unknowns. There are things we do not know we don't know." Chernobyl was caused by one of these unknown unknowns. This is partially true for Fukushima as well, but at least in that case the causes were understood. They were just deemed to be highly unlikely, such as the possibility that a tsunami could breach the plant's 33-foot tall seawall. Preventing Another Chernobyl </w:t>
      </w:r>
      <w:r w:rsidRPr="001870D4">
        <w:rPr>
          <w:rStyle w:val="StyleUnderline"/>
          <w:rFonts w:asciiTheme="minorHAnsi" w:hAnsiTheme="minorHAnsi" w:cstheme="minorHAnsi"/>
        </w:rPr>
        <w:t>When someone asks if a Chernobyl could happen again, the engineer in me pauses and thinks about the unknown unknowns</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By definition</w:t>
      </w:r>
      <w:r w:rsidRPr="001870D4">
        <w:rPr>
          <w:rStyle w:val="StyleUnderline"/>
          <w:rFonts w:asciiTheme="minorHAnsi" w:hAnsiTheme="minorHAnsi" w:cstheme="minorHAnsi"/>
        </w:rPr>
        <w:t>, we</w:t>
      </w:r>
      <w:proofErr w:type="gramEnd"/>
      <w:r w:rsidRPr="001870D4">
        <w:rPr>
          <w:rStyle w:val="StyleUnderline"/>
          <w:rFonts w:asciiTheme="minorHAnsi" w:hAnsiTheme="minorHAnsi" w:cstheme="minorHAnsi"/>
        </w:rPr>
        <w:t xml:space="preserve"> don't know what they are</w:t>
      </w:r>
      <w:r w:rsidRPr="001870D4">
        <w:rPr>
          <w:rFonts w:asciiTheme="minorHAnsi" w:hAnsiTheme="minorHAnsi" w:cstheme="minorHAnsi"/>
          <w:sz w:val="14"/>
        </w:rPr>
        <w:t xml:space="preserve">. Thus, the completely honest answer when someone asks me this question is </w:t>
      </w:r>
      <w:r w:rsidRPr="001870D4">
        <w:rPr>
          <w:rStyle w:val="StyleUnderline"/>
          <w:rFonts w:asciiTheme="minorHAnsi" w:hAnsiTheme="minorHAnsi" w:cstheme="minorHAnsi"/>
        </w:rPr>
        <w:t>"I don't think so, but I can't guarantee it."</w:t>
      </w:r>
      <w:r w:rsidRPr="001870D4">
        <w:rPr>
          <w:rFonts w:asciiTheme="minorHAnsi" w:hAnsiTheme="minorHAnsi" w:cstheme="minorHAnsi"/>
          <w:sz w:val="14"/>
        </w:rPr>
        <w:t xml:space="preserve"> Further, we have seen people deliberately crash airplanes. Could a disgruntled operator deliberately sabotage a nuclear plant and cause a catastrophic outcome? Given the possibility of unforeseen events or even sabotage -- in combination with potentially catastrophic consequences -- nuclear power plants must approach the mitigation of consequences with overkill and redundancy. By that, I mean that if a series of events can take place that would potentially lead to a catastrophic incident, there should be several layers of potential mitigation. </w:t>
      </w:r>
      <w:r w:rsidRPr="001870D4">
        <w:rPr>
          <w:rStyle w:val="Emphasis"/>
          <w:rFonts w:asciiTheme="minorHAnsi" w:hAnsiTheme="minorHAnsi" w:cstheme="minorHAnsi"/>
        </w:rPr>
        <w:t xml:space="preserve">We </w:t>
      </w:r>
      <w:proofErr w:type="gramStart"/>
      <w:r w:rsidRPr="001870D4">
        <w:rPr>
          <w:rStyle w:val="Emphasis"/>
          <w:rFonts w:asciiTheme="minorHAnsi" w:hAnsiTheme="minorHAnsi" w:cstheme="minorHAnsi"/>
        </w:rPr>
        <w:t>have to</w:t>
      </w:r>
      <w:proofErr w:type="gramEnd"/>
      <w:r w:rsidRPr="001870D4">
        <w:rPr>
          <w:rStyle w:val="Emphasis"/>
          <w:rFonts w:asciiTheme="minorHAnsi" w:hAnsiTheme="minorHAnsi" w:cstheme="minorHAnsi"/>
        </w:rPr>
        <w:t xml:space="preserve"> ensure that even with a saboteur's best efforts, they couldn't cause a catastrophic release from a nuclear power plant. </w:t>
      </w:r>
      <w:r w:rsidRPr="001870D4">
        <w:rPr>
          <w:rFonts w:asciiTheme="minorHAnsi" w:hAnsiTheme="minorHAnsi" w:cstheme="minorHAnsi"/>
          <w:sz w:val="14"/>
        </w:rPr>
        <w:t xml:space="preserve">Ultimately, </w:t>
      </w:r>
      <w:r w:rsidRPr="001870D4">
        <w:rPr>
          <w:rStyle w:val="StyleUnderline"/>
          <w:rFonts w:asciiTheme="minorHAnsi" w:hAnsiTheme="minorHAnsi" w:cstheme="minorHAnsi"/>
        </w:rPr>
        <w:t>there is no way to foresee all possible causes of an accident</w:t>
      </w:r>
      <w:r w:rsidRPr="001870D4">
        <w:rPr>
          <w:rFonts w:asciiTheme="minorHAnsi" w:hAnsiTheme="minorHAnsi" w:cstheme="minorHAnsi"/>
          <w:sz w:val="14"/>
        </w:rPr>
        <w:t xml:space="preserve">. Thus, </w:t>
      </w:r>
      <w:r w:rsidRPr="001870D4">
        <w:rPr>
          <w:rStyle w:val="StyleUnderline"/>
          <w:rFonts w:asciiTheme="minorHAnsi" w:hAnsiTheme="minorHAnsi" w:cstheme="minorHAnsi"/>
        </w:rPr>
        <w:t xml:space="preserve">we </w:t>
      </w:r>
      <w:proofErr w:type="gramStart"/>
      <w:r w:rsidRPr="001870D4">
        <w:rPr>
          <w:rStyle w:val="StyleUnderline"/>
          <w:rFonts w:asciiTheme="minorHAnsi" w:hAnsiTheme="minorHAnsi" w:cstheme="minorHAnsi"/>
        </w:rPr>
        <w:t>have to</w:t>
      </w:r>
      <w:proofErr w:type="gramEnd"/>
      <w:r w:rsidRPr="001870D4">
        <w:rPr>
          <w:rStyle w:val="StyleUnderline"/>
          <w:rFonts w:asciiTheme="minorHAnsi" w:hAnsiTheme="minorHAnsi" w:cstheme="minorHAnsi"/>
        </w:rPr>
        <w:t xml:space="preserve"> ensure that if a failure takes place, it results in a safe state.</w:t>
      </w:r>
      <w:r w:rsidRPr="001870D4">
        <w:rPr>
          <w:rFonts w:asciiTheme="minorHAnsi" w:hAnsiTheme="minorHAnsi" w:cstheme="minorHAnsi"/>
          <w:sz w:val="14"/>
        </w:rPr>
        <w:t xml:space="preserve"> I discussed the example of an electrical fuse in a previous article. </w:t>
      </w:r>
      <w:r w:rsidRPr="001870D4">
        <w:rPr>
          <w:rStyle w:val="StyleUnderline"/>
          <w:rFonts w:asciiTheme="minorHAnsi" w:hAnsiTheme="minorHAnsi" w:cstheme="minorHAnsi"/>
        </w:rPr>
        <w:t>When the fuse fails, it does so in a safe state. The flow of electricity stops.</w:t>
      </w:r>
      <w:r w:rsidRPr="001870D4">
        <w:rPr>
          <w:rFonts w:asciiTheme="minorHAnsi" w:hAnsiTheme="minorHAnsi" w:cstheme="minorHAnsi"/>
          <w:sz w:val="14"/>
        </w:rPr>
        <w:t xml:space="preserve"> I do believe </w:t>
      </w:r>
      <w:r w:rsidRPr="001870D4">
        <w:rPr>
          <w:rStyle w:val="StyleUnderline"/>
          <w:rFonts w:asciiTheme="minorHAnsi" w:hAnsiTheme="minorHAnsi" w:cstheme="minorHAnsi"/>
        </w:rPr>
        <w:t>our best minds can ensure such designs in the world's nuclear power plants</w:t>
      </w:r>
      <w:r w:rsidRPr="001870D4">
        <w:rPr>
          <w:rFonts w:asciiTheme="minorHAnsi" w:hAnsiTheme="minorHAnsi" w:cstheme="minorHAnsi"/>
          <w:sz w:val="14"/>
        </w:rPr>
        <w:t>. If we can ensure that all nuclear power plants in the world are fail-safe designs, then we can indeed say that even though failures could happen, "</w:t>
      </w:r>
      <w:r w:rsidRPr="001870D4">
        <w:rPr>
          <w:rStyle w:val="Emphasis"/>
          <w:rFonts w:asciiTheme="minorHAnsi" w:hAnsiTheme="minorHAnsi" w:cstheme="minorHAnsi"/>
        </w:rPr>
        <w:t>No, another Chernobyl is simply impossible."</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Nuclear energy is </w:t>
      </w:r>
      <w:r w:rsidRPr="001870D4">
        <w:rPr>
          <w:rFonts w:asciiTheme="minorHAnsi" w:hAnsiTheme="minorHAnsi" w:cstheme="minorHAnsi"/>
          <w:u w:val="single"/>
        </w:rPr>
        <w:t>safe</w:t>
      </w:r>
      <w:r w:rsidRPr="001870D4">
        <w:rPr>
          <w:rFonts w:asciiTheme="minorHAnsi" w:hAnsiTheme="minorHAnsi" w:cstheme="minorHAnsi"/>
        </w:rPr>
        <w:t xml:space="preserve"> – past accidents </w:t>
      </w:r>
      <w:r w:rsidRPr="001870D4">
        <w:rPr>
          <w:rFonts w:asciiTheme="minorHAnsi" w:hAnsiTheme="minorHAnsi" w:cstheme="minorHAnsi"/>
          <w:u w:val="single"/>
        </w:rPr>
        <w:t>don’t</w:t>
      </w:r>
      <w:r w:rsidRPr="001870D4">
        <w:rPr>
          <w:rFonts w:asciiTheme="minorHAnsi" w:hAnsiTheme="minorHAnsi" w:cstheme="minorHAnsi"/>
        </w:rPr>
        <w:t xml:space="preserve"> point to broader trends</w:t>
      </w:r>
    </w:p>
    <w:p w:rsidR="004372D8" w:rsidRPr="001870D4" w:rsidRDefault="004372D8" w:rsidP="004372D8">
      <w:pPr>
        <w:rPr>
          <w:rFonts w:asciiTheme="minorHAnsi" w:hAnsiTheme="minorHAnsi" w:cstheme="minorHAnsi"/>
        </w:rPr>
      </w:pPr>
      <w:r w:rsidRPr="001870D4">
        <w:rPr>
          <w:rStyle w:val="Style13ptBold"/>
          <w:rFonts w:asciiTheme="minorHAnsi" w:hAnsiTheme="minorHAnsi" w:cstheme="minorHAnsi"/>
        </w:rPr>
        <w:t>WNA 14</w:t>
      </w:r>
      <w:r w:rsidRPr="001870D4">
        <w:rPr>
          <w:rFonts w:asciiTheme="minorHAnsi" w:hAnsiTheme="minorHAnsi" w:cstheme="minorHAnsi"/>
        </w:rPr>
        <w:t xml:space="preserve"> – World Nuclear Association. (“Sustainable Energy” June 2013. </w:t>
      </w:r>
      <w:hyperlink r:id="rId30" w:history="1">
        <w:r w:rsidRPr="001870D4">
          <w:rPr>
            <w:rStyle w:val="Hyperlink"/>
            <w:rFonts w:asciiTheme="minorHAnsi" w:hAnsiTheme="minorHAnsi" w:cstheme="minorHAnsi"/>
          </w:rPr>
          <w:t>http://www.world-nuclear.org/information-library/energy-and-the-environment/sustainable-energy.aspx</w:t>
        </w:r>
      </w:hyperlink>
      <w:r w:rsidRPr="001870D4">
        <w:rPr>
          <w:rFonts w:asciiTheme="minorHAnsi" w:hAnsiTheme="minorHAnsi" w:cstheme="minorHAnsi"/>
        </w:rPr>
        <w:t>)//GK</w:t>
      </w:r>
    </w:p>
    <w:p w:rsidR="004372D8" w:rsidRPr="001870D4" w:rsidRDefault="004372D8" w:rsidP="004372D8">
      <w:pPr>
        <w:rPr>
          <w:rFonts w:asciiTheme="minorHAnsi" w:hAnsiTheme="minorHAnsi" w:cstheme="minorHAnsi"/>
          <w:b/>
          <w:bCs/>
          <w:u w:val="single"/>
        </w:rPr>
      </w:pPr>
      <w:r w:rsidRPr="001870D4">
        <w:rPr>
          <w:rFonts w:asciiTheme="minorHAnsi" w:hAnsiTheme="minorHAnsi" w:cstheme="minorHAnsi"/>
        </w:rPr>
        <w:t xml:space="preserve">The </w:t>
      </w:r>
      <w:r w:rsidRPr="001870D4">
        <w:rPr>
          <w:rFonts w:asciiTheme="minorHAnsi" w:hAnsiTheme="minorHAnsi" w:cstheme="minorHAnsi"/>
          <w:u w:val="single"/>
        </w:rPr>
        <w:t xml:space="preserve">safety of nuclear energy </w:t>
      </w:r>
      <w:r w:rsidRPr="001870D4">
        <w:rPr>
          <w:rFonts w:asciiTheme="minorHAnsi" w:hAnsiTheme="minorHAnsi" w:cstheme="minorHAnsi"/>
          <w:b/>
          <w:bCs/>
          <w:u w:val="single"/>
        </w:rPr>
        <w:t>has been well demonstrated</w:t>
      </w:r>
      <w:r w:rsidRPr="001870D4">
        <w:rPr>
          <w:rFonts w:asciiTheme="minorHAnsi" w:hAnsiTheme="minorHAnsi" w:cstheme="minorHAnsi"/>
        </w:rPr>
        <w:t xml:space="preserve">, notwithstanding the continued operation of a small number of reactors which are, by western standards, distinctly unsatisfactory. These include two old Soviet designs, one of which – before some very extensive modifications to the type – precipitated the 1986 Chernobyl disaster. </w:t>
      </w:r>
      <w:r w:rsidRPr="001870D4">
        <w:rPr>
          <w:rFonts w:asciiTheme="minorHAnsi" w:hAnsiTheme="minorHAnsi" w:cstheme="minorHAnsi"/>
          <w:u w:val="single"/>
        </w:rPr>
        <w:t xml:space="preserve">Over 14,500 reactor-years of operation have shown a remarkable lack of problems in any of the reactors which are licensable in most of the world.  The only serious accident to a Western plant in over 30 years was that </w:t>
      </w:r>
      <w:r w:rsidRPr="001870D4">
        <w:rPr>
          <w:rFonts w:asciiTheme="minorHAnsi" w:hAnsiTheme="minorHAnsi" w:cstheme="minorHAnsi"/>
          <w:b/>
          <w:bCs/>
          <w:u w:val="single"/>
        </w:rPr>
        <w:t>precipitated by an unprecedented tsunami at Fukushima</w:t>
      </w:r>
      <w:r w:rsidRPr="001870D4">
        <w:rPr>
          <w:rFonts w:asciiTheme="minorHAnsi" w:hAnsiTheme="minorHAnsi" w:cstheme="minorHAnsi"/>
        </w:rPr>
        <w:t xml:space="preserve"> in March 2011. Even then, and </w:t>
      </w:r>
      <w:r w:rsidRPr="001870D4">
        <w:rPr>
          <w:rFonts w:asciiTheme="minorHAnsi" w:hAnsiTheme="minorHAnsi" w:cstheme="minorHAnsi"/>
          <w:u w:val="single"/>
        </w:rPr>
        <w:t xml:space="preserve">despite massive inconvenience to many people due to evacuation, </w:t>
      </w:r>
      <w:r w:rsidRPr="001870D4">
        <w:rPr>
          <w:rFonts w:asciiTheme="minorHAnsi" w:hAnsiTheme="minorHAnsi" w:cstheme="minorHAnsi"/>
          <w:b/>
          <w:bCs/>
          <w:u w:val="single"/>
        </w:rPr>
        <w:t xml:space="preserve">the lack of human casualties from the accident contrasted with some 25,000 killed by the actual tsunami. </w:t>
      </w:r>
      <w:r w:rsidRPr="001870D4">
        <w:rPr>
          <w:rFonts w:asciiTheme="minorHAnsi" w:hAnsiTheme="minorHAnsi" w:cstheme="minorHAnsi"/>
          <w:u w:val="single"/>
        </w:rPr>
        <w:t>There is</w:t>
      </w:r>
      <w:r w:rsidRPr="001870D4">
        <w:rPr>
          <w:rFonts w:asciiTheme="minorHAnsi" w:hAnsiTheme="minorHAnsi" w:cstheme="minorHAnsi"/>
        </w:rPr>
        <w:t xml:space="preserve"> probably </w:t>
      </w:r>
      <w:r w:rsidRPr="001870D4">
        <w:rPr>
          <w:rFonts w:asciiTheme="minorHAnsi" w:hAnsiTheme="minorHAnsi" w:cstheme="minorHAnsi"/>
          <w:u w:val="single"/>
        </w:rPr>
        <w:t xml:space="preserve">no other large-scale technology used worldwide with a comparable safety record. </w:t>
      </w:r>
      <w:r w:rsidRPr="001870D4">
        <w:rPr>
          <w:rFonts w:asciiTheme="minorHAnsi" w:hAnsiTheme="minorHAnsi" w:cstheme="minorHAnsi"/>
        </w:rPr>
        <w:t xml:space="preserve">This is largely because </w:t>
      </w:r>
      <w:r w:rsidRPr="001870D4">
        <w:rPr>
          <w:rFonts w:asciiTheme="minorHAnsi" w:hAnsiTheme="minorHAnsi" w:cstheme="minorHAnsi"/>
          <w:u w:val="single"/>
        </w:rPr>
        <w:t xml:space="preserve">safety was given </w:t>
      </w:r>
      <w:r w:rsidRPr="001870D4">
        <w:rPr>
          <w:rFonts w:asciiTheme="minorHAnsi" w:hAnsiTheme="minorHAnsi" w:cstheme="minorHAnsi"/>
          <w:b/>
          <w:bCs/>
          <w:u w:val="single"/>
        </w:rPr>
        <w:t>a very high priority from the outset of the civil nuclear energy program</w:t>
      </w:r>
      <w:r w:rsidRPr="001870D4">
        <w:rPr>
          <w:rFonts w:asciiTheme="minorHAnsi" w:hAnsiTheme="minorHAnsi" w:cstheme="minorHAnsi"/>
          <w:u w:val="single"/>
        </w:rPr>
        <w:t>, at least in the West.</w:t>
      </w:r>
      <w:r w:rsidRPr="001870D4">
        <w:rPr>
          <w:rFonts w:asciiTheme="minorHAnsi" w:hAnsiTheme="minorHAnsi" w:cstheme="minorHAnsi"/>
        </w:rPr>
        <w:t xml:space="preserve"> The safety provisions include a series of physical barriers between the hot radioactive reactor core and the environment, and the provision of multiple safety systems, each with back-up, and designed to accommodate human error. </w:t>
      </w:r>
      <w:r w:rsidRPr="001870D4">
        <w:rPr>
          <w:rFonts w:asciiTheme="minorHAnsi" w:hAnsiTheme="minorHAnsi" w:cstheme="minorHAnsi"/>
          <w:u w:val="single"/>
        </w:rPr>
        <w:t>Safety systems, in the sense of back-ups and containment, account for a substantial part of the capital cost of nuclear power reactors</w:t>
      </w:r>
      <w:r w:rsidRPr="001870D4">
        <w:rPr>
          <w:rFonts w:asciiTheme="minorHAnsi" w:hAnsiTheme="minorHAnsi" w:cstheme="minorHAnsi"/>
        </w:rPr>
        <w:t xml:space="preserve"> - a higher proportion even than in aircraft design and </w:t>
      </w:r>
      <w:proofErr w:type="spellStart"/>
      <w:proofErr w:type="gramStart"/>
      <w:r w:rsidRPr="001870D4">
        <w:rPr>
          <w:rFonts w:asciiTheme="minorHAnsi" w:hAnsiTheme="minorHAnsi" w:cstheme="minorHAnsi"/>
        </w:rPr>
        <w:t>construction.Any</w:t>
      </w:r>
      <w:proofErr w:type="spellEnd"/>
      <w:proofErr w:type="gramEnd"/>
      <w:r w:rsidRPr="001870D4">
        <w:rPr>
          <w:rFonts w:asciiTheme="minorHAnsi" w:hAnsiTheme="minorHAnsi" w:cstheme="minorHAnsi"/>
        </w:rPr>
        <w:t xml:space="preserve"> statistics comparing the safety of nuclear energy with alternative means of generating electricity show nuclear to be the safest. In fact, </w:t>
      </w:r>
      <w:r w:rsidRPr="001870D4">
        <w:rPr>
          <w:rFonts w:asciiTheme="minorHAnsi" w:hAnsiTheme="minorHAnsi" w:cstheme="minorHAnsi"/>
          <w:u w:val="single"/>
        </w:rPr>
        <w:t xml:space="preserve">Chernobyl and Fukushima are the only blemishes on the record, and Chernobyl is of </w:t>
      </w:r>
      <w:r w:rsidRPr="001870D4">
        <w:rPr>
          <w:rFonts w:asciiTheme="minorHAnsi" w:hAnsiTheme="minorHAnsi" w:cstheme="minorHAnsi"/>
          <w:b/>
          <w:bCs/>
          <w:u w:val="single"/>
        </w:rPr>
        <w:t>very little relevance to the safety of most of the world's reactors.</w:t>
      </w:r>
    </w:p>
    <w:p w:rsidR="004372D8" w:rsidRPr="001870D4" w:rsidRDefault="004372D8" w:rsidP="004372D8">
      <w:pPr>
        <w:rPr>
          <w:rFonts w:asciiTheme="minorHAnsi" w:hAnsiTheme="minorHAnsi" w:cstheme="minorHAnsi"/>
          <w:b/>
          <w:iCs/>
          <w:u w:val="single"/>
        </w:rPr>
      </w:pPr>
    </w:p>
    <w:p w:rsidR="004372D8" w:rsidRPr="001870D4" w:rsidRDefault="004372D8" w:rsidP="004372D8">
      <w:pPr>
        <w:pStyle w:val="Heading3"/>
        <w:rPr>
          <w:rFonts w:asciiTheme="minorHAnsi" w:hAnsiTheme="minorHAnsi" w:cstheme="minorHAnsi"/>
        </w:rPr>
      </w:pPr>
      <w:r w:rsidRPr="001870D4">
        <w:rPr>
          <w:rFonts w:asciiTheme="minorHAnsi" w:hAnsiTheme="minorHAnsi" w:cstheme="minorHAnsi"/>
        </w:rPr>
        <w:t>AT Too Late</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It’s </w:t>
      </w:r>
      <w:r w:rsidRPr="001870D4">
        <w:rPr>
          <w:rFonts w:asciiTheme="minorHAnsi" w:hAnsiTheme="minorHAnsi" w:cstheme="minorHAnsi"/>
          <w:u w:val="single"/>
        </w:rPr>
        <w:t>not</w:t>
      </w:r>
      <w:r w:rsidRPr="001870D4">
        <w:rPr>
          <w:rFonts w:asciiTheme="minorHAnsi" w:hAnsiTheme="minorHAnsi" w:cstheme="minorHAnsi"/>
        </w:rPr>
        <w:t xml:space="preserve"> too late---BUT, immediate shift key</w:t>
      </w:r>
    </w:p>
    <w:p w:rsidR="004372D8" w:rsidRPr="001870D4" w:rsidRDefault="004372D8" w:rsidP="004372D8">
      <w:pPr>
        <w:rPr>
          <w:rFonts w:asciiTheme="minorHAnsi" w:hAnsiTheme="minorHAnsi" w:cstheme="minorHAnsi"/>
        </w:rPr>
      </w:pPr>
      <w:r w:rsidRPr="001870D4">
        <w:rPr>
          <w:rFonts w:asciiTheme="minorHAnsi" w:hAnsiTheme="minorHAnsi" w:cstheme="minorHAnsi"/>
        </w:rPr>
        <w:t xml:space="preserve">Bobby </w:t>
      </w:r>
      <w:r w:rsidRPr="001870D4">
        <w:rPr>
          <w:rStyle w:val="Style13ptBold"/>
          <w:rFonts w:asciiTheme="minorHAnsi" w:hAnsiTheme="minorHAnsi" w:cstheme="minorHAnsi"/>
        </w:rPr>
        <w:t>Magill 15</w:t>
      </w:r>
      <w:r w:rsidRPr="001870D4">
        <w:rPr>
          <w:rFonts w:asciiTheme="minorHAnsi" w:hAnsiTheme="minorHAnsi" w:cstheme="minorHAnsi"/>
        </w:rPr>
        <w:t xml:space="preserve">, journalist covering energy, public lands and climate change for Bloomberg Environment, president of the Society of Environmental Journalists (SEJ), the world's largest organization of media professionals who cover the environment “Nuclear Power Needs to Double to Meet Warming Goal”, Climate Central, Jan 29 2015, </w:t>
      </w:r>
      <w:hyperlink r:id="rId31" w:history="1">
        <w:r w:rsidRPr="001870D4">
          <w:rPr>
            <w:rStyle w:val="Hyperlink"/>
            <w:rFonts w:asciiTheme="minorHAnsi" w:hAnsiTheme="minorHAnsi" w:cstheme="minorHAnsi"/>
          </w:rPr>
          <w:t>https://www.climatecentral.org/news/nuclear-power-needs-to-double-to-meet-warming-goal-18610</w:t>
        </w:r>
      </w:hyperlink>
      <w:r w:rsidRPr="001870D4">
        <w:rPr>
          <w:rStyle w:val="Hyperlink"/>
          <w:rFonts w:asciiTheme="minorHAnsi" w:hAnsiTheme="minorHAnsi" w:cstheme="minorHAnsi"/>
        </w:rPr>
        <w:t xml:space="preserve"> //</w:t>
      </w:r>
      <w:proofErr w:type="spellStart"/>
      <w:r w:rsidRPr="001870D4">
        <w:rPr>
          <w:rStyle w:val="Hyperlink"/>
          <w:rFonts w:asciiTheme="minorHAnsi" w:hAnsiTheme="minorHAnsi" w:cstheme="minorHAnsi"/>
        </w:rPr>
        <w:t>hh</w:t>
      </w:r>
      <w:proofErr w:type="spellEnd"/>
    </w:p>
    <w:p w:rsidR="004372D8" w:rsidRPr="001870D4" w:rsidRDefault="004372D8" w:rsidP="004372D8">
      <w:pPr>
        <w:rPr>
          <w:rFonts w:asciiTheme="minorHAnsi" w:hAnsiTheme="minorHAnsi" w:cstheme="minorHAnsi"/>
          <w:sz w:val="16"/>
        </w:rPr>
      </w:pPr>
      <w:r w:rsidRPr="001870D4">
        <w:rPr>
          <w:rFonts w:asciiTheme="minorHAnsi" w:hAnsiTheme="minorHAnsi" w:cstheme="minorHAnsi"/>
          <w:sz w:val="16"/>
        </w:rPr>
        <w:t>Since the 2011 Fukushima Daiichi nuclear accident in Japan chilled global attitudes toward nuclear power,</w:t>
      </w:r>
      <w:r w:rsidRPr="001870D4">
        <w:rPr>
          <w:rFonts w:asciiTheme="minorHAnsi" w:hAnsiTheme="minorHAnsi" w:cstheme="minorHAnsi"/>
          <w:u w:val="single"/>
        </w:rPr>
        <w:t xml:space="preserve"> the world has been slowly reconciling its discomfort with nuclear and the idea that it may have a role to play in reducing greenhouse gas emissions to tackle climate change.</w:t>
      </w:r>
      <w:r w:rsidRPr="001870D4">
        <w:rPr>
          <w:rFonts w:asciiTheme="minorHAnsi" w:hAnsiTheme="minorHAnsi" w:cstheme="minorHAnsi"/>
          <w:sz w:val="16"/>
        </w:rPr>
        <w:t xml:space="preserve"> </w:t>
      </w:r>
      <w:r w:rsidRPr="001870D4">
        <w:rPr>
          <w:rFonts w:asciiTheme="minorHAnsi" w:hAnsiTheme="minorHAnsi" w:cstheme="minorHAnsi"/>
          <w:u w:val="single"/>
        </w:rPr>
        <w:t xml:space="preserve">The International Energy Agency and the Nuclear Energy Agency suggest in a report released Thursday that nuclear will have </w:t>
      </w:r>
      <w:r w:rsidRPr="001870D4">
        <w:rPr>
          <w:rStyle w:val="Emphasis"/>
          <w:rFonts w:asciiTheme="minorHAnsi" w:hAnsiTheme="minorHAnsi" w:cstheme="minorHAnsi"/>
        </w:rPr>
        <w:t>such a significant role to play in climate strategy</w:t>
      </w:r>
      <w:r w:rsidRPr="001870D4">
        <w:rPr>
          <w:rFonts w:asciiTheme="minorHAnsi" w:hAnsiTheme="minorHAnsi" w:cstheme="minorHAnsi"/>
          <w:u w:val="single"/>
        </w:rPr>
        <w:t xml:space="preserve"> that </w:t>
      </w:r>
      <w:r w:rsidRPr="001870D4">
        <w:rPr>
          <w:rStyle w:val="Emphasis"/>
          <w:rFonts w:asciiTheme="minorHAnsi" w:hAnsiTheme="minorHAnsi" w:cstheme="minorHAnsi"/>
        </w:rPr>
        <w:t xml:space="preserve">nuclear power generation capacity will have to double by 2050 </w:t>
      </w:r>
      <w:proofErr w:type="gramStart"/>
      <w:r w:rsidRPr="001870D4">
        <w:rPr>
          <w:rStyle w:val="Emphasis"/>
          <w:rFonts w:asciiTheme="minorHAnsi" w:hAnsiTheme="minorHAnsi" w:cstheme="minorHAnsi"/>
        </w:rPr>
        <w:t>in order for</w:t>
      </w:r>
      <w:proofErr w:type="gramEnd"/>
      <w:r w:rsidRPr="001870D4">
        <w:rPr>
          <w:rStyle w:val="Emphasis"/>
          <w:rFonts w:asciiTheme="minorHAnsi" w:hAnsiTheme="minorHAnsi" w:cstheme="minorHAnsi"/>
        </w:rPr>
        <w:t xml:space="preserve"> the world to meet the international</w:t>
      </w:r>
      <w:r w:rsidRPr="001870D4">
        <w:rPr>
          <w:rFonts w:asciiTheme="minorHAnsi" w:hAnsiTheme="minorHAnsi" w:cstheme="minorHAnsi"/>
          <w:u w:val="single"/>
        </w:rPr>
        <w:t xml:space="preserve"> 2°C (3.6°F) warming </w:t>
      </w:r>
      <w:r w:rsidRPr="001870D4">
        <w:rPr>
          <w:rStyle w:val="Emphasis"/>
          <w:rFonts w:asciiTheme="minorHAnsi" w:hAnsiTheme="minorHAnsi" w:cstheme="minorHAnsi"/>
        </w:rPr>
        <w:t>goal</w:t>
      </w:r>
      <w:r w:rsidRPr="001870D4">
        <w:rPr>
          <w:rFonts w:asciiTheme="minorHAnsi" w:hAnsiTheme="minorHAnsi" w:cstheme="minorHAnsi"/>
          <w:u w:val="single"/>
        </w:rPr>
        <w:t xml:space="preserve">. </w:t>
      </w:r>
      <w:r w:rsidRPr="001870D4">
        <w:rPr>
          <w:rFonts w:asciiTheme="minorHAnsi" w:hAnsiTheme="minorHAnsi" w:cstheme="minorHAnsi"/>
          <w:sz w:val="16"/>
        </w:rPr>
        <w:t xml:space="preserve">With fossil fuels growing as sources of electricity across the globe, </w:t>
      </w:r>
      <w:r w:rsidRPr="001870D4">
        <w:rPr>
          <w:rFonts w:asciiTheme="minorHAnsi" w:hAnsiTheme="minorHAnsi" w:cstheme="minorHAnsi"/>
          <w:u w:val="single"/>
        </w:rPr>
        <w:t xml:space="preserve">the IEA sees nuclear power as a </w:t>
      </w:r>
      <w:r w:rsidRPr="001870D4">
        <w:rPr>
          <w:rStyle w:val="Emphasis"/>
          <w:rFonts w:asciiTheme="minorHAnsi" w:hAnsiTheme="minorHAnsi" w:cstheme="minorHAnsi"/>
        </w:rPr>
        <w:t>stable source of low-carbon power</w:t>
      </w:r>
      <w:r w:rsidRPr="001870D4">
        <w:rPr>
          <w:rFonts w:asciiTheme="minorHAnsi" w:hAnsiTheme="minorHAnsi" w:cstheme="minorHAnsi"/>
          <w:u w:val="single"/>
        </w:rPr>
        <w:t xml:space="preserve"> helping to take polluting coal-fired plants offline. </w:t>
      </w:r>
      <w:r w:rsidRPr="001870D4">
        <w:rPr>
          <w:rFonts w:asciiTheme="minorHAnsi" w:hAnsiTheme="minorHAnsi" w:cstheme="minorHAnsi"/>
          <w:sz w:val="16"/>
        </w:rPr>
        <w:t xml:space="preserve">To accomplish the needed CO2 emissions cuts to keep warming no greater than 2°C, the IEA says global nuclear power generation capacity needs to increase to 930 gigawatts from 396 gigawatts by 2050. With nearly 100 nuclear reactors, the U.S. has more nuclear power plants than any other country, representing 105 gigawatts of production. France, Japan, Russia and China round out the top five countries using nuclear power. Globally, </w:t>
      </w:r>
      <w:r w:rsidRPr="001870D4">
        <w:rPr>
          <w:rStyle w:val="Emphasis"/>
          <w:rFonts w:asciiTheme="minorHAnsi" w:hAnsiTheme="minorHAnsi" w:cstheme="minorHAnsi"/>
        </w:rPr>
        <w:t>nuclear energy is already making a comeback with 72 nuclear reactors now under construction worldwide</w:t>
      </w:r>
      <w:r w:rsidRPr="001870D4">
        <w:rPr>
          <w:rFonts w:asciiTheme="minorHAnsi" w:hAnsiTheme="minorHAnsi" w:cstheme="minorHAnsi"/>
          <w:sz w:val="16"/>
        </w:rPr>
        <w:t xml:space="preserve">, mainly in Asia. “This marked the greatest number of reactors being built in 25 years,” IEA Executive Director Maria van der </w:t>
      </w:r>
      <w:proofErr w:type="spellStart"/>
      <w:r w:rsidRPr="001870D4">
        <w:rPr>
          <w:rFonts w:asciiTheme="minorHAnsi" w:hAnsiTheme="minorHAnsi" w:cstheme="minorHAnsi"/>
          <w:sz w:val="16"/>
        </w:rPr>
        <w:t>Hoeven</w:t>
      </w:r>
      <w:proofErr w:type="spellEnd"/>
      <w:r w:rsidRPr="001870D4">
        <w:rPr>
          <w:rFonts w:asciiTheme="minorHAnsi" w:hAnsiTheme="minorHAnsi" w:cstheme="minorHAnsi"/>
          <w:sz w:val="16"/>
        </w:rPr>
        <w:t xml:space="preserve"> said in a statement. “Nuclear energy also remains the second-largest source of low-carbon electricity worldwide. And, indeed, if we are to meet our collective climate goals, nuclear energy is critical.” All forms of low-carbon energy must be employed to reduce global greenhouse gas emissions, she said. </w:t>
      </w:r>
      <w:r w:rsidRPr="001870D4">
        <w:rPr>
          <w:rFonts w:asciiTheme="minorHAnsi" w:hAnsiTheme="minorHAnsi" w:cstheme="minorHAnsi"/>
          <w:u w:val="single"/>
        </w:rPr>
        <w:t>That conclusion is consistent with</w:t>
      </w:r>
      <w:r w:rsidRPr="001870D4">
        <w:rPr>
          <w:rFonts w:asciiTheme="minorHAnsi" w:hAnsiTheme="minorHAnsi" w:cstheme="minorHAnsi"/>
          <w:sz w:val="16"/>
        </w:rPr>
        <w:t xml:space="preserve"> the Intergovernmental Panel on Climate Change’s [</w:t>
      </w:r>
      <w:r w:rsidRPr="001870D4">
        <w:rPr>
          <w:rFonts w:asciiTheme="minorHAnsi" w:hAnsiTheme="minorHAnsi" w:cstheme="minorHAnsi"/>
          <w:u w:val="single"/>
        </w:rPr>
        <w:t>IPCC</w:t>
      </w:r>
      <w:r w:rsidRPr="001870D4">
        <w:rPr>
          <w:rFonts w:asciiTheme="minorHAnsi" w:hAnsiTheme="minorHAnsi" w:cstheme="minorHAnsi"/>
          <w:sz w:val="16"/>
        </w:rPr>
        <w:t xml:space="preserve">] </w:t>
      </w:r>
      <w:r w:rsidRPr="001870D4">
        <w:rPr>
          <w:rFonts w:asciiTheme="minorHAnsi" w:hAnsiTheme="minorHAnsi" w:cstheme="minorHAnsi"/>
          <w:u w:val="single"/>
        </w:rPr>
        <w:t>findings</w:t>
      </w:r>
      <w:r w:rsidRPr="001870D4">
        <w:rPr>
          <w:rFonts w:asciiTheme="minorHAnsi" w:hAnsiTheme="minorHAnsi" w:cstheme="minorHAnsi"/>
          <w:sz w:val="16"/>
        </w:rPr>
        <w:t xml:space="preserve"> last year </w:t>
      </w:r>
      <w:r w:rsidRPr="001870D4">
        <w:rPr>
          <w:rFonts w:asciiTheme="minorHAnsi" w:hAnsiTheme="minorHAnsi" w:cstheme="minorHAnsi"/>
          <w:u w:val="single"/>
        </w:rPr>
        <w:t>that global carbon dioxide emissions need to be capped at 450 parts per million</w:t>
      </w:r>
      <w:r w:rsidRPr="001870D4">
        <w:rPr>
          <w:rFonts w:asciiTheme="minorHAnsi" w:hAnsiTheme="minorHAnsi" w:cstheme="minorHAnsi"/>
          <w:sz w:val="16"/>
        </w:rPr>
        <w:t xml:space="preserve"> </w:t>
      </w:r>
      <w:proofErr w:type="gramStart"/>
      <w:r w:rsidRPr="001870D4">
        <w:rPr>
          <w:rFonts w:asciiTheme="minorHAnsi" w:hAnsiTheme="minorHAnsi" w:cstheme="minorHAnsi"/>
          <w:sz w:val="16"/>
        </w:rPr>
        <w:t>in order to</w:t>
      </w:r>
      <w:proofErr w:type="gramEnd"/>
      <w:r w:rsidRPr="001870D4">
        <w:rPr>
          <w:rFonts w:asciiTheme="minorHAnsi" w:hAnsiTheme="minorHAnsi" w:cstheme="minorHAnsi"/>
          <w:sz w:val="16"/>
        </w:rPr>
        <w:t xml:space="preserve"> prevent warming greater than 2°C, Robert N. </w:t>
      </w:r>
      <w:proofErr w:type="spellStart"/>
      <w:r w:rsidRPr="001870D4">
        <w:rPr>
          <w:rFonts w:asciiTheme="minorHAnsi" w:hAnsiTheme="minorHAnsi" w:cstheme="minorHAnsi"/>
          <w:sz w:val="16"/>
        </w:rPr>
        <w:t>Stavins</w:t>
      </w:r>
      <w:proofErr w:type="spellEnd"/>
      <w:r w:rsidRPr="001870D4">
        <w:rPr>
          <w:rFonts w:asciiTheme="minorHAnsi" w:hAnsiTheme="minorHAnsi" w:cstheme="minorHAnsi"/>
          <w:sz w:val="16"/>
        </w:rPr>
        <w:t>, director of the Project on Climate Agreements at Harvard University and a drafting author of the IPCC’s Working Group III Report, said. “</w:t>
      </w:r>
      <w:r w:rsidRPr="001870D4">
        <w:rPr>
          <w:rFonts w:asciiTheme="minorHAnsi" w:hAnsiTheme="minorHAnsi" w:cstheme="minorHAnsi"/>
          <w:u w:val="single"/>
        </w:rPr>
        <w:t xml:space="preserve">It is virtually inconceivable that the 2 degree or 450 parts per million </w:t>
      </w:r>
      <w:proofErr w:type="gramStart"/>
      <w:r w:rsidRPr="001870D4">
        <w:rPr>
          <w:rFonts w:asciiTheme="minorHAnsi" w:hAnsiTheme="minorHAnsi" w:cstheme="minorHAnsi"/>
          <w:u w:val="single"/>
        </w:rPr>
        <w:t>target</w:t>
      </w:r>
      <w:proofErr w:type="gramEnd"/>
      <w:r w:rsidRPr="001870D4">
        <w:rPr>
          <w:rFonts w:asciiTheme="minorHAnsi" w:hAnsiTheme="minorHAnsi" w:cstheme="minorHAnsi"/>
          <w:u w:val="single"/>
        </w:rPr>
        <w:t xml:space="preserve"> as a cap can be achieved in this century without</w:t>
      </w:r>
      <w:r w:rsidRPr="001870D4">
        <w:rPr>
          <w:rFonts w:asciiTheme="minorHAnsi" w:hAnsiTheme="minorHAnsi" w:cstheme="minorHAnsi"/>
          <w:sz w:val="16"/>
        </w:rPr>
        <w:t xml:space="preserve"> a variety of factors, among which are </w:t>
      </w:r>
      <w:r w:rsidRPr="001870D4">
        <w:rPr>
          <w:rStyle w:val="Emphasis"/>
          <w:rFonts w:asciiTheme="minorHAnsi" w:hAnsiTheme="minorHAnsi" w:cstheme="minorHAnsi"/>
        </w:rPr>
        <w:t>substantially greater reliance on nuclear power</w:t>
      </w:r>
      <w:r w:rsidRPr="001870D4">
        <w:rPr>
          <w:rFonts w:asciiTheme="minorHAnsi" w:hAnsiTheme="minorHAnsi" w:cstheme="minorHAnsi"/>
          <w:u w:val="single"/>
        </w:rPr>
        <w:t xml:space="preserve"> than current trajectories would suggest</w:t>
      </w:r>
      <w:r w:rsidRPr="001870D4">
        <w:rPr>
          <w:rFonts w:asciiTheme="minorHAnsi" w:hAnsiTheme="minorHAnsi" w:cstheme="minorHAnsi"/>
          <w:sz w:val="16"/>
        </w:rPr>
        <w:t xml:space="preserve">,” </w:t>
      </w:r>
      <w:proofErr w:type="spellStart"/>
      <w:r w:rsidRPr="001870D4">
        <w:rPr>
          <w:rFonts w:asciiTheme="minorHAnsi" w:hAnsiTheme="minorHAnsi" w:cstheme="minorHAnsi"/>
          <w:sz w:val="16"/>
        </w:rPr>
        <w:t>Stavins</w:t>
      </w:r>
      <w:proofErr w:type="spellEnd"/>
      <w:r w:rsidRPr="001870D4">
        <w:rPr>
          <w:rFonts w:asciiTheme="minorHAnsi" w:hAnsiTheme="minorHAnsi" w:cstheme="minorHAnsi"/>
          <w:sz w:val="16"/>
        </w:rPr>
        <w:t xml:space="preserve">, who is unaffiliated with the IEA’s report, said. Charles Kolstad, professor of economic policy research at Stanford University, suggested the IEA’s conclusions may be too strident. “Nuclear is not necessary to meet any target except the most stringent,” he said. “The IPCC relies heavily on CCS (carbon capture and storage). Nuclear would certainly help, though.” That’s because </w:t>
      </w:r>
      <w:r w:rsidRPr="001870D4">
        <w:rPr>
          <w:rStyle w:val="Emphasis"/>
          <w:rFonts w:asciiTheme="minorHAnsi" w:hAnsiTheme="minorHAnsi" w:cstheme="minorHAnsi"/>
        </w:rPr>
        <w:t>global power demand is growing and nuclear is a good alternative to coal</w:t>
      </w:r>
      <w:r w:rsidRPr="001870D4">
        <w:rPr>
          <w:rFonts w:asciiTheme="minorHAnsi" w:hAnsiTheme="minorHAnsi" w:cstheme="minorHAnsi"/>
          <w:sz w:val="16"/>
        </w:rPr>
        <w:t xml:space="preserve">, the main source of power in parts of the world where cheap natural gas is unavailable to replace coal, he said. The IEA said </w:t>
      </w:r>
      <w:r w:rsidRPr="001870D4">
        <w:rPr>
          <w:rFonts w:asciiTheme="minorHAnsi" w:hAnsiTheme="minorHAnsi" w:cstheme="minorHAnsi"/>
          <w:u w:val="single"/>
        </w:rPr>
        <w:t xml:space="preserve">nuclear reactor safety issues raised by Fukushima can be addressed by strong regulations, independent regulators, a culture of safety surrounding nuclear plants and the development of new safety technology, the report says. </w:t>
      </w:r>
      <w:r w:rsidRPr="001870D4">
        <w:rPr>
          <w:rFonts w:asciiTheme="minorHAnsi" w:hAnsiTheme="minorHAnsi" w:cstheme="minorHAnsi"/>
          <w:sz w:val="16"/>
        </w:rPr>
        <w:t xml:space="preserve">China is leading the globe in nuclear energy expansion with plans to grow its nuclear power generation capacity to 59 gigawatts in 2020 from 17 gigawatts in 2014. Nuclear represents only about 2 percent of China’s total power production, but it has 29 nuclear reactors under construction. The status of nuclear power is more mixed in Europe, where it is about 25 percent of total electricity production. Four new reactors are under construction in Europe. While Germany, Belgium and Switzerland are phasing out nuclear power altogether, </w:t>
      </w:r>
      <w:r w:rsidRPr="001870D4">
        <w:rPr>
          <w:rFonts w:asciiTheme="minorHAnsi" w:hAnsiTheme="minorHAnsi" w:cstheme="minorHAnsi"/>
          <w:u w:val="single"/>
        </w:rPr>
        <w:t>Poland, Turkey and the United Kingdom are planning to expand the use of nuclear power.</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IPCC agrees</w:t>
      </w:r>
    </w:p>
    <w:p w:rsidR="004372D8" w:rsidRPr="001870D4" w:rsidRDefault="004372D8" w:rsidP="004372D8">
      <w:pPr>
        <w:rPr>
          <w:rFonts w:asciiTheme="minorHAnsi" w:hAnsiTheme="minorHAnsi" w:cstheme="minorHAnsi"/>
        </w:rPr>
      </w:pPr>
      <w:r w:rsidRPr="001870D4">
        <w:rPr>
          <w:rStyle w:val="Style13ptBold"/>
          <w:rFonts w:asciiTheme="minorHAnsi" w:hAnsiTheme="minorHAnsi" w:cstheme="minorHAnsi"/>
        </w:rPr>
        <w:t>WNN 18</w:t>
      </w:r>
      <w:r w:rsidRPr="001870D4">
        <w:rPr>
          <w:rFonts w:asciiTheme="minorHAnsi" w:hAnsiTheme="minorHAnsi" w:cstheme="minorHAnsi"/>
        </w:rPr>
        <w:t xml:space="preserve">, World Nuclear News, supported administratively and with technical advice by the World Nuclear Association and is based within its London Secretariat, provides free and accurate public information on the subject of nuclear power, “UN report shows increased need for nuclear”, World Nuclear News, Oct 8 2018, </w:t>
      </w:r>
      <w:hyperlink r:id="rId32" w:history="1">
        <w:r w:rsidRPr="001870D4">
          <w:rPr>
            <w:rStyle w:val="Hyperlink"/>
            <w:rFonts w:asciiTheme="minorHAnsi" w:hAnsiTheme="minorHAnsi" w:cstheme="minorHAnsi"/>
          </w:rPr>
          <w:t>http://world-nuclear-news.org/Articles/UN-report-shows-increased-need-for-nuclear</w:t>
        </w:r>
      </w:hyperlink>
      <w:r w:rsidRPr="001870D4">
        <w:rPr>
          <w:rStyle w:val="Hyperlink"/>
          <w:rFonts w:asciiTheme="minorHAnsi" w:hAnsiTheme="minorHAnsi" w:cstheme="minorHAnsi"/>
        </w:rPr>
        <w:t xml:space="preserve"> //</w:t>
      </w:r>
      <w:proofErr w:type="spellStart"/>
      <w:r w:rsidRPr="001870D4">
        <w:rPr>
          <w:rStyle w:val="Hyperlink"/>
          <w:rFonts w:asciiTheme="minorHAnsi" w:hAnsiTheme="minorHAnsi" w:cstheme="minorHAnsi"/>
        </w:rPr>
        <w:t>hh</w:t>
      </w:r>
      <w:proofErr w:type="spellEnd"/>
    </w:p>
    <w:p w:rsidR="004372D8" w:rsidRPr="001870D4" w:rsidRDefault="004372D8" w:rsidP="004372D8">
      <w:pPr>
        <w:rPr>
          <w:rFonts w:asciiTheme="minorHAnsi" w:hAnsiTheme="minorHAnsi" w:cstheme="minorHAnsi"/>
          <w:sz w:val="16"/>
        </w:rPr>
      </w:pPr>
      <w:r w:rsidRPr="001870D4">
        <w:rPr>
          <w:rFonts w:asciiTheme="minorHAnsi" w:hAnsiTheme="minorHAnsi" w:cstheme="minorHAnsi"/>
          <w:u w:val="single"/>
        </w:rPr>
        <w:t>The report considers the impacts of global warming of 1.5 degrees above pre-industrial levels and related global greenhouse gas emission pathways</w:t>
      </w:r>
      <w:r w:rsidRPr="001870D4">
        <w:rPr>
          <w:rFonts w:asciiTheme="minorHAnsi" w:hAnsiTheme="minorHAnsi" w:cstheme="minorHAnsi"/>
          <w:sz w:val="16"/>
        </w:rPr>
        <w:t xml:space="preserve">, in the context of strengthening the global response to the threat of climate change, sustainable development, and efforts to eradicate poverty. </w:t>
      </w:r>
      <w:r w:rsidRPr="001870D4">
        <w:rPr>
          <w:rStyle w:val="Emphasis"/>
          <w:rFonts w:asciiTheme="minorHAnsi" w:hAnsiTheme="minorHAnsi" w:cstheme="minorHAnsi"/>
        </w:rPr>
        <w:t>Under all scenarios compatible with 1.5 degrees outlined in the report, the contribution of nuclear power increases.</w:t>
      </w:r>
      <w:r w:rsidRPr="001870D4">
        <w:rPr>
          <w:rFonts w:asciiTheme="minorHAnsi" w:hAnsiTheme="minorHAnsi" w:cstheme="minorHAnsi"/>
          <w:u w:val="single"/>
        </w:rPr>
        <w:t xml:space="preserve"> The </w:t>
      </w:r>
      <w:r w:rsidRPr="001870D4">
        <w:rPr>
          <w:rStyle w:val="Emphasis"/>
          <w:rFonts w:asciiTheme="minorHAnsi" w:hAnsiTheme="minorHAnsi" w:cstheme="minorHAnsi"/>
        </w:rPr>
        <w:t>shares of nuclear and fossil fuels</w:t>
      </w:r>
      <w:r w:rsidRPr="001870D4">
        <w:rPr>
          <w:rFonts w:asciiTheme="minorHAnsi" w:hAnsiTheme="minorHAnsi" w:cstheme="minorHAnsi"/>
          <w:u w:val="single"/>
        </w:rPr>
        <w:t xml:space="preserve"> with carbon dioxide capture and storage in electricity generation are modelled to </w:t>
      </w:r>
      <w:r w:rsidRPr="001870D4">
        <w:rPr>
          <w:rStyle w:val="Emphasis"/>
          <w:rFonts w:asciiTheme="minorHAnsi" w:hAnsiTheme="minorHAnsi" w:cstheme="minorHAnsi"/>
        </w:rPr>
        <w:t xml:space="preserve">increase in most 1.5-degree pathways "with no or limited overshoot". </w:t>
      </w:r>
      <w:r w:rsidRPr="001870D4">
        <w:rPr>
          <w:rFonts w:asciiTheme="minorHAnsi" w:hAnsiTheme="minorHAnsi" w:cstheme="minorHAnsi"/>
          <w:sz w:val="16"/>
        </w:rPr>
        <w:t xml:space="preserve">"Nuclear power increases its share in most 1.5-degree pathways by 2050, but in some pathways both the absolute capacity and share of power from nuclear generators declines," the Summary for Policymakers of the report says. "There are large differences in nuclear power between models and across pathways. One of the reasons for this variation is that the future deployment of nuclear can be constrained by societal preferences assumed in narratives underlying the pathways. Some 1.5-degree pathways no longer see a role for nuclear fission by the end of the century, while others project over 200 EJ </w:t>
      </w:r>
      <w:proofErr w:type="spellStart"/>
      <w:r w:rsidRPr="001870D4">
        <w:rPr>
          <w:rFonts w:asciiTheme="minorHAnsi" w:hAnsiTheme="minorHAnsi" w:cstheme="minorHAnsi"/>
          <w:sz w:val="16"/>
        </w:rPr>
        <w:t>yr</w:t>
      </w:r>
      <w:proofErr w:type="spellEnd"/>
      <w:r w:rsidRPr="001870D4">
        <w:rPr>
          <w:rFonts w:asciiTheme="minorHAnsi" w:hAnsiTheme="minorHAnsi" w:cstheme="minorHAnsi"/>
          <w:sz w:val="16"/>
        </w:rPr>
        <w:t xml:space="preserve"> of nuclear power in 2100." </w:t>
      </w:r>
      <w:r w:rsidRPr="001870D4">
        <w:rPr>
          <w:rFonts w:asciiTheme="minorHAnsi" w:hAnsiTheme="minorHAnsi" w:cstheme="minorHAnsi"/>
          <w:u w:val="single"/>
        </w:rPr>
        <w:t xml:space="preserve">An increase in the use of nuclear power can be </w:t>
      </w:r>
      <w:proofErr w:type="spellStart"/>
      <w:r w:rsidRPr="001870D4">
        <w:rPr>
          <w:rFonts w:asciiTheme="minorHAnsi" w:hAnsiTheme="minorHAnsi" w:cstheme="minorHAnsi"/>
          <w:u w:val="single"/>
        </w:rPr>
        <w:t>realised</w:t>
      </w:r>
      <w:proofErr w:type="spellEnd"/>
      <w:r w:rsidRPr="001870D4">
        <w:rPr>
          <w:rFonts w:asciiTheme="minorHAnsi" w:hAnsiTheme="minorHAnsi" w:cstheme="minorHAnsi"/>
          <w:u w:val="single"/>
        </w:rPr>
        <w:t xml:space="preserve"> through </w:t>
      </w:r>
      <w:r w:rsidRPr="001870D4">
        <w:rPr>
          <w:rStyle w:val="Emphasis"/>
          <w:rFonts w:asciiTheme="minorHAnsi" w:hAnsiTheme="minorHAnsi" w:cstheme="minorHAnsi"/>
        </w:rPr>
        <w:t>existing mature nuclear technologies or new options</w:t>
      </w:r>
      <w:r w:rsidRPr="001870D4">
        <w:rPr>
          <w:rFonts w:asciiTheme="minorHAnsi" w:hAnsiTheme="minorHAnsi" w:cstheme="minorHAnsi"/>
          <w:sz w:val="16"/>
        </w:rPr>
        <w:t xml:space="preserve">, it says, referring to Generation III/IV reactors, breeder reactors, new uranium and thorium fuel cycles, small reactors or nuclear cogeneration. "Even though </w:t>
      </w:r>
      <w:r w:rsidRPr="001870D4">
        <w:rPr>
          <w:rStyle w:val="Emphasis"/>
          <w:rFonts w:asciiTheme="minorHAnsi" w:hAnsiTheme="minorHAnsi" w:cstheme="minorHAnsi"/>
        </w:rPr>
        <w:t>historically scalability and speed of scaling of nuclear plants have been high in many nations</w:t>
      </w:r>
      <w:r w:rsidRPr="001870D4">
        <w:rPr>
          <w:rFonts w:asciiTheme="minorHAnsi" w:hAnsiTheme="minorHAnsi" w:cstheme="minorHAnsi"/>
          <w:sz w:val="16"/>
        </w:rPr>
        <w:t xml:space="preserve">, such rates are currently not achieved anymore. In the 1960s and 1970s, France implemented a </w:t>
      </w:r>
      <w:proofErr w:type="spellStart"/>
      <w:r w:rsidRPr="001870D4">
        <w:rPr>
          <w:rFonts w:asciiTheme="minorHAnsi" w:hAnsiTheme="minorHAnsi" w:cstheme="minorHAnsi"/>
          <w:sz w:val="16"/>
        </w:rPr>
        <w:t>programme</w:t>
      </w:r>
      <w:proofErr w:type="spellEnd"/>
      <w:r w:rsidRPr="001870D4">
        <w:rPr>
          <w:rFonts w:asciiTheme="minorHAnsi" w:hAnsiTheme="minorHAnsi" w:cstheme="minorHAnsi"/>
          <w:sz w:val="16"/>
        </w:rPr>
        <w:t xml:space="preserve"> to rapidly get 80% of its power from nuclear in about 25 years, but the current time-lag between the decision date and the commissioning of plants is observed to be 10-19 years," it says. The current deployment pace of nuclear energy is "constrained by social acceptability in many countries", it notes, owing to concerns over risks of accidents and radioactive waste management. "Though comparative risk assessment shows </w:t>
      </w:r>
      <w:r w:rsidRPr="001870D4">
        <w:rPr>
          <w:rStyle w:val="Emphasis"/>
          <w:rFonts w:asciiTheme="minorHAnsi" w:hAnsiTheme="minorHAnsi" w:cstheme="minorHAnsi"/>
        </w:rPr>
        <w:t>health risks are low per unit of electricity production, and land requirement is lower than that of other power sources</w:t>
      </w:r>
      <w:r w:rsidRPr="001870D4">
        <w:rPr>
          <w:rFonts w:asciiTheme="minorHAnsi" w:hAnsiTheme="minorHAnsi" w:cstheme="minorHAnsi"/>
          <w:sz w:val="16"/>
        </w:rPr>
        <w:t xml:space="preserve">, the political processes triggered by societal concerns depend on the country-specific means of managing the political debates around technological choices and their environmental impacts," the report says. "Such differences in perception explain why the 2011 Fukushima incident resulted in a confirmation or acceleration of phasing out nuclear energy in five countries while 30 other countries have continued using nuclear energy, amongst which 13 are building new nuclear capacity including China, India and the UK," it adds. The costs of nuclear power have increased over time in some developed nations, it says, "principally due to market conditions where increased investment risks of high-capital expenditure technologies have become significant". "Countries with </w:t>
      </w:r>
      <w:proofErr w:type="spellStart"/>
      <w:r w:rsidRPr="001870D4">
        <w:rPr>
          <w:rFonts w:asciiTheme="minorHAnsi" w:hAnsiTheme="minorHAnsi" w:cstheme="minorHAnsi"/>
          <w:sz w:val="16"/>
        </w:rPr>
        <w:t>liberalised</w:t>
      </w:r>
      <w:proofErr w:type="spellEnd"/>
      <w:r w:rsidRPr="001870D4">
        <w:rPr>
          <w:rFonts w:asciiTheme="minorHAnsi" w:hAnsiTheme="minorHAnsi" w:cstheme="minorHAnsi"/>
          <w:sz w:val="16"/>
        </w:rPr>
        <w:t xml:space="preserve"> markets that continue to develop nuclear employ de-risking instruments through long-term contracts with guaranteed sale prices. For instance, the UK works with public guarantees covering part of the upfront investment costs of newly planned nuclear capacity. This dynamic differs in countries such as China and South Korea, where monopolistic conditions in the electric system allow for reducing investment risks, deploying series effects and enhancing the engineering capacities of users due to stable relations between the security authorities and builders," it says. Unprecedented changes </w:t>
      </w:r>
      <w:proofErr w:type="gramStart"/>
      <w:r w:rsidRPr="001870D4">
        <w:rPr>
          <w:rFonts w:asciiTheme="minorHAnsi" w:hAnsiTheme="minorHAnsi" w:cstheme="minorHAnsi"/>
          <w:sz w:val="16"/>
        </w:rPr>
        <w:t>In</w:t>
      </w:r>
      <w:proofErr w:type="gramEnd"/>
      <w:r w:rsidRPr="001870D4">
        <w:rPr>
          <w:rFonts w:asciiTheme="minorHAnsi" w:hAnsiTheme="minorHAnsi" w:cstheme="minorHAnsi"/>
          <w:sz w:val="16"/>
        </w:rPr>
        <w:t xml:space="preserve"> a statement to accompany the report, </w:t>
      </w:r>
      <w:r w:rsidRPr="001870D4">
        <w:rPr>
          <w:rFonts w:asciiTheme="minorHAnsi" w:hAnsiTheme="minorHAnsi" w:cstheme="minorHAnsi"/>
          <w:u w:val="single"/>
        </w:rPr>
        <w:t>the IPCC said limiting global warming to 1.5 degrees compared to 2 degrees "would require rapid, far-reaching and unprecedented changes in all aspects of society</w:t>
      </w:r>
      <w:r w:rsidRPr="001870D4">
        <w:rPr>
          <w:rFonts w:asciiTheme="minorHAnsi" w:hAnsiTheme="minorHAnsi" w:cstheme="minorHAnsi"/>
          <w:sz w:val="16"/>
        </w:rPr>
        <w:t xml:space="preserve">". It adds: "With clear benefits to people and natural ecosystems, </w:t>
      </w:r>
      <w:r w:rsidRPr="001870D4">
        <w:rPr>
          <w:rFonts w:asciiTheme="minorHAnsi" w:hAnsiTheme="minorHAnsi" w:cstheme="minorHAnsi"/>
          <w:u w:val="single"/>
        </w:rPr>
        <w:t xml:space="preserve">limiting global warming to 1.5 degrees compared to 2 degrees could go hand in hand with ensuring a more sustainable and equitable society." </w:t>
      </w:r>
      <w:r w:rsidRPr="001870D4">
        <w:rPr>
          <w:rFonts w:asciiTheme="minorHAnsi" w:hAnsiTheme="minorHAnsi" w:cstheme="minorHAnsi"/>
          <w:sz w:val="16"/>
        </w:rPr>
        <w:t xml:space="preserve">"One of the key messages that comes out very strongly from this report is that we are already seeing the consequences of </w:t>
      </w:r>
      <w:proofErr w:type="gramStart"/>
      <w:r w:rsidRPr="001870D4">
        <w:rPr>
          <w:rFonts w:asciiTheme="minorHAnsi" w:hAnsiTheme="minorHAnsi" w:cstheme="minorHAnsi"/>
          <w:sz w:val="16"/>
        </w:rPr>
        <w:t>1 degree</w:t>
      </w:r>
      <w:proofErr w:type="gramEnd"/>
      <w:r w:rsidRPr="001870D4">
        <w:rPr>
          <w:rFonts w:asciiTheme="minorHAnsi" w:hAnsiTheme="minorHAnsi" w:cstheme="minorHAnsi"/>
          <w:sz w:val="16"/>
        </w:rPr>
        <w:t xml:space="preserve"> C of global warming through more extreme weather, rising sea levels and diminishing Arctic sea ice, among other changes," said </w:t>
      </w:r>
      <w:proofErr w:type="spellStart"/>
      <w:r w:rsidRPr="001870D4">
        <w:rPr>
          <w:rFonts w:asciiTheme="minorHAnsi" w:hAnsiTheme="minorHAnsi" w:cstheme="minorHAnsi"/>
          <w:sz w:val="16"/>
        </w:rPr>
        <w:t>Panmao</w:t>
      </w:r>
      <w:proofErr w:type="spellEnd"/>
      <w:r w:rsidRPr="001870D4">
        <w:rPr>
          <w:rFonts w:asciiTheme="minorHAnsi" w:hAnsiTheme="minorHAnsi" w:cstheme="minorHAnsi"/>
          <w:sz w:val="16"/>
        </w:rPr>
        <w:t xml:space="preserve"> </w:t>
      </w:r>
      <w:proofErr w:type="spellStart"/>
      <w:r w:rsidRPr="001870D4">
        <w:rPr>
          <w:rFonts w:asciiTheme="minorHAnsi" w:hAnsiTheme="minorHAnsi" w:cstheme="minorHAnsi"/>
          <w:sz w:val="16"/>
        </w:rPr>
        <w:t>Zhai</w:t>
      </w:r>
      <w:proofErr w:type="spellEnd"/>
      <w:r w:rsidRPr="001870D4">
        <w:rPr>
          <w:rFonts w:asciiTheme="minorHAnsi" w:hAnsiTheme="minorHAnsi" w:cstheme="minorHAnsi"/>
          <w:sz w:val="16"/>
        </w:rPr>
        <w:t xml:space="preserve">, Co-Chair of IPCC Working Group I. </w:t>
      </w:r>
      <w:r w:rsidRPr="001870D4">
        <w:rPr>
          <w:rFonts w:asciiTheme="minorHAnsi" w:hAnsiTheme="minorHAnsi" w:cstheme="minorHAnsi"/>
          <w:u w:val="single"/>
        </w:rPr>
        <w:t xml:space="preserve">The report highlights </w:t>
      </w:r>
      <w:proofErr w:type="gramStart"/>
      <w:r w:rsidRPr="001870D4">
        <w:rPr>
          <w:rFonts w:asciiTheme="minorHAnsi" w:hAnsiTheme="minorHAnsi" w:cstheme="minorHAnsi"/>
          <w:u w:val="single"/>
        </w:rPr>
        <w:t xml:space="preserve">a </w:t>
      </w:r>
      <w:r w:rsidRPr="001870D4">
        <w:rPr>
          <w:rStyle w:val="Emphasis"/>
          <w:rFonts w:asciiTheme="minorHAnsi" w:hAnsiTheme="minorHAnsi" w:cstheme="minorHAnsi"/>
        </w:rPr>
        <w:t>number of</w:t>
      </w:r>
      <w:proofErr w:type="gramEnd"/>
      <w:r w:rsidRPr="001870D4">
        <w:rPr>
          <w:rStyle w:val="Emphasis"/>
          <w:rFonts w:asciiTheme="minorHAnsi" w:hAnsiTheme="minorHAnsi" w:cstheme="minorHAnsi"/>
        </w:rPr>
        <w:t xml:space="preserve"> climate change impacts that could be avoided by limiting global warming</w:t>
      </w:r>
      <w:r w:rsidRPr="001870D4">
        <w:rPr>
          <w:rFonts w:asciiTheme="minorHAnsi" w:hAnsiTheme="minorHAnsi" w:cstheme="minorHAnsi"/>
          <w:sz w:val="16"/>
        </w:rPr>
        <w:t xml:space="preserve"> to 1.5 degrees compared to 2 degrees, or more. For instance, by 2100, global sea level rise would be 10 cm lower with global warming of 1.5 degrees compared with 2 degrees. The likelihood of an Arctic Ocean free of sea ice in summer would be once per century with global warming of 1.5 degrees, compared with at least once per decade with 2 degrees. Coral reefs would decline by 70-90% with global warming of 1.5 degrees, whereas more than 99% would be lost with 2 degrees. The report was prepared under the scientific leadership of all three IPCC working groups. Working </w:t>
      </w:r>
      <w:proofErr w:type="gramStart"/>
      <w:r w:rsidRPr="001870D4">
        <w:rPr>
          <w:rFonts w:asciiTheme="minorHAnsi" w:hAnsiTheme="minorHAnsi" w:cstheme="minorHAnsi"/>
          <w:sz w:val="16"/>
        </w:rPr>
        <w:t>Group</w:t>
      </w:r>
      <w:proofErr w:type="gramEnd"/>
      <w:r w:rsidRPr="001870D4">
        <w:rPr>
          <w:rFonts w:asciiTheme="minorHAnsi" w:hAnsiTheme="minorHAnsi" w:cstheme="minorHAnsi"/>
          <w:sz w:val="16"/>
        </w:rPr>
        <w:t xml:space="preserve"> I assesses the physical science basis of climate change; Working Group II addresses impacts, adaptation and vulnerability; and Working Group III deals with the mitigation of climate change. Global Warming of 1.5 degrees is the first in a series of Special Reports to be produced in the IPCC's Sixth Assessment Cycle. Next year the IPCC will release the Special Report on the Ocean and Cryosphere in a Changing Climate, and Climate Change and Land, which looks at how climate change affects land use. Industry response Responding to the report, </w:t>
      </w:r>
      <w:proofErr w:type="spellStart"/>
      <w:r w:rsidRPr="001870D4">
        <w:rPr>
          <w:rFonts w:asciiTheme="minorHAnsi" w:hAnsiTheme="minorHAnsi" w:cstheme="minorHAnsi"/>
          <w:sz w:val="16"/>
        </w:rPr>
        <w:t>Agneta</w:t>
      </w:r>
      <w:proofErr w:type="spellEnd"/>
      <w:r w:rsidRPr="001870D4">
        <w:rPr>
          <w:rFonts w:asciiTheme="minorHAnsi" w:hAnsiTheme="minorHAnsi" w:cstheme="minorHAnsi"/>
          <w:sz w:val="16"/>
        </w:rPr>
        <w:t xml:space="preserve"> Rising, director general of World Nuclear Association said: "Today's IPCC report makes clear the potential benefits of limiting climate change to 1.5 degrees, the urgency for action to achieve this and the necessity of nuclear energy as an important part of an effective global response." The London-headquartered Association noted the report concludes that achieving the 1.5 degrees goal will require global greenhouse gas emissions to start reducing almost immediately. This will require a faster switch to electricity for energy end use and for that greater electricity demand to be met by low-carbon generation, including nuclear, it said. Nuclear generation increases, on average by around 2.5 times by 2050 in the 89 mitigation scenarios considered by the IPCC, it added. </w:t>
      </w:r>
      <w:r w:rsidRPr="001870D4">
        <w:rPr>
          <w:rFonts w:asciiTheme="minorHAnsi" w:hAnsiTheme="minorHAnsi" w:cstheme="minorHAnsi"/>
          <w:u w:val="single"/>
        </w:rPr>
        <w:t xml:space="preserve">Achieving a rapid </w:t>
      </w:r>
      <w:proofErr w:type="spellStart"/>
      <w:r w:rsidRPr="001870D4">
        <w:rPr>
          <w:rFonts w:asciiTheme="minorHAnsi" w:hAnsiTheme="minorHAnsi" w:cstheme="minorHAnsi"/>
          <w:u w:val="single"/>
        </w:rPr>
        <w:t>decarbonisation</w:t>
      </w:r>
      <w:proofErr w:type="spellEnd"/>
      <w:r w:rsidRPr="001870D4">
        <w:rPr>
          <w:rFonts w:asciiTheme="minorHAnsi" w:hAnsiTheme="minorHAnsi" w:cstheme="minorHAnsi"/>
          <w:u w:val="single"/>
        </w:rPr>
        <w:t xml:space="preserve"> of the electricity sector will require, at first, </w:t>
      </w:r>
      <w:r w:rsidRPr="001870D4">
        <w:rPr>
          <w:rStyle w:val="Emphasis"/>
          <w:rFonts w:asciiTheme="minorHAnsi" w:hAnsiTheme="minorHAnsi" w:cstheme="minorHAnsi"/>
        </w:rPr>
        <w:t>deploying proven technology</w:t>
      </w:r>
      <w:r w:rsidRPr="001870D4">
        <w:rPr>
          <w:rFonts w:asciiTheme="minorHAnsi" w:hAnsiTheme="minorHAnsi" w:cstheme="minorHAnsi"/>
          <w:sz w:val="16"/>
        </w:rPr>
        <w:t xml:space="preserve">, the Association said. The report </w:t>
      </w:r>
      <w:proofErr w:type="spellStart"/>
      <w:r w:rsidRPr="001870D4">
        <w:rPr>
          <w:rFonts w:asciiTheme="minorHAnsi" w:hAnsiTheme="minorHAnsi" w:cstheme="minorHAnsi"/>
          <w:sz w:val="16"/>
        </w:rPr>
        <w:t>recognises</w:t>
      </w:r>
      <w:proofErr w:type="spellEnd"/>
      <w:r w:rsidRPr="001870D4">
        <w:rPr>
          <w:rFonts w:asciiTheme="minorHAnsi" w:hAnsiTheme="minorHAnsi" w:cstheme="minorHAnsi"/>
          <w:sz w:val="16"/>
        </w:rPr>
        <w:t xml:space="preserve"> that the </w:t>
      </w:r>
      <w:r w:rsidRPr="001870D4">
        <w:rPr>
          <w:rStyle w:val="Emphasis"/>
          <w:rFonts w:asciiTheme="minorHAnsi" w:hAnsiTheme="minorHAnsi" w:cstheme="minorHAnsi"/>
        </w:rPr>
        <w:t xml:space="preserve">projected increase in nuclear generation can be </w:t>
      </w:r>
      <w:proofErr w:type="spellStart"/>
      <w:r w:rsidRPr="001870D4">
        <w:rPr>
          <w:rStyle w:val="Emphasis"/>
          <w:rFonts w:asciiTheme="minorHAnsi" w:hAnsiTheme="minorHAnsi" w:cstheme="minorHAnsi"/>
        </w:rPr>
        <w:t>realised</w:t>
      </w:r>
      <w:proofErr w:type="spellEnd"/>
      <w:r w:rsidRPr="001870D4">
        <w:rPr>
          <w:rStyle w:val="Emphasis"/>
          <w:rFonts w:asciiTheme="minorHAnsi" w:hAnsiTheme="minorHAnsi" w:cstheme="minorHAnsi"/>
        </w:rPr>
        <w:t xml:space="preserve"> through existing mature nuclear technology or through new options </w:t>
      </w:r>
      <w:r w:rsidRPr="001870D4">
        <w:rPr>
          <w:rStyle w:val="Emphasis"/>
          <w:rFonts w:asciiTheme="minorHAnsi" w:hAnsiTheme="minorHAnsi" w:cstheme="minorHAnsi"/>
          <w:sz w:val="16"/>
        </w:rPr>
        <w:t>such as generation</w:t>
      </w:r>
      <w:r w:rsidRPr="001870D4">
        <w:rPr>
          <w:rFonts w:asciiTheme="minorHAnsi" w:hAnsiTheme="minorHAnsi" w:cstheme="minorHAnsi"/>
          <w:sz w:val="16"/>
        </w:rPr>
        <w:t xml:space="preserve"> III/IV reactors and SMRs. Generation III reactors have already come into operation in several countries, it added. The Association noted the report says that, historically, "scalability and speed of scaling of nuclear plants have been high in many nations", noting that France implemented a </w:t>
      </w:r>
      <w:proofErr w:type="spellStart"/>
      <w:r w:rsidRPr="001870D4">
        <w:rPr>
          <w:rFonts w:asciiTheme="minorHAnsi" w:hAnsiTheme="minorHAnsi" w:cstheme="minorHAnsi"/>
          <w:sz w:val="16"/>
        </w:rPr>
        <w:t>programme</w:t>
      </w:r>
      <w:proofErr w:type="spellEnd"/>
      <w:r w:rsidRPr="001870D4">
        <w:rPr>
          <w:rFonts w:asciiTheme="minorHAnsi" w:hAnsiTheme="minorHAnsi" w:cstheme="minorHAnsi"/>
          <w:sz w:val="16"/>
        </w:rPr>
        <w:t xml:space="preserve"> to rapidly get 80% of its (electrical) power from nuclear. The report also says that "comparative risk assessment shows health risks are low per unit of electricity production" and land requirement is "lower than that of other power sources." The report also states that nuclear economics have been improved in countries where the electricity system allows for reduced investment risks, the </w:t>
      </w:r>
      <w:proofErr w:type="spellStart"/>
      <w:r w:rsidRPr="001870D4">
        <w:rPr>
          <w:rFonts w:asciiTheme="minorHAnsi" w:hAnsiTheme="minorHAnsi" w:cstheme="minorHAnsi"/>
          <w:sz w:val="16"/>
        </w:rPr>
        <w:t>realisation</w:t>
      </w:r>
      <w:proofErr w:type="spellEnd"/>
      <w:r w:rsidRPr="001870D4">
        <w:rPr>
          <w:rFonts w:asciiTheme="minorHAnsi" w:hAnsiTheme="minorHAnsi" w:cstheme="minorHAnsi"/>
          <w:sz w:val="16"/>
        </w:rPr>
        <w:t xml:space="preserve"> of benefits from series build or through stable relations between regulators and industry. However, in some other countries market conditions have increased investment risks of high-capital expenditure technologies, such as nuclear. The report also notes that the current deployment pace of nuclear energy is constrained by "social acceptability" in some countries. Rising said: "</w:t>
      </w:r>
      <w:r w:rsidRPr="001870D4">
        <w:rPr>
          <w:rStyle w:val="Emphasis"/>
          <w:rFonts w:asciiTheme="minorHAnsi" w:hAnsiTheme="minorHAnsi" w:cstheme="minorHAnsi"/>
        </w:rPr>
        <w:t>The IPCC report highlights the proven qualities of nuclear energy as a highly effective method of reducing greenhouse gas emissions, as well as providing secure, reliable and scalable electricity supplies</w:t>
      </w:r>
      <w:r w:rsidRPr="001870D4">
        <w:rPr>
          <w:rFonts w:asciiTheme="minorHAnsi" w:hAnsiTheme="minorHAnsi" w:cstheme="minorHAnsi"/>
          <w:sz w:val="16"/>
        </w:rPr>
        <w:t xml:space="preserve">. To </w:t>
      </w:r>
      <w:proofErr w:type="spellStart"/>
      <w:r w:rsidRPr="001870D4">
        <w:rPr>
          <w:rFonts w:asciiTheme="minorHAnsi" w:hAnsiTheme="minorHAnsi" w:cstheme="minorHAnsi"/>
          <w:sz w:val="16"/>
        </w:rPr>
        <w:t>maximise</w:t>
      </w:r>
      <w:proofErr w:type="spellEnd"/>
      <w:r w:rsidRPr="001870D4">
        <w:rPr>
          <w:rFonts w:asciiTheme="minorHAnsi" w:hAnsiTheme="minorHAnsi" w:cstheme="minorHAnsi"/>
          <w:sz w:val="16"/>
        </w:rPr>
        <w:t xml:space="preserve"> nuclear energy's contribution </w:t>
      </w:r>
      <w:r w:rsidRPr="001870D4">
        <w:rPr>
          <w:rFonts w:asciiTheme="minorHAnsi" w:hAnsiTheme="minorHAnsi" w:cstheme="minorHAnsi"/>
          <w:u w:val="single"/>
        </w:rPr>
        <w:t>electricity markets need to acknowledge these benefits</w:t>
      </w:r>
      <w:r w:rsidRPr="001870D4">
        <w:rPr>
          <w:rFonts w:asciiTheme="minorHAnsi" w:hAnsiTheme="minorHAnsi" w:cstheme="minorHAnsi"/>
          <w:sz w:val="16"/>
        </w:rPr>
        <w:t xml:space="preserve">. We also need more effective </w:t>
      </w:r>
      <w:proofErr w:type="spellStart"/>
      <w:r w:rsidRPr="001870D4">
        <w:rPr>
          <w:rFonts w:asciiTheme="minorHAnsi" w:hAnsiTheme="minorHAnsi" w:cstheme="minorHAnsi"/>
          <w:sz w:val="16"/>
        </w:rPr>
        <w:t>harmonised</w:t>
      </w:r>
      <w:proofErr w:type="spellEnd"/>
      <w:r w:rsidRPr="001870D4">
        <w:rPr>
          <w:rFonts w:asciiTheme="minorHAnsi" w:hAnsiTheme="minorHAnsi" w:cstheme="minorHAnsi"/>
          <w:sz w:val="16"/>
        </w:rPr>
        <w:t xml:space="preserve"> regulatory processes to facilitate significant growth in nuclear capacity and an effective safety paradigm where the health, environmental and safety benefits of nuclear are better understood and valued by society."</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Fast shift possible AND sustainable</w:t>
      </w:r>
    </w:p>
    <w:p w:rsidR="004372D8" w:rsidRPr="001870D4" w:rsidRDefault="004372D8" w:rsidP="004372D8">
      <w:pPr>
        <w:rPr>
          <w:rFonts w:asciiTheme="minorHAnsi" w:hAnsiTheme="minorHAnsi" w:cstheme="minorHAnsi"/>
        </w:rPr>
      </w:pPr>
      <w:r w:rsidRPr="001870D4">
        <w:rPr>
          <w:rFonts w:asciiTheme="minorHAnsi" w:hAnsiTheme="minorHAnsi" w:cstheme="minorHAnsi"/>
        </w:rPr>
        <w:t xml:space="preserve">Joshua </w:t>
      </w:r>
      <w:r w:rsidRPr="001870D4">
        <w:rPr>
          <w:rStyle w:val="Style13ptBold"/>
          <w:rFonts w:asciiTheme="minorHAnsi" w:hAnsiTheme="minorHAnsi" w:cstheme="minorHAnsi"/>
        </w:rPr>
        <w:t xml:space="preserve">Goldstein and </w:t>
      </w:r>
      <w:proofErr w:type="spellStart"/>
      <w:r w:rsidRPr="001870D4">
        <w:rPr>
          <w:rFonts w:asciiTheme="minorHAnsi" w:hAnsiTheme="minorHAnsi" w:cstheme="minorHAnsi"/>
        </w:rPr>
        <w:t>Staffan</w:t>
      </w:r>
      <w:proofErr w:type="spellEnd"/>
      <w:r w:rsidRPr="001870D4">
        <w:rPr>
          <w:rFonts w:asciiTheme="minorHAnsi" w:hAnsiTheme="minorHAnsi" w:cstheme="minorHAnsi"/>
        </w:rPr>
        <w:t xml:space="preserve"> </w:t>
      </w:r>
      <w:proofErr w:type="spellStart"/>
      <w:r w:rsidRPr="001870D4">
        <w:rPr>
          <w:rStyle w:val="Style13ptBold"/>
          <w:rFonts w:asciiTheme="minorHAnsi" w:hAnsiTheme="minorHAnsi" w:cstheme="minorHAnsi"/>
        </w:rPr>
        <w:t>Qvist</w:t>
      </w:r>
      <w:proofErr w:type="spellEnd"/>
      <w:r w:rsidRPr="001870D4">
        <w:rPr>
          <w:rStyle w:val="Style13ptBold"/>
          <w:rFonts w:asciiTheme="minorHAnsi" w:hAnsiTheme="minorHAnsi" w:cstheme="minorHAnsi"/>
        </w:rPr>
        <w:t xml:space="preserve"> 19</w:t>
      </w:r>
      <w:r w:rsidRPr="001870D4">
        <w:rPr>
          <w:rFonts w:asciiTheme="minorHAnsi" w:hAnsiTheme="minorHAnsi" w:cstheme="minorHAnsi"/>
        </w:rPr>
        <w:t>, Professor Emeritus of International Relations, American University and Research Scholar, Dept. of Political Science, University of Massachusetts, Amherst; Ph.D., Nuclear Engineering, UC Berkeley, 2013, M.S., Mechanical Engineering, Royal Institute of Technology (KTH), 2010, B.S., Mechanical Engineering, Royal Institute of Technology (KTH), 2008; “</w:t>
      </w:r>
      <w:r w:rsidRPr="001870D4">
        <w:rPr>
          <w:rStyle w:val="Emphasis"/>
          <w:rFonts w:asciiTheme="minorHAnsi" w:hAnsiTheme="minorHAnsi" w:cstheme="minorHAnsi"/>
        </w:rPr>
        <w:t>Only Nuclear Energy Can Save the Planet</w:t>
      </w:r>
      <w:r w:rsidRPr="001870D4">
        <w:rPr>
          <w:rFonts w:asciiTheme="minorHAnsi" w:hAnsiTheme="minorHAnsi" w:cstheme="minorHAnsi"/>
        </w:rPr>
        <w:t xml:space="preserve">”, Jan 11 2019, WSJ, </w:t>
      </w:r>
      <w:hyperlink r:id="rId33" w:history="1">
        <w:r w:rsidRPr="001870D4">
          <w:rPr>
            <w:rStyle w:val="Hyperlink"/>
            <w:rFonts w:asciiTheme="minorHAnsi" w:hAnsiTheme="minorHAnsi" w:cstheme="minorHAnsi"/>
          </w:rPr>
          <w:t>https://www.wsj.com/articles/only-nuclear-energy-can-save-the-planet-11547225861</w:t>
        </w:r>
      </w:hyperlink>
      <w:r w:rsidRPr="001870D4">
        <w:rPr>
          <w:rStyle w:val="Hyperlink"/>
          <w:rFonts w:asciiTheme="minorHAnsi" w:hAnsiTheme="minorHAnsi" w:cstheme="minorHAnsi"/>
        </w:rPr>
        <w:t xml:space="preserve"> //</w:t>
      </w:r>
      <w:proofErr w:type="spellStart"/>
      <w:r w:rsidRPr="001870D4">
        <w:rPr>
          <w:rStyle w:val="Hyperlink"/>
          <w:rFonts w:asciiTheme="minorHAnsi" w:hAnsiTheme="minorHAnsi" w:cstheme="minorHAnsi"/>
        </w:rPr>
        <w:t>hh</w:t>
      </w:r>
      <w:proofErr w:type="spellEnd"/>
    </w:p>
    <w:p w:rsidR="004372D8" w:rsidRPr="001870D4" w:rsidRDefault="004372D8" w:rsidP="004372D8">
      <w:pPr>
        <w:rPr>
          <w:rFonts w:asciiTheme="minorHAnsi" w:hAnsiTheme="minorHAnsi" w:cstheme="minorHAnsi"/>
        </w:rPr>
      </w:pPr>
      <w:r w:rsidRPr="001870D4">
        <w:rPr>
          <w:rFonts w:asciiTheme="minorHAnsi" w:hAnsiTheme="minorHAnsi" w:cstheme="minorHAnsi"/>
          <w:u w:val="single"/>
        </w:rPr>
        <w:t>Climate scientists tell us that the world must drastically cut its fossil fuel use in the next 30 years to stave off a potentially catastrophic tipping point for the planet</w:t>
      </w:r>
      <w:r w:rsidRPr="001870D4">
        <w:rPr>
          <w:rFonts w:asciiTheme="minorHAnsi" w:hAnsiTheme="minorHAnsi" w:cstheme="minorHAnsi"/>
          <w:sz w:val="16"/>
        </w:rPr>
        <w:t xml:space="preserve">. </w:t>
      </w:r>
      <w:r w:rsidRPr="001870D4">
        <w:rPr>
          <w:rFonts w:asciiTheme="minorHAnsi" w:hAnsiTheme="minorHAnsi" w:cstheme="minorHAnsi"/>
          <w:u w:val="single"/>
        </w:rPr>
        <w:t xml:space="preserve">Confronting this challenge is a moral issue, but </w:t>
      </w:r>
      <w:r w:rsidRPr="001870D4">
        <w:rPr>
          <w:rStyle w:val="Emphasis"/>
          <w:rFonts w:asciiTheme="minorHAnsi" w:hAnsiTheme="minorHAnsi" w:cstheme="minorHAnsi"/>
        </w:rPr>
        <w:t xml:space="preserve">it’s also a math problem—and a big part of the solution </w:t>
      </w:r>
      <w:proofErr w:type="gramStart"/>
      <w:r w:rsidRPr="001870D4">
        <w:rPr>
          <w:rStyle w:val="Emphasis"/>
          <w:rFonts w:asciiTheme="minorHAnsi" w:hAnsiTheme="minorHAnsi" w:cstheme="minorHAnsi"/>
        </w:rPr>
        <w:t>has to</w:t>
      </w:r>
      <w:proofErr w:type="gramEnd"/>
      <w:r w:rsidRPr="001870D4">
        <w:rPr>
          <w:rStyle w:val="Emphasis"/>
          <w:rFonts w:asciiTheme="minorHAnsi" w:hAnsiTheme="minorHAnsi" w:cstheme="minorHAnsi"/>
        </w:rPr>
        <w:t xml:space="preserve"> be nuclear power. </w:t>
      </w:r>
      <w:r w:rsidRPr="001870D4">
        <w:rPr>
          <w:rFonts w:asciiTheme="minorHAnsi" w:hAnsiTheme="minorHAnsi" w:cstheme="minorHAnsi"/>
          <w:sz w:val="16"/>
        </w:rPr>
        <w:t xml:space="preserve">Today, </w:t>
      </w:r>
      <w:r w:rsidRPr="001870D4">
        <w:rPr>
          <w:rFonts w:asciiTheme="minorHAnsi" w:hAnsiTheme="minorHAnsi" w:cstheme="minorHAnsi"/>
          <w:u w:val="single"/>
        </w:rPr>
        <w:t>more than 80% of the world’s energy comes from fossil fuels</w:t>
      </w:r>
      <w:r w:rsidRPr="001870D4">
        <w:rPr>
          <w:rFonts w:asciiTheme="minorHAnsi" w:hAnsiTheme="minorHAnsi" w:cstheme="minorHAnsi"/>
          <w:sz w:val="16"/>
        </w:rPr>
        <w:t xml:space="preserve">, which are used to generate electricity, to heat buildings and to power car and airplane engines. Worse for the planet, </w:t>
      </w:r>
      <w:r w:rsidRPr="001870D4">
        <w:rPr>
          <w:rFonts w:asciiTheme="minorHAnsi" w:hAnsiTheme="minorHAnsi" w:cstheme="minorHAnsi"/>
          <w:u w:val="single"/>
        </w:rPr>
        <w:t>the consumption of fossil fuels is growing quickly as poorer countries climb out of poverty and increase their energy use.</w:t>
      </w:r>
      <w:r w:rsidRPr="001870D4">
        <w:rPr>
          <w:rFonts w:asciiTheme="minorHAnsi" w:hAnsiTheme="minorHAnsi" w:cstheme="minorHAnsi"/>
          <w:sz w:val="16"/>
        </w:rPr>
        <w:t xml:space="preserve"> </w:t>
      </w:r>
      <w:r w:rsidRPr="001870D4">
        <w:rPr>
          <w:rFonts w:asciiTheme="minorHAnsi" w:hAnsiTheme="minorHAnsi" w:cstheme="minorHAnsi"/>
          <w:u w:val="single"/>
        </w:rPr>
        <w:t xml:space="preserve">Improving energy efficiency can reduce some of the burden, but it’s </w:t>
      </w:r>
      <w:r w:rsidRPr="001870D4">
        <w:rPr>
          <w:rStyle w:val="Emphasis"/>
          <w:rFonts w:asciiTheme="minorHAnsi" w:hAnsiTheme="minorHAnsi" w:cstheme="minorHAnsi"/>
        </w:rPr>
        <w:t>not nearly enough to offset growing demand. Any serious effort to decarbonize the world economy will require, then, a great deal more clean energy</w:t>
      </w:r>
      <w:r w:rsidRPr="001870D4">
        <w:rPr>
          <w:rFonts w:asciiTheme="minorHAnsi" w:hAnsiTheme="minorHAnsi" w:cstheme="minorHAnsi"/>
          <w:sz w:val="16"/>
        </w:rPr>
        <w:t xml:space="preserve">, on the order of 100 trillion kilowatt-hours per year, by our calculations—roughly equivalent to today’s entire annual fossil-fuel usage. A key variable is speed. To reach the target within three decades, the world would have to add about 3.3 trillion more kilowatt-hours of clean energy every year. </w:t>
      </w:r>
      <w:r w:rsidRPr="001870D4">
        <w:rPr>
          <w:rFonts w:asciiTheme="minorHAnsi" w:hAnsiTheme="minorHAnsi" w:cstheme="minorHAnsi"/>
          <w:u w:val="single"/>
        </w:rPr>
        <w:t>Solar and wind power alone can’t scale up fast enough to generate the vast amounts of electricity that will be needed by midcentury</w:t>
      </w:r>
      <w:r w:rsidRPr="001870D4">
        <w:rPr>
          <w:rFonts w:asciiTheme="minorHAnsi" w:hAnsiTheme="minorHAnsi" w:cstheme="minorHAnsi"/>
          <w:sz w:val="16"/>
        </w:rPr>
        <w:t xml:space="preserve">, especially as we convert car engines and the like from fossil fuels to carbon-free energy sources. Even Germany’s concerted recent effort to add renewables—the most ambitious national effort so far—was nowhere near fast enough. A global increase in renewables at a rate matching Germany’s peak success would add about 0.7 trillion kilowatt-hours of clean electricity every year. That’s just over a fifth of the necessary 3.3 trillion annual target. To put it another way, even if the world were as enthusiastic and technically capable as Germany at the height of its renewables buildup—and neither of these is even close to true in the great majority of countries—decarbonizing the world at that rate would take nearly 150 years. </w:t>
      </w:r>
      <w:r w:rsidRPr="001870D4">
        <w:rPr>
          <w:rFonts w:asciiTheme="minorHAnsi" w:hAnsiTheme="minorHAnsi" w:cstheme="minorHAnsi"/>
          <w:u w:val="single"/>
        </w:rPr>
        <w:t>Even if we could develop renewables much faster, huge problems would remain</w:t>
      </w:r>
      <w:r w:rsidRPr="001870D4">
        <w:rPr>
          <w:rFonts w:asciiTheme="minorHAnsi" w:hAnsiTheme="minorHAnsi" w:cstheme="minorHAnsi"/>
          <w:sz w:val="16"/>
        </w:rPr>
        <w:t xml:space="preserve">. Although costs have dropped dramatically for solar and wind energy, they are not a direct, reliable replacement for coal and gas. When the sun doesn’t </w:t>
      </w:r>
      <w:proofErr w:type="gramStart"/>
      <w:r w:rsidRPr="001870D4">
        <w:rPr>
          <w:rFonts w:asciiTheme="minorHAnsi" w:hAnsiTheme="minorHAnsi" w:cstheme="minorHAnsi"/>
          <w:sz w:val="16"/>
        </w:rPr>
        <w:t>shine</w:t>
      </w:r>
      <w:proofErr w:type="gramEnd"/>
      <w:r w:rsidRPr="001870D4">
        <w:rPr>
          <w:rFonts w:asciiTheme="minorHAnsi" w:hAnsiTheme="minorHAnsi" w:cstheme="minorHAnsi"/>
          <w:sz w:val="16"/>
        </w:rPr>
        <w:t xml:space="preserve"> or the wind doesn’t blow, little or no energy is collected. And when nature does cooperate, the energy is sometimes wasted because it can’t be stored affordably. Bill Gates, who has invested $1 billion in renewables, notes that “there’s no battery technology that’s even close to allowing us to take all of our energy from renewables.” If substantially expanded, wind, solar and hydropower also would destroy vast tracts of farmland and forest. </w:t>
      </w:r>
      <w:r w:rsidRPr="001870D4">
        <w:rPr>
          <w:rStyle w:val="Emphasis"/>
          <w:rFonts w:asciiTheme="minorHAnsi" w:hAnsiTheme="minorHAnsi" w:cstheme="minorHAnsi"/>
        </w:rPr>
        <w:t>What the world needs is a carbon-free source of electricity that can be ramped up to massive scale very quickly and provide power reliably around the clock</w:t>
      </w:r>
      <w:r w:rsidRPr="001870D4">
        <w:rPr>
          <w:rFonts w:asciiTheme="minorHAnsi" w:hAnsiTheme="minorHAnsi" w:cstheme="minorHAnsi"/>
          <w:sz w:val="16"/>
        </w:rPr>
        <w:t xml:space="preserve">, </w:t>
      </w:r>
      <w:r w:rsidRPr="001870D4">
        <w:rPr>
          <w:rFonts w:asciiTheme="minorHAnsi" w:hAnsiTheme="minorHAnsi" w:cstheme="minorHAnsi"/>
          <w:u w:val="single"/>
        </w:rPr>
        <w:t>regardless of weather conditions</w:t>
      </w:r>
      <w:r w:rsidRPr="001870D4">
        <w:rPr>
          <w:rFonts w:asciiTheme="minorHAnsi" w:hAnsiTheme="minorHAnsi" w:cstheme="minorHAnsi"/>
          <w:sz w:val="16"/>
        </w:rPr>
        <w:t xml:space="preserve">—all </w:t>
      </w:r>
      <w:r w:rsidRPr="001870D4">
        <w:rPr>
          <w:rFonts w:asciiTheme="minorHAnsi" w:hAnsiTheme="minorHAnsi" w:cstheme="minorHAnsi"/>
          <w:u w:val="single"/>
        </w:rPr>
        <w:t>without expanding the total acreage devoted to electric generation</w:t>
      </w:r>
      <w:r w:rsidRPr="001870D4">
        <w:rPr>
          <w:rFonts w:asciiTheme="minorHAnsi" w:hAnsiTheme="minorHAnsi" w:cstheme="minorHAnsi"/>
          <w:sz w:val="16"/>
        </w:rPr>
        <w:t xml:space="preserve">. </w:t>
      </w:r>
      <w:r w:rsidRPr="001870D4">
        <w:rPr>
          <w:rStyle w:val="Emphasis"/>
          <w:rFonts w:asciiTheme="minorHAnsi" w:hAnsiTheme="minorHAnsi" w:cstheme="minorHAnsi"/>
        </w:rPr>
        <w:t xml:space="preserve">Nuclear power meets </w:t>
      </w:r>
      <w:proofErr w:type="gramStart"/>
      <w:r w:rsidRPr="001870D4">
        <w:rPr>
          <w:rStyle w:val="Emphasis"/>
          <w:rFonts w:asciiTheme="minorHAnsi" w:hAnsiTheme="minorHAnsi" w:cstheme="minorHAnsi"/>
        </w:rPr>
        <w:t>all of</w:t>
      </w:r>
      <w:proofErr w:type="gramEnd"/>
      <w:r w:rsidRPr="001870D4">
        <w:rPr>
          <w:rStyle w:val="Emphasis"/>
          <w:rFonts w:asciiTheme="minorHAnsi" w:hAnsiTheme="minorHAnsi" w:cstheme="minorHAnsi"/>
        </w:rPr>
        <w:t xml:space="preserve"> those requirements. </w:t>
      </w:r>
      <w:r w:rsidRPr="001870D4">
        <w:rPr>
          <w:rFonts w:asciiTheme="minorHAnsi" w:hAnsiTheme="minorHAnsi" w:cstheme="minorHAnsi"/>
          <w:u w:val="single"/>
        </w:rPr>
        <w:t xml:space="preserve">When Sweden and France built nuclear reactors to replace fossil fuel in the 1970s and 1980s, they were able to add new electricity production relative to their GDPs at </w:t>
      </w:r>
      <w:r w:rsidRPr="001870D4">
        <w:rPr>
          <w:rStyle w:val="Emphasis"/>
          <w:rFonts w:asciiTheme="minorHAnsi" w:hAnsiTheme="minorHAnsi" w:cstheme="minorHAnsi"/>
        </w:rPr>
        <w:t>five times Germany’s speed for renewables</w:t>
      </w:r>
      <w:r w:rsidRPr="001870D4">
        <w:rPr>
          <w:rFonts w:asciiTheme="minorHAnsi" w:hAnsiTheme="minorHAnsi" w:cstheme="minorHAnsi"/>
          <w:sz w:val="16"/>
        </w:rPr>
        <w:t xml:space="preserve">. Sweden’s carbon emissions dropped in half even as its electricity production doubled. </w:t>
      </w:r>
      <w:r w:rsidRPr="001870D4">
        <w:rPr>
          <w:rFonts w:asciiTheme="minorHAnsi" w:hAnsiTheme="minorHAnsi" w:cstheme="minorHAnsi"/>
          <w:u w:val="single"/>
        </w:rPr>
        <w:t xml:space="preserve">Electricity prices in nuclear-powered France today are </w:t>
      </w:r>
      <w:r w:rsidRPr="001870D4">
        <w:rPr>
          <w:rStyle w:val="Emphasis"/>
          <w:rFonts w:asciiTheme="minorHAnsi" w:hAnsiTheme="minorHAnsi" w:cstheme="minorHAnsi"/>
        </w:rPr>
        <w:t xml:space="preserve">55% of those in Germany. </w:t>
      </w:r>
      <w:r w:rsidRPr="001870D4">
        <w:rPr>
          <w:rFonts w:asciiTheme="minorHAnsi" w:hAnsiTheme="minorHAnsi" w:cstheme="minorHAnsi"/>
          <w:sz w:val="16"/>
        </w:rPr>
        <w:t xml:space="preserve">So why isn’t everyone who is concerned about climate change getting behind nuclear power? Why isn’t the nuclear power industry in the U.S. and the world expanding to meet the rising demand for clean electricity? The key reason is that most countries’ policies are shaped not by hard facts but by long-standing and widely shared phobias about radiation. </w:t>
      </w:r>
      <w:r w:rsidRPr="001870D4">
        <w:rPr>
          <w:rStyle w:val="Emphasis"/>
          <w:rFonts w:asciiTheme="minorHAnsi" w:hAnsiTheme="minorHAnsi" w:cstheme="minorHAnsi"/>
        </w:rPr>
        <w:t>Nuclear power is the safest form of energy by far</w:t>
      </w:r>
      <w:r w:rsidRPr="001870D4">
        <w:rPr>
          <w:rFonts w:asciiTheme="minorHAnsi" w:hAnsiTheme="minorHAnsi" w:cstheme="minorHAnsi"/>
          <w:sz w:val="16"/>
        </w:rPr>
        <w:t xml:space="preserve">, </w:t>
      </w:r>
      <w:r w:rsidRPr="001870D4">
        <w:rPr>
          <w:rFonts w:asciiTheme="minorHAnsi" w:hAnsiTheme="minorHAnsi" w:cstheme="minorHAnsi"/>
          <w:u w:val="single"/>
        </w:rPr>
        <w:t>especially compared with coal, which continues to cause hundreds of thousands of premature deaths a year from air pollution in addition to contributing to climate change. Over six decades, nuclear power has experienced only one fatal accident, Chernobyl in 1986, which directly caused about 60 deaths and is blamed for thousands more over time from low- level radiation</w:t>
      </w:r>
      <w:r w:rsidRPr="001870D4">
        <w:rPr>
          <w:rFonts w:asciiTheme="minorHAnsi" w:hAnsiTheme="minorHAnsi" w:cstheme="minorHAnsi"/>
          <w:sz w:val="16"/>
        </w:rPr>
        <w:t xml:space="preserve">. That’s a serious accident, but </w:t>
      </w:r>
      <w:r w:rsidRPr="001870D4">
        <w:rPr>
          <w:rStyle w:val="Emphasis"/>
          <w:rFonts w:asciiTheme="minorHAnsi" w:hAnsiTheme="minorHAnsi" w:cstheme="minorHAnsi"/>
        </w:rPr>
        <w:t>other nonnuclear industrial accidents have been worse</w:t>
      </w:r>
      <w:r w:rsidRPr="001870D4">
        <w:rPr>
          <w:rFonts w:asciiTheme="minorHAnsi" w:hAnsiTheme="minorHAnsi" w:cstheme="minorHAnsi"/>
          <w:sz w:val="16"/>
        </w:rPr>
        <w:t xml:space="preserve">. A hydroelectric dam failure in China in 1975 killed tens of thousands, and the </w:t>
      </w:r>
      <w:r w:rsidRPr="001870D4">
        <w:rPr>
          <w:rFonts w:asciiTheme="minorHAnsi" w:hAnsiTheme="minorHAnsi" w:cstheme="minorHAnsi"/>
          <w:u w:val="single"/>
        </w:rPr>
        <w:t>1984 Bhopal gas leak at a Union Carbide plant in India killed 4,000 initially and an estimated 15,000 more over time</w:t>
      </w:r>
      <w:r w:rsidRPr="001870D4">
        <w:rPr>
          <w:rFonts w:asciiTheme="minorHAnsi" w:hAnsiTheme="minorHAnsi" w:cstheme="minorHAnsi"/>
          <w:sz w:val="16"/>
        </w:rPr>
        <w:t xml:space="preserve">. We don’t stigmatize those entire industries as a result. The 1979 accident at Three Mile Island killed no one. In Japan in 2011, the fourth largest earthquake in recorded history and a 50-foot tsunami together took almost 20,000 lives—and damaged the Fukushima nuclear facility, which leaked radiation. Exposure during the incident contributed to one worker’s 2016 death, according to the Japanese government; the badly handled evacuation of the area, by contrast, is blamed for much hardship and many deaths. Nuclear power is regulated as though any amount of radiation is extremely dangerous. Yet we all walk around in a soup of background radiation, giving us an average of about 3 millisieverts (mSv) per year but ranging up to 200 in some places, with no demonstrated harm. The occupational and medical recommendations are to stay below 50 per year. At Fukushima, only 12 individuals at the plant received more than 200 mSv, and nobody outside the plant exceeded 50. </w:t>
      </w:r>
      <w:r w:rsidRPr="001870D4">
        <w:rPr>
          <w:rFonts w:asciiTheme="minorHAnsi" w:hAnsiTheme="minorHAnsi" w:cstheme="minorHAnsi"/>
          <w:u w:val="single"/>
        </w:rPr>
        <w:t xml:space="preserve">It’s possible to measure and track very low levels of radiation, but those levels are harmless. </w:t>
      </w:r>
      <w:r w:rsidRPr="001870D4">
        <w:rPr>
          <w:rFonts w:asciiTheme="minorHAnsi" w:hAnsiTheme="minorHAnsi" w:cstheme="minorHAnsi"/>
          <w:sz w:val="16"/>
        </w:rPr>
        <w:t xml:space="preserve">Nor is nuclear waste the insurmountable problem that the public has been led to believe. The volumes are tiny, unlike the vast quantities of equally toxic waste from coal and other fuels. </w:t>
      </w:r>
      <w:r w:rsidRPr="001870D4">
        <w:rPr>
          <w:rFonts w:asciiTheme="minorHAnsi" w:hAnsiTheme="minorHAnsi" w:cstheme="minorHAnsi"/>
          <w:u w:val="single"/>
        </w:rPr>
        <w:t xml:space="preserve">An American’s entire lifetime of electricity use powered by nuclear energy would produce an amount of long-term waste that fits in a soda can. All spent fuel from U.S. reactors over the past 60 years would fit on a football field, </w:t>
      </w:r>
      <w:r w:rsidRPr="001870D4">
        <w:rPr>
          <w:rFonts w:asciiTheme="minorHAnsi" w:hAnsiTheme="minorHAnsi" w:cstheme="minorHAnsi"/>
          <w:sz w:val="16"/>
        </w:rPr>
        <w:t xml:space="preserve">stacked 20 feet high. Today we store spent fuel at reactor sites in concrete casks (radiation does not escape the concrete) that will be safe for a hundred years. After that, the waste can be burned in reactors that are currently being designed, or it can be buried permanently. All the reasons put forward to oppose nuclear power amount to over-hyped fears that in no way stack up to the real dangers facing humanity from climate change. </w:t>
      </w:r>
      <w:r w:rsidRPr="001870D4">
        <w:rPr>
          <w:rStyle w:val="Emphasis"/>
          <w:rFonts w:asciiTheme="minorHAnsi" w:hAnsiTheme="minorHAnsi" w:cstheme="minorHAnsi"/>
        </w:rPr>
        <w:t>Nuclear power, if scaled up in a way that has already been shown possible, would easily compete on price with fuels that pollute far more</w:t>
      </w:r>
      <w:r w:rsidRPr="001870D4">
        <w:rPr>
          <w:rFonts w:asciiTheme="minorHAnsi" w:hAnsiTheme="minorHAnsi" w:cstheme="minorHAnsi"/>
          <w:sz w:val="16"/>
        </w:rPr>
        <w:t xml:space="preserve">. South Korea, which has built 10 of its reactors based on the same design, already produces nuclear power at or below fossil-fuel prices. Recent American and European efforts to build first-of-a-kind reactor designs in a hyper-regulated environment have led to large cost overruns and delays. But in the coming years, the world can build reactors centrally, at factories or shipyards, using standardized designs, and achieve costs below other fuels. We can create hundreds of reactors per year world-wide and meet the world’s enormous need for clean energy. </w:t>
      </w:r>
      <w:r w:rsidRPr="001870D4">
        <w:rPr>
          <w:rStyle w:val="Emphasis"/>
          <w:rFonts w:asciiTheme="minorHAnsi" w:hAnsiTheme="minorHAnsi" w:cstheme="minorHAnsi"/>
        </w:rPr>
        <w:t>It is a win-win strategy, giving humanity its only viable path to stop a climate catastrophe</w:t>
      </w:r>
      <w:r w:rsidRPr="001870D4">
        <w:rPr>
          <w:rFonts w:asciiTheme="minorHAnsi" w:hAnsiTheme="minorHAnsi" w:cstheme="minorHAnsi"/>
          <w:sz w:val="16"/>
        </w:rPr>
        <w:t xml:space="preserve"> while providing poorer countries with the energy they need to grow. It’s the only strategy that adds up.</w:t>
      </w:r>
      <w:r w:rsidRPr="001870D4">
        <w:rPr>
          <w:rFonts w:asciiTheme="minorHAnsi" w:hAnsiTheme="minorHAnsi" w:cstheme="minorHAnsi"/>
        </w:rPr>
        <w:t xml:space="preserve"> </w:t>
      </w:r>
    </w:p>
    <w:p w:rsidR="004372D8" w:rsidRPr="001870D4" w:rsidRDefault="004372D8" w:rsidP="004372D8">
      <w:pPr>
        <w:pStyle w:val="Heading3"/>
        <w:rPr>
          <w:rFonts w:asciiTheme="minorHAnsi" w:hAnsiTheme="minorHAnsi" w:cstheme="minorHAnsi"/>
        </w:rPr>
      </w:pPr>
      <w:r w:rsidRPr="001870D4">
        <w:rPr>
          <w:rFonts w:asciiTheme="minorHAnsi" w:hAnsiTheme="minorHAnsi" w:cstheme="minorHAnsi"/>
        </w:rPr>
        <w:t>AT Non-</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Solves</w:t>
      </w:r>
    </w:p>
    <w:p w:rsidR="004372D8" w:rsidRPr="001870D4" w:rsidRDefault="004372D8" w:rsidP="004372D8">
      <w:pPr>
        <w:pStyle w:val="Heading4"/>
        <w:rPr>
          <w:rFonts w:asciiTheme="minorHAnsi" w:hAnsiTheme="minorHAnsi" w:cstheme="minorHAnsi"/>
        </w:rPr>
      </w:pPr>
      <w:r w:rsidRPr="001870D4">
        <w:rPr>
          <w:rFonts w:asciiTheme="minorHAnsi" w:hAnsiTheme="minorHAnsi" w:cstheme="minorHAnsi"/>
        </w:rPr>
        <w:t xml:space="preserve">Data </w:t>
      </w:r>
      <w:r w:rsidRPr="001870D4">
        <w:rPr>
          <w:rFonts w:asciiTheme="minorHAnsi" w:hAnsiTheme="minorHAnsi" w:cstheme="minorHAnsi"/>
          <w:u w:val="single"/>
        </w:rPr>
        <w:t>doesn’t support</w:t>
      </w:r>
      <w:r w:rsidRPr="001870D4">
        <w:rPr>
          <w:rFonts w:asciiTheme="minorHAnsi" w:hAnsiTheme="minorHAnsi" w:cstheme="minorHAnsi"/>
        </w:rPr>
        <w:t xml:space="preserve"> non-proliferation efforts resulting in </w:t>
      </w:r>
      <w:r w:rsidRPr="001870D4">
        <w:rPr>
          <w:rFonts w:asciiTheme="minorHAnsi" w:hAnsiTheme="minorHAnsi" w:cstheme="minorHAnsi"/>
          <w:u w:val="single"/>
        </w:rPr>
        <w:t>nuclear energy assistance</w:t>
      </w:r>
      <w:r w:rsidRPr="001870D4">
        <w:rPr>
          <w:rFonts w:asciiTheme="minorHAnsi" w:hAnsiTheme="minorHAnsi" w:cstheme="minorHAnsi"/>
        </w:rPr>
        <w:t xml:space="preserve"> </w:t>
      </w:r>
    </w:p>
    <w:p w:rsidR="004372D8" w:rsidRPr="001870D4" w:rsidRDefault="004372D8" w:rsidP="004372D8">
      <w:pPr>
        <w:rPr>
          <w:rFonts w:asciiTheme="minorHAnsi" w:hAnsiTheme="minorHAnsi" w:cstheme="minorHAnsi"/>
        </w:rPr>
      </w:pPr>
      <w:r w:rsidRPr="001870D4">
        <w:rPr>
          <w:rStyle w:val="Style13ptBold"/>
          <w:rFonts w:asciiTheme="minorHAnsi" w:hAnsiTheme="minorHAnsi" w:cstheme="minorHAnsi"/>
        </w:rPr>
        <w:t xml:space="preserve">Coe and </w:t>
      </w:r>
      <w:proofErr w:type="spellStart"/>
      <w:r w:rsidRPr="001870D4">
        <w:rPr>
          <w:rStyle w:val="Style13ptBold"/>
          <w:rFonts w:asciiTheme="minorHAnsi" w:hAnsiTheme="minorHAnsi" w:cstheme="minorHAnsi"/>
        </w:rPr>
        <w:t>Vaynman</w:t>
      </w:r>
      <w:proofErr w:type="spellEnd"/>
      <w:r w:rsidRPr="001870D4">
        <w:rPr>
          <w:rStyle w:val="Style13ptBold"/>
          <w:rFonts w:asciiTheme="minorHAnsi" w:hAnsiTheme="minorHAnsi" w:cstheme="minorHAnsi"/>
        </w:rPr>
        <w:t xml:space="preserve"> 15</w:t>
      </w:r>
      <w:r w:rsidRPr="001870D4">
        <w:rPr>
          <w:rFonts w:asciiTheme="minorHAnsi" w:hAnsiTheme="minorHAnsi" w:cstheme="minorHAnsi"/>
        </w:rPr>
        <w:t xml:space="preserve"> – Andrew J. Coe is from the University of </w:t>
      </w:r>
      <w:proofErr w:type="spellStart"/>
      <w:r w:rsidRPr="001870D4">
        <w:rPr>
          <w:rFonts w:asciiTheme="minorHAnsi" w:hAnsiTheme="minorHAnsi" w:cstheme="minorHAnsi"/>
        </w:rPr>
        <w:t>Souther</w:t>
      </w:r>
      <w:proofErr w:type="spellEnd"/>
      <w:r w:rsidRPr="001870D4">
        <w:rPr>
          <w:rFonts w:asciiTheme="minorHAnsi" w:hAnsiTheme="minorHAnsi" w:cstheme="minorHAnsi"/>
        </w:rPr>
        <w:t xml:space="preserve"> California. Jane </w:t>
      </w:r>
      <w:proofErr w:type="spellStart"/>
      <w:r w:rsidRPr="001870D4">
        <w:rPr>
          <w:rFonts w:asciiTheme="minorHAnsi" w:hAnsiTheme="minorHAnsi" w:cstheme="minorHAnsi"/>
        </w:rPr>
        <w:t>Vaynman</w:t>
      </w:r>
      <w:proofErr w:type="spellEnd"/>
      <w:r w:rsidRPr="001870D4">
        <w:rPr>
          <w:rFonts w:asciiTheme="minorHAnsi" w:hAnsiTheme="minorHAnsi" w:cstheme="minorHAnsi"/>
        </w:rPr>
        <w:t xml:space="preserve"> is from George Washington University. (“Collusion and the Nuclear Nonproliferation Regime” Volume 77 Number 4 October 2015. </w:t>
      </w:r>
      <w:hyperlink r:id="rId34" w:history="1">
        <w:r w:rsidRPr="001870D4">
          <w:rPr>
            <w:rStyle w:val="Hyperlink"/>
            <w:rFonts w:asciiTheme="minorHAnsi" w:hAnsiTheme="minorHAnsi" w:cstheme="minorHAnsi"/>
          </w:rPr>
          <w:t>https://sites.temple.edu/janevaynman/files/2016/08/Coe-Vaynman-Collusion.pdf</w:t>
        </w:r>
      </w:hyperlink>
      <w:r w:rsidRPr="001870D4">
        <w:rPr>
          <w:rFonts w:asciiTheme="minorHAnsi" w:hAnsiTheme="minorHAnsi" w:cstheme="minorHAnsi"/>
        </w:rPr>
        <w:t>)//GK</w:t>
      </w:r>
    </w:p>
    <w:p w:rsidR="004372D8" w:rsidRPr="001870D4" w:rsidRDefault="004372D8" w:rsidP="004372D8">
      <w:pPr>
        <w:rPr>
          <w:rFonts w:asciiTheme="minorHAnsi" w:hAnsiTheme="minorHAnsi" w:cstheme="minorHAnsi"/>
        </w:rPr>
      </w:pPr>
      <w:r w:rsidRPr="001870D4">
        <w:rPr>
          <w:rFonts w:asciiTheme="minorHAnsi" w:hAnsiTheme="minorHAnsi" w:cstheme="minorHAnsi"/>
        </w:rPr>
        <w:t xml:space="preserve">There are two other general theories of the nonproliferation regime and the NPT. The “cartel” theory holds that some of the “nuclear haves” coerced or bribed the “nuclear have-nots” into nonproliferation </w:t>
      </w:r>
      <w:proofErr w:type="gramStart"/>
      <w:r w:rsidRPr="001870D4">
        <w:rPr>
          <w:rFonts w:asciiTheme="minorHAnsi" w:hAnsiTheme="minorHAnsi" w:cstheme="minorHAnsi"/>
        </w:rPr>
        <w:t>in order to</w:t>
      </w:r>
      <w:proofErr w:type="gramEnd"/>
      <w:r w:rsidRPr="001870D4">
        <w:rPr>
          <w:rFonts w:asciiTheme="minorHAnsi" w:hAnsiTheme="minorHAnsi" w:cstheme="minorHAnsi"/>
        </w:rPr>
        <w:t xml:space="preserve"> maintain their nuclear oligopoly and preeminence (</w:t>
      </w:r>
      <w:proofErr w:type="spellStart"/>
      <w:r w:rsidRPr="001870D4">
        <w:rPr>
          <w:rFonts w:asciiTheme="minorHAnsi" w:hAnsiTheme="minorHAnsi" w:cstheme="minorHAnsi"/>
        </w:rPr>
        <w:t>Swango</w:t>
      </w:r>
      <w:proofErr w:type="spellEnd"/>
      <w:r w:rsidRPr="001870D4">
        <w:rPr>
          <w:rFonts w:asciiTheme="minorHAnsi" w:hAnsiTheme="minorHAnsi" w:cstheme="minorHAnsi"/>
        </w:rPr>
        <w:t xml:space="preserve"> 2009; </w:t>
      </w:r>
      <w:proofErr w:type="spellStart"/>
      <w:r w:rsidRPr="001870D4">
        <w:rPr>
          <w:rFonts w:asciiTheme="minorHAnsi" w:hAnsiTheme="minorHAnsi" w:cstheme="minorHAnsi"/>
        </w:rPr>
        <w:t>Verdier</w:t>
      </w:r>
      <w:proofErr w:type="spellEnd"/>
      <w:r w:rsidRPr="001870D4">
        <w:rPr>
          <w:rFonts w:asciiTheme="minorHAnsi" w:hAnsiTheme="minorHAnsi" w:cstheme="minorHAnsi"/>
        </w:rPr>
        <w:t xml:space="preserve"> 2008). A more </w:t>
      </w:r>
      <w:r w:rsidRPr="001870D4">
        <w:rPr>
          <w:rFonts w:asciiTheme="minorHAnsi" w:hAnsiTheme="minorHAnsi" w:cstheme="minorHAnsi"/>
          <w:u w:val="single"/>
        </w:rPr>
        <w:t>common theory holds that the NPT represents a “grand bargain,”</w:t>
      </w:r>
      <w:r w:rsidRPr="001870D4">
        <w:rPr>
          <w:rFonts w:asciiTheme="minorHAnsi" w:hAnsiTheme="minorHAnsi" w:cstheme="minorHAnsi"/>
        </w:rPr>
        <w:t xml:space="preserve"> with two aspects: first, </w:t>
      </w:r>
      <w:r w:rsidRPr="001870D4">
        <w:rPr>
          <w:rFonts w:asciiTheme="minorHAnsi" w:hAnsiTheme="minorHAnsi" w:cstheme="minorHAnsi"/>
          <w:u w:val="single"/>
        </w:rPr>
        <w:t>the nuclear haves promise nuclear energy assistance and eventual nuclear disarmament in exchange for the nuclear have-nots eschewing nuclear weapons</w:t>
      </w:r>
      <w:r w:rsidRPr="001870D4">
        <w:rPr>
          <w:rFonts w:asciiTheme="minorHAnsi" w:hAnsiTheme="minorHAnsi" w:cstheme="minorHAnsi"/>
        </w:rPr>
        <w:t>; and second, each have-not goes without weapons so long as the rest do and accepts international safeguards to assure others of this.2</w:t>
      </w:r>
    </w:p>
    <w:p w:rsidR="004372D8" w:rsidRPr="001870D4" w:rsidRDefault="004372D8" w:rsidP="004372D8">
      <w:pPr>
        <w:rPr>
          <w:rFonts w:asciiTheme="minorHAnsi" w:hAnsiTheme="minorHAnsi" w:cstheme="minorHAnsi"/>
        </w:rPr>
      </w:pPr>
      <w:r w:rsidRPr="001870D4">
        <w:rPr>
          <w:rFonts w:asciiTheme="minorHAnsi" w:hAnsiTheme="minorHAnsi" w:cstheme="minorHAnsi"/>
          <w:u w:val="single"/>
        </w:rPr>
        <w:t xml:space="preserve">Neither theory is in accord with the evidence we present, and each </w:t>
      </w:r>
      <w:proofErr w:type="gramStart"/>
      <w:r w:rsidRPr="001870D4">
        <w:rPr>
          <w:rFonts w:asciiTheme="minorHAnsi" w:hAnsiTheme="minorHAnsi" w:cstheme="minorHAnsi"/>
          <w:u w:val="single"/>
        </w:rPr>
        <w:t>leaves</w:t>
      </w:r>
      <w:proofErr w:type="gramEnd"/>
      <w:r w:rsidRPr="001870D4">
        <w:rPr>
          <w:rFonts w:asciiTheme="minorHAnsi" w:hAnsiTheme="minorHAnsi" w:cstheme="minorHAnsi"/>
          <w:u w:val="single"/>
        </w:rPr>
        <w:t xml:space="preserve"> important questions unanswered.</w:t>
      </w:r>
      <w:r w:rsidRPr="001870D4">
        <w:rPr>
          <w:rFonts w:asciiTheme="minorHAnsi" w:hAnsiTheme="minorHAnsi" w:cstheme="minorHAnsi"/>
        </w:rPr>
        <w:t xml:space="preserve"> If the cartel theory is right, then the superpowers should have had to coerce many more states than the few in our data set. Why would so many states willingly go along with an instrument that only served to oppress them? If the benefits of nonproliferation were worth the costs of enforcing it, why did the superpowers not do it sooner, before China and France got nuclear weapons? </w:t>
      </w:r>
      <w:r w:rsidRPr="001870D4">
        <w:rPr>
          <w:rFonts w:asciiTheme="minorHAnsi" w:hAnsiTheme="minorHAnsi" w:cstheme="minorHAnsi"/>
          <w:u w:val="single"/>
        </w:rPr>
        <w:t xml:space="preserve">If the grand bargain theory is right, many more nuclear have-nots should have defected from the regime, since some have-nots got nuclear weapons and the </w:t>
      </w:r>
      <w:r w:rsidRPr="001870D4">
        <w:rPr>
          <w:rFonts w:asciiTheme="minorHAnsi" w:hAnsiTheme="minorHAnsi" w:cstheme="minorHAnsi"/>
          <w:b/>
          <w:bCs/>
          <w:u w:val="single"/>
        </w:rPr>
        <w:t>nuclear haves neither disarmed nor conditioned energy assistance on regime membership</w:t>
      </w:r>
      <w:r w:rsidRPr="001870D4">
        <w:rPr>
          <w:rFonts w:asciiTheme="minorHAnsi" w:hAnsiTheme="minorHAnsi" w:cstheme="minorHAnsi"/>
        </w:rPr>
        <w:t xml:space="preserve"> (Fuhrmann 2012; </w:t>
      </w:r>
      <w:proofErr w:type="spellStart"/>
      <w:r w:rsidRPr="001870D4">
        <w:rPr>
          <w:rFonts w:asciiTheme="minorHAnsi" w:hAnsiTheme="minorHAnsi" w:cstheme="minorHAnsi"/>
        </w:rPr>
        <w:t>Swango</w:t>
      </w:r>
      <w:proofErr w:type="spellEnd"/>
      <w:r w:rsidRPr="001870D4">
        <w:rPr>
          <w:rFonts w:asciiTheme="minorHAnsi" w:hAnsiTheme="minorHAnsi" w:cstheme="minorHAnsi"/>
        </w:rPr>
        <w:t xml:space="preserve"> 2014). </w:t>
      </w:r>
      <w:r w:rsidRPr="001870D4">
        <w:rPr>
          <w:rFonts w:asciiTheme="minorHAnsi" w:hAnsiTheme="minorHAnsi" w:cstheme="minorHAnsi"/>
          <w:u w:val="single"/>
        </w:rPr>
        <w:t>How</w:t>
      </w:r>
      <w:r w:rsidRPr="001870D4">
        <w:rPr>
          <w:rFonts w:asciiTheme="minorHAnsi" w:hAnsiTheme="minorHAnsi" w:cstheme="minorHAnsi"/>
        </w:rPr>
        <w:t xml:space="preserve"> exactly </w:t>
      </w:r>
      <w:r w:rsidRPr="001870D4">
        <w:rPr>
          <w:rFonts w:asciiTheme="minorHAnsi" w:hAnsiTheme="minorHAnsi" w:cstheme="minorHAnsi"/>
          <w:u w:val="single"/>
        </w:rPr>
        <w:t>would the bargain be enforced should some have-not decide it favored obtaining nuclear weapons even at the cost of access to nuclear energy assistance</w:t>
      </w:r>
      <w:r w:rsidRPr="001870D4">
        <w:rPr>
          <w:rFonts w:asciiTheme="minorHAnsi" w:hAnsiTheme="minorHAnsi" w:cstheme="minorHAnsi"/>
        </w:rPr>
        <w:t xml:space="preserve"> and other states following suit once it was detected?</w:t>
      </w:r>
    </w:p>
    <w:p w:rsidR="004372D8" w:rsidRPr="001870D4" w:rsidRDefault="004372D8" w:rsidP="004372D8">
      <w:pPr>
        <w:rPr>
          <w:rFonts w:asciiTheme="minorHAnsi" w:hAnsiTheme="minorHAnsi" w:cstheme="minorHAnsi"/>
        </w:rPr>
      </w:pPr>
    </w:p>
    <w:p w:rsidR="009C580C" w:rsidRPr="001870D4" w:rsidRDefault="009C580C" w:rsidP="009C580C">
      <w:pPr>
        <w:pStyle w:val="Heading1"/>
        <w:rPr>
          <w:rFonts w:asciiTheme="minorHAnsi" w:hAnsiTheme="minorHAnsi" w:cstheme="minorHAnsi"/>
        </w:rPr>
      </w:pPr>
      <w:r w:rsidRPr="001870D4">
        <w:rPr>
          <w:rFonts w:asciiTheme="minorHAnsi" w:hAnsiTheme="minorHAnsi" w:cstheme="minorHAnsi"/>
        </w:rPr>
        <w:t>Conventional W</w:t>
      </w:r>
      <w:r w:rsidR="00B71046" w:rsidRPr="001870D4">
        <w:rPr>
          <w:rFonts w:asciiTheme="minorHAnsi" w:hAnsiTheme="minorHAnsi" w:cstheme="minorHAnsi"/>
        </w:rPr>
        <w:t>ar</w:t>
      </w:r>
      <w:r w:rsidRPr="001870D4">
        <w:rPr>
          <w:rFonts w:asciiTheme="minorHAnsi" w:hAnsiTheme="minorHAnsi" w:cstheme="minorHAnsi"/>
        </w:rPr>
        <w:t xml:space="preserve"> Turn</w:t>
      </w:r>
    </w:p>
    <w:p w:rsidR="00636FE5" w:rsidRPr="001870D4" w:rsidRDefault="00636FE5" w:rsidP="003972FF">
      <w:pPr>
        <w:pStyle w:val="Heading3"/>
        <w:rPr>
          <w:rFonts w:asciiTheme="minorHAnsi" w:hAnsiTheme="minorHAnsi" w:cstheme="minorHAnsi"/>
        </w:rPr>
      </w:pPr>
      <w:r w:rsidRPr="001870D4">
        <w:rPr>
          <w:rFonts w:asciiTheme="minorHAnsi" w:hAnsiTheme="minorHAnsi" w:cstheme="minorHAnsi"/>
        </w:rPr>
        <w:t>Conventional War 1nc</w:t>
      </w:r>
    </w:p>
    <w:p w:rsidR="00636FE5" w:rsidRPr="001870D4" w:rsidRDefault="00636FE5" w:rsidP="00636FE5">
      <w:pPr>
        <w:pStyle w:val="Heading4"/>
        <w:rPr>
          <w:rFonts w:asciiTheme="minorHAnsi" w:hAnsiTheme="minorHAnsi" w:cstheme="minorHAnsi"/>
          <w:u w:val="single"/>
        </w:rPr>
      </w:pPr>
      <w:r w:rsidRPr="001870D4">
        <w:rPr>
          <w:rFonts w:asciiTheme="minorHAnsi" w:hAnsiTheme="minorHAnsi" w:cstheme="minorHAnsi"/>
        </w:rPr>
        <w:t xml:space="preserve">Proliferation </w:t>
      </w:r>
      <w:r w:rsidRPr="001870D4">
        <w:rPr>
          <w:rFonts w:asciiTheme="minorHAnsi" w:hAnsiTheme="minorHAnsi" w:cstheme="minorHAnsi"/>
          <w:u w:val="single"/>
        </w:rPr>
        <w:t>prevents</w:t>
      </w:r>
      <w:r w:rsidRPr="001870D4">
        <w:rPr>
          <w:rFonts w:asciiTheme="minorHAnsi" w:hAnsiTheme="minorHAnsi" w:cstheme="minorHAnsi"/>
        </w:rPr>
        <w:t xml:space="preserve"> conventional weapons </w:t>
      </w:r>
      <w:r w:rsidRPr="001870D4">
        <w:rPr>
          <w:rFonts w:asciiTheme="minorHAnsi" w:hAnsiTheme="minorHAnsi" w:cstheme="minorHAnsi"/>
          <w:u w:val="single"/>
        </w:rPr>
        <w:t>arms racing</w:t>
      </w:r>
      <w:r w:rsidRPr="001870D4">
        <w:rPr>
          <w:rFonts w:asciiTheme="minorHAnsi" w:hAnsiTheme="minorHAnsi" w:cstheme="minorHAnsi"/>
        </w:rPr>
        <w:t xml:space="preserve"> and </w:t>
      </w:r>
      <w:r w:rsidRPr="001870D4">
        <w:rPr>
          <w:rFonts w:asciiTheme="minorHAnsi" w:hAnsiTheme="minorHAnsi" w:cstheme="minorHAnsi"/>
          <w:u w:val="single"/>
        </w:rPr>
        <w:t>war</w:t>
      </w:r>
    </w:p>
    <w:p w:rsidR="00636FE5" w:rsidRPr="001870D4" w:rsidRDefault="00636FE5" w:rsidP="00636FE5">
      <w:pPr>
        <w:spacing w:after="0"/>
        <w:rPr>
          <w:rFonts w:asciiTheme="minorHAnsi" w:hAnsiTheme="minorHAnsi" w:cstheme="minorHAnsi"/>
        </w:rPr>
      </w:pPr>
      <w:r w:rsidRPr="001870D4">
        <w:rPr>
          <w:rStyle w:val="Style13ptBold"/>
          <w:rFonts w:asciiTheme="minorHAnsi" w:hAnsiTheme="minorHAnsi" w:cstheme="minorHAnsi"/>
        </w:rPr>
        <w:t>Leah and Lowther 17</w:t>
      </w:r>
      <w:r w:rsidRPr="001870D4">
        <w:rPr>
          <w:rFonts w:asciiTheme="minorHAnsi" w:hAnsiTheme="minorHAnsi" w:cstheme="minorHAnsi"/>
        </w:rPr>
        <w:t xml:space="preserve"> – *Christine Leah is the Former Chauncey Postdoctoral Fellow in Grand Strategy, Yale University. **Adam B. Lowther is the Director, School of Advanced Nuclear Deterrence Studies. (“Conventional Arms and Nuclear Peace” Strategic Studies Quarterly. Spring 2017. </w:t>
      </w:r>
      <w:hyperlink r:id="rId35" w:history="1">
        <w:r w:rsidRPr="001870D4">
          <w:rPr>
            <w:rStyle w:val="Hyperlink"/>
            <w:rFonts w:asciiTheme="minorHAnsi" w:hAnsiTheme="minorHAnsi" w:cstheme="minorHAnsi"/>
          </w:rPr>
          <w:t>https://www.airuniversity.af.edu/Portals/10/SSQ/documents/Volume-11_Issue-1/Leah.pdf</w:t>
        </w:r>
      </w:hyperlink>
      <w:r w:rsidRPr="001870D4">
        <w:rPr>
          <w:rFonts w:asciiTheme="minorHAnsi" w:hAnsiTheme="minorHAnsi" w:cstheme="minorHAnsi"/>
        </w:rPr>
        <w:t>)//GK</w:t>
      </w:r>
    </w:p>
    <w:p w:rsidR="00636FE5" w:rsidRPr="001870D4" w:rsidRDefault="00636FE5" w:rsidP="00636FE5">
      <w:pPr>
        <w:spacing w:after="0"/>
        <w:rPr>
          <w:rStyle w:val="Emphasis"/>
          <w:rFonts w:asciiTheme="minorHAnsi" w:hAnsiTheme="minorHAnsi" w:cstheme="minorHAnsi"/>
        </w:rPr>
      </w:pPr>
      <w:r w:rsidRPr="001870D4">
        <w:rPr>
          <w:rFonts w:asciiTheme="minorHAnsi" w:hAnsiTheme="minorHAnsi" w:cstheme="minorHAnsi"/>
          <w:sz w:val="16"/>
        </w:rPr>
        <w:t xml:space="preserve">The </w:t>
      </w:r>
      <w:r w:rsidRPr="001870D4">
        <w:rPr>
          <w:rStyle w:val="StyleUnderline"/>
          <w:rFonts w:asciiTheme="minorHAnsi" w:hAnsiTheme="minorHAnsi" w:cstheme="minorHAnsi"/>
        </w:rPr>
        <w:t>acquisition of nuclear weapons</w:t>
      </w:r>
      <w:r w:rsidRPr="001870D4">
        <w:rPr>
          <w:rFonts w:asciiTheme="minorHAnsi" w:hAnsiTheme="minorHAnsi" w:cstheme="minorHAnsi"/>
          <w:sz w:val="16"/>
        </w:rPr>
        <w:t xml:space="preserve"> </w:t>
      </w:r>
      <w:r w:rsidRPr="001870D4">
        <w:rPr>
          <w:rStyle w:val="StyleUnderline"/>
          <w:rFonts w:asciiTheme="minorHAnsi" w:hAnsiTheme="minorHAnsi" w:cstheme="minorHAnsi"/>
        </w:rPr>
        <w:t>by a weaker state significantly complicates the decision-making calculus of a militarily superior state.</w:t>
      </w:r>
      <w:r w:rsidRPr="001870D4">
        <w:rPr>
          <w:rFonts w:asciiTheme="minorHAnsi" w:hAnsiTheme="minorHAnsi" w:cstheme="minorHAnsi"/>
          <w:sz w:val="16"/>
        </w:rPr>
        <w:t xml:space="preserve"> For these reasons, </w:t>
      </w:r>
      <w:r w:rsidRPr="001870D4">
        <w:rPr>
          <w:rStyle w:val="StyleUnderline"/>
          <w:rFonts w:asciiTheme="minorHAnsi" w:hAnsiTheme="minorHAnsi" w:cstheme="minorHAnsi"/>
        </w:rPr>
        <w:t>power-projecting states fear nuclear proliferation</w:t>
      </w:r>
      <w:r w:rsidRPr="001870D4">
        <w:rPr>
          <w:rFonts w:asciiTheme="minorHAnsi" w:hAnsiTheme="minorHAnsi" w:cstheme="minorHAnsi"/>
          <w:sz w:val="16"/>
        </w:rPr>
        <w:t xml:space="preserve"> to both allied and enemy states.5 </w:t>
      </w:r>
      <w:r w:rsidRPr="001870D4">
        <w:rPr>
          <w:rStyle w:val="StyleUnderline"/>
          <w:rFonts w:asciiTheme="minorHAnsi" w:hAnsiTheme="minorHAnsi" w:cstheme="minorHAnsi"/>
        </w:rPr>
        <w:t>This</w:t>
      </w:r>
      <w:r w:rsidRPr="001870D4">
        <w:rPr>
          <w:rFonts w:asciiTheme="minorHAnsi" w:hAnsiTheme="minorHAnsi" w:cstheme="minorHAnsi"/>
          <w:sz w:val="16"/>
        </w:rPr>
        <w:t xml:space="preserve"> is a point worth underscoring and one that </w:t>
      </w:r>
      <w:r w:rsidRPr="001870D4">
        <w:rPr>
          <w:rStyle w:val="StyleUnderline"/>
          <w:rFonts w:asciiTheme="minorHAnsi" w:hAnsiTheme="minorHAnsi" w:cstheme="minorHAnsi"/>
        </w:rPr>
        <w:t xml:space="preserve">is often overlooked when nonproliferation is </w:t>
      </w:r>
      <w:proofErr w:type="gramStart"/>
      <w:r w:rsidRPr="001870D4">
        <w:rPr>
          <w:rStyle w:val="StyleUnderline"/>
          <w:rFonts w:asciiTheme="minorHAnsi" w:hAnsiTheme="minorHAnsi" w:cstheme="minorHAnsi"/>
        </w:rPr>
        <w:t>discussed</w:t>
      </w:r>
      <w:proofErr w:type="gramEnd"/>
      <w:r w:rsidRPr="001870D4">
        <w:rPr>
          <w:rFonts w:asciiTheme="minorHAnsi" w:hAnsiTheme="minorHAnsi" w:cstheme="minorHAnsi"/>
          <w:sz w:val="16"/>
        </w:rPr>
        <w:t xml:space="preserve"> and its rationale and purposes debated. </w:t>
      </w:r>
      <w:r w:rsidRPr="001870D4">
        <w:rPr>
          <w:rStyle w:val="Emphasis"/>
          <w:rFonts w:asciiTheme="minorHAnsi" w:hAnsiTheme="minorHAnsi" w:cstheme="minorHAnsi"/>
        </w:rPr>
        <w:t>These factors demonstrate that the “more may be better” view of nuclear weapons</w:t>
      </w:r>
      <w:r w:rsidRPr="001870D4">
        <w:rPr>
          <w:rStyle w:val="StyleUnderline"/>
          <w:rFonts w:asciiTheme="minorHAnsi" w:hAnsiTheme="minorHAnsi" w:cstheme="minorHAnsi"/>
        </w:rPr>
        <w:t xml:space="preserve"> </w:t>
      </w:r>
      <w:r w:rsidRPr="001870D4">
        <w:rPr>
          <w:rFonts w:asciiTheme="minorHAnsi" w:hAnsiTheme="minorHAnsi" w:cstheme="minorHAnsi"/>
          <w:sz w:val="16"/>
        </w:rPr>
        <w:t xml:space="preserve">proffered by political scientist Kenneth Waltz </w:t>
      </w:r>
      <w:r w:rsidRPr="001870D4">
        <w:rPr>
          <w:rStyle w:val="StyleUnderline"/>
          <w:rFonts w:asciiTheme="minorHAnsi" w:hAnsiTheme="minorHAnsi" w:cstheme="minorHAnsi"/>
        </w:rPr>
        <w:t>is entirely relevant and accurate</w:t>
      </w:r>
      <w:r w:rsidRPr="001870D4">
        <w:rPr>
          <w:rFonts w:asciiTheme="minorHAnsi" w:hAnsiTheme="minorHAnsi" w:cstheme="minorHAnsi"/>
          <w:sz w:val="16"/>
        </w:rPr>
        <w:t xml:space="preserve">.6 Waltz famously argued that </w:t>
      </w:r>
      <w:r w:rsidRPr="001870D4">
        <w:rPr>
          <w:rStyle w:val="Emphasis"/>
          <w:rFonts w:asciiTheme="minorHAnsi" w:hAnsiTheme="minorHAnsi" w:cstheme="minorHAnsi"/>
        </w:rPr>
        <w:t>more nuclear weapons in the world would tend to increase deterrence among states</w:t>
      </w:r>
      <w:r w:rsidRPr="001870D4">
        <w:rPr>
          <w:rStyle w:val="StyleUnderline"/>
          <w:rFonts w:asciiTheme="minorHAnsi" w:hAnsiTheme="minorHAnsi" w:cstheme="minorHAnsi"/>
        </w:rPr>
        <w:t>. That</w:t>
      </w:r>
      <w:r w:rsidRPr="001870D4">
        <w:rPr>
          <w:rFonts w:asciiTheme="minorHAnsi" w:hAnsiTheme="minorHAnsi" w:cstheme="minorHAnsi"/>
          <w:sz w:val="16"/>
        </w:rPr>
        <w:t xml:space="preserve"> logic </w:t>
      </w:r>
      <w:r w:rsidRPr="001870D4">
        <w:rPr>
          <w:rStyle w:val="StyleUnderline"/>
          <w:rFonts w:asciiTheme="minorHAnsi" w:hAnsiTheme="minorHAnsi" w:cstheme="minorHAnsi"/>
        </w:rPr>
        <w:t>is turned on its head in a world with far fewer nuclear weapons and a greater reliance on conventional systems, which may</w:t>
      </w:r>
      <w:r w:rsidRPr="001870D4">
        <w:rPr>
          <w:rFonts w:asciiTheme="minorHAnsi" w:hAnsiTheme="minorHAnsi" w:cstheme="minorHAnsi"/>
          <w:sz w:val="16"/>
        </w:rPr>
        <w:t xml:space="preserve"> </w:t>
      </w:r>
      <w:proofErr w:type="gramStart"/>
      <w:r w:rsidRPr="001870D4">
        <w:rPr>
          <w:rFonts w:asciiTheme="minorHAnsi" w:hAnsiTheme="minorHAnsi" w:cstheme="minorHAnsi"/>
          <w:sz w:val="16"/>
        </w:rPr>
        <w:t xml:space="preserve">actually </w:t>
      </w:r>
      <w:r w:rsidRPr="001870D4">
        <w:rPr>
          <w:rStyle w:val="StyleUnderline"/>
          <w:rFonts w:asciiTheme="minorHAnsi" w:hAnsiTheme="minorHAnsi" w:cstheme="minorHAnsi"/>
        </w:rPr>
        <w:t>be</w:t>
      </w:r>
      <w:proofErr w:type="gramEnd"/>
      <w:r w:rsidRPr="001870D4">
        <w:rPr>
          <w:rStyle w:val="StyleUnderline"/>
          <w:rFonts w:asciiTheme="minorHAnsi" w:hAnsiTheme="minorHAnsi" w:cstheme="minorHAnsi"/>
        </w:rPr>
        <w:t xml:space="preserve"> </w:t>
      </w:r>
      <w:r w:rsidRPr="001870D4">
        <w:rPr>
          <w:rStyle w:val="Emphasis"/>
          <w:rFonts w:asciiTheme="minorHAnsi" w:hAnsiTheme="minorHAnsi" w:cstheme="minorHAnsi"/>
        </w:rPr>
        <w:t>destabilizing</w:t>
      </w:r>
      <w:r w:rsidRPr="001870D4">
        <w:rPr>
          <w:rFonts w:asciiTheme="minorHAnsi" w:hAnsiTheme="minorHAnsi" w:cstheme="minorHAnsi"/>
          <w:sz w:val="16"/>
        </w:rPr>
        <w:t xml:space="preserve">. This was true even before the advent of the atomic bomb. The awesome destructive power of nuclear weapons tended to overshadow the failure of conventional deterrence in the decades and centuries preceding the first use of nuclear weapons.7 Thomas </w:t>
      </w:r>
      <w:r w:rsidRPr="001870D4">
        <w:rPr>
          <w:rStyle w:val="StyleUnderline"/>
          <w:rFonts w:asciiTheme="minorHAnsi" w:hAnsiTheme="minorHAnsi" w:cstheme="minorHAnsi"/>
        </w:rPr>
        <w:t>Schelling, an economist and foreign policy scholar</w:t>
      </w:r>
      <w:r w:rsidRPr="001870D4">
        <w:rPr>
          <w:rFonts w:asciiTheme="minorHAnsi" w:hAnsiTheme="minorHAnsi" w:cstheme="minorHAnsi"/>
          <w:sz w:val="16"/>
        </w:rPr>
        <w:t xml:space="preserve">, also </w:t>
      </w:r>
      <w:r w:rsidRPr="001870D4">
        <w:rPr>
          <w:rStyle w:val="StyleUnderline"/>
          <w:rFonts w:asciiTheme="minorHAnsi" w:hAnsiTheme="minorHAnsi" w:cstheme="minorHAnsi"/>
        </w:rPr>
        <w:t xml:space="preserve">argued very specifically that </w:t>
      </w:r>
      <w:r w:rsidRPr="001870D4">
        <w:rPr>
          <w:rStyle w:val="Emphasis"/>
          <w:rFonts w:asciiTheme="minorHAnsi" w:hAnsiTheme="minorHAnsi" w:cstheme="minorHAnsi"/>
        </w:rPr>
        <w:t>more nuclear weapons might enhance strategic stability by increasing the survivability of a nation’s nuclear forces</w:t>
      </w:r>
      <w:r w:rsidRPr="001870D4">
        <w:rPr>
          <w:rStyle w:val="StyleUnderline"/>
          <w:rFonts w:asciiTheme="minorHAnsi" w:hAnsiTheme="minorHAnsi" w:cstheme="minorHAnsi"/>
        </w:rPr>
        <w:t>.</w:t>
      </w:r>
      <w:r w:rsidRPr="001870D4">
        <w:rPr>
          <w:rFonts w:asciiTheme="minorHAnsi" w:hAnsiTheme="minorHAnsi" w:cstheme="minorHAnsi"/>
          <w:sz w:val="16"/>
        </w:rPr>
        <w:t>8</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Because states might be more risk acceptant with conventional forces and concepts of first and second strikes are much less well defined </w:t>
      </w:r>
      <w:r w:rsidRPr="001870D4">
        <w:rPr>
          <w:rFonts w:asciiTheme="minorHAnsi" w:hAnsiTheme="minorHAnsi" w:cstheme="minorHAnsi"/>
          <w:sz w:val="16"/>
        </w:rPr>
        <w:t xml:space="preserve">in the conventional realm, </w:t>
      </w:r>
      <w:r w:rsidRPr="001870D4">
        <w:rPr>
          <w:rStyle w:val="StyleUnderline"/>
          <w:rFonts w:asciiTheme="minorHAnsi" w:hAnsiTheme="minorHAnsi" w:cstheme="minorHAnsi"/>
        </w:rPr>
        <w:t>stability was much more fragile in the pre-nuclear age and would likely prove fragile in a world with fewer</w:t>
      </w:r>
      <w:r w:rsidRPr="001870D4">
        <w:rPr>
          <w:rFonts w:asciiTheme="minorHAnsi" w:hAnsiTheme="minorHAnsi" w:cstheme="minorHAnsi"/>
          <w:sz w:val="16"/>
        </w:rPr>
        <w:t xml:space="preserve">, or zero, </w:t>
      </w:r>
      <w:r w:rsidRPr="001870D4">
        <w:rPr>
          <w:rStyle w:val="StyleUnderline"/>
          <w:rFonts w:asciiTheme="minorHAnsi" w:hAnsiTheme="minorHAnsi" w:cstheme="minorHAnsi"/>
        </w:rPr>
        <w:t>nuclear weapons</w:t>
      </w:r>
      <w:r w:rsidRPr="001870D4">
        <w:rPr>
          <w:rFonts w:asciiTheme="minorHAnsi" w:hAnsiTheme="minorHAnsi" w:cstheme="minorHAnsi"/>
          <w:sz w:val="16"/>
        </w:rPr>
        <w:t xml:space="preserve">. Advocates of a world free of nuclear weapons often overlook this point. </w:t>
      </w:r>
      <w:r w:rsidRPr="001870D4">
        <w:rPr>
          <w:rStyle w:val="StyleUnderline"/>
          <w:rFonts w:asciiTheme="minorHAnsi" w:hAnsiTheme="minorHAnsi" w:cstheme="minorHAnsi"/>
        </w:rPr>
        <w:t xml:space="preserve">A world with fewer nuclear, but more conventional, forces is likely to bring forth new dynamics for arms races, </w:t>
      </w:r>
      <w:r w:rsidRPr="001870D4">
        <w:rPr>
          <w:rStyle w:val="Emphasis"/>
          <w:rFonts w:asciiTheme="minorHAnsi" w:hAnsiTheme="minorHAnsi" w:cstheme="minorHAnsi"/>
        </w:rPr>
        <w:t>which increase the likelihood of disputes and wars.</w:t>
      </w:r>
      <w:r w:rsidRPr="001870D4">
        <w:rPr>
          <w:rFonts w:asciiTheme="minorHAnsi" w:hAnsiTheme="minorHAnsi" w:cstheme="minorHAnsi"/>
          <w:sz w:val="16"/>
        </w:rPr>
        <w:t xml:space="preserve">9 Reducing or eliminating nuclear weapons does not remove proliferation problems from the agenda. Might we fear arms races in the second conventional age less because of the subnuclear consequences of an advanced conventional missile system, or should we fear it more because of the lower threshold to the use of armed force that might be involved? A world not anxious about nuclear proliferation is more likely to be anxious about the proliferation of advanced conventional systems. In that world, the knowledge that war might escalate to the use of an immediate and devastating nuclear strike is gone. This also raises new issues influencing the extent to which a conventional war may be more controllable than a nuclear one. As Lawrence Freedman, the doyen of British strategic studies, writes, “In principle, denial is a more reliable strategy than punishment because, if the threats </w:t>
      </w:r>
      <w:proofErr w:type="gramStart"/>
      <w:r w:rsidRPr="001870D4">
        <w:rPr>
          <w:rFonts w:asciiTheme="minorHAnsi" w:hAnsiTheme="minorHAnsi" w:cstheme="minorHAnsi"/>
          <w:sz w:val="16"/>
        </w:rPr>
        <w:t>have to</w:t>
      </w:r>
      <w:proofErr w:type="gramEnd"/>
      <w:r w:rsidRPr="001870D4">
        <w:rPr>
          <w:rFonts w:asciiTheme="minorHAnsi" w:hAnsiTheme="minorHAnsi" w:cstheme="minorHAnsi"/>
          <w:sz w:val="16"/>
        </w:rPr>
        <w:t xml:space="preserve"> be implemented, it offers control rather than continuing coercion. With punishment, the [adversary] is left to decide how much more to take. With denial, the choice is removed.”10</w:t>
      </w:r>
      <w:r w:rsidRPr="001870D4">
        <w:rPr>
          <w:rFonts w:asciiTheme="minorHAnsi" w:hAnsiTheme="minorHAnsi" w:cstheme="minorHAnsi"/>
          <w:sz w:val="16"/>
        </w:rPr>
        <w:t xml:space="preserve"> </w:t>
      </w:r>
      <w:r w:rsidRPr="001870D4">
        <w:rPr>
          <w:rFonts w:asciiTheme="minorHAnsi" w:hAnsiTheme="minorHAnsi" w:cstheme="minorHAnsi"/>
          <w:sz w:val="16"/>
        </w:rPr>
        <w:t>Nuclear Reductions, Nonproliferation, and Disarmament</w:t>
      </w:r>
      <w:r w:rsidRPr="001870D4">
        <w:rPr>
          <w:rFonts w:asciiTheme="minorHAnsi" w:hAnsiTheme="minorHAnsi" w:cstheme="minorHAnsi"/>
          <w:sz w:val="16"/>
        </w:rPr>
        <w:t xml:space="preserve"> </w:t>
      </w:r>
      <w:r w:rsidRPr="001870D4">
        <w:rPr>
          <w:rFonts w:asciiTheme="minorHAnsi" w:hAnsiTheme="minorHAnsi" w:cstheme="minorHAnsi"/>
          <w:sz w:val="16"/>
        </w:rPr>
        <w:t>Nuclear abolitionists have very different views on the nature of deterrence. Their efforts are based largely on a fundamental ideological dislike of nuclear weapons rather than a deep understanding or appreciation of them. Global nuclear disarmament, if considered in a vacuum, would make the world safer for US conventional power projection but would not necessarily promote strategic stability. This observation is made repeatedly by Russian and Chinese analysts, who clearly understand American conventional superiority. On this basis an argument can indeed be made that global disarmament disproportionately benefits the United States, not regional or global competitors like Russia and China. The effects of conventional capabilities are certainly a neglected topic when compared to the focus on nuclear arms control over the past seven years. They are generally said to bear, or lack, significance in comparison to WMDs. But does this argument still hold in a world with no nuclear weapons?</w:t>
      </w:r>
      <w:r w:rsidRPr="001870D4">
        <w:rPr>
          <w:rFonts w:asciiTheme="minorHAnsi" w:hAnsiTheme="minorHAnsi" w:cstheme="minorHAnsi"/>
          <w:sz w:val="16"/>
        </w:rPr>
        <w:t xml:space="preserve"> </w:t>
      </w:r>
      <w:r w:rsidRPr="001870D4">
        <w:rPr>
          <w:rFonts w:asciiTheme="minorHAnsi" w:hAnsiTheme="minorHAnsi" w:cstheme="minorHAnsi"/>
          <w:sz w:val="16"/>
        </w:rPr>
        <w:t>A great deal of analysis is still needed to assess whether and how reductions could be managed to the point that no nuclear-armed state has more than a minimum deterrent. For even further reductions to occur, the process would necessarily have to be multilateral, including China, India, and Pakistan. While China and other states have indicated that they would potentially be willing to enter into negotiations once the United States and Russia reduce their arsenals, they have not specified at what level of forces this might conceivably take place. In any case, the process would involve complex calculations of deterrence equations involving changing sets of multiple actors as well as conventional imbalances that are, again, a major source of concern for many countries that may find themselves at odds with the United States.</w:t>
      </w:r>
      <w:r w:rsidRPr="001870D4">
        <w:rPr>
          <w:rFonts w:asciiTheme="minorHAnsi" w:hAnsiTheme="minorHAnsi" w:cstheme="minorHAnsi"/>
          <w:sz w:val="16"/>
        </w:rPr>
        <w:t xml:space="preserve"> </w:t>
      </w:r>
      <w:r w:rsidRPr="001870D4">
        <w:rPr>
          <w:rFonts w:asciiTheme="minorHAnsi" w:hAnsiTheme="minorHAnsi" w:cstheme="minorHAnsi"/>
          <w:sz w:val="16"/>
        </w:rPr>
        <w:t>For the “P5” nuclear weapons states (those with permanent seats on the United Nations’ Security Council) such as Russia and China who are members of the Nuclear Nonproliferation Treaty (NPT), the issue of conventional imbalance compounds the difficulty they face in shaping the perception of some states who suggest that the P5 failed to take significant steps toward nuclear disarmament. Pakistan, for instance, has recently accused the United States and other countries of nuclear hypocrisy, with the Pakistani ambassador to the United Nations saying that a handful of nuclear-weapon states advocate abstinence for others but are unwilling to give up their large inventories of nuclear weapons or cease modernization efforts. The ambassador also stressed that double standards were not only evident on nuclear issues but also in the area of conventional arms: “While professing strict adherence to responsible arms transfers, some powerful states continue to supply increasing numbers of conventional weapons in our region, thereby aggravating instability in South Asia.”11 Indeed, from the Pakistani perspective, the international community does not give enough attention to the issue of vertical proliferation (arms buildup). Certainly, it should come as no surprise that Pakistan continues to stress the importance of nuclear weapons in acting as a deterrent to perceived Indian conventional military superiority.12 Pakistan has made efforts at addressing issues of conventional force imbalances with India in the past, but New Delhi has traditionally dismissed these efforts, instead focusing on its larger regional competitor, China.13 The problem in South Asia is therefore at least a trilateral one. However, the issue speaks to a much larger problem, and that is multilateral conventional arms control. If the India-Pakistan strategic situation offers any lesson, it is that weaker states (such as Pakistan) may desire to develop a “great equalizer” to achieve the security that they cannot find through traditional (conventional) means.</w:t>
      </w:r>
      <w:r w:rsidRPr="001870D4">
        <w:rPr>
          <w:rFonts w:asciiTheme="minorHAnsi" w:hAnsiTheme="minorHAnsi" w:cstheme="minorHAnsi"/>
          <w:sz w:val="16"/>
        </w:rPr>
        <w:t xml:space="preserve"> </w:t>
      </w:r>
      <w:r w:rsidRPr="001870D4">
        <w:rPr>
          <w:rFonts w:asciiTheme="minorHAnsi" w:hAnsiTheme="minorHAnsi" w:cstheme="minorHAnsi"/>
          <w:sz w:val="16"/>
        </w:rPr>
        <w:t xml:space="preserve">With the United States and Russia undertaking a 90 percent reduction in their nuclear arsenals since the end of the Cold War, it is fair to say that these efforts have promoted neither goodwill nor a peaceful posture in countries like China or North Korea. We are not suggesting that American nuclear force reductions have pushed Beijing to expand its </w:t>
      </w:r>
      <w:proofErr w:type="spellStart"/>
      <w:r w:rsidRPr="001870D4">
        <w:rPr>
          <w:rFonts w:asciiTheme="minorHAnsi" w:hAnsiTheme="minorHAnsi" w:cstheme="minorHAnsi"/>
          <w:sz w:val="16"/>
        </w:rPr>
        <w:t>antiship</w:t>
      </w:r>
      <w:proofErr w:type="spellEnd"/>
      <w:r w:rsidRPr="001870D4">
        <w:rPr>
          <w:rFonts w:asciiTheme="minorHAnsi" w:hAnsiTheme="minorHAnsi" w:cstheme="minorHAnsi"/>
          <w:sz w:val="16"/>
        </w:rPr>
        <w:t xml:space="preserve"> ballistic missile inventory, place multiple warheads on its DF-41 ballistic missiles, build artificial islands with deployed military capabilities, or build bases in northern Africa. Nevertheless, it does show that there is little evidence to suggest that nuclear cuts necessarily lead to a more peaceful security environment. If anything, regional and global security evolve independently of the size and shape of one country’s nuclear arsenal. North Korea</w:t>
      </w:r>
      <w:proofErr w:type="gramStart"/>
      <w:r w:rsidRPr="001870D4">
        <w:rPr>
          <w:rFonts w:asciiTheme="minorHAnsi" w:hAnsiTheme="minorHAnsi" w:cstheme="minorHAnsi"/>
          <w:sz w:val="16"/>
        </w:rPr>
        <w:t>, in particular, has</w:t>
      </w:r>
      <w:proofErr w:type="gramEnd"/>
      <w:r w:rsidRPr="001870D4">
        <w:rPr>
          <w:rFonts w:asciiTheme="minorHAnsi" w:hAnsiTheme="minorHAnsi" w:cstheme="minorHAnsi"/>
          <w:sz w:val="16"/>
        </w:rPr>
        <w:t xml:space="preserve"> pursued a nuclear weapons program as a means of countering American conventional superiority, paying little or no attention to the United States’ declining nuclear arsenal.</w:t>
      </w:r>
      <w:r w:rsidRPr="001870D4">
        <w:rPr>
          <w:rFonts w:asciiTheme="minorHAnsi" w:hAnsiTheme="minorHAnsi" w:cstheme="minorHAnsi"/>
          <w:sz w:val="16"/>
        </w:rPr>
        <w:t xml:space="preserve"> </w:t>
      </w:r>
      <w:r w:rsidRPr="001870D4">
        <w:rPr>
          <w:rFonts w:asciiTheme="minorHAnsi" w:hAnsiTheme="minorHAnsi" w:cstheme="minorHAnsi"/>
          <w:sz w:val="16"/>
        </w:rPr>
        <w:t>Conventional Arsenals, Crisis Stability, and Arms Race Stability</w:t>
      </w:r>
      <w:r w:rsidRPr="001870D4">
        <w:rPr>
          <w:rFonts w:asciiTheme="minorHAnsi" w:hAnsiTheme="minorHAnsi" w:cstheme="minorHAnsi"/>
          <w:sz w:val="16"/>
        </w:rPr>
        <w:t xml:space="preserve"> </w:t>
      </w:r>
      <w:r w:rsidRPr="001870D4">
        <w:rPr>
          <w:rFonts w:asciiTheme="minorHAnsi" w:hAnsiTheme="minorHAnsi" w:cstheme="minorHAnsi"/>
          <w:sz w:val="16"/>
        </w:rPr>
        <w:t xml:space="preserve">Nuclear reductions have important consequences for both crisis stability and arms race stability. Conventional forces differ tremendously from nuclear forces in the way they are organized and operate and in their destructiveness. These distinctions influence the way in which arms-control arrangements aimed at conventional arms-race stability and crisis stability must be conceptualized in a world free of nuclear weapons but safe for conventional conflict. To be highly destructive, conventional forces need to be used </w:t>
      </w:r>
      <w:proofErr w:type="spellStart"/>
      <w:r w:rsidRPr="001870D4">
        <w:rPr>
          <w:rFonts w:asciiTheme="minorHAnsi" w:hAnsiTheme="minorHAnsi" w:cstheme="minorHAnsi"/>
          <w:sz w:val="16"/>
        </w:rPr>
        <w:t>en</w:t>
      </w:r>
      <w:proofErr w:type="spellEnd"/>
      <w:r w:rsidRPr="001870D4">
        <w:rPr>
          <w:rFonts w:asciiTheme="minorHAnsi" w:hAnsiTheme="minorHAnsi" w:cstheme="minorHAnsi"/>
          <w:sz w:val="16"/>
        </w:rPr>
        <w:t xml:space="preserve"> masse. Their successful application requires well-organized cooperation between many military units, often between different types of military forces (land, air, naval, cyber, and space), and, due to the globalization of conflict, also the participation of several allied states granting military support and access. Conventional forces most often seek military victory, which requires they first defeat adversarial forces before the political objectives of the conflict can be achieved. Also, to be militarily effective, conventional forces need </w:t>
      </w:r>
      <w:proofErr w:type="spellStart"/>
      <w:r w:rsidRPr="001870D4">
        <w:rPr>
          <w:rFonts w:asciiTheme="minorHAnsi" w:hAnsiTheme="minorHAnsi" w:cstheme="minorHAnsi"/>
          <w:sz w:val="16"/>
        </w:rPr>
        <w:t>upto</w:t>
      </w:r>
      <w:proofErr w:type="spellEnd"/>
      <w:r w:rsidRPr="001870D4">
        <w:rPr>
          <w:rFonts w:asciiTheme="minorHAnsi" w:hAnsiTheme="minorHAnsi" w:cstheme="minorHAnsi"/>
          <w:sz w:val="16"/>
        </w:rPr>
        <w:t>-date technology and well-trained troops that are capable of effectively employing weapons of war.</w:t>
      </w:r>
      <w:r w:rsidRPr="001870D4">
        <w:rPr>
          <w:rFonts w:asciiTheme="minorHAnsi" w:hAnsiTheme="minorHAnsi" w:cstheme="minorHAnsi"/>
          <w:sz w:val="16"/>
        </w:rPr>
        <w:t xml:space="preserve"> </w:t>
      </w:r>
      <w:r w:rsidRPr="001870D4">
        <w:rPr>
          <w:rFonts w:asciiTheme="minorHAnsi" w:hAnsiTheme="minorHAnsi" w:cstheme="minorHAnsi"/>
          <w:sz w:val="16"/>
        </w:rPr>
        <w:t xml:space="preserve">Crisis stability is a term that was perfected in its use during the nuclear age. </w:t>
      </w:r>
      <w:r w:rsidRPr="001870D4">
        <w:rPr>
          <w:rStyle w:val="StyleUnderline"/>
          <w:rFonts w:asciiTheme="minorHAnsi" w:hAnsiTheme="minorHAnsi" w:cstheme="minorHAnsi"/>
        </w:rPr>
        <w:t>Crisis stability aims at developing incentives for using the lowest level of military force possible</w:t>
      </w:r>
      <w:r w:rsidRPr="001870D4">
        <w:rPr>
          <w:rFonts w:asciiTheme="minorHAnsi" w:hAnsiTheme="minorHAnsi" w:cstheme="minorHAnsi"/>
          <w:sz w:val="16"/>
        </w:rPr>
        <w:t xml:space="preserve">—all while seeking </w:t>
      </w:r>
      <w:r w:rsidRPr="001870D4">
        <w:rPr>
          <w:rStyle w:val="StyleUnderline"/>
          <w:rFonts w:asciiTheme="minorHAnsi" w:hAnsiTheme="minorHAnsi" w:cstheme="minorHAnsi"/>
        </w:rPr>
        <w:t>to prevent escalation</w:t>
      </w:r>
      <w:r w:rsidRPr="001870D4">
        <w:rPr>
          <w:rFonts w:asciiTheme="minorHAnsi" w:hAnsiTheme="minorHAnsi" w:cstheme="minorHAnsi"/>
          <w:sz w:val="16"/>
        </w:rPr>
        <w:t xml:space="preserve">. It also seeks to control the emotions that are prevalent in conflict, providing procedures to cope with a crisis. </w:t>
      </w:r>
      <w:r w:rsidRPr="001870D4">
        <w:rPr>
          <w:rStyle w:val="StyleUnderline"/>
          <w:rFonts w:asciiTheme="minorHAnsi" w:hAnsiTheme="minorHAnsi" w:cstheme="minorHAnsi"/>
        </w:rPr>
        <w:t>Nuclear reductions</w:t>
      </w:r>
      <w:r w:rsidRPr="001870D4">
        <w:rPr>
          <w:rFonts w:asciiTheme="minorHAnsi" w:hAnsiTheme="minorHAnsi" w:cstheme="minorHAnsi"/>
          <w:sz w:val="16"/>
        </w:rPr>
        <w:t xml:space="preserve"> and disarmament may </w:t>
      </w:r>
      <w:r w:rsidRPr="001870D4">
        <w:rPr>
          <w:rStyle w:val="StyleUnderline"/>
          <w:rFonts w:asciiTheme="minorHAnsi" w:hAnsiTheme="minorHAnsi" w:cstheme="minorHAnsi"/>
        </w:rPr>
        <w:t>make</w:t>
      </w:r>
      <w:r w:rsidRPr="001870D4">
        <w:rPr>
          <w:rFonts w:asciiTheme="minorHAnsi" w:hAnsiTheme="minorHAnsi" w:cstheme="minorHAnsi"/>
          <w:sz w:val="16"/>
        </w:rPr>
        <w:t xml:space="preserve"> </w:t>
      </w:r>
      <w:r w:rsidRPr="001870D4">
        <w:rPr>
          <w:rStyle w:val="StyleUnderline"/>
          <w:rFonts w:asciiTheme="minorHAnsi" w:hAnsiTheme="minorHAnsi" w:cstheme="minorHAnsi"/>
        </w:rPr>
        <w:t>a paradoxical</w:t>
      </w:r>
      <w:r w:rsidRPr="001870D4">
        <w:rPr>
          <w:rFonts w:asciiTheme="minorHAnsi" w:hAnsiTheme="minorHAnsi" w:cstheme="minorHAnsi"/>
          <w:sz w:val="16"/>
        </w:rPr>
        <w:t xml:space="preserve"> and </w:t>
      </w:r>
      <w:r w:rsidRPr="001870D4">
        <w:rPr>
          <w:rStyle w:val="Emphasis"/>
          <w:rFonts w:asciiTheme="minorHAnsi" w:hAnsiTheme="minorHAnsi" w:cstheme="minorHAnsi"/>
        </w:rPr>
        <w:t>undesired contribution</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reducing expected levels of death and destruction if war comes might </w:t>
      </w:r>
      <w:proofErr w:type="gramStart"/>
      <w:r w:rsidRPr="001870D4">
        <w:rPr>
          <w:rStyle w:val="StyleUnderline"/>
          <w:rFonts w:asciiTheme="minorHAnsi" w:hAnsiTheme="minorHAnsi" w:cstheme="minorHAnsi"/>
        </w:rPr>
        <w:t xml:space="preserve">actually </w:t>
      </w:r>
      <w:r w:rsidRPr="001870D4">
        <w:rPr>
          <w:rStyle w:val="Emphasis"/>
          <w:rFonts w:asciiTheme="minorHAnsi" w:hAnsiTheme="minorHAnsi" w:cstheme="minorHAnsi"/>
        </w:rPr>
        <w:t>increase</w:t>
      </w:r>
      <w:proofErr w:type="gramEnd"/>
      <w:r w:rsidRPr="001870D4">
        <w:rPr>
          <w:rStyle w:val="Emphasis"/>
          <w:rFonts w:asciiTheme="minorHAnsi" w:hAnsiTheme="minorHAnsi" w:cstheme="minorHAnsi"/>
        </w:rPr>
        <w:t xml:space="preserve"> the probability of the onset of war</w:t>
      </w:r>
      <w:r w:rsidRPr="001870D4">
        <w:rPr>
          <w:rFonts w:asciiTheme="minorHAnsi" w:hAnsiTheme="minorHAnsi" w:cstheme="minorHAnsi"/>
          <w:sz w:val="16"/>
        </w:rPr>
        <w:t xml:space="preserve">. </w:t>
      </w:r>
      <w:r w:rsidRPr="001870D4">
        <w:rPr>
          <w:rStyle w:val="Emphasis"/>
          <w:rFonts w:asciiTheme="minorHAnsi" w:hAnsiTheme="minorHAnsi" w:cstheme="minorHAnsi"/>
        </w:rPr>
        <w:t>Even if two states went to war</w:t>
      </w:r>
      <w:r w:rsidRPr="001870D4">
        <w:rPr>
          <w:rFonts w:asciiTheme="minorHAnsi" w:hAnsiTheme="minorHAnsi" w:cstheme="minorHAnsi"/>
          <w:sz w:val="16"/>
        </w:rPr>
        <w:t xml:space="preserve">, </w:t>
      </w:r>
      <w:r w:rsidRPr="001870D4">
        <w:rPr>
          <w:rStyle w:val="StyleUnderline"/>
          <w:rFonts w:asciiTheme="minorHAnsi" w:hAnsiTheme="minorHAnsi" w:cstheme="minorHAnsi"/>
        </w:rPr>
        <w:t>one would expect the nuclear sword of Damocles to incentivize them to end the conflict as soon as possible</w:t>
      </w:r>
      <w:r w:rsidRPr="001870D4">
        <w:rPr>
          <w:rFonts w:asciiTheme="minorHAnsi" w:hAnsiTheme="minorHAnsi" w:cstheme="minorHAnsi"/>
          <w:sz w:val="16"/>
        </w:rPr>
        <w:t xml:space="preserve">. In addition, </w:t>
      </w:r>
      <w:r w:rsidRPr="001870D4">
        <w:rPr>
          <w:rStyle w:val="Emphasis"/>
          <w:rFonts w:asciiTheme="minorHAnsi" w:hAnsiTheme="minorHAnsi" w:cstheme="minorHAnsi"/>
        </w:rPr>
        <w:t>the historical record clearly shows there is not the same taboo or norm against using conventional missiles and bombers as there is against using an atomic version</w:t>
      </w:r>
      <w:r w:rsidRPr="001870D4">
        <w:rPr>
          <w:rFonts w:asciiTheme="minorHAnsi" w:hAnsiTheme="minorHAnsi" w:cstheme="minorHAnsi"/>
          <w:sz w:val="16"/>
        </w:rPr>
        <w:t xml:space="preserve">.14 </w:t>
      </w:r>
      <w:r w:rsidRPr="001870D4">
        <w:rPr>
          <w:rStyle w:val="Emphasis"/>
          <w:rFonts w:asciiTheme="minorHAnsi" w:hAnsiTheme="minorHAnsi" w:cstheme="minorHAnsi"/>
        </w:rPr>
        <w:t>Not a single nuclear warhead has been delivered by any delivery system since 1945</w:t>
      </w:r>
      <w:r w:rsidRPr="001870D4">
        <w:rPr>
          <w:rFonts w:asciiTheme="minorHAnsi" w:hAnsiTheme="minorHAnsi" w:cstheme="minorHAnsi"/>
          <w:sz w:val="16"/>
        </w:rPr>
        <w:t xml:space="preserve">. By contrast, </w:t>
      </w:r>
      <w:r w:rsidRPr="001870D4">
        <w:rPr>
          <w:rStyle w:val="StyleUnderline"/>
          <w:rFonts w:asciiTheme="minorHAnsi" w:hAnsiTheme="minorHAnsi" w:cstheme="minorHAnsi"/>
        </w:rPr>
        <w:t>over the past 45 years, ballistic missiles were employed in at least six different conflicts</w:t>
      </w:r>
      <w:r w:rsidRPr="001870D4">
        <w:rPr>
          <w:rFonts w:asciiTheme="minorHAnsi" w:hAnsiTheme="minorHAnsi" w:cstheme="minorHAnsi"/>
          <w:sz w:val="16"/>
        </w:rPr>
        <w:t xml:space="preserve">: the Egyptian and Syrian missile attacks on Israel in the 1973 Yom Kippur War, the 1980–88 war between Iraq and Iran, the Afghan civil war of 1988–91, the 1991 Persian Gulf War, the Yemen civil war of 1994, and the 2003 US-led invasion of Iraq. </w:t>
      </w:r>
      <w:proofErr w:type="gramStart"/>
      <w:r w:rsidRPr="001870D4">
        <w:rPr>
          <w:rFonts w:asciiTheme="minorHAnsi" w:hAnsiTheme="minorHAnsi" w:cstheme="minorHAnsi"/>
          <w:sz w:val="16"/>
        </w:rPr>
        <w:t>Indeed</w:t>
      </w:r>
      <w:proofErr w:type="gramEnd"/>
      <w:r w:rsidRPr="001870D4">
        <w:rPr>
          <w:rStyle w:val="StyleUnderline"/>
          <w:rFonts w:asciiTheme="minorHAnsi" w:hAnsiTheme="minorHAnsi" w:cstheme="minorHAnsi"/>
        </w:rPr>
        <w:t xml:space="preserve"> the duration and controllability of a war becomes important here.</w:t>
      </w:r>
      <w:r w:rsidRPr="001870D4">
        <w:rPr>
          <w:rFonts w:asciiTheme="minorHAnsi" w:hAnsiTheme="minorHAnsi" w:cstheme="minorHAnsi"/>
          <w:sz w:val="16"/>
        </w:rPr>
        <w:t xml:space="preserve"> </w:t>
      </w:r>
      <w:r w:rsidRPr="001870D4">
        <w:rPr>
          <w:rFonts w:asciiTheme="minorHAnsi" w:hAnsiTheme="minorHAnsi" w:cstheme="minorHAnsi"/>
          <w:sz w:val="16"/>
        </w:rPr>
        <w:t>As antinuclear advocate Randall Forsberg admits,</w:t>
      </w:r>
      <w:r w:rsidRPr="001870D4">
        <w:rPr>
          <w:rFonts w:asciiTheme="minorHAnsi" w:hAnsiTheme="minorHAnsi" w:cstheme="minorHAnsi"/>
          <w:sz w:val="16"/>
        </w:rPr>
        <w:t xml:space="preserve"> </w:t>
      </w:r>
      <w:proofErr w:type="gramStart"/>
      <w:r w:rsidRPr="001870D4">
        <w:rPr>
          <w:rStyle w:val="StyleUnderline"/>
          <w:rFonts w:asciiTheme="minorHAnsi" w:hAnsiTheme="minorHAnsi" w:cstheme="minorHAnsi"/>
        </w:rPr>
        <w:t>The</w:t>
      </w:r>
      <w:proofErr w:type="gramEnd"/>
      <w:r w:rsidRPr="001870D4">
        <w:rPr>
          <w:rStyle w:val="StyleUnderline"/>
          <w:rFonts w:asciiTheme="minorHAnsi" w:hAnsiTheme="minorHAnsi" w:cstheme="minorHAnsi"/>
        </w:rPr>
        <w:t xml:space="preserve"> main role of nuclear weapons has always been to deter conventional war among the world’s “big powers”</w:t>
      </w:r>
      <w:r w:rsidRPr="001870D4">
        <w:rPr>
          <w:rFonts w:asciiTheme="minorHAnsi" w:hAnsiTheme="minorHAnsi" w:cstheme="minorHAnsi"/>
          <w:sz w:val="16"/>
        </w:rPr>
        <w:t xml:space="preserve"> (the USA, the USSR, the UK, France, West Germany, China, and Japan) by posing a clear risk that such a war would escalate to nuclear war. If ballistic missiles were abolished, raising again the prime strategic question of the 1950s—could a conventional war be fought without going nuclear, and if it went nuclear, could it be </w:t>
      </w:r>
      <w:proofErr w:type="gramStart"/>
      <w:r w:rsidRPr="001870D4">
        <w:rPr>
          <w:rFonts w:asciiTheme="minorHAnsi" w:hAnsiTheme="minorHAnsi" w:cstheme="minorHAnsi"/>
          <w:sz w:val="16"/>
        </w:rPr>
        <w:t>won?—</w:t>
      </w:r>
      <w:proofErr w:type="gramEnd"/>
      <w:r w:rsidRPr="001870D4">
        <w:rPr>
          <w:rFonts w:asciiTheme="minorHAnsi" w:hAnsiTheme="minorHAnsi" w:cstheme="minorHAnsi"/>
          <w:sz w:val="16"/>
        </w:rPr>
        <w:t>it would diminish nuclear deterrence of conventional war.15 (emphasis in original)</w:t>
      </w:r>
      <w:r w:rsidRPr="001870D4">
        <w:rPr>
          <w:rFonts w:asciiTheme="minorHAnsi" w:hAnsiTheme="minorHAnsi" w:cstheme="minorHAnsi"/>
          <w:sz w:val="16"/>
        </w:rPr>
        <w:t xml:space="preserve"> </w:t>
      </w:r>
      <w:r w:rsidRPr="001870D4">
        <w:rPr>
          <w:rStyle w:val="Emphasis"/>
          <w:rFonts w:asciiTheme="minorHAnsi" w:hAnsiTheme="minorHAnsi" w:cstheme="minorHAnsi"/>
        </w:rPr>
        <w:t>The fog of war could become much thicker</w:t>
      </w:r>
      <w:r w:rsidRPr="001870D4">
        <w:rPr>
          <w:rFonts w:asciiTheme="minorHAnsi" w:hAnsiTheme="minorHAnsi" w:cstheme="minorHAnsi"/>
          <w:sz w:val="16"/>
        </w:rPr>
        <w:t xml:space="preserve">. Even if lower-yield nuclear weapons were used, they could still significantly disrupt command, control, communication, and intelligence. </w:t>
      </w:r>
      <w:r w:rsidRPr="001870D4">
        <w:rPr>
          <w:rStyle w:val="StyleUnderline"/>
          <w:rFonts w:asciiTheme="minorHAnsi" w:hAnsiTheme="minorHAnsi" w:cstheme="minorHAnsi"/>
        </w:rPr>
        <w:t>In the conventional world this would be less of an issue because of the smaller level of destruction, over a much more protracted amount of time, thus enabling more time to react</w:t>
      </w:r>
      <w:r w:rsidRPr="001870D4">
        <w:rPr>
          <w:rFonts w:asciiTheme="minorHAnsi" w:hAnsiTheme="minorHAnsi" w:cstheme="minorHAnsi"/>
          <w:sz w:val="16"/>
        </w:rPr>
        <w:t xml:space="preserve">. In the nuclear age, time becomes much more compressed. Moreover, assuming that deterrence was still desirable, states would have to rethink how to reorient their forces toward achieving a conventional second-strike capability. </w:t>
      </w:r>
      <w:r w:rsidRPr="001870D4">
        <w:rPr>
          <w:rStyle w:val="Emphasis"/>
          <w:rFonts w:asciiTheme="minorHAnsi" w:hAnsiTheme="minorHAnsi" w:cstheme="minorHAnsi"/>
        </w:rPr>
        <w:t>This might lead to a different type of arms race</w:t>
      </w:r>
      <w:r w:rsidRPr="001870D4">
        <w:rPr>
          <w:rFonts w:asciiTheme="minorHAnsi" w:hAnsiTheme="minorHAnsi" w:cstheme="minorHAnsi"/>
          <w:sz w:val="16"/>
        </w:rPr>
        <w:t xml:space="preserve">. </w:t>
      </w:r>
      <w:r w:rsidRPr="001870D4">
        <w:rPr>
          <w:rStyle w:val="StyleUnderline"/>
          <w:rFonts w:asciiTheme="minorHAnsi" w:hAnsiTheme="minorHAnsi" w:cstheme="minorHAnsi"/>
        </w:rPr>
        <w:t>This concept was already present before the advent of the bomb, in discussions about the importance of airpower and having enough aircraft to deter aggression among European states</w:t>
      </w:r>
      <w:r w:rsidRPr="001870D4">
        <w:rPr>
          <w:rFonts w:asciiTheme="minorHAnsi" w:hAnsiTheme="minorHAnsi" w:cstheme="minorHAnsi"/>
          <w:sz w:val="16"/>
        </w:rPr>
        <w:t>.16 All these issues raise the importance of focusing on conventional arms control as much as nuclear reductions, especially in the Asia-Pacific.</w:t>
      </w:r>
      <w:r w:rsidRPr="001870D4">
        <w:rPr>
          <w:rFonts w:asciiTheme="minorHAnsi" w:hAnsiTheme="minorHAnsi" w:cstheme="minorHAnsi"/>
          <w:sz w:val="16"/>
        </w:rPr>
        <w:t xml:space="preserve"> </w:t>
      </w:r>
      <w:r w:rsidRPr="001870D4">
        <w:rPr>
          <w:rFonts w:asciiTheme="minorHAnsi" w:hAnsiTheme="minorHAnsi" w:cstheme="minorHAnsi"/>
          <w:sz w:val="16"/>
        </w:rPr>
        <w:t>Arms race stability aims at lowering incentives to further build up military forces. Thus we might conceivably ask: if the United States and Russia reduce their nuclear arsenals to a few hundred warheads each— and other nations to a few dozen—might we see a nonnuclear arms race to fill a nuclear void?17 As the 2010 Nuclear Posture Review states, “fundamental changes in the international security environment in recent years—including the growth of unrivaled US conventional military capabilities [and] major improvements in missile defenses . . . enable us to fulfill . . . objectives at significantly lower nuclear force levels and with reduced reliance on nuclear weapons . . . without jeopardizing our traditional deterrence and reassurance goals.18 If one accepts this statement, and if opponents of nuclear modernization are truly concerned about reducing global instability, they should be urging the administration to cancel and eliminate a number of conventional capabilities that are far more concerning to our adversaries.</w:t>
      </w:r>
      <w:r w:rsidRPr="001870D4">
        <w:rPr>
          <w:rFonts w:asciiTheme="minorHAnsi" w:hAnsiTheme="minorHAnsi" w:cstheme="minorHAnsi"/>
          <w:sz w:val="16"/>
        </w:rPr>
        <w:t xml:space="preserve"> </w:t>
      </w:r>
      <w:r w:rsidRPr="001870D4">
        <w:rPr>
          <w:rFonts w:asciiTheme="minorHAnsi" w:hAnsiTheme="minorHAnsi" w:cstheme="minorHAnsi"/>
          <w:sz w:val="16"/>
        </w:rPr>
        <w:t xml:space="preserve">Granted, such a position is irrational, but if stability is the key then this is the logical position to hold. Indeed, even with successful elimination of nuclear weapons, the tasks of strategic deterrence, extended deterrence, and arms control do not go away. Instead, they become more difficult to manage. This is especially true for conventional arms control, because </w:t>
      </w:r>
      <w:r w:rsidRPr="001870D4">
        <w:rPr>
          <w:rStyle w:val="Emphasis"/>
          <w:rFonts w:asciiTheme="minorHAnsi" w:hAnsiTheme="minorHAnsi" w:cstheme="minorHAnsi"/>
        </w:rPr>
        <w:t>nuclear weapons tend to make deterrence much easier</w:t>
      </w:r>
      <w:r w:rsidRPr="001870D4">
        <w:rPr>
          <w:rFonts w:asciiTheme="minorHAnsi" w:hAnsiTheme="minorHAnsi" w:cstheme="minorHAnsi"/>
          <w:sz w:val="16"/>
        </w:rPr>
        <w:t xml:space="preserve">, or so the historical record would seem to indicate. If one argues for further nuclear reductions and nuclear disarmament, then one needs to be responsible </w:t>
      </w:r>
      <w:proofErr w:type="gramStart"/>
      <w:r w:rsidRPr="001870D4">
        <w:rPr>
          <w:rFonts w:asciiTheme="minorHAnsi" w:hAnsiTheme="minorHAnsi" w:cstheme="minorHAnsi"/>
          <w:sz w:val="16"/>
        </w:rPr>
        <w:t>and also</w:t>
      </w:r>
      <w:proofErr w:type="gramEnd"/>
      <w:r w:rsidRPr="001870D4">
        <w:rPr>
          <w:rFonts w:asciiTheme="minorHAnsi" w:hAnsiTheme="minorHAnsi" w:cstheme="minorHAnsi"/>
          <w:sz w:val="16"/>
        </w:rPr>
        <w:t xml:space="preserve"> think seriously about conventional arms control. Conventional imbalances and any remaining system of deterrence would increasingly become the focus of deterrence and would serve as the source of instability.19 This is especially true because, in many instances, the imbalance and insecurity of a conventional-only world have remained obscured during the nuclear age.20</w:t>
      </w:r>
      <w:r w:rsidRPr="001870D4">
        <w:rPr>
          <w:rFonts w:asciiTheme="minorHAnsi" w:hAnsiTheme="minorHAnsi" w:cstheme="minorHAnsi"/>
          <w:sz w:val="16"/>
        </w:rPr>
        <w:t xml:space="preserve"> </w:t>
      </w:r>
      <w:r w:rsidRPr="001870D4">
        <w:rPr>
          <w:rStyle w:val="StyleUnderline"/>
          <w:rFonts w:asciiTheme="minorHAnsi" w:hAnsiTheme="minorHAnsi" w:cstheme="minorHAnsi"/>
        </w:rPr>
        <w:t>With</w:t>
      </w:r>
      <w:r w:rsidRPr="001870D4">
        <w:rPr>
          <w:rFonts w:asciiTheme="minorHAnsi" w:hAnsiTheme="minorHAnsi" w:cstheme="minorHAnsi"/>
          <w:sz w:val="16"/>
        </w:rPr>
        <w:t xml:space="preserve"> </w:t>
      </w:r>
      <w:r w:rsidRPr="001870D4">
        <w:rPr>
          <w:rStyle w:val="StyleUnderline"/>
          <w:rFonts w:asciiTheme="minorHAnsi" w:hAnsiTheme="minorHAnsi" w:cstheme="minorHAnsi"/>
        </w:rPr>
        <w:t>Article VI of</w:t>
      </w:r>
      <w:r w:rsidRPr="001870D4">
        <w:rPr>
          <w:rFonts w:asciiTheme="minorHAnsi" w:hAnsiTheme="minorHAnsi" w:cstheme="minorHAnsi"/>
          <w:sz w:val="16"/>
        </w:rPr>
        <w:t xml:space="preserve"> </w:t>
      </w:r>
      <w:r w:rsidRPr="001870D4">
        <w:rPr>
          <w:rStyle w:val="StyleUnderline"/>
          <w:rFonts w:asciiTheme="minorHAnsi" w:hAnsiTheme="minorHAnsi" w:cstheme="minorHAnsi"/>
        </w:rPr>
        <w:t>the</w:t>
      </w:r>
      <w:r w:rsidRPr="001870D4">
        <w:rPr>
          <w:rFonts w:asciiTheme="minorHAnsi" w:hAnsiTheme="minorHAnsi" w:cstheme="minorHAnsi"/>
          <w:sz w:val="16"/>
        </w:rPr>
        <w:t xml:space="preserve"> </w:t>
      </w:r>
      <w:r w:rsidRPr="001870D4">
        <w:rPr>
          <w:rStyle w:val="StyleUnderline"/>
          <w:rFonts w:asciiTheme="minorHAnsi" w:hAnsiTheme="minorHAnsi" w:cstheme="minorHAnsi"/>
        </w:rPr>
        <w:t>NPT</w:t>
      </w:r>
      <w:r w:rsidRPr="001870D4">
        <w:rPr>
          <w:rFonts w:asciiTheme="minorHAnsi" w:hAnsiTheme="minorHAnsi" w:cstheme="minorHAnsi"/>
          <w:sz w:val="16"/>
        </w:rPr>
        <w:t xml:space="preserve"> </w:t>
      </w:r>
      <w:r w:rsidRPr="001870D4">
        <w:rPr>
          <w:rStyle w:val="StyleUnderline"/>
          <w:rFonts w:asciiTheme="minorHAnsi" w:hAnsiTheme="minorHAnsi" w:cstheme="minorHAnsi"/>
        </w:rPr>
        <w:t>obliging</w:t>
      </w:r>
      <w:r w:rsidRPr="001870D4">
        <w:rPr>
          <w:rFonts w:asciiTheme="minorHAnsi" w:hAnsiTheme="minorHAnsi" w:cstheme="minorHAnsi"/>
          <w:sz w:val="16"/>
        </w:rPr>
        <w:t xml:space="preserve"> nuclear-weapon states to work toward general and </w:t>
      </w:r>
      <w:r w:rsidRPr="001870D4">
        <w:rPr>
          <w:rStyle w:val="StyleUnderline"/>
          <w:rFonts w:asciiTheme="minorHAnsi" w:hAnsiTheme="minorHAnsi" w:cstheme="minorHAnsi"/>
        </w:rPr>
        <w:t xml:space="preserve">complete disarmament </w:t>
      </w:r>
      <w:r w:rsidRPr="001870D4">
        <w:rPr>
          <w:rFonts w:asciiTheme="minorHAnsi" w:hAnsiTheme="minorHAnsi" w:cstheme="minorHAnsi"/>
          <w:sz w:val="16"/>
        </w:rPr>
        <w:t xml:space="preserve">of nuclear weapons, would such a treaty be required or feasible in a conventional world? This possibility raises an important question: to what extent should </w:t>
      </w:r>
      <w:proofErr w:type="spellStart"/>
      <w:r w:rsidRPr="001870D4">
        <w:rPr>
          <w:rFonts w:asciiTheme="minorHAnsi" w:hAnsiTheme="minorHAnsi" w:cstheme="minorHAnsi"/>
          <w:sz w:val="16"/>
        </w:rPr>
        <w:t>nuclearweapon</w:t>
      </w:r>
      <w:proofErr w:type="spellEnd"/>
      <w:r w:rsidRPr="001870D4">
        <w:rPr>
          <w:rFonts w:asciiTheme="minorHAnsi" w:hAnsiTheme="minorHAnsi" w:cstheme="minorHAnsi"/>
          <w:sz w:val="16"/>
        </w:rPr>
        <w:t xml:space="preserve"> states focus on reducing their arsenals as a precondition for conventional disarmament? We have tended to think that it would first be a good idea to reduce nuclear weapons before reducing conventional forces. However, </w:t>
      </w:r>
      <w:r w:rsidRPr="001870D4">
        <w:rPr>
          <w:rStyle w:val="StyleUnderline"/>
          <w:rFonts w:asciiTheme="minorHAnsi" w:hAnsiTheme="minorHAnsi" w:cstheme="minorHAnsi"/>
        </w:rPr>
        <w:t>nuclear weapons are but one component of the overall military balance among states</w:t>
      </w:r>
      <w:r w:rsidRPr="001870D4">
        <w:rPr>
          <w:rFonts w:asciiTheme="minorHAnsi" w:hAnsiTheme="minorHAnsi" w:cstheme="minorHAnsi"/>
          <w:sz w:val="16"/>
        </w:rPr>
        <w:t xml:space="preserve">. In an age </w:t>
      </w:r>
      <w:r w:rsidRPr="001870D4">
        <w:rPr>
          <w:rStyle w:val="Emphasis"/>
          <w:rFonts w:asciiTheme="minorHAnsi" w:hAnsiTheme="minorHAnsi" w:cstheme="minorHAnsi"/>
        </w:rPr>
        <w:t>without nuclear weapons, it is also conceivable that deterrence relationships will simply not work without boosting some aspects of conventional arsenals</w:t>
      </w:r>
      <w:r w:rsidRPr="001870D4">
        <w:rPr>
          <w:rFonts w:asciiTheme="minorHAnsi" w:hAnsiTheme="minorHAnsi" w:cstheme="minorHAnsi"/>
          <w:sz w:val="16"/>
        </w:rPr>
        <w:t xml:space="preserve">. The more-maybe-better logic that Schelling (and others) applied to nuclear weapons may also carry into an entirely conventional era. That is, </w:t>
      </w:r>
      <w:r w:rsidRPr="001870D4">
        <w:rPr>
          <w:rStyle w:val="StyleUnderline"/>
          <w:rFonts w:asciiTheme="minorHAnsi" w:hAnsiTheme="minorHAnsi" w:cstheme="minorHAnsi"/>
        </w:rPr>
        <w:t>fewer</w:t>
      </w:r>
      <w:r w:rsidRPr="001870D4">
        <w:rPr>
          <w:rFonts w:asciiTheme="minorHAnsi" w:hAnsiTheme="minorHAnsi" w:cstheme="minorHAnsi"/>
          <w:sz w:val="16"/>
        </w:rPr>
        <w:t xml:space="preserve"> nuclear </w:t>
      </w:r>
      <w:r w:rsidRPr="001870D4">
        <w:rPr>
          <w:rStyle w:val="StyleUnderline"/>
          <w:rFonts w:asciiTheme="minorHAnsi" w:hAnsiTheme="minorHAnsi" w:cstheme="minorHAnsi"/>
        </w:rPr>
        <w:t>weapons</w:t>
      </w:r>
      <w:r w:rsidRPr="001870D4">
        <w:rPr>
          <w:rFonts w:asciiTheme="minorHAnsi" w:hAnsiTheme="minorHAnsi" w:cstheme="minorHAnsi"/>
          <w:sz w:val="16"/>
        </w:rPr>
        <w:t xml:space="preserve"> in the world </w:t>
      </w:r>
      <w:r w:rsidRPr="001870D4">
        <w:rPr>
          <w:rStyle w:val="StyleUnderline"/>
          <w:rFonts w:asciiTheme="minorHAnsi" w:hAnsiTheme="minorHAnsi" w:cstheme="minorHAnsi"/>
        </w:rPr>
        <w:t>would</w:t>
      </w:r>
      <w:r w:rsidRPr="001870D4">
        <w:rPr>
          <w:rFonts w:asciiTheme="minorHAnsi" w:hAnsiTheme="minorHAnsi" w:cstheme="minorHAnsi"/>
          <w:sz w:val="16"/>
        </w:rPr>
        <w:t xml:space="preserve"> likely </w:t>
      </w:r>
      <w:r w:rsidRPr="001870D4">
        <w:rPr>
          <w:rStyle w:val="StyleUnderline"/>
          <w:rFonts w:asciiTheme="minorHAnsi" w:hAnsiTheme="minorHAnsi" w:cstheme="minorHAnsi"/>
        </w:rPr>
        <w:t>entail</w:t>
      </w:r>
      <w:r w:rsidRPr="001870D4">
        <w:rPr>
          <w:rFonts w:asciiTheme="minorHAnsi" w:hAnsiTheme="minorHAnsi" w:cstheme="minorHAnsi"/>
          <w:sz w:val="16"/>
        </w:rPr>
        <w:t xml:space="preserve"> </w:t>
      </w:r>
      <w:r w:rsidRPr="001870D4">
        <w:rPr>
          <w:rStyle w:val="StyleUnderline"/>
          <w:rFonts w:asciiTheme="minorHAnsi" w:hAnsiTheme="minorHAnsi" w:cstheme="minorHAnsi"/>
        </w:rPr>
        <w:t>more</w:t>
      </w:r>
      <w:r w:rsidRPr="001870D4">
        <w:rPr>
          <w:rFonts w:asciiTheme="minorHAnsi" w:hAnsiTheme="minorHAnsi" w:cstheme="minorHAnsi"/>
          <w:sz w:val="16"/>
        </w:rPr>
        <w:t xml:space="preserve"> </w:t>
      </w:r>
      <w:r w:rsidRPr="001870D4">
        <w:rPr>
          <w:rStyle w:val="StyleUnderline"/>
          <w:rFonts w:asciiTheme="minorHAnsi" w:hAnsiTheme="minorHAnsi" w:cstheme="minorHAnsi"/>
        </w:rPr>
        <w:t>conventional</w:t>
      </w:r>
      <w:r w:rsidRPr="001870D4">
        <w:rPr>
          <w:rFonts w:asciiTheme="minorHAnsi" w:hAnsiTheme="minorHAnsi" w:cstheme="minorHAnsi"/>
          <w:sz w:val="16"/>
        </w:rPr>
        <w:t xml:space="preserve"> </w:t>
      </w:r>
      <w:r w:rsidRPr="001870D4">
        <w:rPr>
          <w:rStyle w:val="StyleUnderline"/>
          <w:rFonts w:asciiTheme="minorHAnsi" w:hAnsiTheme="minorHAnsi" w:cstheme="minorHAnsi"/>
        </w:rPr>
        <w:t>forces</w:t>
      </w:r>
      <w:r w:rsidRPr="001870D4">
        <w:rPr>
          <w:rFonts w:asciiTheme="minorHAnsi" w:hAnsiTheme="minorHAnsi" w:cstheme="minorHAnsi"/>
          <w:sz w:val="16"/>
        </w:rPr>
        <w:t xml:space="preserve"> </w:t>
      </w:r>
      <w:r w:rsidRPr="001870D4">
        <w:rPr>
          <w:rStyle w:val="StyleUnderline"/>
          <w:rFonts w:asciiTheme="minorHAnsi" w:hAnsiTheme="minorHAnsi" w:cstheme="minorHAnsi"/>
        </w:rPr>
        <w:t>to</w:t>
      </w:r>
      <w:r w:rsidRPr="001870D4">
        <w:rPr>
          <w:rFonts w:asciiTheme="minorHAnsi" w:hAnsiTheme="minorHAnsi" w:cstheme="minorHAnsi"/>
          <w:sz w:val="16"/>
        </w:rPr>
        <w:t xml:space="preserve"> </w:t>
      </w:r>
      <w:r w:rsidRPr="001870D4">
        <w:rPr>
          <w:rStyle w:val="StyleUnderline"/>
          <w:rFonts w:asciiTheme="minorHAnsi" w:hAnsiTheme="minorHAnsi" w:cstheme="minorHAnsi"/>
        </w:rPr>
        <w:t>compensate</w:t>
      </w:r>
      <w:r w:rsidRPr="001870D4">
        <w:rPr>
          <w:rFonts w:asciiTheme="minorHAnsi" w:hAnsiTheme="minorHAnsi" w:cstheme="minorHAnsi"/>
          <w:sz w:val="16"/>
        </w:rPr>
        <w:t xml:space="preserve">, </w:t>
      </w:r>
      <w:r w:rsidRPr="001870D4">
        <w:rPr>
          <w:rStyle w:val="Emphasis"/>
          <w:rFonts w:asciiTheme="minorHAnsi" w:hAnsiTheme="minorHAnsi" w:cstheme="minorHAnsi"/>
        </w:rPr>
        <w:t>which would not necessarily be a stabilizing development.</w:t>
      </w:r>
      <w:r w:rsidRPr="001870D4">
        <w:rPr>
          <w:rFonts w:asciiTheme="minorHAnsi" w:hAnsiTheme="minorHAnsi" w:cstheme="minorHAnsi"/>
          <w:sz w:val="16"/>
        </w:rPr>
        <w:t xml:space="preserve"> </w:t>
      </w:r>
      <w:r w:rsidRPr="001870D4">
        <w:rPr>
          <w:rFonts w:asciiTheme="minorHAnsi" w:hAnsiTheme="minorHAnsi" w:cstheme="minorHAnsi"/>
          <w:sz w:val="16"/>
        </w:rPr>
        <w:t>For advocates of “global zero,” the implications of a world free of nuclear weapons are assumed to be inherently positive. However, the reality of such a world may be far less positive because the psychological effect achieved by the understood destructive power of nuclear weapons will no longer push risk-acceptant national leaders to allow caution to prevail. Given that no current leader of a nuclear-weapon state was even alive prior to the development of the atomic bomb, the security and stability of a nuclear-free world should not be taken for granted. Instead, much more work is required to understand the implications of such a fundamental change to a proven and stable approach to constraining great-power conflict.</w:t>
      </w:r>
      <w:r w:rsidRPr="001870D4">
        <w:rPr>
          <w:rFonts w:asciiTheme="minorHAnsi" w:hAnsiTheme="minorHAnsi" w:cstheme="minorHAnsi"/>
          <w:sz w:val="16"/>
        </w:rPr>
        <w:t xml:space="preserve"> </w:t>
      </w:r>
      <w:r w:rsidRPr="001870D4">
        <w:rPr>
          <w:rFonts w:asciiTheme="minorHAnsi" w:hAnsiTheme="minorHAnsi" w:cstheme="minorHAnsi"/>
          <w:sz w:val="16"/>
        </w:rPr>
        <w:t>Conclusion</w:t>
      </w:r>
      <w:r w:rsidRPr="001870D4">
        <w:rPr>
          <w:rFonts w:asciiTheme="minorHAnsi" w:hAnsiTheme="minorHAnsi" w:cstheme="minorHAnsi"/>
          <w:sz w:val="16"/>
        </w:rPr>
        <w:t xml:space="preserve"> </w:t>
      </w:r>
      <w:r w:rsidRPr="001870D4">
        <w:rPr>
          <w:rFonts w:asciiTheme="minorHAnsi" w:hAnsiTheme="minorHAnsi" w:cstheme="minorHAnsi"/>
          <w:sz w:val="16"/>
        </w:rPr>
        <w:t xml:space="preserve">If the past offers any lessons for the future, it is not unreasonable to believe that a world free of nuclear weapons is a world in which standing armies grow larger, defense expenditures (as a percentage of gross domestic product) increase, and conflict becomes more frequent as the perceived risks to a nation and its leaders decline. National leaders are not always rational, because they do not effectively weigh costs and benefits or risks and rewards, which would lead them to overvalue the prospect of a loss and undervalue the prospect of a gain. </w:t>
      </w:r>
      <w:r w:rsidRPr="001870D4">
        <w:rPr>
          <w:rStyle w:val="StyleUnderline"/>
          <w:rFonts w:asciiTheme="minorHAnsi" w:hAnsiTheme="minorHAnsi" w:cstheme="minorHAnsi"/>
        </w:rPr>
        <w:t>The certain</w:t>
      </w:r>
      <w:r w:rsidRPr="001870D4">
        <w:rPr>
          <w:rFonts w:asciiTheme="minorHAnsi" w:hAnsiTheme="minorHAnsi" w:cstheme="minorHAnsi"/>
          <w:sz w:val="16"/>
        </w:rPr>
        <w:t xml:space="preserve"> </w:t>
      </w:r>
      <w:r w:rsidRPr="001870D4">
        <w:rPr>
          <w:rStyle w:val="StyleUnderline"/>
          <w:rFonts w:asciiTheme="minorHAnsi" w:hAnsiTheme="minorHAnsi" w:cstheme="minorHAnsi"/>
        </w:rPr>
        <w:t>loss caused by any prospective use of nuclear weapons</w:t>
      </w:r>
      <w:r w:rsidRPr="001870D4">
        <w:rPr>
          <w:rFonts w:asciiTheme="minorHAnsi" w:hAnsiTheme="minorHAnsi" w:cstheme="minorHAnsi"/>
          <w:sz w:val="16"/>
        </w:rPr>
        <w:t xml:space="preserve"> </w:t>
      </w:r>
      <w:r w:rsidRPr="001870D4">
        <w:rPr>
          <w:rStyle w:val="Emphasis"/>
          <w:rFonts w:asciiTheme="minorHAnsi" w:hAnsiTheme="minorHAnsi" w:cstheme="minorHAnsi"/>
        </w:rPr>
        <w:t>has caused decision makers to exercise great restraint when contemplating the prospective use of force</w:t>
      </w:r>
      <w:r w:rsidRPr="001870D4">
        <w:rPr>
          <w:rFonts w:asciiTheme="minorHAnsi" w:hAnsiTheme="minorHAnsi" w:cstheme="minorHAnsi"/>
          <w:sz w:val="16"/>
        </w:rPr>
        <w:t xml:space="preserve">.21 History appears to suggest that, to some degree, </w:t>
      </w:r>
      <w:r w:rsidRPr="001870D4">
        <w:rPr>
          <w:rStyle w:val="StyleUnderline"/>
          <w:rFonts w:asciiTheme="minorHAnsi" w:hAnsiTheme="minorHAnsi" w:cstheme="minorHAnsi"/>
        </w:rPr>
        <w:t xml:space="preserve">nuclear weapons do cause decision makers to see the use of nuclear weapons as ensuring losses, with few gains—causing restraint. </w:t>
      </w:r>
      <w:r w:rsidRPr="001870D4">
        <w:rPr>
          <w:rFonts w:asciiTheme="minorHAnsi" w:hAnsiTheme="minorHAnsi" w:cstheme="minorHAnsi"/>
          <w:sz w:val="16"/>
        </w:rPr>
        <w:t xml:space="preserve">Thus, eliminating nuclear weapons may well reduce perceived risks and increase perceived gains from fighting—making the world safe for conventional conflict. Such a </w:t>
      </w:r>
      <w:proofErr w:type="gramStart"/>
      <w:r w:rsidRPr="001870D4">
        <w:rPr>
          <w:rFonts w:asciiTheme="minorHAnsi" w:hAnsiTheme="minorHAnsi" w:cstheme="minorHAnsi"/>
          <w:sz w:val="16"/>
        </w:rPr>
        <w:t>state of affairs would</w:t>
      </w:r>
      <w:proofErr w:type="gramEnd"/>
      <w:r w:rsidRPr="001870D4">
        <w:rPr>
          <w:rFonts w:asciiTheme="minorHAnsi" w:hAnsiTheme="minorHAnsi" w:cstheme="minorHAnsi"/>
          <w:sz w:val="16"/>
        </w:rPr>
        <w:t xml:space="preserve"> not have the same absolute risk associated with it that nuclear warfare poses (that of total annihilation), but </w:t>
      </w:r>
      <w:r w:rsidRPr="001870D4">
        <w:rPr>
          <w:rStyle w:val="Emphasis"/>
          <w:rFonts w:asciiTheme="minorHAnsi" w:hAnsiTheme="minorHAnsi" w:cstheme="minorHAnsi"/>
        </w:rPr>
        <w:t>it would increase the risks of proliferating conflict, which may lead to a dramatic increase in conflict-related casualties.</w:t>
      </w:r>
    </w:p>
    <w:p w:rsidR="00B71046" w:rsidRPr="001870D4" w:rsidRDefault="00B71046" w:rsidP="00B71046">
      <w:pPr>
        <w:rPr>
          <w:rFonts w:asciiTheme="minorHAnsi" w:hAnsiTheme="minorHAnsi" w:cstheme="minorHAnsi"/>
          <w:bdr w:val="single" w:sz="12" w:space="0" w:color="auto"/>
        </w:rPr>
      </w:pPr>
    </w:p>
    <w:p w:rsidR="00B71046" w:rsidRPr="001870D4" w:rsidRDefault="00B71046" w:rsidP="00B71046">
      <w:pPr>
        <w:pStyle w:val="Heading4"/>
        <w:rPr>
          <w:rFonts w:asciiTheme="minorHAnsi" w:hAnsiTheme="minorHAnsi" w:cstheme="minorHAnsi"/>
        </w:rPr>
      </w:pPr>
      <w:r w:rsidRPr="001870D4">
        <w:rPr>
          <w:rFonts w:asciiTheme="minorHAnsi" w:hAnsiTheme="minorHAnsi" w:cstheme="minorHAnsi"/>
        </w:rPr>
        <w:t>Conventional conflict escalates</w:t>
      </w:r>
      <w:r w:rsidRPr="001870D4">
        <w:rPr>
          <w:rFonts w:asciiTheme="minorHAnsi" w:hAnsiTheme="minorHAnsi" w:cstheme="minorHAnsi"/>
        </w:rPr>
        <w:t xml:space="preserve"> – </w:t>
      </w:r>
      <w:r w:rsidRPr="001870D4">
        <w:rPr>
          <w:rFonts w:asciiTheme="minorHAnsi" w:hAnsiTheme="minorHAnsi" w:cstheme="minorHAnsi"/>
        </w:rPr>
        <w:t>non-nuclear emerging technologies</w:t>
      </w:r>
      <w:r w:rsidRPr="001870D4">
        <w:rPr>
          <w:rFonts w:asciiTheme="minorHAnsi" w:hAnsiTheme="minorHAnsi" w:cstheme="minorHAnsi"/>
        </w:rPr>
        <w:t xml:space="preserve"> </w:t>
      </w:r>
      <w:r w:rsidRPr="001870D4">
        <w:rPr>
          <w:rFonts w:asciiTheme="minorHAnsi" w:hAnsiTheme="minorHAnsi" w:cstheme="minorHAnsi"/>
        </w:rPr>
        <w:t>cause</w:t>
      </w:r>
      <w:r w:rsidRPr="001870D4">
        <w:rPr>
          <w:rFonts w:asciiTheme="minorHAnsi" w:hAnsiTheme="minorHAnsi" w:cstheme="minorHAnsi"/>
        </w:rPr>
        <w:t xml:space="preserve"> </w:t>
      </w:r>
      <w:r w:rsidRPr="001870D4">
        <w:rPr>
          <w:rFonts w:asciiTheme="minorHAnsi" w:hAnsiTheme="minorHAnsi" w:cstheme="minorHAnsi"/>
        </w:rPr>
        <w:t>extinction</w:t>
      </w:r>
    </w:p>
    <w:p w:rsidR="00B71046" w:rsidRPr="001870D4" w:rsidRDefault="00B71046" w:rsidP="00B71046">
      <w:pPr>
        <w:rPr>
          <w:rStyle w:val="Style13ptBold"/>
          <w:rFonts w:asciiTheme="minorHAnsi" w:hAnsiTheme="minorHAnsi" w:cstheme="minorHAnsi"/>
          <w:b w:val="0"/>
          <w:bCs w:val="0"/>
          <w:sz w:val="22"/>
        </w:rPr>
      </w:pPr>
      <w:proofErr w:type="spellStart"/>
      <w:r w:rsidRPr="001870D4">
        <w:rPr>
          <w:rStyle w:val="Style13ptBold"/>
          <w:rFonts w:asciiTheme="minorHAnsi" w:hAnsiTheme="minorHAnsi" w:cstheme="minorHAnsi"/>
        </w:rPr>
        <w:t>Klare</w:t>
      </w:r>
      <w:proofErr w:type="spellEnd"/>
      <w:r w:rsidRPr="001870D4">
        <w:rPr>
          <w:rStyle w:val="Style13ptBold"/>
          <w:rFonts w:asciiTheme="minorHAnsi" w:hAnsiTheme="minorHAnsi" w:cstheme="minorHAnsi"/>
        </w:rPr>
        <w:t xml:space="preserve"> 18—</w:t>
      </w:r>
      <w:r w:rsidRPr="001870D4">
        <w:rPr>
          <w:rFonts w:asciiTheme="minorHAnsi" w:hAnsiTheme="minorHAnsi" w:cstheme="minorHAnsi"/>
        </w:rPr>
        <w:t xml:space="preserve">Michael T. </w:t>
      </w:r>
      <w:proofErr w:type="spellStart"/>
      <w:r w:rsidRPr="001870D4">
        <w:rPr>
          <w:rFonts w:asciiTheme="minorHAnsi" w:hAnsiTheme="minorHAnsi" w:cstheme="minorHAnsi"/>
        </w:rPr>
        <w:t>Klare</w:t>
      </w:r>
      <w:proofErr w:type="spellEnd"/>
      <w:r w:rsidRPr="001870D4">
        <w:rPr>
          <w:rFonts w:asciiTheme="minorHAnsi" w:hAnsiTheme="minorHAnsi" w:cstheme="minorHAnsi"/>
        </w:rPr>
        <w:t xml:space="preserve">, professor emeritus of peace and world security studies at Hampshire College and senior visiting fellow at the Arms Control Association (“The Challenges of Emerging Technologies,” </w:t>
      </w:r>
      <w:r w:rsidRPr="001870D4">
        <w:rPr>
          <w:rFonts w:asciiTheme="minorHAnsi" w:hAnsiTheme="minorHAnsi" w:cstheme="minorHAnsi"/>
          <w:i/>
        </w:rPr>
        <w:t>Arms Control Association</w:t>
      </w:r>
      <w:r w:rsidRPr="001870D4">
        <w:rPr>
          <w:rFonts w:asciiTheme="minorHAnsi" w:hAnsiTheme="minorHAnsi" w:cstheme="minorHAnsi"/>
        </w:rPr>
        <w:t>, December 2018, https://www.armscontrol.org/act/2018-12/features/challenges-emerging-technologies)</w:t>
      </w:r>
    </w:p>
    <w:p w:rsidR="00B71046" w:rsidRPr="001870D4" w:rsidRDefault="00B71046" w:rsidP="00B71046">
      <w:pPr>
        <w:rPr>
          <w:rFonts w:asciiTheme="minorHAnsi" w:hAnsiTheme="minorHAnsi" w:cstheme="minorHAnsi"/>
          <w:sz w:val="16"/>
        </w:rPr>
      </w:pPr>
      <w:r w:rsidRPr="001870D4">
        <w:rPr>
          <w:rStyle w:val="StyleUnderline"/>
          <w:rFonts w:asciiTheme="minorHAnsi" w:hAnsiTheme="minorHAnsi" w:cstheme="minorHAnsi"/>
        </w:rPr>
        <w:t xml:space="preserve">Today, a </w:t>
      </w:r>
      <w:r w:rsidRPr="001870D4">
        <w:rPr>
          <w:rStyle w:val="Emphasis"/>
          <w:rFonts w:asciiTheme="minorHAnsi" w:hAnsiTheme="minorHAnsi" w:cstheme="minorHAnsi"/>
        </w:rPr>
        <w:t>whole new array of technologies</w:t>
      </w:r>
      <w:r w:rsidRPr="001870D4">
        <w:rPr>
          <w:rFonts w:asciiTheme="minorHAnsi" w:hAnsiTheme="minorHAnsi" w:cstheme="minorHAnsi"/>
          <w:sz w:val="16"/>
        </w:rPr>
        <w:t>—artificial intelligence (</w:t>
      </w:r>
      <w:r w:rsidRPr="001870D4">
        <w:rPr>
          <w:rStyle w:val="Emphasis"/>
          <w:rFonts w:asciiTheme="minorHAnsi" w:hAnsiTheme="minorHAnsi" w:cstheme="minorHAnsi"/>
        </w:rPr>
        <w:t>AI</w:t>
      </w:r>
      <w:r w:rsidRPr="001870D4">
        <w:rPr>
          <w:rFonts w:asciiTheme="minorHAnsi" w:hAnsiTheme="minorHAnsi" w:cstheme="minorHAnsi"/>
          <w:sz w:val="16"/>
        </w:rPr>
        <w:t xml:space="preserve">), </w:t>
      </w:r>
      <w:r w:rsidRPr="001870D4">
        <w:rPr>
          <w:rStyle w:val="Emphasis"/>
          <w:rFonts w:asciiTheme="minorHAnsi" w:hAnsiTheme="minorHAnsi" w:cstheme="minorHAnsi"/>
        </w:rPr>
        <w:t>robotics</w:t>
      </w:r>
      <w:r w:rsidRPr="001870D4">
        <w:rPr>
          <w:rFonts w:asciiTheme="minorHAnsi" w:hAnsiTheme="minorHAnsi" w:cstheme="minorHAnsi"/>
          <w:sz w:val="16"/>
        </w:rPr>
        <w:t xml:space="preserve">, </w:t>
      </w:r>
      <w:proofErr w:type="spellStart"/>
      <w:r w:rsidRPr="001870D4">
        <w:rPr>
          <w:rFonts w:asciiTheme="minorHAnsi" w:hAnsiTheme="minorHAnsi" w:cstheme="minorHAnsi"/>
          <w:sz w:val="16"/>
        </w:rPr>
        <w:t>hypersonics</w:t>
      </w:r>
      <w:proofErr w:type="spellEnd"/>
      <w:r w:rsidRPr="001870D4">
        <w:rPr>
          <w:rFonts w:asciiTheme="minorHAnsi" w:hAnsiTheme="minorHAnsi" w:cstheme="minorHAnsi"/>
          <w:sz w:val="16"/>
        </w:rPr>
        <w:t xml:space="preserve">, </w:t>
      </w:r>
      <w:r w:rsidRPr="001870D4">
        <w:rPr>
          <w:rStyle w:val="StyleUnderline"/>
          <w:rFonts w:asciiTheme="minorHAnsi" w:hAnsiTheme="minorHAnsi" w:cstheme="minorHAnsi"/>
        </w:rPr>
        <w:t>and</w:t>
      </w:r>
      <w:r w:rsidRPr="001870D4">
        <w:rPr>
          <w:rFonts w:asciiTheme="minorHAnsi" w:hAnsiTheme="minorHAnsi" w:cstheme="minorHAnsi"/>
          <w:sz w:val="16"/>
        </w:rPr>
        <w:t xml:space="preserve"> </w:t>
      </w:r>
      <w:r w:rsidRPr="001870D4">
        <w:rPr>
          <w:rStyle w:val="Emphasis"/>
          <w:rFonts w:asciiTheme="minorHAnsi" w:hAnsiTheme="minorHAnsi" w:cstheme="minorHAnsi"/>
        </w:rPr>
        <w:t>cybertechnology</w:t>
      </w:r>
      <w:r w:rsidRPr="001870D4">
        <w:rPr>
          <w:rFonts w:asciiTheme="minorHAnsi" w:hAnsiTheme="minorHAnsi" w:cstheme="minorHAnsi"/>
          <w:sz w:val="16"/>
        </w:rPr>
        <w:t>, among others—</w:t>
      </w:r>
      <w:r w:rsidRPr="001870D4">
        <w:rPr>
          <w:rStyle w:val="StyleUnderline"/>
          <w:rFonts w:asciiTheme="minorHAnsi" w:hAnsiTheme="minorHAnsi" w:cstheme="minorHAnsi"/>
        </w:rPr>
        <w:t>is being applied to military use</w:t>
      </w:r>
      <w:r w:rsidRPr="001870D4">
        <w:rPr>
          <w:rFonts w:asciiTheme="minorHAnsi" w:hAnsiTheme="minorHAnsi" w:cstheme="minorHAnsi"/>
          <w:sz w:val="16"/>
        </w:rPr>
        <w:t xml:space="preserve">, </w:t>
      </w:r>
      <w:r w:rsidRPr="001870D4">
        <w:rPr>
          <w:rStyle w:val="StyleUnderline"/>
          <w:rFonts w:asciiTheme="minorHAnsi" w:hAnsiTheme="minorHAnsi" w:cstheme="minorHAnsi"/>
        </w:rPr>
        <w:t>with</w:t>
      </w:r>
      <w:r w:rsidRPr="001870D4">
        <w:rPr>
          <w:rFonts w:asciiTheme="minorHAnsi" w:hAnsiTheme="minorHAnsi" w:cstheme="minorHAnsi"/>
          <w:sz w:val="16"/>
        </w:rPr>
        <w:t xml:space="preserve"> potentially </w:t>
      </w:r>
      <w:r w:rsidRPr="001870D4">
        <w:rPr>
          <w:rStyle w:val="Emphasis"/>
          <w:rFonts w:asciiTheme="minorHAnsi" w:hAnsiTheme="minorHAnsi" w:cstheme="minorHAnsi"/>
        </w:rPr>
        <w:t>far-ranging consequences</w:t>
      </w:r>
      <w:r w:rsidRPr="001870D4">
        <w:rPr>
          <w:rFonts w:asciiTheme="minorHAnsi" w:hAnsiTheme="minorHAnsi" w:cstheme="minorHAnsi"/>
          <w:sz w:val="16"/>
        </w:rPr>
        <w:t xml:space="preserve">. Although the risks and ramifications of these weapons are not yet widely recognized, </w:t>
      </w:r>
      <w:r w:rsidRPr="001870D4">
        <w:rPr>
          <w:rStyle w:val="StyleUnderline"/>
          <w:rFonts w:asciiTheme="minorHAnsi" w:hAnsiTheme="minorHAnsi" w:cstheme="minorHAnsi"/>
        </w:rPr>
        <w:t xml:space="preserve">policymakers will be compelled to address the </w:t>
      </w:r>
      <w:r w:rsidRPr="001870D4">
        <w:rPr>
          <w:rStyle w:val="Emphasis"/>
          <w:rFonts w:asciiTheme="minorHAnsi" w:hAnsiTheme="minorHAnsi" w:cstheme="minorHAnsi"/>
        </w:rPr>
        <w:t>dangers posed</w:t>
      </w:r>
      <w:r w:rsidRPr="001870D4">
        <w:rPr>
          <w:rStyle w:val="StyleUnderline"/>
          <w:rFonts w:asciiTheme="minorHAnsi" w:hAnsiTheme="minorHAnsi" w:cstheme="minorHAnsi"/>
        </w:rPr>
        <w:t xml:space="preserve"> by </w:t>
      </w:r>
      <w:r w:rsidRPr="001870D4">
        <w:rPr>
          <w:rStyle w:val="Emphasis"/>
          <w:rFonts w:asciiTheme="minorHAnsi" w:hAnsiTheme="minorHAnsi" w:cstheme="minorHAnsi"/>
        </w:rPr>
        <w:t>innovative weapons technologies</w:t>
      </w:r>
      <w:r w:rsidRPr="001870D4">
        <w:rPr>
          <w:rFonts w:asciiTheme="minorHAnsi" w:hAnsiTheme="minorHAnsi" w:cstheme="minorHAnsi"/>
          <w:sz w:val="16"/>
        </w:rPr>
        <w:t xml:space="preserve"> and to devise international arrangements to regulate or curb their use. Although some early efforts have been undertaken in this direction, most notably, in attempting to prohibit the deployment of fully autonomous weapons systems, far more work is needed to gauge the impacts of these technologies and to forge new or revised control mechanisms as deemed appropriate.</w:t>
      </w:r>
      <w:r w:rsidRPr="001870D4">
        <w:rPr>
          <w:rFonts w:asciiTheme="minorHAnsi" w:hAnsiTheme="minorHAnsi" w:cstheme="minorHAnsi"/>
          <w:sz w:val="16"/>
        </w:rPr>
        <w:t xml:space="preserve"> </w:t>
      </w:r>
      <w:r w:rsidRPr="001870D4">
        <w:rPr>
          <w:rFonts w:asciiTheme="minorHAnsi" w:hAnsiTheme="minorHAnsi" w:cstheme="minorHAnsi"/>
          <w:sz w:val="16"/>
        </w:rPr>
        <w:t xml:space="preserve">Tackling the arms control implications of emerging technologies now is becoming a matter of ever-increasing urgency as the pace of their development is accelerating and their potential applications to warfare are multiplying. Many analysts believe that the utilization of </w:t>
      </w:r>
      <w:r w:rsidRPr="001870D4">
        <w:rPr>
          <w:rStyle w:val="Emphasis"/>
          <w:rFonts w:asciiTheme="minorHAnsi" w:hAnsiTheme="minorHAnsi" w:cstheme="minorHAnsi"/>
        </w:rPr>
        <w:t>AI and robotics</w:t>
      </w:r>
      <w:r w:rsidRPr="001870D4">
        <w:rPr>
          <w:rFonts w:asciiTheme="minorHAnsi" w:hAnsiTheme="minorHAnsi" w:cstheme="minorHAnsi"/>
          <w:sz w:val="16"/>
        </w:rPr>
        <w:t xml:space="preserve"> </w:t>
      </w:r>
      <w:r w:rsidRPr="001870D4">
        <w:rPr>
          <w:rStyle w:val="StyleUnderline"/>
          <w:rFonts w:asciiTheme="minorHAnsi" w:hAnsiTheme="minorHAnsi" w:cstheme="minorHAnsi"/>
        </w:rPr>
        <w:t>will</w:t>
      </w:r>
      <w:r w:rsidRPr="001870D4">
        <w:rPr>
          <w:rFonts w:asciiTheme="minorHAnsi" w:hAnsiTheme="minorHAnsi" w:cstheme="minorHAnsi"/>
          <w:sz w:val="16"/>
        </w:rPr>
        <w:t xml:space="preserve"> utterly </w:t>
      </w:r>
      <w:r w:rsidRPr="001870D4">
        <w:rPr>
          <w:rStyle w:val="Emphasis"/>
          <w:rFonts w:asciiTheme="minorHAnsi" w:hAnsiTheme="minorHAnsi" w:cstheme="minorHAnsi"/>
        </w:rPr>
        <w:t>revolutionize warfare</w:t>
      </w:r>
      <w:r w:rsidRPr="001870D4">
        <w:rPr>
          <w:rFonts w:asciiTheme="minorHAnsi" w:hAnsiTheme="minorHAnsi" w:cstheme="minorHAnsi"/>
          <w:sz w:val="16"/>
        </w:rPr>
        <w:t>, much as the introduction of tanks, airplanes, and nuclear weapons transformed the battlefields of each world war. “</w:t>
      </w:r>
      <w:r w:rsidRPr="001870D4">
        <w:rPr>
          <w:rStyle w:val="StyleUnderline"/>
          <w:rFonts w:asciiTheme="minorHAnsi" w:hAnsiTheme="minorHAnsi" w:cstheme="minorHAnsi"/>
        </w:rPr>
        <w:t>We are in the midst of an</w:t>
      </w:r>
      <w:r w:rsidRPr="001870D4">
        <w:rPr>
          <w:rFonts w:asciiTheme="minorHAnsi" w:hAnsiTheme="minorHAnsi" w:cstheme="minorHAnsi"/>
          <w:sz w:val="16"/>
        </w:rPr>
        <w:t xml:space="preserve"> ever </w:t>
      </w:r>
      <w:r w:rsidRPr="001870D4">
        <w:rPr>
          <w:rStyle w:val="Emphasis"/>
          <w:rFonts w:asciiTheme="minorHAnsi" w:hAnsiTheme="minorHAnsi" w:cstheme="minorHAnsi"/>
        </w:rPr>
        <w:t>accelerating and expanding global revolution</w:t>
      </w:r>
      <w:r w:rsidRPr="001870D4">
        <w:rPr>
          <w:rFonts w:asciiTheme="minorHAnsi" w:hAnsiTheme="minorHAnsi" w:cstheme="minorHAnsi"/>
          <w:sz w:val="16"/>
        </w:rPr>
        <w:t xml:space="preserve"> </w:t>
      </w:r>
      <w:r w:rsidRPr="001870D4">
        <w:rPr>
          <w:rStyle w:val="StyleUnderline"/>
          <w:rFonts w:asciiTheme="minorHAnsi" w:hAnsiTheme="minorHAnsi" w:cstheme="minorHAnsi"/>
        </w:rPr>
        <w:t>in</w:t>
      </w:r>
      <w:r w:rsidRPr="001870D4">
        <w:rPr>
          <w:rFonts w:asciiTheme="minorHAnsi" w:hAnsiTheme="minorHAnsi" w:cstheme="minorHAnsi"/>
          <w:sz w:val="16"/>
        </w:rPr>
        <w:t xml:space="preserve"> [</w:t>
      </w:r>
      <w:r w:rsidRPr="001870D4">
        <w:rPr>
          <w:rStyle w:val="Emphasis"/>
          <w:rFonts w:asciiTheme="minorHAnsi" w:hAnsiTheme="minorHAnsi" w:cstheme="minorHAnsi"/>
        </w:rPr>
        <w:t>AI</w:t>
      </w:r>
      <w:r w:rsidRPr="001870D4">
        <w:rPr>
          <w:rFonts w:asciiTheme="minorHAnsi" w:hAnsiTheme="minorHAnsi" w:cstheme="minorHAnsi"/>
          <w:sz w:val="16"/>
        </w:rPr>
        <w:t xml:space="preserve">] </w:t>
      </w:r>
      <w:r w:rsidRPr="001870D4">
        <w:rPr>
          <w:rStyle w:val="StyleUnderline"/>
          <w:rFonts w:asciiTheme="minorHAnsi" w:hAnsiTheme="minorHAnsi" w:cstheme="minorHAnsi"/>
        </w:rPr>
        <w:t>and</w:t>
      </w:r>
      <w:r w:rsidRPr="001870D4">
        <w:rPr>
          <w:rFonts w:asciiTheme="minorHAnsi" w:hAnsiTheme="minorHAnsi" w:cstheme="minorHAnsi"/>
          <w:sz w:val="16"/>
        </w:rPr>
        <w:t xml:space="preserve"> </w:t>
      </w:r>
      <w:r w:rsidRPr="001870D4">
        <w:rPr>
          <w:rStyle w:val="Emphasis"/>
          <w:rFonts w:asciiTheme="minorHAnsi" w:hAnsiTheme="minorHAnsi" w:cstheme="minorHAnsi"/>
        </w:rPr>
        <w:t>machine learning</w:t>
      </w:r>
      <w:r w:rsidRPr="001870D4">
        <w:rPr>
          <w:rFonts w:asciiTheme="minorHAnsi" w:hAnsiTheme="minorHAnsi" w:cstheme="minorHAnsi"/>
          <w:sz w:val="16"/>
        </w:rPr>
        <w:t>, with enormous implications for future economic and military competitiveness,” declared former U.S. Deputy Secretary of Defense Robert Work, a prominent advocate for Pentagon utilization of the new technologies.1</w:t>
      </w:r>
      <w:r w:rsidRPr="001870D4">
        <w:rPr>
          <w:rFonts w:asciiTheme="minorHAnsi" w:hAnsiTheme="minorHAnsi" w:cstheme="minorHAnsi"/>
          <w:sz w:val="16"/>
        </w:rPr>
        <w:t xml:space="preserve"> </w:t>
      </w:r>
      <w:r w:rsidRPr="001870D4">
        <w:rPr>
          <w:rFonts w:asciiTheme="minorHAnsi" w:hAnsiTheme="minorHAnsi" w:cstheme="minorHAnsi"/>
          <w:sz w:val="16"/>
        </w:rPr>
        <w:t>The Department of Defense is spending billions of dollars on AI, robotics, and other cutting-edge technologies, contending that the United States must maintain leadership in the development and utilization of those technologies lest its rivals use them to secure a future military advantage. China and Russia are assumed to be spending equivalent sums, indicating the initiation of a vigorous arms race in emerging technologies. “Our adversaries are presenting us today with a renewed challenge of a sophisticated, evolving threat,” Michael Griffin, U.S. undersecretary of defense for research and engineering, told Congress in April. “We are in turn preparing to meet that challenge and to restore the technical overmatch of the United States armed forces that we have traditionally held.”2</w:t>
      </w:r>
      <w:r w:rsidRPr="001870D4">
        <w:rPr>
          <w:rFonts w:asciiTheme="minorHAnsi" w:hAnsiTheme="minorHAnsi" w:cstheme="minorHAnsi"/>
          <w:sz w:val="16"/>
        </w:rPr>
        <w:t xml:space="preserve"> </w:t>
      </w:r>
      <w:r w:rsidRPr="001870D4">
        <w:rPr>
          <w:rFonts w:asciiTheme="minorHAnsi" w:hAnsiTheme="minorHAnsi" w:cstheme="minorHAnsi"/>
          <w:sz w:val="16"/>
        </w:rPr>
        <w:t xml:space="preserve">In accordance with this dynamic, the United States and its </w:t>
      </w:r>
      <w:r w:rsidRPr="001870D4">
        <w:rPr>
          <w:rStyle w:val="StyleUnderline"/>
          <w:rFonts w:asciiTheme="minorHAnsi" w:hAnsiTheme="minorHAnsi" w:cstheme="minorHAnsi"/>
        </w:rPr>
        <w:t>rivals are pursuing multiple weapons systems employing</w:t>
      </w:r>
      <w:r w:rsidRPr="001870D4">
        <w:rPr>
          <w:rFonts w:asciiTheme="minorHAnsi" w:hAnsiTheme="minorHAnsi" w:cstheme="minorHAnsi"/>
          <w:sz w:val="16"/>
        </w:rPr>
        <w:t xml:space="preserve"> various combinations of </w:t>
      </w:r>
      <w:r w:rsidRPr="001870D4">
        <w:rPr>
          <w:rStyle w:val="Emphasis"/>
          <w:rFonts w:asciiTheme="minorHAnsi" w:hAnsiTheme="minorHAnsi" w:cstheme="minorHAnsi"/>
        </w:rPr>
        <w:t>AI, autonomy, and</w:t>
      </w:r>
      <w:r w:rsidRPr="001870D4">
        <w:rPr>
          <w:rFonts w:asciiTheme="minorHAnsi" w:hAnsiTheme="minorHAnsi" w:cstheme="minorHAnsi"/>
          <w:sz w:val="16"/>
        </w:rPr>
        <w:t xml:space="preserve"> other </w:t>
      </w:r>
      <w:r w:rsidRPr="001870D4">
        <w:rPr>
          <w:rStyle w:val="Emphasis"/>
          <w:rFonts w:asciiTheme="minorHAnsi" w:hAnsiTheme="minorHAnsi" w:cstheme="minorHAnsi"/>
        </w:rPr>
        <w:t>emerging technologies</w:t>
      </w:r>
      <w:r w:rsidRPr="001870D4">
        <w:rPr>
          <w:rFonts w:asciiTheme="minorHAnsi" w:hAnsiTheme="minorHAnsi" w:cstheme="minorHAnsi"/>
          <w:sz w:val="16"/>
        </w:rPr>
        <w:t>. These include, for example, unmanned aerial vehicles (UAVs) and unmanned surface and subsurface naval vessels capable of being assembled in swarms, or “wolfpacks,” to locate enemy assets such as tanks, missile launchers, submarines and, if communications are lost with their human operators, decide to strike them on their own. The Defense Department also has funded the development of two advanced weapons systems employing hypersonic technology: a hypersonic air-launched cruise missile and the Tactical Boost Glide (TBG) system, encompassing a hypersonic rocket for initial momentum and an unpowered payload that glides to its destination. In the cyberspace realm, a variety of offensive and retaliatory cyberweapons are being developed by the U.S. Cyber Command for use against hostile states found to be using cyberspace to endanger U.S. national security.</w:t>
      </w:r>
      <w:r w:rsidRPr="001870D4">
        <w:rPr>
          <w:rFonts w:asciiTheme="minorHAnsi" w:hAnsiTheme="minorHAnsi" w:cstheme="minorHAnsi"/>
          <w:sz w:val="16"/>
        </w:rPr>
        <w:t xml:space="preserve"> </w:t>
      </w:r>
      <w:r w:rsidRPr="001870D4">
        <w:rPr>
          <w:rFonts w:asciiTheme="minorHAnsi" w:hAnsiTheme="minorHAnsi" w:cstheme="minorHAnsi"/>
          <w:sz w:val="16"/>
        </w:rPr>
        <w:t xml:space="preserve">The introduction of </w:t>
      </w:r>
      <w:r w:rsidRPr="001870D4">
        <w:rPr>
          <w:rStyle w:val="StyleUnderline"/>
          <w:rFonts w:asciiTheme="minorHAnsi" w:hAnsiTheme="minorHAnsi" w:cstheme="minorHAnsi"/>
        </w:rPr>
        <w:t>these</w:t>
      </w:r>
      <w:r w:rsidRPr="001870D4">
        <w:rPr>
          <w:rFonts w:asciiTheme="minorHAnsi" w:hAnsiTheme="minorHAnsi" w:cstheme="minorHAnsi"/>
          <w:sz w:val="16"/>
        </w:rPr>
        <w:t xml:space="preserve"> and other such </w:t>
      </w:r>
      <w:r w:rsidRPr="001870D4">
        <w:rPr>
          <w:rStyle w:val="StyleUnderline"/>
          <w:rFonts w:asciiTheme="minorHAnsi" w:hAnsiTheme="minorHAnsi" w:cstheme="minorHAnsi"/>
        </w:rPr>
        <w:t>weapons</w:t>
      </w:r>
      <w:r w:rsidRPr="001870D4">
        <w:rPr>
          <w:rFonts w:asciiTheme="minorHAnsi" w:hAnsiTheme="minorHAnsi" w:cstheme="minorHAnsi"/>
          <w:sz w:val="16"/>
        </w:rPr>
        <w:t xml:space="preserve"> on future battlefields </w:t>
      </w:r>
      <w:r w:rsidRPr="001870D4">
        <w:rPr>
          <w:rStyle w:val="StyleUnderline"/>
          <w:rFonts w:asciiTheme="minorHAnsi" w:hAnsiTheme="minorHAnsi" w:cstheme="minorHAnsi"/>
        </w:rPr>
        <w:t>will</w:t>
      </w:r>
      <w:r w:rsidRPr="001870D4">
        <w:rPr>
          <w:rFonts w:asciiTheme="minorHAnsi" w:hAnsiTheme="minorHAnsi" w:cstheme="minorHAnsi"/>
          <w:sz w:val="16"/>
        </w:rPr>
        <w:t xml:space="preserve"> </w:t>
      </w:r>
      <w:r w:rsidRPr="001870D4">
        <w:rPr>
          <w:rStyle w:val="Emphasis"/>
          <w:rFonts w:asciiTheme="minorHAnsi" w:hAnsiTheme="minorHAnsi" w:cstheme="minorHAnsi"/>
        </w:rPr>
        <w:t>transform every aspect of combat</w:t>
      </w:r>
      <w:r w:rsidRPr="001870D4">
        <w:rPr>
          <w:rFonts w:asciiTheme="minorHAnsi" w:hAnsiTheme="minorHAnsi" w:cstheme="minorHAnsi"/>
          <w:sz w:val="16"/>
        </w:rPr>
        <w:t xml:space="preserve"> and raise a host of challenges for advocates of responsible arms control. The use of fully autonomous weapons in combat, for example, automatically raises questions about the military’s ability to comply with the laws of war and international humanitarian law, which require belligerents to distinguish between enemy combatants and civilian bystanders. It is on this basis that opponents of such systems are seeking to negotiate a binding international ban on their deployment.</w:t>
      </w:r>
      <w:r w:rsidRPr="001870D4">
        <w:rPr>
          <w:rFonts w:asciiTheme="minorHAnsi" w:hAnsiTheme="minorHAnsi" w:cstheme="minorHAnsi"/>
          <w:sz w:val="16"/>
        </w:rPr>
        <w:t xml:space="preserve"> </w:t>
      </w:r>
      <w:r w:rsidRPr="001870D4">
        <w:rPr>
          <w:rFonts w:asciiTheme="minorHAnsi" w:hAnsiTheme="minorHAnsi" w:cstheme="minorHAnsi"/>
          <w:sz w:val="16"/>
        </w:rPr>
        <w:t xml:space="preserve">Even more worrisome, </w:t>
      </w:r>
      <w:r w:rsidRPr="001870D4">
        <w:rPr>
          <w:rStyle w:val="StyleUnderline"/>
          <w:rFonts w:asciiTheme="minorHAnsi" w:hAnsiTheme="minorHAnsi" w:cstheme="minorHAnsi"/>
        </w:rPr>
        <w:t>some of the weapons</w:t>
      </w:r>
      <w:r w:rsidRPr="001870D4">
        <w:rPr>
          <w:rFonts w:asciiTheme="minorHAnsi" w:hAnsiTheme="minorHAnsi" w:cstheme="minorHAnsi"/>
          <w:sz w:val="16"/>
        </w:rPr>
        <w:t xml:space="preserve"> now in development, such as unmanned anti-submarine wolfpacks and the TBG system, </w:t>
      </w:r>
      <w:r w:rsidRPr="001870D4">
        <w:rPr>
          <w:rStyle w:val="StyleUnderline"/>
          <w:rFonts w:asciiTheme="minorHAnsi" w:hAnsiTheme="minorHAnsi" w:cstheme="minorHAnsi"/>
        </w:rPr>
        <w:t>could</w:t>
      </w:r>
      <w:r w:rsidRPr="001870D4">
        <w:rPr>
          <w:rFonts w:asciiTheme="minorHAnsi" w:hAnsiTheme="minorHAnsi" w:cstheme="minorHAnsi"/>
          <w:sz w:val="16"/>
        </w:rPr>
        <w:t xml:space="preserve"> theoretically </w:t>
      </w:r>
      <w:r w:rsidRPr="001870D4">
        <w:rPr>
          <w:rStyle w:val="Emphasis"/>
          <w:rFonts w:asciiTheme="minorHAnsi" w:hAnsiTheme="minorHAnsi" w:cstheme="minorHAnsi"/>
        </w:rPr>
        <w:t>endanger the current equilibrium in nuclear relations</w:t>
      </w:r>
      <w:r w:rsidRPr="001870D4">
        <w:rPr>
          <w:rFonts w:asciiTheme="minorHAnsi" w:hAnsiTheme="minorHAnsi" w:cstheme="minorHAnsi"/>
          <w:sz w:val="16"/>
        </w:rPr>
        <w:t xml:space="preserve"> among the major powers, which rests on the threat of assured retaliation by invulnerable second-strike forces, by opening or seeming to open various first-strike options. </w:t>
      </w:r>
      <w:r w:rsidRPr="001870D4">
        <w:rPr>
          <w:rStyle w:val="StyleUnderline"/>
          <w:rFonts w:asciiTheme="minorHAnsi" w:hAnsiTheme="minorHAnsi" w:cstheme="minorHAnsi"/>
        </w:rPr>
        <w:t xml:space="preserve">Warfare in cyberspace could also </w:t>
      </w:r>
      <w:r w:rsidRPr="001870D4">
        <w:rPr>
          <w:rStyle w:val="Emphasis"/>
          <w:rFonts w:asciiTheme="minorHAnsi" w:hAnsiTheme="minorHAnsi" w:cstheme="minorHAnsi"/>
        </w:rPr>
        <w:t>threaten nuclear stability</w:t>
      </w:r>
      <w:r w:rsidRPr="001870D4">
        <w:rPr>
          <w:rFonts w:asciiTheme="minorHAnsi" w:hAnsiTheme="minorHAnsi" w:cstheme="minorHAnsi"/>
          <w:sz w:val="16"/>
        </w:rPr>
        <w:t xml:space="preserve"> by exposing critical early-warning and communications systems to paralyzing attacks and prompting anxious leaders to authorize the early launch of nuclear weapons.</w:t>
      </w:r>
      <w:r w:rsidRPr="001870D4">
        <w:rPr>
          <w:rFonts w:asciiTheme="minorHAnsi" w:hAnsiTheme="minorHAnsi" w:cstheme="minorHAnsi"/>
          <w:sz w:val="16"/>
        </w:rPr>
        <w:t xml:space="preserve"> </w:t>
      </w:r>
      <w:r w:rsidRPr="001870D4">
        <w:rPr>
          <w:rFonts w:asciiTheme="minorHAnsi" w:hAnsiTheme="minorHAnsi" w:cstheme="minorHAnsi"/>
          <w:sz w:val="16"/>
        </w:rPr>
        <w:t>These are only some of the challenges to global security and arms control that are likely to be posed by the weaponization of new technologies. Observers of these developments, including many who have studied them closely, warn that the development and weaponization of AI and other emerging technologies is occurring faster than efforts to understand their impacts or devise appropriate safeguards. “Unfortunately,” said former U.S. Secretary of the Navy Richard Danzig, “</w:t>
      </w:r>
      <w:r w:rsidRPr="001870D4">
        <w:rPr>
          <w:rStyle w:val="StyleUnderline"/>
          <w:rFonts w:asciiTheme="minorHAnsi" w:hAnsiTheme="minorHAnsi" w:cstheme="minorHAnsi"/>
        </w:rPr>
        <w:t>the uncertainties surrounding</w:t>
      </w:r>
      <w:r w:rsidRPr="001870D4">
        <w:rPr>
          <w:rFonts w:asciiTheme="minorHAnsi" w:hAnsiTheme="minorHAnsi" w:cstheme="minorHAnsi"/>
          <w:sz w:val="16"/>
        </w:rPr>
        <w:t xml:space="preserve"> the use and interaction of </w:t>
      </w:r>
      <w:r w:rsidRPr="001870D4">
        <w:rPr>
          <w:rStyle w:val="Emphasis"/>
          <w:rFonts w:asciiTheme="minorHAnsi" w:hAnsiTheme="minorHAnsi" w:cstheme="minorHAnsi"/>
        </w:rPr>
        <w:t>new military technologies</w:t>
      </w:r>
      <w:r w:rsidRPr="001870D4">
        <w:rPr>
          <w:rFonts w:asciiTheme="minorHAnsi" w:hAnsiTheme="minorHAnsi" w:cstheme="minorHAnsi"/>
          <w:sz w:val="16"/>
        </w:rPr>
        <w:t xml:space="preserve"> </w:t>
      </w:r>
      <w:r w:rsidRPr="001870D4">
        <w:rPr>
          <w:rStyle w:val="StyleUnderline"/>
          <w:rFonts w:asciiTheme="minorHAnsi" w:hAnsiTheme="minorHAnsi" w:cstheme="minorHAnsi"/>
        </w:rPr>
        <w:t>are not subject to</w:t>
      </w:r>
      <w:r w:rsidRPr="001870D4">
        <w:rPr>
          <w:rFonts w:asciiTheme="minorHAnsi" w:hAnsiTheme="minorHAnsi" w:cstheme="minorHAnsi"/>
          <w:sz w:val="16"/>
        </w:rPr>
        <w:t xml:space="preserve"> </w:t>
      </w:r>
      <w:r w:rsidRPr="001870D4">
        <w:rPr>
          <w:rStyle w:val="Emphasis"/>
          <w:rFonts w:asciiTheme="minorHAnsi" w:hAnsiTheme="minorHAnsi" w:cstheme="minorHAnsi"/>
        </w:rPr>
        <w:t>confident calculation or control</w:t>
      </w:r>
      <w:r w:rsidRPr="001870D4">
        <w:rPr>
          <w:rFonts w:asciiTheme="minorHAnsi" w:hAnsiTheme="minorHAnsi" w:cstheme="minorHAnsi"/>
          <w:sz w:val="16"/>
        </w:rPr>
        <w:t>.”3 Given the enormity of the risks involved, this lack of attention and oversight must be overcome.</w:t>
      </w:r>
      <w:r w:rsidRPr="001870D4">
        <w:rPr>
          <w:rFonts w:asciiTheme="minorHAnsi" w:hAnsiTheme="minorHAnsi" w:cstheme="minorHAnsi"/>
          <w:sz w:val="16"/>
        </w:rPr>
        <w:t xml:space="preserve"> </w:t>
      </w:r>
      <w:r w:rsidRPr="001870D4">
        <w:rPr>
          <w:rFonts w:asciiTheme="minorHAnsi" w:hAnsiTheme="minorHAnsi" w:cstheme="minorHAnsi"/>
          <w:sz w:val="16"/>
        </w:rPr>
        <w:t xml:space="preserve">Mapping out the implications of the new technologies for warfare and arms control and devising effective mechanisms for their control are a mammoth undertaking that requires the efforts of many analysts and policymakers around the world. This piece, an overview of the issues, is the first in a series for Arms Control Today (ACT) that will assess some of the most disruptive emerging technologies and their war-fighting and arms control implications. Future installments will look in greater depth at four especially problematic technologies: AI, autonomous weaponry, </w:t>
      </w:r>
      <w:proofErr w:type="spellStart"/>
      <w:r w:rsidRPr="001870D4">
        <w:rPr>
          <w:rFonts w:asciiTheme="minorHAnsi" w:hAnsiTheme="minorHAnsi" w:cstheme="minorHAnsi"/>
          <w:sz w:val="16"/>
        </w:rPr>
        <w:t>hypersonics</w:t>
      </w:r>
      <w:proofErr w:type="spellEnd"/>
      <w:r w:rsidRPr="001870D4">
        <w:rPr>
          <w:rFonts w:asciiTheme="minorHAnsi" w:hAnsiTheme="minorHAnsi" w:cstheme="minorHAnsi"/>
          <w:sz w:val="16"/>
        </w:rPr>
        <w:t>, and cyberwarfare. These four have been chosen for close examination because, at this time, they appear to be the furthest along in terms of conversion into military systems and pose immediate challenges for international peace and stability.</w:t>
      </w:r>
      <w:r w:rsidRPr="001870D4">
        <w:rPr>
          <w:rFonts w:asciiTheme="minorHAnsi" w:hAnsiTheme="minorHAnsi" w:cstheme="minorHAnsi"/>
          <w:sz w:val="16"/>
        </w:rPr>
        <w:t xml:space="preserve"> </w:t>
      </w:r>
      <w:r w:rsidRPr="001870D4">
        <w:rPr>
          <w:rFonts w:asciiTheme="minorHAnsi" w:hAnsiTheme="minorHAnsi" w:cstheme="minorHAnsi"/>
          <w:sz w:val="16"/>
        </w:rPr>
        <w:t>Artificial Intelligence</w:t>
      </w:r>
      <w:r w:rsidRPr="001870D4">
        <w:rPr>
          <w:rFonts w:asciiTheme="minorHAnsi" w:hAnsiTheme="minorHAnsi" w:cstheme="minorHAnsi"/>
          <w:sz w:val="16"/>
        </w:rPr>
        <w:t xml:space="preserve"> </w:t>
      </w:r>
      <w:r w:rsidRPr="001870D4">
        <w:rPr>
          <w:rFonts w:asciiTheme="minorHAnsi" w:hAnsiTheme="minorHAnsi" w:cstheme="minorHAnsi"/>
          <w:sz w:val="16"/>
        </w:rPr>
        <w:t xml:space="preserve">AI is a generic term used to describe a variety of techniques for investing machines with an ability to monitor their surroundings in the physical world or cyberspace and to take independent action in response to various stimuli. To invest machines with these capacities, engineers have developed complex algorithms, or computer-based sets of rules, to govern their operations. An AI-equipped aerial drone, for example, could be equipped with sensors to distinguish enemy tanks from other vehicles on a crowded battlefield and, when some are spotted, choose on its own to fire at them with its onboard missiles. </w:t>
      </w:r>
      <w:r w:rsidRPr="001870D4">
        <w:rPr>
          <w:rStyle w:val="StyleUnderline"/>
          <w:rFonts w:asciiTheme="minorHAnsi" w:hAnsiTheme="minorHAnsi" w:cstheme="minorHAnsi"/>
        </w:rPr>
        <w:t>AI can also be employed in cyberspace</w:t>
      </w:r>
      <w:r w:rsidRPr="001870D4">
        <w:rPr>
          <w:rFonts w:asciiTheme="minorHAnsi" w:hAnsiTheme="minorHAnsi" w:cstheme="minorHAnsi"/>
          <w:sz w:val="16"/>
        </w:rPr>
        <w:t xml:space="preserve">, for example </w:t>
      </w:r>
      <w:r w:rsidRPr="001870D4">
        <w:rPr>
          <w:rStyle w:val="StyleUnderline"/>
          <w:rFonts w:asciiTheme="minorHAnsi" w:hAnsiTheme="minorHAnsi" w:cstheme="minorHAnsi"/>
        </w:rPr>
        <w:t>to watch for</w:t>
      </w:r>
      <w:r w:rsidRPr="001870D4">
        <w:rPr>
          <w:rFonts w:asciiTheme="minorHAnsi" w:hAnsiTheme="minorHAnsi" w:cstheme="minorHAnsi"/>
          <w:sz w:val="16"/>
        </w:rPr>
        <w:t xml:space="preserve"> enemy </w:t>
      </w:r>
      <w:r w:rsidRPr="001870D4">
        <w:rPr>
          <w:rStyle w:val="StyleUnderline"/>
          <w:rFonts w:asciiTheme="minorHAnsi" w:hAnsiTheme="minorHAnsi" w:cstheme="minorHAnsi"/>
        </w:rPr>
        <w:t>cyberattacks and counter them with a barrage of counterstrikes</w:t>
      </w:r>
      <w:r w:rsidRPr="001870D4">
        <w:rPr>
          <w:rFonts w:asciiTheme="minorHAnsi" w:hAnsiTheme="minorHAnsi" w:cstheme="minorHAnsi"/>
          <w:sz w:val="16"/>
        </w:rPr>
        <w:t xml:space="preserve">. In the future, AI-invested machines may be empowered to determine if a nuclear attack is underway and, if so, initiate a retaliatory strike.4 In this sense, </w:t>
      </w:r>
      <w:r w:rsidRPr="001870D4">
        <w:rPr>
          <w:rStyle w:val="Emphasis"/>
          <w:rFonts w:asciiTheme="minorHAnsi" w:hAnsiTheme="minorHAnsi" w:cstheme="minorHAnsi"/>
        </w:rPr>
        <w:t>AI is an “omni-use” technology</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with multiple implications for </w:t>
      </w:r>
      <w:r w:rsidRPr="001870D4">
        <w:rPr>
          <w:rStyle w:val="Emphasis"/>
          <w:rFonts w:asciiTheme="minorHAnsi" w:hAnsiTheme="minorHAnsi" w:cstheme="minorHAnsi"/>
        </w:rPr>
        <w:t>war-fighting</w:t>
      </w:r>
      <w:r w:rsidRPr="001870D4">
        <w:rPr>
          <w:rFonts w:asciiTheme="minorHAnsi" w:hAnsiTheme="minorHAnsi" w:cstheme="minorHAnsi"/>
          <w:sz w:val="16"/>
        </w:rPr>
        <w:t xml:space="preserve"> and arms control.5</w:t>
      </w:r>
      <w:r w:rsidRPr="001870D4">
        <w:rPr>
          <w:rFonts w:asciiTheme="minorHAnsi" w:hAnsiTheme="minorHAnsi" w:cstheme="minorHAnsi"/>
          <w:sz w:val="16"/>
        </w:rPr>
        <w:t xml:space="preserve"> </w:t>
      </w:r>
      <w:r w:rsidRPr="001870D4">
        <w:rPr>
          <w:rFonts w:asciiTheme="minorHAnsi" w:hAnsiTheme="minorHAnsi" w:cstheme="minorHAnsi"/>
          <w:sz w:val="16"/>
        </w:rPr>
        <w:t>Many analysts believe that AI will revolutionize warfare by allowing military commanders to bolster or, in some cases, replace their personnel with a wide variety of “smart” machines. Intelligent systems are prized for the speed with which they can detect a potential threat and their ability to calculate the best course of action to neutralize that peril. As warfare among the major powers grows increasingly rapid and multidimensional, including in the cyberspace and outer space domains, commanders may choose to place ever-greater reliance on intelligent machines for monitoring enemy actions and initiating appropriate countermeasures. This could provide an advantage on the battlefield, where rapid and informed action could prove the key to success, but also raises numerous concerns, especially regarding nuclear “crisis stability.”</w:t>
      </w:r>
      <w:r w:rsidRPr="001870D4">
        <w:rPr>
          <w:rFonts w:asciiTheme="minorHAnsi" w:hAnsiTheme="minorHAnsi" w:cstheme="minorHAnsi"/>
          <w:sz w:val="16"/>
        </w:rPr>
        <w:t xml:space="preserve"> </w:t>
      </w:r>
      <w:r w:rsidRPr="001870D4">
        <w:rPr>
          <w:rFonts w:asciiTheme="minorHAnsi" w:hAnsiTheme="minorHAnsi" w:cstheme="minorHAnsi"/>
          <w:sz w:val="16"/>
        </w:rPr>
        <w:t xml:space="preserve">Analysts worry that </w:t>
      </w:r>
      <w:r w:rsidRPr="001870D4">
        <w:rPr>
          <w:rStyle w:val="Emphasis"/>
          <w:rFonts w:asciiTheme="minorHAnsi" w:hAnsiTheme="minorHAnsi" w:cstheme="minorHAnsi"/>
        </w:rPr>
        <w:t>machines will accelerate the pace of fighting</w:t>
      </w:r>
      <w:r w:rsidRPr="001870D4">
        <w:rPr>
          <w:rFonts w:asciiTheme="minorHAnsi" w:hAnsiTheme="minorHAnsi" w:cstheme="minorHAnsi"/>
          <w:sz w:val="16"/>
        </w:rPr>
        <w:t xml:space="preserve"> beyond human comprehension and possibly take actions that result in the unintended escalation of hostilities, even leading to use of nuclear weapons. </w:t>
      </w:r>
      <w:r w:rsidRPr="001870D4">
        <w:rPr>
          <w:rStyle w:val="StyleUnderline"/>
          <w:rFonts w:asciiTheme="minorHAnsi" w:hAnsiTheme="minorHAnsi" w:cstheme="minorHAnsi"/>
        </w:rPr>
        <w:t xml:space="preserve">Not only are AI-equipped machines </w:t>
      </w:r>
      <w:r w:rsidRPr="001870D4">
        <w:rPr>
          <w:rStyle w:val="Emphasis"/>
          <w:rFonts w:asciiTheme="minorHAnsi" w:hAnsiTheme="minorHAnsi" w:cstheme="minorHAnsi"/>
        </w:rPr>
        <w:t>vulnerable to error and sabotage</w:t>
      </w:r>
      <w:r w:rsidRPr="001870D4">
        <w:rPr>
          <w:rFonts w:asciiTheme="minorHAnsi" w:hAnsiTheme="minorHAnsi" w:cstheme="minorHAnsi"/>
          <w:sz w:val="16"/>
        </w:rPr>
        <w:t xml:space="preserve">, </w:t>
      </w:r>
      <w:r w:rsidRPr="001870D4">
        <w:rPr>
          <w:rStyle w:val="StyleUnderline"/>
          <w:rFonts w:asciiTheme="minorHAnsi" w:hAnsiTheme="minorHAnsi" w:cstheme="minorHAnsi"/>
        </w:rPr>
        <w:t>they</w:t>
      </w:r>
      <w:r w:rsidRPr="001870D4">
        <w:rPr>
          <w:rFonts w:asciiTheme="minorHAnsi" w:hAnsiTheme="minorHAnsi" w:cstheme="minorHAnsi"/>
          <w:sz w:val="16"/>
        </w:rPr>
        <w:t xml:space="preserve"> lack an ability to assess the context of events and </w:t>
      </w:r>
      <w:r w:rsidRPr="001870D4">
        <w:rPr>
          <w:rStyle w:val="StyleUnderline"/>
          <w:rFonts w:asciiTheme="minorHAnsi" w:hAnsiTheme="minorHAnsi" w:cstheme="minorHAnsi"/>
        </w:rPr>
        <w:t>may initiate</w:t>
      </w:r>
      <w:r w:rsidRPr="001870D4">
        <w:rPr>
          <w:rFonts w:asciiTheme="minorHAnsi" w:hAnsiTheme="minorHAnsi" w:cstheme="minorHAnsi"/>
          <w:sz w:val="16"/>
        </w:rPr>
        <w:t xml:space="preserve"> inappropriate or </w:t>
      </w:r>
      <w:r w:rsidRPr="001870D4">
        <w:rPr>
          <w:rStyle w:val="Emphasis"/>
          <w:rFonts w:asciiTheme="minorHAnsi" w:hAnsiTheme="minorHAnsi" w:cstheme="minorHAnsi"/>
        </w:rPr>
        <w:t>unjustified escalatory steps</w:t>
      </w:r>
      <w:r w:rsidRPr="001870D4">
        <w:rPr>
          <w:rFonts w:asciiTheme="minorHAnsi" w:hAnsiTheme="minorHAnsi" w:cstheme="minorHAnsi"/>
          <w:sz w:val="16"/>
        </w:rPr>
        <w:t xml:space="preserve"> that occur too rapidly for humans to correct. “Even if everything functioned properly, policymakers could nevertheless effectively lose the ability to control escalation as the speed of action on the battlefield begins to eclipse their speed of decision-making,” writes Paul </w:t>
      </w:r>
      <w:proofErr w:type="spellStart"/>
      <w:r w:rsidRPr="001870D4">
        <w:rPr>
          <w:rFonts w:asciiTheme="minorHAnsi" w:hAnsiTheme="minorHAnsi" w:cstheme="minorHAnsi"/>
          <w:sz w:val="16"/>
        </w:rPr>
        <w:t>Scharre</w:t>
      </w:r>
      <w:proofErr w:type="spellEnd"/>
      <w:r w:rsidRPr="001870D4">
        <w:rPr>
          <w:rFonts w:asciiTheme="minorHAnsi" w:hAnsiTheme="minorHAnsi" w:cstheme="minorHAnsi"/>
          <w:sz w:val="16"/>
        </w:rPr>
        <w:t>, who is director of the technology and national security program at the Center for a New American Security.6</w:t>
      </w:r>
      <w:r w:rsidRPr="001870D4">
        <w:rPr>
          <w:rFonts w:asciiTheme="minorHAnsi" w:hAnsiTheme="minorHAnsi" w:cstheme="minorHAnsi"/>
          <w:sz w:val="16"/>
        </w:rPr>
        <w:t xml:space="preserve"> </w:t>
      </w:r>
      <w:r w:rsidRPr="001870D4">
        <w:rPr>
          <w:rFonts w:asciiTheme="minorHAnsi" w:hAnsiTheme="minorHAnsi" w:cstheme="minorHAnsi"/>
          <w:sz w:val="16"/>
        </w:rPr>
        <w:t xml:space="preserve">As AI-equipped machines assume an ever-growing number and range of military functions, policymakers will have to determine what safeguards are needed to prevent unintended, possibly catastrophic consequences of the sort suggested by </w:t>
      </w:r>
      <w:proofErr w:type="spellStart"/>
      <w:r w:rsidRPr="001870D4">
        <w:rPr>
          <w:rFonts w:asciiTheme="minorHAnsi" w:hAnsiTheme="minorHAnsi" w:cstheme="minorHAnsi"/>
          <w:sz w:val="16"/>
        </w:rPr>
        <w:t>Scharre</w:t>
      </w:r>
      <w:proofErr w:type="spellEnd"/>
      <w:r w:rsidRPr="001870D4">
        <w:rPr>
          <w:rFonts w:asciiTheme="minorHAnsi" w:hAnsiTheme="minorHAnsi" w:cstheme="minorHAnsi"/>
          <w:sz w:val="16"/>
        </w:rPr>
        <w:t xml:space="preserve"> and many others. Conceivably, AI could bolster nuclear stability by providing enhanced intelligence about enemy intentions and reducing the risk of misperception and miscalculation; such options also deserve attention. In the near term, however, control efforts will largely be focused on one </w:t>
      </w:r>
      <w:proofErr w:type="gramStart"/>
      <w:r w:rsidRPr="001870D4">
        <w:rPr>
          <w:rFonts w:asciiTheme="minorHAnsi" w:hAnsiTheme="minorHAnsi" w:cstheme="minorHAnsi"/>
          <w:sz w:val="16"/>
        </w:rPr>
        <w:t>particular application</w:t>
      </w:r>
      <w:proofErr w:type="gramEnd"/>
      <w:r w:rsidRPr="001870D4">
        <w:rPr>
          <w:rFonts w:asciiTheme="minorHAnsi" w:hAnsiTheme="minorHAnsi" w:cstheme="minorHAnsi"/>
          <w:sz w:val="16"/>
        </w:rPr>
        <w:t xml:space="preserve"> of AI: fully autonomous weapons systems.</w:t>
      </w:r>
      <w:r w:rsidRPr="001870D4">
        <w:rPr>
          <w:rFonts w:asciiTheme="minorHAnsi" w:hAnsiTheme="minorHAnsi" w:cstheme="minorHAnsi"/>
          <w:sz w:val="16"/>
        </w:rPr>
        <w:t xml:space="preserve"> </w:t>
      </w:r>
      <w:r w:rsidRPr="001870D4">
        <w:rPr>
          <w:rFonts w:asciiTheme="minorHAnsi" w:hAnsiTheme="minorHAnsi" w:cstheme="minorHAnsi"/>
          <w:sz w:val="16"/>
        </w:rPr>
        <w:t>Autonomous Weapons Systems</w:t>
      </w:r>
      <w:r w:rsidRPr="001870D4">
        <w:rPr>
          <w:rFonts w:asciiTheme="minorHAnsi" w:hAnsiTheme="minorHAnsi" w:cstheme="minorHAnsi"/>
          <w:sz w:val="16"/>
        </w:rPr>
        <w:t xml:space="preserve"> </w:t>
      </w:r>
      <w:r w:rsidRPr="001870D4">
        <w:rPr>
          <w:rFonts w:asciiTheme="minorHAnsi" w:hAnsiTheme="minorHAnsi" w:cstheme="minorHAnsi"/>
          <w:sz w:val="16"/>
        </w:rPr>
        <w:t>Autonomous weapons systems, sometimes called lethal autonomous weapons systems, or “</w:t>
      </w:r>
      <w:r w:rsidRPr="001870D4">
        <w:rPr>
          <w:rStyle w:val="Emphasis"/>
          <w:rFonts w:asciiTheme="minorHAnsi" w:hAnsiTheme="minorHAnsi" w:cstheme="minorHAnsi"/>
        </w:rPr>
        <w:t>killer robots</w:t>
      </w:r>
      <w:r w:rsidRPr="001870D4">
        <w:rPr>
          <w:rFonts w:asciiTheme="minorHAnsi" w:hAnsiTheme="minorHAnsi" w:cstheme="minorHAnsi"/>
          <w:sz w:val="16"/>
        </w:rPr>
        <w:t xml:space="preserve">,” </w:t>
      </w:r>
      <w:r w:rsidRPr="001870D4">
        <w:rPr>
          <w:rStyle w:val="StyleUnderline"/>
          <w:rFonts w:asciiTheme="minorHAnsi" w:hAnsiTheme="minorHAnsi" w:cstheme="minorHAnsi"/>
        </w:rPr>
        <w:t>combine AI and drone technology</w:t>
      </w:r>
      <w:r w:rsidRPr="001870D4">
        <w:rPr>
          <w:rFonts w:asciiTheme="minorHAnsi" w:hAnsiTheme="minorHAnsi" w:cstheme="minorHAnsi"/>
          <w:sz w:val="16"/>
        </w:rPr>
        <w:t xml:space="preserve"> in machines equipped to identify, track, and attack enemy assets on their own. As defined by the U.S. Defense Department, such a device is “a weapons system that, once activated, can select and engage targets without further intervention by a human operator.”7</w:t>
      </w:r>
      <w:r w:rsidRPr="001870D4">
        <w:rPr>
          <w:rFonts w:asciiTheme="minorHAnsi" w:hAnsiTheme="minorHAnsi" w:cstheme="minorHAnsi"/>
          <w:sz w:val="16"/>
        </w:rPr>
        <w:t xml:space="preserve"> </w:t>
      </w:r>
      <w:r w:rsidRPr="001870D4">
        <w:rPr>
          <w:rFonts w:asciiTheme="minorHAnsi" w:hAnsiTheme="minorHAnsi" w:cstheme="minorHAnsi"/>
          <w:sz w:val="16"/>
        </w:rPr>
        <w:t>Some such systems have already been put to military use. The Navy’s Aegis air defense system, for example, is empowered to track enemy planes and missiles within a certain radius of a ship at sea and, if it identifies an imminent threat, to fire missiles against it. Similarly, Israel’s Harpy UAV can search for enemy radar systems over a designated area and, when it locates one, strike it on its own. Many other such munitions are now in development, including undersea drones intended for anti-submarine warfare and entire fleets of UAVs designed for use in “swarms,” or flocks of armed drones that twist and turn above the battlefield in coordinated maneuvers that are difficult to follow.8</w:t>
      </w:r>
      <w:r w:rsidRPr="001870D4">
        <w:rPr>
          <w:rFonts w:asciiTheme="minorHAnsi" w:hAnsiTheme="minorHAnsi" w:cstheme="minorHAnsi"/>
          <w:sz w:val="16"/>
        </w:rPr>
        <w:t xml:space="preserve"> </w:t>
      </w:r>
      <w:r w:rsidRPr="001870D4">
        <w:rPr>
          <w:rStyle w:val="StyleUnderline"/>
          <w:rFonts w:asciiTheme="minorHAnsi" w:hAnsiTheme="minorHAnsi" w:cstheme="minorHAnsi"/>
        </w:rPr>
        <w:t>The deployment of</w:t>
      </w:r>
      <w:r w:rsidRPr="001870D4">
        <w:rPr>
          <w:rFonts w:asciiTheme="minorHAnsi" w:hAnsiTheme="minorHAnsi" w:cstheme="minorHAnsi"/>
          <w:sz w:val="16"/>
        </w:rPr>
        <w:t xml:space="preserve"> </w:t>
      </w:r>
      <w:r w:rsidRPr="001870D4">
        <w:rPr>
          <w:rStyle w:val="Emphasis"/>
          <w:rFonts w:asciiTheme="minorHAnsi" w:hAnsiTheme="minorHAnsi" w:cstheme="minorHAnsi"/>
        </w:rPr>
        <w:t>fully autonomous</w:t>
      </w:r>
      <w:r w:rsidRPr="001870D4">
        <w:rPr>
          <w:rFonts w:asciiTheme="minorHAnsi" w:hAnsiTheme="minorHAnsi" w:cstheme="minorHAnsi"/>
          <w:sz w:val="16"/>
        </w:rPr>
        <w:t xml:space="preserve"> weapons </w:t>
      </w:r>
      <w:r w:rsidRPr="001870D4">
        <w:rPr>
          <w:rStyle w:val="Emphasis"/>
          <w:rFonts w:asciiTheme="minorHAnsi" w:hAnsiTheme="minorHAnsi" w:cstheme="minorHAnsi"/>
        </w:rPr>
        <w:t>systems</w:t>
      </w:r>
      <w:r w:rsidRPr="001870D4">
        <w:rPr>
          <w:rFonts w:asciiTheme="minorHAnsi" w:hAnsiTheme="minorHAnsi" w:cstheme="minorHAnsi"/>
          <w:sz w:val="16"/>
        </w:rPr>
        <w:t xml:space="preserve"> </w:t>
      </w:r>
      <w:r w:rsidRPr="001870D4">
        <w:rPr>
          <w:rStyle w:val="StyleUnderline"/>
          <w:rFonts w:asciiTheme="minorHAnsi" w:hAnsiTheme="minorHAnsi" w:cstheme="minorHAnsi"/>
        </w:rPr>
        <w:t>poses numerous challenges to international security</w:t>
      </w:r>
      <w:r w:rsidRPr="001870D4">
        <w:rPr>
          <w:rFonts w:asciiTheme="minorHAnsi" w:hAnsiTheme="minorHAnsi" w:cstheme="minorHAnsi"/>
          <w:sz w:val="16"/>
        </w:rPr>
        <w:t xml:space="preserve"> and arms control, beginning with a potentially insuperable threat to the laws of war and international humanitarian law. Under these norms, armed belligerents are obligated to distinguish between enemy combatants and civilians on the battlefield and to avoid unnecessary harm to the latter. In addition, any civilian casualties that do occur in battle should not be disproportionate to the military necessity of attacking that position. Opponents of lethal autonomous weapons systems argue that only humans possess the necessary judgment to make such fine distinctions in the heat of battle and that machines will never be made intelligent enough to do so and thus should be banned from deployment.9</w:t>
      </w:r>
      <w:r w:rsidRPr="001870D4">
        <w:rPr>
          <w:rFonts w:asciiTheme="minorHAnsi" w:hAnsiTheme="minorHAnsi" w:cstheme="minorHAnsi"/>
          <w:sz w:val="16"/>
        </w:rPr>
        <w:t xml:space="preserve"> </w:t>
      </w:r>
      <w:r w:rsidRPr="001870D4">
        <w:rPr>
          <w:rFonts w:asciiTheme="minorHAnsi" w:hAnsiTheme="minorHAnsi" w:cstheme="minorHAnsi"/>
          <w:sz w:val="16"/>
        </w:rPr>
        <w:t>At this point, some 25 countries have endorsed steps to enact such a ban in the form of a protocol to the Convention on Certain Conventional Weapons (CCW). Several other nations, including the United States and Russia, oppose a ban on lethal autonomous weapons systems, saying they can be made compliant with international humanitarian law.10</w:t>
      </w:r>
      <w:r w:rsidRPr="001870D4">
        <w:rPr>
          <w:rFonts w:asciiTheme="minorHAnsi" w:hAnsiTheme="minorHAnsi" w:cstheme="minorHAnsi"/>
          <w:sz w:val="16"/>
        </w:rPr>
        <w:t xml:space="preserve"> </w:t>
      </w:r>
      <w:r w:rsidRPr="001870D4">
        <w:rPr>
          <w:rFonts w:asciiTheme="minorHAnsi" w:hAnsiTheme="minorHAnsi" w:cstheme="minorHAnsi"/>
          <w:sz w:val="16"/>
        </w:rPr>
        <w:t xml:space="preserve">Looking further into the future, autonomous weapons systems could pose a potential threat to nuclear stability by investing their owners with a capacity to detect, track, and destroy enemy submarines and mobile missile launchers. Today’s stability, which </w:t>
      </w:r>
      <w:proofErr w:type="gramStart"/>
      <w:r w:rsidRPr="001870D4">
        <w:rPr>
          <w:rFonts w:asciiTheme="minorHAnsi" w:hAnsiTheme="minorHAnsi" w:cstheme="minorHAnsi"/>
          <w:sz w:val="16"/>
        </w:rPr>
        <w:t>can be seen as</w:t>
      </w:r>
      <w:proofErr w:type="gramEnd"/>
      <w:r w:rsidRPr="001870D4">
        <w:rPr>
          <w:rFonts w:asciiTheme="minorHAnsi" w:hAnsiTheme="minorHAnsi" w:cstheme="minorHAnsi"/>
          <w:sz w:val="16"/>
        </w:rPr>
        <w:t xml:space="preserve"> an uneasy nuclear balance of terror, rests on the belief that each major power possesses at least some devastating second-strike, or retaliatory, capability, whether mobile launchers for intercontinental ballistic missiles (ICBMs), submarine-launched ballistic missiles (SLBMs), or both, that are immune to real-time detection and safe from a first strike. Yet, a nuclear-armed belligerent might someday undermine the deterrence equation by employing undersea drones to pursue and destroy enemy ballistic missile submarines along with swarms of UAVs to hunt and attack enemy mobile ICBM launchers.</w:t>
      </w:r>
      <w:r w:rsidRPr="001870D4">
        <w:rPr>
          <w:rFonts w:asciiTheme="minorHAnsi" w:hAnsiTheme="minorHAnsi" w:cstheme="minorHAnsi"/>
          <w:sz w:val="16"/>
        </w:rPr>
        <w:t xml:space="preserve"> </w:t>
      </w:r>
      <w:r w:rsidRPr="001870D4">
        <w:rPr>
          <w:rFonts w:asciiTheme="minorHAnsi" w:hAnsiTheme="minorHAnsi" w:cstheme="minorHAnsi"/>
          <w:sz w:val="16"/>
        </w:rPr>
        <w:t>Even the mere existence of such weapons could jeopardize stability by encouraging an opponent in a crisis to launch a nuclear first strike rather than risk losing its deterrent capability to an enemy attack. Such an environment would erode the underlying logic of today’s strategic nuclear arms control measures, that is, the preservation of deterrence and stability with ever-diminishing numbers of warheads and launchers, and would require new or revised approaches to war prevention and disarmament.11</w:t>
      </w:r>
      <w:r w:rsidRPr="001870D4">
        <w:rPr>
          <w:rFonts w:asciiTheme="minorHAnsi" w:hAnsiTheme="minorHAnsi" w:cstheme="minorHAnsi"/>
          <w:sz w:val="16"/>
        </w:rPr>
        <w:t xml:space="preserve"> </w:t>
      </w:r>
      <w:r w:rsidRPr="001870D4">
        <w:rPr>
          <w:rFonts w:asciiTheme="minorHAnsi" w:hAnsiTheme="minorHAnsi" w:cstheme="minorHAnsi"/>
          <w:sz w:val="16"/>
        </w:rPr>
        <w:t>Hypersonic Weapons</w:t>
      </w:r>
      <w:r w:rsidRPr="001870D4">
        <w:rPr>
          <w:rFonts w:asciiTheme="minorHAnsi" w:hAnsiTheme="minorHAnsi" w:cstheme="minorHAnsi"/>
          <w:sz w:val="16"/>
        </w:rPr>
        <w:t xml:space="preserve"> </w:t>
      </w:r>
      <w:r w:rsidRPr="001870D4">
        <w:rPr>
          <w:rFonts w:asciiTheme="minorHAnsi" w:hAnsiTheme="minorHAnsi" w:cstheme="minorHAnsi"/>
          <w:sz w:val="16"/>
        </w:rPr>
        <w:t>Proposed hypersonic weapons, which can travel at a speed of more than five time the speed of sound, or more than 5,000 kilometers per hour, generally fall into two categories: hypersonic glide vehicles and hypersonic cruise missiles, either of which could be armed with nuclear or conventional warheads. With hypersonic glide vehicle systems, a rocket carries the unpowered glide vehicle into space, where it detaches and flies to its target by gliding along the upper atmosphere. Hypersonic cruise missiles are self-powered missiles, utilizing advanced rocket technology to achieve extraordinary speed and maneuverability.</w:t>
      </w:r>
      <w:r w:rsidRPr="001870D4">
        <w:rPr>
          <w:rFonts w:asciiTheme="minorHAnsi" w:hAnsiTheme="minorHAnsi" w:cstheme="minorHAnsi"/>
          <w:sz w:val="16"/>
        </w:rPr>
        <w:t xml:space="preserve"> </w:t>
      </w:r>
      <w:r w:rsidRPr="001870D4">
        <w:rPr>
          <w:rFonts w:asciiTheme="minorHAnsi" w:hAnsiTheme="minorHAnsi" w:cstheme="minorHAnsi"/>
          <w:sz w:val="16"/>
        </w:rPr>
        <w:t xml:space="preserve">No such munitions currently exist, but China, Russia, and the United States are developing hypersonic weapons of various types. The U.S. Defense Department, for example, is testing the components of a hypersonic glide vehicle system under its Tactical Boost Glide project and recently awarded a $928 million contract to Lockheed Martin Corp. for the full-scale development of a hypersonic air-launched cruise missile, tentatively called the Hypersonic Conventional Strike Weapon.12 Russia, for its part, is developing a hypersonic glide vehicle it calls the </w:t>
      </w:r>
      <w:proofErr w:type="spellStart"/>
      <w:r w:rsidRPr="001870D4">
        <w:rPr>
          <w:rFonts w:asciiTheme="minorHAnsi" w:hAnsiTheme="minorHAnsi" w:cstheme="minorHAnsi"/>
          <w:sz w:val="16"/>
        </w:rPr>
        <w:t>Avangard</w:t>
      </w:r>
      <w:proofErr w:type="spellEnd"/>
      <w:r w:rsidRPr="001870D4">
        <w:rPr>
          <w:rFonts w:asciiTheme="minorHAnsi" w:hAnsiTheme="minorHAnsi" w:cstheme="minorHAnsi"/>
          <w:sz w:val="16"/>
        </w:rPr>
        <w:t>, which it claims will be ready for deployment by the end of 2019, and China in August announced a successful test of the Starry Sky-2 hypersonic glide vehicle described as capable of carrying a nuclear weapon.13</w:t>
      </w:r>
      <w:r w:rsidRPr="001870D4">
        <w:rPr>
          <w:rFonts w:asciiTheme="minorHAnsi" w:hAnsiTheme="minorHAnsi" w:cstheme="minorHAnsi"/>
          <w:sz w:val="16"/>
        </w:rPr>
        <w:t xml:space="preserve"> </w:t>
      </w:r>
      <w:r w:rsidRPr="001870D4">
        <w:rPr>
          <w:rFonts w:asciiTheme="minorHAnsi" w:hAnsiTheme="minorHAnsi" w:cstheme="minorHAnsi"/>
          <w:sz w:val="16"/>
        </w:rPr>
        <w:t>Whether armed with conventional or nuclear warheads, hypersonic weapons pose a variety of challenges to international stability and arms control. At the heart of such concerns is these weapons’ exceptional speed and agility. Anti-missile systems that may work against existing threats might not be able to track and engage hypersonic vehicles, potentially allowing an aggressor to contemplate first-strike disarming attacks on nuclear or conventional forces while impelling vulnerable defenders to adopt a launch-on-warning policy.14 Some analysts warn that the mere acquisition of such weapons could “increase the expectation of a disarming attack.” Such expectations “encourage the threatened nations to take such actions as devolution of command-and-control of strategic forces, wider dispersion of such forces, a launch-on-warning posture, or a policy of preemption during a crisis.” In short, “hypersonic threats encourage hair-trigger tactics that would increase crisis instability.”15</w:t>
      </w:r>
      <w:r w:rsidRPr="001870D4">
        <w:rPr>
          <w:rFonts w:asciiTheme="minorHAnsi" w:hAnsiTheme="minorHAnsi" w:cstheme="minorHAnsi"/>
          <w:sz w:val="16"/>
        </w:rPr>
        <w:t xml:space="preserve"> </w:t>
      </w:r>
      <w:r w:rsidRPr="001870D4">
        <w:rPr>
          <w:rFonts w:asciiTheme="minorHAnsi" w:hAnsiTheme="minorHAnsi" w:cstheme="minorHAnsi"/>
          <w:sz w:val="16"/>
        </w:rPr>
        <w:t>The development of hypersonic weaponry poses a significant threat to the core principle of assured retaliation, on which today’s nuclear strategies and arms control measures largely rest. Overcoming that danger will require commitments on the part of the major powers jointly to consider the risks posed by such weapons and what steps might be necessary to curb their destabilizing effects.</w:t>
      </w:r>
      <w:r w:rsidRPr="001870D4">
        <w:rPr>
          <w:rFonts w:asciiTheme="minorHAnsi" w:hAnsiTheme="minorHAnsi" w:cstheme="minorHAnsi"/>
          <w:sz w:val="16"/>
        </w:rPr>
        <w:t xml:space="preserve"> </w:t>
      </w:r>
      <w:r w:rsidRPr="001870D4">
        <w:rPr>
          <w:rFonts w:asciiTheme="minorHAnsi" w:hAnsiTheme="minorHAnsi" w:cstheme="minorHAnsi"/>
          <w:sz w:val="16"/>
        </w:rPr>
        <w:t>The development of hypersonic munitions also introduces added problems of proliferation. Although the bulk of research on such weapons is now being conducted by China, Russia, and the United States, other nations are exploring the technologies involved and eventually could produce such munitions on their own eventually. In a world of widely disseminated hypersonic weapons, vulnerable states would fear being attacked with little or no warning time, possibly impelling them to conduct pre-emptive strikes on enemy capabilities or to commence hostilities at the earliest indication of an incoming missile. Accordingly, the adoption of fresh nonproliferation measures also belongs on the agenda of major world leaders.16</w:t>
      </w:r>
      <w:r w:rsidRPr="001870D4">
        <w:rPr>
          <w:rFonts w:asciiTheme="minorHAnsi" w:hAnsiTheme="minorHAnsi" w:cstheme="minorHAnsi"/>
          <w:sz w:val="16"/>
        </w:rPr>
        <w:t xml:space="preserve"> </w:t>
      </w:r>
      <w:r w:rsidRPr="001870D4">
        <w:rPr>
          <w:rFonts w:asciiTheme="minorHAnsi" w:hAnsiTheme="minorHAnsi" w:cstheme="minorHAnsi"/>
          <w:sz w:val="16"/>
        </w:rPr>
        <w:t>Cyberattack</w:t>
      </w:r>
      <w:r w:rsidRPr="001870D4">
        <w:rPr>
          <w:rFonts w:asciiTheme="minorHAnsi" w:hAnsiTheme="minorHAnsi" w:cstheme="minorHAnsi"/>
          <w:sz w:val="16"/>
        </w:rPr>
        <w:t xml:space="preserve"> </w:t>
      </w:r>
      <w:r w:rsidRPr="001870D4">
        <w:rPr>
          <w:rFonts w:asciiTheme="minorHAnsi" w:hAnsiTheme="minorHAnsi" w:cstheme="minorHAnsi"/>
          <w:sz w:val="16"/>
        </w:rPr>
        <w:t>Secure operations in cyberspace, the global web of information streams tied to the internet, has become essential for the continued functioning of the international economy and much else besides. An extraordinary tool for many purposes, the internet is also vulnerable to attack by hostile intruders, whether to spread misinformation, disrupt vital infrastructure, or steal valuable data. Most of those malicious activities are conducted by individuals or groups of individuals seeking to enrich themselves or sway public opinion. It is increasingly evident, however, that governmental bodies, often working in conjunction with some of those individuals, are employing cyberweapons to weaken their enemies by sowing distrust or sabotaging key institutions or to bolster their own defenses by stealing militarily relevant technological know-how.</w:t>
      </w:r>
      <w:r w:rsidRPr="001870D4">
        <w:rPr>
          <w:rFonts w:asciiTheme="minorHAnsi" w:hAnsiTheme="minorHAnsi" w:cstheme="minorHAnsi"/>
          <w:sz w:val="16"/>
        </w:rPr>
        <w:t xml:space="preserve"> </w:t>
      </w:r>
      <w:r w:rsidRPr="001870D4">
        <w:rPr>
          <w:rFonts w:asciiTheme="minorHAnsi" w:hAnsiTheme="minorHAnsi" w:cstheme="minorHAnsi"/>
          <w:sz w:val="16"/>
        </w:rPr>
        <w:t xml:space="preserve">Moreover, in the event of a crisis or approaching hostilities, </w:t>
      </w:r>
      <w:r w:rsidRPr="001870D4">
        <w:rPr>
          <w:rStyle w:val="Emphasis"/>
          <w:rFonts w:asciiTheme="minorHAnsi" w:hAnsiTheme="minorHAnsi" w:cstheme="minorHAnsi"/>
        </w:rPr>
        <w:t>cyberattacks could be launched</w:t>
      </w:r>
      <w:r w:rsidRPr="001870D4">
        <w:rPr>
          <w:rFonts w:asciiTheme="minorHAnsi" w:hAnsiTheme="minorHAnsi" w:cstheme="minorHAnsi"/>
          <w:sz w:val="16"/>
        </w:rPr>
        <w:t xml:space="preserve"> </w:t>
      </w:r>
      <w:r w:rsidRPr="001870D4">
        <w:rPr>
          <w:rStyle w:val="StyleUnderline"/>
          <w:rFonts w:asciiTheme="minorHAnsi" w:hAnsiTheme="minorHAnsi" w:cstheme="minorHAnsi"/>
        </w:rPr>
        <w:t>on</w:t>
      </w:r>
      <w:r w:rsidRPr="001870D4">
        <w:rPr>
          <w:rFonts w:asciiTheme="minorHAnsi" w:hAnsiTheme="minorHAnsi" w:cstheme="minorHAnsi"/>
          <w:sz w:val="16"/>
        </w:rPr>
        <w:t xml:space="preserve"> an adversary’s </w:t>
      </w:r>
      <w:r w:rsidRPr="001870D4">
        <w:rPr>
          <w:rStyle w:val="StyleUnderline"/>
          <w:rFonts w:asciiTheme="minorHAnsi" w:hAnsiTheme="minorHAnsi" w:cstheme="minorHAnsi"/>
        </w:rPr>
        <w:t>early-warning, communications, and command and control</w:t>
      </w:r>
      <w:r w:rsidRPr="001870D4">
        <w:rPr>
          <w:rFonts w:asciiTheme="minorHAnsi" w:hAnsiTheme="minorHAnsi" w:cstheme="minorHAnsi"/>
          <w:sz w:val="16"/>
        </w:rPr>
        <w:t xml:space="preserve"> systems, significantly </w:t>
      </w:r>
      <w:r w:rsidRPr="001870D4">
        <w:rPr>
          <w:rStyle w:val="Emphasis"/>
          <w:rFonts w:asciiTheme="minorHAnsi" w:hAnsiTheme="minorHAnsi" w:cstheme="minorHAnsi"/>
        </w:rPr>
        <w:t>impairing its response capabilities</w:t>
      </w:r>
      <w:r w:rsidRPr="001870D4">
        <w:rPr>
          <w:rFonts w:asciiTheme="minorHAnsi" w:hAnsiTheme="minorHAnsi" w:cstheme="minorHAnsi"/>
          <w:sz w:val="16"/>
        </w:rPr>
        <w:t>.17 For all these reasons, cybersecurity, or the protection of cyberspace from malicious attack, has become a major national security priority.18</w:t>
      </w:r>
    </w:p>
    <w:p w:rsidR="00636FE5" w:rsidRPr="001870D4" w:rsidRDefault="00636FE5" w:rsidP="00636FE5">
      <w:pPr>
        <w:rPr>
          <w:rFonts w:asciiTheme="minorHAnsi" w:hAnsiTheme="minorHAnsi" w:cstheme="minorHAnsi"/>
        </w:rPr>
      </w:pPr>
    </w:p>
    <w:p w:rsidR="009A0F80" w:rsidRPr="001870D4" w:rsidRDefault="009A0F80" w:rsidP="003972FF">
      <w:pPr>
        <w:pStyle w:val="Heading3"/>
        <w:rPr>
          <w:rFonts w:asciiTheme="minorHAnsi" w:hAnsiTheme="minorHAnsi" w:cstheme="minorHAnsi"/>
        </w:rPr>
      </w:pPr>
      <w:r w:rsidRPr="001870D4">
        <w:rPr>
          <w:rFonts w:asciiTheme="minorHAnsi" w:hAnsiTheme="minorHAnsi" w:cstheme="minorHAnsi"/>
        </w:rPr>
        <w:t xml:space="preserve">Link –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Solves Conventional War</w:t>
      </w:r>
    </w:p>
    <w:p w:rsidR="00186AA7" w:rsidRPr="001870D4" w:rsidRDefault="00186AA7" w:rsidP="00186AA7">
      <w:pPr>
        <w:pStyle w:val="Heading4"/>
        <w:rPr>
          <w:rFonts w:asciiTheme="minorHAnsi" w:hAnsiTheme="minorHAnsi" w:cstheme="minorHAnsi"/>
        </w:rPr>
      </w:pPr>
      <w:r w:rsidRPr="001870D4">
        <w:rPr>
          <w:rFonts w:asciiTheme="minorHAnsi" w:hAnsiTheme="minorHAnsi" w:cstheme="minorHAnsi"/>
        </w:rPr>
        <w:t>Proliferation solves war – provides a vital barrier to conventional escalation</w:t>
      </w:r>
    </w:p>
    <w:p w:rsidR="00186AA7" w:rsidRPr="001870D4" w:rsidRDefault="00186AA7" w:rsidP="00186AA7">
      <w:pPr>
        <w:rPr>
          <w:rFonts w:asciiTheme="minorHAnsi" w:hAnsiTheme="minorHAnsi" w:cstheme="minorHAnsi"/>
        </w:rPr>
      </w:pPr>
      <w:r w:rsidRPr="001870D4">
        <w:rPr>
          <w:rStyle w:val="Style13ptBold"/>
          <w:rFonts w:asciiTheme="minorHAnsi" w:hAnsiTheme="minorHAnsi" w:cstheme="minorHAnsi"/>
        </w:rPr>
        <w:t>Zimmerman 17</w:t>
      </w:r>
      <w:r w:rsidRPr="001870D4">
        <w:rPr>
          <w:rFonts w:asciiTheme="minorHAnsi" w:hAnsiTheme="minorHAnsi" w:cstheme="minorHAnsi"/>
        </w:rPr>
        <w:t xml:space="preserve"> (Peter, nuclear physicist, former chief scientist of the Senate Foreign Relations Committee, a former chief scientist of the US Arms Control and Disarmament Agency and science adviser for arms control in the Department of State, professor emeritus at King’s College London, 9/16, "Nuclear weapons deter conventional wars," </w:t>
      </w:r>
      <w:hyperlink r:id="rId36" w:history="1">
        <w:r w:rsidRPr="001870D4">
          <w:rPr>
            <w:rStyle w:val="Hyperlink"/>
            <w:rFonts w:asciiTheme="minorHAnsi" w:hAnsiTheme="minorHAnsi" w:cstheme="minorHAnsi"/>
          </w:rPr>
          <w:t>https://gulfnews.com/opinion/thinkers/nuclear-weapons-deter-conventional-wars-1.2091053</w:t>
        </w:r>
      </w:hyperlink>
      <w:r w:rsidRPr="001870D4">
        <w:rPr>
          <w:rFonts w:asciiTheme="minorHAnsi" w:hAnsiTheme="minorHAnsi" w:cstheme="minorHAnsi"/>
        </w:rPr>
        <w:t>) //reem</w:t>
      </w:r>
    </w:p>
    <w:p w:rsidR="00186AA7" w:rsidRPr="001870D4" w:rsidRDefault="00186AA7" w:rsidP="00186AA7">
      <w:pPr>
        <w:rPr>
          <w:rFonts w:asciiTheme="minorHAnsi" w:hAnsiTheme="minorHAnsi" w:cstheme="minorHAnsi"/>
          <w:sz w:val="16"/>
        </w:rPr>
      </w:pPr>
      <w:r w:rsidRPr="001870D4">
        <w:rPr>
          <w:rFonts w:asciiTheme="minorHAnsi" w:hAnsiTheme="minorHAnsi" w:cstheme="minorHAnsi"/>
          <w:sz w:val="16"/>
        </w:rPr>
        <w:t xml:space="preserve">This month, the Treaty on the Prohibition of Nuclear Weapons will open for signature at the United Nations. Signatories will promise never to “develop, test, produce, manufacture ... possess or stockpile nuclear weapons”; never to transfer weapons to other parties nor to receive them; and never to “use or threaten to use nuclear weapons”. The treaty’s aims, if they could be universally </w:t>
      </w:r>
      <w:proofErr w:type="gramStart"/>
      <w:r w:rsidRPr="001870D4">
        <w:rPr>
          <w:rFonts w:asciiTheme="minorHAnsi" w:hAnsiTheme="minorHAnsi" w:cstheme="minorHAnsi"/>
          <w:sz w:val="16"/>
        </w:rPr>
        <w:t>effected</w:t>
      </w:r>
      <w:proofErr w:type="gramEnd"/>
      <w:r w:rsidRPr="001870D4">
        <w:rPr>
          <w:rFonts w:asciiTheme="minorHAnsi" w:hAnsiTheme="minorHAnsi" w:cstheme="minorHAnsi"/>
          <w:sz w:val="16"/>
        </w:rPr>
        <w:t xml:space="preserve">, are noble. After all, the prospect of nations — including an international pariah like North Korea — facing off with their respective nuclear arsenals is horrific. Their renewed use in war would be catastrophic. But there is a risk in aiming for total nuclear disarmament, because deterring nuclear war isn’t their only legitimate use. </w:t>
      </w:r>
      <w:r w:rsidRPr="001870D4">
        <w:rPr>
          <w:rStyle w:val="Emphasis"/>
          <w:rFonts w:asciiTheme="minorHAnsi" w:hAnsiTheme="minorHAnsi" w:cstheme="minorHAnsi"/>
        </w:rPr>
        <w:t>Nuclear weapons</w:t>
      </w:r>
      <w:r w:rsidRPr="001870D4">
        <w:rPr>
          <w:rFonts w:asciiTheme="minorHAnsi" w:hAnsiTheme="minorHAnsi" w:cstheme="minorHAnsi"/>
          <w:sz w:val="16"/>
        </w:rPr>
        <w:t xml:space="preserve"> also </w:t>
      </w:r>
      <w:r w:rsidRPr="001870D4">
        <w:rPr>
          <w:rStyle w:val="Emphasis"/>
          <w:rFonts w:asciiTheme="minorHAnsi" w:hAnsiTheme="minorHAnsi" w:cstheme="minorHAnsi"/>
        </w:rPr>
        <w:t>deter conventional war</w:t>
      </w:r>
      <w:r w:rsidRPr="001870D4">
        <w:rPr>
          <w:rFonts w:asciiTheme="minorHAnsi" w:hAnsiTheme="minorHAnsi" w:cstheme="minorHAnsi"/>
          <w:sz w:val="16"/>
        </w:rPr>
        <w:t xml:space="preserve">. In recent decades, </w:t>
      </w:r>
      <w:r w:rsidRPr="001870D4">
        <w:rPr>
          <w:rStyle w:val="StyleUnderline"/>
          <w:rFonts w:asciiTheme="minorHAnsi" w:hAnsiTheme="minorHAnsi" w:cstheme="minorHAnsi"/>
        </w:rPr>
        <w:t>great powers have fought proxy wars, but since 1945, they have not come into direct armed conflict. Through the Cold War, nuclear weapons kept the peace in Western Europe</w:t>
      </w:r>
      <w:r w:rsidRPr="001870D4">
        <w:rPr>
          <w:rFonts w:asciiTheme="minorHAnsi" w:hAnsiTheme="minorHAnsi" w:cstheme="minorHAnsi"/>
          <w:sz w:val="16"/>
        </w:rPr>
        <w:t xml:space="preserve">. Only once, during the Cuban missile crisis, did deterrence come close to breaking, but the then United States president, John F. Kennedy, and Soviet Premier Nikita Khrushchev and the rest of the world learned well. </w:t>
      </w:r>
      <w:r w:rsidRPr="001870D4">
        <w:rPr>
          <w:rStyle w:val="StyleUnderline"/>
          <w:rFonts w:asciiTheme="minorHAnsi" w:hAnsiTheme="minorHAnsi" w:cstheme="minorHAnsi"/>
        </w:rPr>
        <w:t xml:space="preserve">India and Pakistan have skirmished in recent decades, but the </w:t>
      </w:r>
      <w:proofErr w:type="spellStart"/>
      <w:r w:rsidRPr="001870D4">
        <w:rPr>
          <w:rStyle w:val="StyleUnderline"/>
          <w:rFonts w:asciiTheme="minorHAnsi" w:hAnsiTheme="minorHAnsi" w:cstheme="minorHAnsi"/>
        </w:rPr>
        <w:t>realisation</w:t>
      </w:r>
      <w:proofErr w:type="spellEnd"/>
      <w:r w:rsidRPr="001870D4">
        <w:rPr>
          <w:rStyle w:val="StyleUnderline"/>
          <w:rFonts w:asciiTheme="minorHAnsi" w:hAnsiTheme="minorHAnsi" w:cstheme="minorHAnsi"/>
        </w:rPr>
        <w:t xml:space="preserve"> that a conflict could escalate to nuclear catastrophe has </w:t>
      </w:r>
      <w:r w:rsidRPr="001870D4">
        <w:rPr>
          <w:rStyle w:val="Emphasis"/>
          <w:rFonts w:asciiTheme="minorHAnsi" w:hAnsiTheme="minorHAnsi" w:cstheme="minorHAnsi"/>
        </w:rPr>
        <w:t>contributed to the rival nations eventually standing down</w:t>
      </w:r>
      <w:r w:rsidRPr="001870D4">
        <w:rPr>
          <w:rFonts w:asciiTheme="minorHAnsi" w:hAnsiTheme="minorHAnsi" w:cstheme="minorHAnsi"/>
          <w:sz w:val="16"/>
        </w:rPr>
        <w:t xml:space="preserve">. The probability that Israel has nuclear weapons is the ultimate guarantor of its existence. Since the Soviet Union’s first atomic test in 1949, </w:t>
      </w:r>
      <w:r w:rsidRPr="001870D4">
        <w:rPr>
          <w:rStyle w:val="StyleUnderline"/>
          <w:rFonts w:asciiTheme="minorHAnsi" w:hAnsiTheme="minorHAnsi" w:cstheme="minorHAnsi"/>
        </w:rPr>
        <w:t xml:space="preserve">the existence of nuclear weapons in many hands has </w:t>
      </w:r>
      <w:r w:rsidRPr="001870D4">
        <w:rPr>
          <w:rStyle w:val="Emphasis"/>
          <w:rFonts w:asciiTheme="minorHAnsi" w:hAnsiTheme="minorHAnsi" w:cstheme="minorHAnsi"/>
        </w:rPr>
        <w:t>not only deterred the use of nuclear weapons</w:t>
      </w:r>
      <w:r w:rsidRPr="001870D4">
        <w:rPr>
          <w:rStyle w:val="StyleUnderline"/>
          <w:rFonts w:asciiTheme="minorHAnsi" w:hAnsiTheme="minorHAnsi" w:cstheme="minorHAnsi"/>
        </w:rPr>
        <w:t xml:space="preserve">, but also made nuclear possessors and their adversaries </w:t>
      </w:r>
      <w:r w:rsidRPr="001870D4">
        <w:rPr>
          <w:rStyle w:val="Emphasis"/>
          <w:rFonts w:asciiTheme="minorHAnsi" w:hAnsiTheme="minorHAnsi" w:cstheme="minorHAnsi"/>
        </w:rPr>
        <w:t>think carefully about the desirability of going to war at all</w:t>
      </w:r>
      <w:r w:rsidRPr="001870D4">
        <w:rPr>
          <w:rFonts w:asciiTheme="minorHAnsi" w:hAnsiTheme="minorHAnsi" w:cstheme="minorHAnsi"/>
          <w:sz w:val="16"/>
        </w:rPr>
        <w:t xml:space="preserve">. </w:t>
      </w:r>
      <w:r w:rsidRPr="001870D4">
        <w:rPr>
          <w:rStyle w:val="StyleUnderline"/>
          <w:rFonts w:asciiTheme="minorHAnsi" w:hAnsiTheme="minorHAnsi" w:cstheme="minorHAnsi"/>
        </w:rPr>
        <w:t>When conflict has broken out, the nuclear deterrent has limited war aims</w:t>
      </w:r>
      <w:r w:rsidRPr="001870D4">
        <w:rPr>
          <w:rFonts w:asciiTheme="minorHAnsi" w:hAnsiTheme="minorHAnsi" w:cstheme="minorHAnsi"/>
          <w:sz w:val="16"/>
        </w:rPr>
        <w:t xml:space="preserve"> to those short of </w:t>
      </w:r>
      <w:proofErr w:type="gramStart"/>
      <w:r w:rsidRPr="001870D4">
        <w:rPr>
          <w:rFonts w:asciiTheme="minorHAnsi" w:hAnsiTheme="minorHAnsi" w:cstheme="minorHAnsi"/>
          <w:sz w:val="16"/>
        </w:rPr>
        <w:t>total destruction</w:t>
      </w:r>
      <w:proofErr w:type="gramEnd"/>
      <w:r w:rsidRPr="001870D4">
        <w:rPr>
          <w:rFonts w:asciiTheme="minorHAnsi" w:hAnsiTheme="minorHAnsi" w:cstheme="minorHAnsi"/>
          <w:sz w:val="16"/>
        </w:rPr>
        <w:t xml:space="preserve"> of adversary nations or regime change. That’s why North Korea has sought nuclear capability so fervently. This is the “porcupine theory”, advanced by, among others, the late strategist Kenneth Waltz: After Hiroshima and Nagasaki</w:t>
      </w:r>
      <w:r w:rsidRPr="001870D4">
        <w:rPr>
          <w:rStyle w:val="StyleUnderline"/>
          <w:rFonts w:asciiTheme="minorHAnsi" w:hAnsiTheme="minorHAnsi" w:cstheme="minorHAnsi"/>
        </w:rPr>
        <w:t xml:space="preserve">, many states wanted nuclear weapons, not for offensive purposes, but as a </w:t>
      </w:r>
      <w:r w:rsidRPr="001870D4">
        <w:rPr>
          <w:rStyle w:val="Emphasis"/>
          <w:rFonts w:asciiTheme="minorHAnsi" w:hAnsiTheme="minorHAnsi" w:cstheme="minorHAnsi"/>
        </w:rPr>
        <w:t>hedge against attack by other nations</w:t>
      </w:r>
      <w:r w:rsidRPr="001870D4">
        <w:rPr>
          <w:rFonts w:asciiTheme="minorHAnsi" w:hAnsiTheme="minorHAnsi" w:cstheme="minorHAnsi"/>
          <w:sz w:val="16"/>
        </w:rPr>
        <w:t xml:space="preserve">. If peace is desirable, and it is, this seems, at first, philosophically unappealing; non-proliferation and nuclear elimination sound so much safer. But with obvious limits, this hedge has served as a practical solution to an intractable problem. It’s a good thing, then, that the United Nations nuclear treaty is probably going nowhere. For starters, the nuclear powers aren’t on board: When negotiations concluded on July 7, 122 nations voted for the treaty. But the Netherlands, the only </w:t>
      </w:r>
      <w:proofErr w:type="spellStart"/>
      <w:r w:rsidRPr="001870D4">
        <w:rPr>
          <w:rFonts w:asciiTheme="minorHAnsi" w:hAnsiTheme="minorHAnsi" w:cstheme="minorHAnsi"/>
          <w:sz w:val="16"/>
        </w:rPr>
        <w:t>Nato</w:t>
      </w:r>
      <w:proofErr w:type="spellEnd"/>
      <w:r w:rsidRPr="001870D4">
        <w:rPr>
          <w:rFonts w:asciiTheme="minorHAnsi" w:hAnsiTheme="minorHAnsi" w:cstheme="minorHAnsi"/>
          <w:sz w:val="16"/>
        </w:rPr>
        <w:t xml:space="preserve"> country to participate in negotiations, voted against it. As CBS News notes, none of the countries “known or believed to possess nuclear weapons” — the US, Russia, Britain, China, France, India, Pakistan, North Korea and Israel — supports the treaty. Sweden was the only country with long-standing, close ties to </w:t>
      </w:r>
      <w:proofErr w:type="spellStart"/>
      <w:r w:rsidRPr="001870D4">
        <w:rPr>
          <w:rFonts w:asciiTheme="minorHAnsi" w:hAnsiTheme="minorHAnsi" w:cstheme="minorHAnsi"/>
          <w:sz w:val="16"/>
        </w:rPr>
        <w:t>Nato</w:t>
      </w:r>
      <w:proofErr w:type="spellEnd"/>
      <w:r w:rsidRPr="001870D4">
        <w:rPr>
          <w:rFonts w:asciiTheme="minorHAnsi" w:hAnsiTheme="minorHAnsi" w:cstheme="minorHAnsi"/>
          <w:sz w:val="16"/>
        </w:rPr>
        <w:t xml:space="preserve"> that voted for it. Most states voting for the treaty lack the capability, or significant interest, in acquiring nuclear weapons. If the proverbial mice decide to bell the cat, success will depend upon the cat’s consent to wear a bell. And the agreement was rushed: Other international arms-control agreements, such as the prohibitions on chemical and biological weapons, on nuclear testing, and on strategic arms reduction have taken years and even decades to negotiate. The nuclear ban was completed after only a few days of negotiation in March and a few weeks in June and July. The treaty’s language is unhelpful. The preamble includes references to an assortment of humanitarian causes, bearing only the most tangential relationship to the topic at hand: “Disproportionate impact of nuclear-weapon activities on indigenous peoples”, “disproportionate impact on women and girls”, and the role of the “Red Cross and Red Crescent Movement”. Though “trust but verify”, as former US president Ronald Reagan often put it, remains the core of any international arms-control agreement, the UN treaty presents a nebulous mention that weapons states shall cooperate with a “competent international authority or authorities to negotiate and verify the irreversible elimination of nuclear weapons </w:t>
      </w:r>
      <w:proofErr w:type="spellStart"/>
      <w:r w:rsidRPr="001870D4">
        <w:rPr>
          <w:rFonts w:asciiTheme="minorHAnsi" w:hAnsiTheme="minorHAnsi" w:cstheme="minorHAnsi"/>
          <w:sz w:val="16"/>
        </w:rPr>
        <w:t>programmes</w:t>
      </w:r>
      <w:proofErr w:type="spellEnd"/>
      <w:r w:rsidRPr="001870D4">
        <w:rPr>
          <w:rFonts w:asciiTheme="minorHAnsi" w:hAnsiTheme="minorHAnsi" w:cstheme="minorHAnsi"/>
          <w:sz w:val="16"/>
        </w:rPr>
        <w:t xml:space="preserve">”. A “State Party that owns, possesses or controls nuclear weapons ... shall immediately remove them from operational status” and later “submit to the secretary-general of the United Nations a declaration that it has fulfilled its obligations”. The mechanics by which nuclear possessor states rid themselves of their weapons are undefined. For now, the agreement relies on the </w:t>
      </w:r>
      <w:proofErr w:type="spellStart"/>
      <w:r w:rsidRPr="001870D4">
        <w:rPr>
          <w:rFonts w:asciiTheme="minorHAnsi" w:hAnsiTheme="minorHAnsi" w:cstheme="minorHAnsi"/>
          <w:sz w:val="16"/>
        </w:rPr>
        <w:t>honour</w:t>
      </w:r>
      <w:proofErr w:type="spellEnd"/>
      <w:r w:rsidRPr="001870D4">
        <w:rPr>
          <w:rFonts w:asciiTheme="minorHAnsi" w:hAnsiTheme="minorHAnsi" w:cstheme="minorHAnsi"/>
          <w:sz w:val="16"/>
        </w:rPr>
        <w:t xml:space="preserve"> system, rather than enforceable penalties for noncompliance — critical details kicked down the road to a document that doesn’t yet exist. Even if the document had been perfectly </w:t>
      </w:r>
      <w:proofErr w:type="gramStart"/>
      <w:r w:rsidRPr="001870D4">
        <w:rPr>
          <w:rFonts w:asciiTheme="minorHAnsi" w:hAnsiTheme="minorHAnsi" w:cstheme="minorHAnsi"/>
          <w:sz w:val="16"/>
        </w:rPr>
        <w:t>drafted, and</w:t>
      </w:r>
      <w:proofErr w:type="gramEnd"/>
      <w:r w:rsidRPr="001870D4">
        <w:rPr>
          <w:rFonts w:asciiTheme="minorHAnsi" w:hAnsiTheme="minorHAnsi" w:cstheme="minorHAnsi"/>
          <w:sz w:val="16"/>
        </w:rPr>
        <w:t xml:space="preserve"> had the leaders of the effort gained a measure of buy-in from nuclear states about their interests, total nuclear abolition remains a bad idea. As former British prime minister Margaret Thatcher had said, 30 years ago, in a speech delivered in Russia: “</w:t>
      </w:r>
      <w:r w:rsidRPr="001870D4">
        <w:rPr>
          <w:rStyle w:val="StyleUnderline"/>
          <w:rFonts w:asciiTheme="minorHAnsi" w:hAnsiTheme="minorHAnsi" w:cstheme="minorHAnsi"/>
        </w:rPr>
        <w:t>Conventional weapons have never been enough to deter war. Two world wars showed us that. They also showed us how terrible a war fought even with conventional weapons can be. Yet, nuclear weapons have deterred not only nuclear war but conventional war</w:t>
      </w:r>
      <w:r w:rsidRPr="001870D4">
        <w:rPr>
          <w:rFonts w:asciiTheme="minorHAnsi" w:hAnsiTheme="minorHAnsi" w:cstheme="minorHAnsi"/>
          <w:sz w:val="16"/>
        </w:rPr>
        <w:t xml:space="preserve"> in Europe as well. A world without nuclear weapons may be a dream, but you cannot base a sure </w:t>
      </w:r>
      <w:proofErr w:type="spellStart"/>
      <w:r w:rsidRPr="001870D4">
        <w:rPr>
          <w:rFonts w:asciiTheme="minorHAnsi" w:hAnsiTheme="minorHAnsi" w:cstheme="minorHAnsi"/>
          <w:sz w:val="16"/>
        </w:rPr>
        <w:t>defence</w:t>
      </w:r>
      <w:proofErr w:type="spellEnd"/>
      <w:r w:rsidRPr="001870D4">
        <w:rPr>
          <w:rFonts w:asciiTheme="minorHAnsi" w:hAnsiTheme="minorHAnsi" w:cstheme="minorHAnsi"/>
          <w:sz w:val="16"/>
        </w:rPr>
        <w:t xml:space="preserve"> on dreams. Without far greater trust and confidence between East and West than exists at present, a world without nuclear weapons would be less stable and more dangerous for all of us.” </w:t>
      </w:r>
      <w:r w:rsidRPr="001870D4">
        <w:rPr>
          <w:rStyle w:val="Emphasis"/>
          <w:rFonts w:asciiTheme="minorHAnsi" w:hAnsiTheme="minorHAnsi" w:cstheme="minorHAnsi"/>
        </w:rPr>
        <w:t>The planet would be safer with far fewer nuclear weapons, but more dangerous with none</w:t>
      </w:r>
      <w:r w:rsidRPr="001870D4">
        <w:rPr>
          <w:rFonts w:asciiTheme="minorHAnsi" w:hAnsiTheme="minorHAnsi" w:cstheme="minorHAnsi"/>
          <w:sz w:val="16"/>
        </w:rPr>
        <w:t xml:space="preserve">; and would be a way to prove all such weapons have been eliminated. Some hydrogen bombs are small enough to hide in a coat closet — verification of their destruction, in the absence of a yet-to-be-determined mechanism, and in the absence of a strong international consensus, is impossible. And </w:t>
      </w:r>
      <w:r w:rsidRPr="001870D4">
        <w:rPr>
          <w:rStyle w:val="Emphasis"/>
          <w:rFonts w:asciiTheme="minorHAnsi" w:hAnsiTheme="minorHAnsi" w:cstheme="minorHAnsi"/>
        </w:rPr>
        <w:t>the loss of the barrier to conventional escalation would be ruinous</w:t>
      </w:r>
      <w:r w:rsidRPr="001870D4">
        <w:rPr>
          <w:rFonts w:asciiTheme="minorHAnsi" w:hAnsiTheme="minorHAnsi" w:cstheme="minorHAnsi"/>
          <w:sz w:val="16"/>
        </w:rPr>
        <w:t>. Nuclear weapons cannot be un-invented. If the treaty’s proponents had their way, the world would eventually regret it.</w:t>
      </w:r>
    </w:p>
    <w:p w:rsidR="009A0F80" w:rsidRPr="001870D4" w:rsidRDefault="009A0F80" w:rsidP="009A0F80">
      <w:pPr>
        <w:pStyle w:val="Heading4"/>
        <w:rPr>
          <w:rFonts w:asciiTheme="minorHAnsi" w:hAnsiTheme="minorHAnsi" w:cstheme="minorHAnsi"/>
        </w:rPr>
      </w:pPr>
      <w:r w:rsidRPr="001870D4">
        <w:rPr>
          <w:rFonts w:asciiTheme="minorHAnsi" w:hAnsiTheme="minorHAnsi" w:cstheme="minorHAnsi"/>
        </w:rPr>
        <w:t xml:space="preserve">Stability-Instability paradox means even if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increases low-level conflicts, it eliminates chances of war escalating</w:t>
      </w:r>
    </w:p>
    <w:p w:rsidR="009A0F80" w:rsidRPr="001870D4" w:rsidRDefault="009A0F80" w:rsidP="009A0F80">
      <w:pPr>
        <w:rPr>
          <w:rStyle w:val="Style13ptBold"/>
          <w:rFonts w:asciiTheme="minorHAnsi" w:hAnsiTheme="minorHAnsi" w:cstheme="minorHAnsi"/>
        </w:rPr>
      </w:pPr>
      <w:r w:rsidRPr="001870D4">
        <w:rPr>
          <w:rFonts w:asciiTheme="minorHAnsi" w:hAnsiTheme="minorHAnsi" w:cstheme="minorHAnsi"/>
        </w:rPr>
        <w:t xml:space="preserve">VICTOR </w:t>
      </w:r>
      <w:r w:rsidRPr="001870D4">
        <w:rPr>
          <w:rStyle w:val="Style13ptBold"/>
          <w:rFonts w:asciiTheme="minorHAnsi" w:hAnsiTheme="minorHAnsi" w:cstheme="minorHAnsi"/>
        </w:rPr>
        <w:t>ASAL</w:t>
      </w:r>
      <w:r w:rsidRPr="001870D4">
        <w:rPr>
          <w:rFonts w:asciiTheme="minorHAnsi" w:hAnsiTheme="minorHAnsi" w:cstheme="minorHAnsi"/>
        </w:rPr>
        <w:t xml:space="preserve"> </w:t>
      </w:r>
      <w:r w:rsidRPr="001870D4">
        <w:rPr>
          <w:rStyle w:val="Style13ptBold"/>
          <w:rFonts w:asciiTheme="minorHAnsi" w:hAnsiTheme="minorHAnsi" w:cstheme="minorHAnsi"/>
        </w:rPr>
        <w:t>07</w:t>
      </w:r>
      <w:r w:rsidRPr="001870D4">
        <w:rPr>
          <w:rFonts w:asciiTheme="minorHAnsi" w:hAnsiTheme="minorHAnsi" w:cstheme="minorHAnsi"/>
        </w:rPr>
        <w:t xml:space="preserve"> Department of Political Science, State University of New York, Albany KYLE </w:t>
      </w:r>
      <w:r w:rsidRPr="001870D4">
        <w:rPr>
          <w:rStyle w:val="Style13ptBold"/>
          <w:rFonts w:asciiTheme="minorHAnsi" w:hAnsiTheme="minorHAnsi" w:cstheme="minorHAnsi"/>
        </w:rPr>
        <w:t>BEARDSLEY</w:t>
      </w:r>
      <w:r w:rsidRPr="001870D4">
        <w:rPr>
          <w:rFonts w:asciiTheme="minorHAnsi" w:hAnsiTheme="minorHAnsi" w:cstheme="minorHAnsi"/>
        </w:rPr>
        <w:t xml:space="preserve"> Department of Political Science, Emory University, “Proliferation and International Crises Behavior”, journal of PEACE RESEARCH volume 44 / number 2 / </w:t>
      </w:r>
      <w:proofErr w:type="gramStart"/>
      <w:r w:rsidRPr="001870D4">
        <w:rPr>
          <w:rFonts w:asciiTheme="minorHAnsi" w:hAnsiTheme="minorHAnsi" w:cstheme="minorHAnsi"/>
        </w:rPr>
        <w:t>march</w:t>
      </w:r>
      <w:proofErr w:type="gramEnd"/>
      <w:r w:rsidRPr="001870D4">
        <w:rPr>
          <w:rFonts w:asciiTheme="minorHAnsi" w:hAnsiTheme="minorHAnsi" w:cstheme="minorHAnsi"/>
        </w:rPr>
        <w:t xml:space="preserve"> 2007) //reem</w:t>
      </w:r>
    </w:p>
    <w:p w:rsidR="009A0F80" w:rsidRPr="001870D4" w:rsidRDefault="009A0F80" w:rsidP="009A0F80">
      <w:pPr>
        <w:rPr>
          <w:rFonts w:asciiTheme="minorHAnsi" w:hAnsiTheme="minorHAnsi" w:cstheme="minorHAnsi"/>
          <w:sz w:val="8"/>
        </w:rPr>
      </w:pPr>
      <w:r w:rsidRPr="001870D4">
        <w:rPr>
          <w:rFonts w:asciiTheme="minorHAnsi" w:hAnsiTheme="minorHAnsi" w:cstheme="minorHAnsi"/>
          <w:sz w:val="8"/>
        </w:rPr>
        <w:t xml:space="preserve">As Model 1 in Table IV illustrates, </w:t>
      </w:r>
      <w:proofErr w:type="gramStart"/>
      <w:r w:rsidRPr="001870D4">
        <w:rPr>
          <w:rFonts w:asciiTheme="minorHAnsi" w:hAnsiTheme="minorHAnsi" w:cstheme="minorHAnsi"/>
          <w:sz w:val="8"/>
        </w:rPr>
        <w:t>all of</w:t>
      </w:r>
      <w:proofErr w:type="gramEnd"/>
      <w:r w:rsidRPr="001870D4">
        <w:rPr>
          <w:rFonts w:asciiTheme="minorHAnsi" w:hAnsiTheme="minorHAnsi" w:cstheme="minorHAnsi"/>
          <w:sz w:val="8"/>
        </w:rPr>
        <w:t xml:space="preserve"> our variables are statistically significant except for the protracted conflict variable. Our primary independent variable, </w:t>
      </w:r>
      <w:r w:rsidRPr="001870D4">
        <w:rPr>
          <w:rStyle w:val="StyleUnderline"/>
          <w:rFonts w:asciiTheme="minorHAnsi" w:hAnsiTheme="minorHAnsi" w:cstheme="minorHAnsi"/>
        </w:rPr>
        <w:t>the number of nuclear actors involved in the crisis</w:t>
      </w:r>
      <w:r w:rsidRPr="001870D4">
        <w:rPr>
          <w:rFonts w:asciiTheme="minorHAnsi" w:hAnsiTheme="minorHAnsi" w:cstheme="minorHAnsi"/>
          <w:sz w:val="8"/>
        </w:rPr>
        <w:t xml:space="preserve">, </w:t>
      </w:r>
      <w:r w:rsidRPr="001870D4">
        <w:rPr>
          <w:rStyle w:val="Emphasis"/>
          <w:rFonts w:asciiTheme="minorHAnsi" w:hAnsiTheme="minorHAnsi" w:cstheme="minorHAnsi"/>
        </w:rPr>
        <w:t>has a negative relationship with the severity of violence and is significant.</w:t>
      </w:r>
      <w:r w:rsidRPr="001870D4">
        <w:rPr>
          <w:rFonts w:asciiTheme="minorHAnsi" w:hAnsiTheme="minorHAnsi" w:cstheme="minorHAnsi"/>
          <w:sz w:val="8"/>
        </w:rPr>
        <w:t xml:space="preserve"> </w:t>
      </w:r>
      <w:r w:rsidRPr="001870D4">
        <w:rPr>
          <w:rStyle w:val="StyleUnderline"/>
          <w:rFonts w:asciiTheme="minorHAnsi" w:hAnsiTheme="minorHAnsi" w:cstheme="minorHAnsi"/>
        </w:rPr>
        <w:t>This lends</w:t>
      </w:r>
      <w:r w:rsidRPr="001870D4">
        <w:rPr>
          <w:rFonts w:asciiTheme="minorHAnsi" w:hAnsiTheme="minorHAnsi" w:cstheme="minorHAnsi"/>
          <w:sz w:val="8"/>
        </w:rPr>
        <w:t xml:space="preserve"> preliminary </w:t>
      </w:r>
      <w:r w:rsidRPr="001870D4">
        <w:rPr>
          <w:rStyle w:val="StyleUnderline"/>
          <w:rFonts w:asciiTheme="minorHAnsi" w:hAnsiTheme="minorHAnsi" w:cstheme="minorHAnsi"/>
        </w:rPr>
        <w:t xml:space="preserve">support to the argument that </w:t>
      </w:r>
      <w:r w:rsidRPr="001870D4">
        <w:rPr>
          <w:rStyle w:val="Emphasis"/>
          <w:rFonts w:asciiTheme="minorHAnsi" w:hAnsiTheme="minorHAnsi" w:cstheme="minorHAnsi"/>
        </w:rPr>
        <w:t xml:space="preserve">nuclear weapons have a restraining </w:t>
      </w:r>
      <w:proofErr w:type="spellStart"/>
      <w:r w:rsidRPr="001870D4">
        <w:rPr>
          <w:rStyle w:val="Emphasis"/>
          <w:rFonts w:asciiTheme="minorHAnsi" w:hAnsiTheme="minorHAnsi" w:cstheme="minorHAnsi"/>
        </w:rPr>
        <w:t>affect</w:t>
      </w:r>
      <w:proofErr w:type="spellEnd"/>
      <w:r w:rsidRPr="001870D4">
        <w:rPr>
          <w:rStyle w:val="Emphasis"/>
          <w:rFonts w:asciiTheme="minorHAnsi" w:hAnsiTheme="minorHAnsi" w:cstheme="minorHAnsi"/>
        </w:rPr>
        <w:t xml:space="preserve"> on crisis behavior</w:t>
      </w:r>
      <w:r w:rsidRPr="001870D4">
        <w:rPr>
          <w:rFonts w:asciiTheme="minorHAnsi" w:hAnsiTheme="minorHAnsi" w:cstheme="minorHAnsi"/>
          <w:sz w:val="8"/>
        </w:rPr>
        <w:t xml:space="preserve">, as stated in H1. It should be noted that, </w:t>
      </w:r>
      <w:r w:rsidRPr="001870D4">
        <w:rPr>
          <w:rStyle w:val="StyleUnderline"/>
          <w:rFonts w:asciiTheme="minorHAnsi" w:hAnsiTheme="minorHAnsi" w:cstheme="minorHAnsi"/>
        </w:rPr>
        <w:t>of the crises that involved four nuclear actors</w:t>
      </w:r>
      <w:r w:rsidRPr="001870D4">
        <w:rPr>
          <w:rFonts w:asciiTheme="minorHAnsi" w:hAnsiTheme="minorHAnsi" w:cstheme="minorHAnsi"/>
          <w:sz w:val="8"/>
        </w:rPr>
        <w:t xml:space="preserve"> – Suez Nationalization War (1956), Berlin Wall (1961), October Yom Kippur War (1973), and Iraq No-Fly Zone (1992) – and five nuclear actors – Gulf War (1990) – only two are not full-scale wars. While this demonstrates that the pacifying effect of more nuclear actors is not strong enough to prevent war in all situations, it </w:t>
      </w:r>
      <w:r w:rsidRPr="001870D4">
        <w:rPr>
          <w:rStyle w:val="Emphasis"/>
          <w:rFonts w:asciiTheme="minorHAnsi" w:hAnsiTheme="minorHAnsi" w:cstheme="minorHAnsi"/>
        </w:rPr>
        <w:t>does not</w:t>
      </w:r>
      <w:r w:rsidRPr="001870D4">
        <w:rPr>
          <w:rFonts w:asciiTheme="minorHAnsi" w:hAnsiTheme="minorHAnsi" w:cstheme="minorHAnsi"/>
          <w:sz w:val="8"/>
        </w:rPr>
        <w:t xml:space="preserve"> necessarily </w:t>
      </w:r>
      <w:r w:rsidRPr="001870D4">
        <w:rPr>
          <w:rStyle w:val="Emphasis"/>
          <w:rFonts w:asciiTheme="minorHAnsi" w:hAnsiTheme="minorHAnsi" w:cstheme="minorHAnsi"/>
        </w:rPr>
        <w:t xml:space="preserve">weaken the argument that there is </w:t>
      </w:r>
      <w:proofErr w:type="gramStart"/>
      <w:r w:rsidRPr="001870D4">
        <w:rPr>
          <w:rStyle w:val="Emphasis"/>
          <w:rFonts w:asciiTheme="minorHAnsi" w:hAnsiTheme="minorHAnsi" w:cstheme="minorHAnsi"/>
        </w:rPr>
        <w:t>actually a</w:t>
      </w:r>
      <w:proofErr w:type="gramEnd"/>
      <w:r w:rsidRPr="001870D4">
        <w:rPr>
          <w:rStyle w:val="Emphasis"/>
          <w:rFonts w:asciiTheme="minorHAnsi" w:hAnsiTheme="minorHAnsi" w:cstheme="minorHAnsi"/>
        </w:rPr>
        <w:t xml:space="preserve"> pacifying effect.</w:t>
      </w:r>
      <w:r w:rsidRPr="001870D4">
        <w:rPr>
          <w:rFonts w:asciiTheme="minorHAnsi" w:hAnsiTheme="minorHAnsi" w:cstheme="minorHAnsi"/>
          <w:sz w:val="8"/>
        </w:rPr>
        <w:t xml:space="preserve"> </w:t>
      </w:r>
      <w:r w:rsidRPr="001870D4">
        <w:rPr>
          <w:rStyle w:val="StyleUnderline"/>
          <w:rFonts w:asciiTheme="minorHAnsi" w:hAnsiTheme="minorHAnsi" w:cstheme="minorHAnsi"/>
        </w:rPr>
        <w:t>The positive and statistically significant coefficient on the variable that counts the number of crisis actors has a magnitude greater than that on the variable that counts the number of nuclear actors</w:t>
      </w:r>
      <w:r w:rsidRPr="001870D4">
        <w:rPr>
          <w:rFonts w:asciiTheme="minorHAnsi" w:hAnsiTheme="minorHAnsi" w:cstheme="minorHAnsi"/>
          <w:sz w:val="8"/>
        </w:rPr>
        <w:t xml:space="preserve">. Since increases in the number of overall actors in a crisis are strongly associated with higher levels of violence, it should be no surprise that many of the conflicts with many nuclear actors – by extension, many general actors as well – experienced war. Therefore, the results can only suggest that, keeping the number of crisis actors fixed, </w:t>
      </w:r>
      <w:r w:rsidRPr="001870D4">
        <w:rPr>
          <w:rStyle w:val="StyleUnderline"/>
          <w:rFonts w:asciiTheme="minorHAnsi" w:hAnsiTheme="minorHAnsi" w:cstheme="minorHAnsi"/>
        </w:rPr>
        <w:t>increasing the proportion of nuclear actors</w:t>
      </w:r>
      <w:r w:rsidRPr="001870D4">
        <w:rPr>
          <w:rFonts w:asciiTheme="minorHAnsi" w:hAnsiTheme="minorHAnsi" w:cstheme="minorHAnsi"/>
          <w:sz w:val="8"/>
        </w:rPr>
        <w:t xml:space="preserve"> </w:t>
      </w:r>
      <w:r w:rsidRPr="001870D4">
        <w:rPr>
          <w:rStyle w:val="Emphasis"/>
          <w:rFonts w:asciiTheme="minorHAnsi" w:hAnsiTheme="minorHAnsi" w:cstheme="minorHAnsi"/>
        </w:rPr>
        <w:t>has a pacifying effect</w:t>
      </w:r>
      <w:r w:rsidRPr="001870D4">
        <w:rPr>
          <w:rFonts w:asciiTheme="minorHAnsi" w:hAnsiTheme="minorHAnsi" w:cstheme="minorHAnsi"/>
          <w:sz w:val="8"/>
        </w:rPr>
        <w:t xml:space="preserve">. They do not suggest that adding nuclear actors to a crisis will decrease the risk of high levels violence; but rather, adding more actors of any type to a crisis can have a destabilizing effect. </w:t>
      </w:r>
      <w:proofErr w:type="gramStart"/>
      <w:r w:rsidRPr="001870D4">
        <w:rPr>
          <w:rFonts w:asciiTheme="minorHAnsi" w:hAnsiTheme="minorHAnsi" w:cstheme="minorHAnsi"/>
          <w:sz w:val="8"/>
        </w:rPr>
        <w:t>Also</w:t>
      </w:r>
      <w:proofErr w:type="gramEnd"/>
      <w:r w:rsidRPr="001870D4">
        <w:rPr>
          <w:rFonts w:asciiTheme="minorHAnsi" w:hAnsiTheme="minorHAnsi" w:cstheme="minorHAnsi"/>
          <w:sz w:val="8"/>
        </w:rPr>
        <w:t xml:space="preserve"> in Table IV, Model 2 demonstrates that the effect of a nuclear dyad is only approaching statistical significance, but does have a sign that indicates higher levels of violence are less likely in crises with opponents that have nuclear weapons than other crises. This lukewarm result suggests that it might not be necessary for nuclear actors to face each other </w:t>
      </w:r>
      <w:proofErr w:type="gramStart"/>
      <w:r w:rsidRPr="001870D4">
        <w:rPr>
          <w:rFonts w:asciiTheme="minorHAnsi" w:hAnsiTheme="minorHAnsi" w:cstheme="minorHAnsi"/>
          <w:sz w:val="8"/>
        </w:rPr>
        <w:t>in order to</w:t>
      </w:r>
      <w:proofErr w:type="gramEnd"/>
      <w:r w:rsidRPr="001870D4">
        <w:rPr>
          <w:rFonts w:asciiTheme="minorHAnsi" w:hAnsiTheme="minorHAnsi" w:cstheme="minorHAnsi"/>
          <w:sz w:val="8"/>
        </w:rPr>
        <w:t xml:space="preserve"> get the effect of decreased propensity for violence. </w:t>
      </w:r>
      <w:r w:rsidRPr="001870D4">
        <w:rPr>
          <w:rStyle w:val="StyleUnderline"/>
          <w:rFonts w:asciiTheme="minorHAnsi" w:hAnsiTheme="minorHAnsi" w:cstheme="minorHAnsi"/>
        </w:rPr>
        <w:t xml:space="preserve">All actors </w:t>
      </w:r>
      <w:r w:rsidRPr="001870D4">
        <w:rPr>
          <w:rFonts w:asciiTheme="minorHAnsi" w:hAnsiTheme="minorHAnsi" w:cstheme="minorHAnsi"/>
          <w:sz w:val="8"/>
        </w:rPr>
        <w:t xml:space="preserve">should </w:t>
      </w:r>
      <w:r w:rsidRPr="001870D4">
        <w:rPr>
          <w:rStyle w:val="Emphasis"/>
          <w:rFonts w:asciiTheme="minorHAnsi" w:hAnsiTheme="minorHAnsi" w:cstheme="minorHAnsi"/>
        </w:rPr>
        <w:t>tend to be more cautious in escalation when there is a nuclear opponent</w:t>
      </w:r>
      <w:r w:rsidRPr="001870D4">
        <w:rPr>
          <w:rFonts w:asciiTheme="minorHAnsi" w:hAnsiTheme="minorHAnsi" w:cstheme="minorHAnsi"/>
          <w:sz w:val="8"/>
        </w:rPr>
        <w:t xml:space="preserve">, regardless of their own capabilities. While this might weaken support for focusing on specifically a ‘balance of terror’ as a source of stability (see Gaddis, 1986; Waltz, 1990; Sagan &amp; Waltz, 2003; Mearsheimer, 1990), it supports the logic in this article that </w:t>
      </w:r>
      <w:r w:rsidRPr="001870D4">
        <w:rPr>
          <w:rStyle w:val="Emphasis"/>
          <w:rFonts w:asciiTheme="minorHAnsi" w:hAnsiTheme="minorHAnsi" w:cstheme="minorHAnsi"/>
        </w:rPr>
        <w:t>nuclear weapons can serve as a deterrent of aggression</w:t>
      </w:r>
      <w:r w:rsidRPr="001870D4">
        <w:rPr>
          <w:rFonts w:asciiTheme="minorHAnsi" w:hAnsiTheme="minorHAnsi" w:cstheme="minorHAnsi"/>
          <w:sz w:val="8"/>
        </w:rPr>
        <w:t xml:space="preserve"> from both nuclear and non-nuclear opponents.6 Model 3 transforms the violence variable to a binary indicator of war and demonstrates that the principal relationship between the number of nuclear actors and violence holds for the most crucial outcome of full-scale war. Model 4 demonstrates that accounting for the presence of new nuclear actors does not greatly change the results. The coefficient on the new nuclear actor variable is statistically insignificant, which lends credence to the optimists’ view that new nuclear-weapon states should not be presupposed to behave less responsibly than the USA, USSR, UK, France, and China did during the Cold War. Finally, Model 5 similarly illustrates that crises involving superpowers are not more or less prone to violence than others. Superpower activity appears to not be driving the observed relationships between the number of nuclear-crisis actors and restraint toward violence. </w:t>
      </w:r>
      <w:r w:rsidRPr="001870D4">
        <w:rPr>
          <w:rStyle w:val="StyleUnderline"/>
          <w:rFonts w:asciiTheme="minorHAnsi" w:hAnsiTheme="minorHAnsi" w:cstheme="minorHAnsi"/>
        </w:rPr>
        <w:t>It is important to establish more specifically what the change in the probability of full-scale war is when nuclear actors are involved.</w:t>
      </w:r>
      <w:r w:rsidRPr="001870D4">
        <w:rPr>
          <w:rFonts w:asciiTheme="minorHAnsi" w:hAnsiTheme="minorHAnsi" w:cstheme="minorHAnsi"/>
          <w:sz w:val="8"/>
        </w:rPr>
        <w:t xml:space="preserve"> Table V presents the probability of different levels of violence as the number of nuclear actors increases in the Clarify simulations. The control variables are held at their modes or means, </w:t>
      </w:r>
      <w:proofErr w:type="gramStart"/>
      <w:r w:rsidRPr="001870D4">
        <w:rPr>
          <w:rFonts w:asciiTheme="minorHAnsi" w:hAnsiTheme="minorHAnsi" w:cstheme="minorHAnsi"/>
          <w:sz w:val="8"/>
        </w:rPr>
        <w:t>with the exception of</w:t>
      </w:r>
      <w:proofErr w:type="gramEnd"/>
      <w:r w:rsidRPr="001870D4">
        <w:rPr>
          <w:rFonts w:asciiTheme="minorHAnsi" w:hAnsiTheme="minorHAnsi" w:cstheme="minorHAnsi"/>
          <w:sz w:val="8"/>
        </w:rPr>
        <w:t xml:space="preserve"> the variable that counts the number of crisis actors. Because it would be impossible to have, say, five nuclear-crisis actors and only two crisis actors, the number of crisis actors is held constant at five. As we can see, </w:t>
      </w:r>
      <w:r w:rsidRPr="001870D4">
        <w:rPr>
          <w:rStyle w:val="StyleUnderline"/>
          <w:rFonts w:asciiTheme="minorHAnsi" w:hAnsiTheme="minorHAnsi" w:cstheme="minorHAnsi"/>
        </w:rPr>
        <w:t xml:space="preserve">the impact of an increase in the number of nuclear actors is </w:t>
      </w:r>
      <w:r w:rsidRPr="001870D4">
        <w:rPr>
          <w:rStyle w:val="Emphasis"/>
          <w:rFonts w:asciiTheme="minorHAnsi" w:hAnsiTheme="minorHAnsi" w:cstheme="minorHAnsi"/>
        </w:rPr>
        <w:t>substantial</w:t>
      </w:r>
      <w:r w:rsidRPr="001870D4">
        <w:rPr>
          <w:rFonts w:asciiTheme="minorHAnsi" w:hAnsiTheme="minorHAnsi" w:cstheme="minorHAnsi"/>
          <w:sz w:val="8"/>
        </w:rPr>
        <w:t xml:space="preserve">. </w:t>
      </w:r>
      <w:r w:rsidRPr="001870D4">
        <w:rPr>
          <w:rStyle w:val="StyleUnderline"/>
          <w:rFonts w:asciiTheme="minorHAnsi" w:hAnsiTheme="minorHAnsi" w:cstheme="minorHAnsi"/>
        </w:rPr>
        <w:t xml:space="preserve">Starting from </w:t>
      </w:r>
      <w:proofErr w:type="gramStart"/>
      <w:r w:rsidRPr="001870D4">
        <w:rPr>
          <w:rStyle w:val="StyleUnderline"/>
          <w:rFonts w:asciiTheme="minorHAnsi" w:hAnsiTheme="minorHAnsi" w:cstheme="minorHAnsi"/>
        </w:rPr>
        <w:t>a crisis situation</w:t>
      </w:r>
      <w:proofErr w:type="gramEnd"/>
      <w:r w:rsidRPr="001870D4">
        <w:rPr>
          <w:rStyle w:val="StyleUnderline"/>
          <w:rFonts w:asciiTheme="minorHAnsi" w:hAnsiTheme="minorHAnsi" w:cstheme="minorHAnsi"/>
        </w:rPr>
        <w:t xml:space="preserve"> without any nuclear actors</w:t>
      </w:r>
      <w:r w:rsidRPr="001870D4">
        <w:rPr>
          <w:rFonts w:asciiTheme="minorHAnsi" w:hAnsiTheme="minorHAnsi" w:cstheme="minorHAnsi"/>
          <w:sz w:val="8"/>
        </w:rPr>
        <w:t xml:space="preserve">, </w:t>
      </w:r>
      <w:r w:rsidRPr="001870D4">
        <w:rPr>
          <w:rStyle w:val="Emphasis"/>
          <w:rFonts w:asciiTheme="minorHAnsi" w:hAnsiTheme="minorHAnsi" w:cstheme="minorHAnsi"/>
        </w:rPr>
        <w:t>including one nuclear actor</w:t>
      </w:r>
      <w:r w:rsidRPr="001870D4">
        <w:rPr>
          <w:rFonts w:asciiTheme="minorHAnsi" w:hAnsiTheme="minorHAnsi" w:cstheme="minorHAnsi"/>
          <w:sz w:val="8"/>
        </w:rPr>
        <w:t xml:space="preserve"> (out of five) </w:t>
      </w:r>
      <w:r w:rsidRPr="001870D4">
        <w:rPr>
          <w:rStyle w:val="Emphasis"/>
          <w:rFonts w:asciiTheme="minorHAnsi" w:hAnsiTheme="minorHAnsi" w:cstheme="minorHAnsi"/>
        </w:rPr>
        <w:t xml:space="preserve">reduces the likelihood of </w:t>
      </w:r>
      <w:proofErr w:type="spellStart"/>
      <w:r w:rsidRPr="001870D4">
        <w:rPr>
          <w:rStyle w:val="Emphasis"/>
          <w:rFonts w:asciiTheme="minorHAnsi" w:hAnsiTheme="minorHAnsi" w:cstheme="minorHAnsi"/>
        </w:rPr>
        <w:t>fullscale</w:t>
      </w:r>
      <w:proofErr w:type="spellEnd"/>
      <w:r w:rsidRPr="001870D4">
        <w:rPr>
          <w:rStyle w:val="Emphasis"/>
          <w:rFonts w:asciiTheme="minorHAnsi" w:hAnsiTheme="minorHAnsi" w:cstheme="minorHAnsi"/>
        </w:rPr>
        <w:t xml:space="preserve"> war by nine percentage points</w:t>
      </w:r>
      <w:r w:rsidRPr="001870D4">
        <w:rPr>
          <w:rFonts w:asciiTheme="minorHAnsi" w:hAnsiTheme="minorHAnsi" w:cstheme="minorHAnsi"/>
          <w:sz w:val="8"/>
        </w:rPr>
        <w:t xml:space="preserve">. </w:t>
      </w:r>
      <w:r w:rsidRPr="001870D4">
        <w:rPr>
          <w:rStyle w:val="StyleUnderline"/>
          <w:rFonts w:asciiTheme="minorHAnsi" w:hAnsiTheme="minorHAnsi" w:cstheme="minorHAnsi"/>
        </w:rPr>
        <w:t>As we continue to add nuclear actors,</w:t>
      </w:r>
      <w:r w:rsidRPr="001870D4">
        <w:rPr>
          <w:rFonts w:asciiTheme="minorHAnsi" w:hAnsiTheme="minorHAnsi" w:cstheme="minorHAnsi"/>
          <w:sz w:val="8"/>
        </w:rPr>
        <w:t xml:space="preserve"> </w:t>
      </w:r>
      <w:r w:rsidRPr="001870D4">
        <w:rPr>
          <w:rStyle w:val="Emphasis"/>
          <w:rFonts w:asciiTheme="minorHAnsi" w:hAnsiTheme="minorHAnsi" w:cstheme="minorHAnsi"/>
        </w:rPr>
        <w:t>the likelihood of full-scale war declines sharply</w:t>
      </w:r>
      <w:r w:rsidRPr="001870D4">
        <w:rPr>
          <w:rFonts w:asciiTheme="minorHAnsi" w:hAnsiTheme="minorHAnsi" w:cstheme="minorHAnsi"/>
          <w:sz w:val="8"/>
        </w:rPr>
        <w:t xml:space="preserve">, </w:t>
      </w:r>
      <w:r w:rsidRPr="001870D4">
        <w:rPr>
          <w:rStyle w:val="StyleUnderline"/>
          <w:rFonts w:asciiTheme="minorHAnsi" w:hAnsiTheme="minorHAnsi" w:cstheme="minorHAnsi"/>
        </w:rPr>
        <w:t>so that the probability of a war with the maximum number of nuclear actors</w:t>
      </w:r>
      <w:r w:rsidRPr="001870D4">
        <w:rPr>
          <w:rFonts w:asciiTheme="minorHAnsi" w:hAnsiTheme="minorHAnsi" w:cstheme="minorHAnsi"/>
          <w:sz w:val="8"/>
        </w:rPr>
        <w:t xml:space="preserve"> </w:t>
      </w:r>
      <w:r w:rsidRPr="001870D4">
        <w:rPr>
          <w:rStyle w:val="Emphasis"/>
          <w:rFonts w:asciiTheme="minorHAnsi" w:hAnsiTheme="minorHAnsi" w:cstheme="minorHAnsi"/>
        </w:rPr>
        <w:t>is about three times less than the probability with no nuclear actors</w:t>
      </w:r>
      <w:r w:rsidRPr="001870D4">
        <w:rPr>
          <w:rFonts w:asciiTheme="minorHAnsi" w:hAnsiTheme="minorHAnsi" w:cstheme="minorHAnsi"/>
          <w:sz w:val="8"/>
        </w:rPr>
        <w:t xml:space="preserve">. In addition, </w:t>
      </w:r>
      <w:r w:rsidRPr="001870D4">
        <w:rPr>
          <w:rStyle w:val="StyleUnderline"/>
          <w:rFonts w:asciiTheme="minorHAnsi" w:hAnsiTheme="minorHAnsi" w:cstheme="minorHAnsi"/>
        </w:rPr>
        <w:t xml:space="preserve">the probabilities of </w:t>
      </w:r>
      <w:r w:rsidRPr="001870D4">
        <w:rPr>
          <w:rStyle w:val="Emphasis"/>
          <w:rFonts w:asciiTheme="minorHAnsi" w:hAnsiTheme="minorHAnsi" w:cstheme="minorHAnsi"/>
        </w:rPr>
        <w:t>no violence</w:t>
      </w:r>
      <w:r w:rsidRPr="001870D4">
        <w:rPr>
          <w:rFonts w:asciiTheme="minorHAnsi" w:hAnsiTheme="minorHAnsi" w:cstheme="minorHAnsi"/>
          <w:sz w:val="8"/>
        </w:rPr>
        <w:t xml:space="preserve"> and only minor clashes </w:t>
      </w:r>
      <w:r w:rsidRPr="001870D4">
        <w:rPr>
          <w:rStyle w:val="Emphasis"/>
          <w:rFonts w:asciiTheme="minorHAnsi" w:hAnsiTheme="minorHAnsi" w:cstheme="minorHAnsi"/>
        </w:rPr>
        <w:t xml:space="preserve">increase substantially as the number of nuclear actors increases. </w:t>
      </w:r>
      <w:r w:rsidRPr="001870D4">
        <w:rPr>
          <w:rFonts w:asciiTheme="minorHAnsi" w:hAnsiTheme="minorHAnsi" w:cstheme="minorHAnsi"/>
          <w:sz w:val="8"/>
        </w:rPr>
        <w:t xml:space="preserve">The probability of serious clashes is relatively constant. Overall, </w:t>
      </w:r>
      <w:r w:rsidRPr="001870D4">
        <w:rPr>
          <w:rStyle w:val="StyleUnderline"/>
          <w:rFonts w:asciiTheme="minorHAnsi" w:hAnsiTheme="minorHAnsi" w:cstheme="minorHAnsi"/>
        </w:rPr>
        <w:t xml:space="preserve">the analysis lends </w:t>
      </w:r>
      <w:r w:rsidRPr="001870D4">
        <w:rPr>
          <w:rStyle w:val="Emphasis"/>
          <w:rFonts w:asciiTheme="minorHAnsi" w:hAnsiTheme="minorHAnsi" w:cstheme="minorHAnsi"/>
        </w:rPr>
        <w:t>significant support</w:t>
      </w:r>
      <w:r w:rsidRPr="001870D4">
        <w:rPr>
          <w:rFonts w:asciiTheme="minorHAnsi" w:hAnsiTheme="minorHAnsi" w:cstheme="minorHAnsi"/>
          <w:sz w:val="8"/>
        </w:rPr>
        <w:t xml:space="preserve"> </w:t>
      </w:r>
      <w:r w:rsidRPr="001870D4">
        <w:rPr>
          <w:rStyle w:val="StyleUnderline"/>
          <w:rFonts w:asciiTheme="minorHAnsi" w:hAnsiTheme="minorHAnsi" w:cstheme="minorHAnsi"/>
        </w:rPr>
        <w:t>to the</w:t>
      </w:r>
      <w:r w:rsidRPr="001870D4">
        <w:rPr>
          <w:rFonts w:asciiTheme="minorHAnsi" w:hAnsiTheme="minorHAnsi" w:cstheme="minorHAnsi"/>
          <w:sz w:val="8"/>
        </w:rPr>
        <w:t xml:space="preserve"> more </w:t>
      </w:r>
      <w:r w:rsidRPr="001870D4">
        <w:rPr>
          <w:rStyle w:val="StyleUnderline"/>
          <w:rFonts w:asciiTheme="minorHAnsi" w:hAnsiTheme="minorHAnsi" w:cstheme="minorHAnsi"/>
        </w:rPr>
        <w:t>optimistic proliferation</w:t>
      </w:r>
      <w:r w:rsidRPr="001870D4">
        <w:rPr>
          <w:rFonts w:asciiTheme="minorHAnsi" w:hAnsiTheme="minorHAnsi" w:cstheme="minorHAnsi"/>
          <w:sz w:val="8"/>
        </w:rPr>
        <w:t xml:space="preserve"> </w:t>
      </w:r>
      <w:r w:rsidRPr="001870D4">
        <w:rPr>
          <w:rStyle w:val="StyleUnderline"/>
          <w:rFonts w:asciiTheme="minorHAnsi" w:hAnsiTheme="minorHAnsi" w:cstheme="minorHAnsi"/>
        </w:rPr>
        <w:t>argument related to the expectation of violent conflict when nuclear actors are involved</w:t>
      </w:r>
      <w:r w:rsidRPr="001870D4">
        <w:rPr>
          <w:rFonts w:asciiTheme="minorHAnsi" w:hAnsiTheme="minorHAnsi" w:cstheme="minorHAnsi"/>
          <w:sz w:val="8"/>
        </w:rPr>
        <w:t xml:space="preserve">. While </w:t>
      </w:r>
      <w:r w:rsidRPr="001870D4">
        <w:rPr>
          <w:rStyle w:val="StyleUnderline"/>
          <w:rFonts w:asciiTheme="minorHAnsi" w:hAnsiTheme="minorHAnsi" w:cstheme="minorHAnsi"/>
        </w:rPr>
        <w:t>the presence of nuclear powers</w:t>
      </w:r>
      <w:r w:rsidRPr="001870D4">
        <w:rPr>
          <w:rFonts w:asciiTheme="minorHAnsi" w:hAnsiTheme="minorHAnsi" w:cstheme="minorHAnsi"/>
          <w:sz w:val="8"/>
        </w:rPr>
        <w:t xml:space="preserve"> does not prevent war, it </w:t>
      </w:r>
      <w:r w:rsidRPr="001870D4">
        <w:rPr>
          <w:rStyle w:val="Emphasis"/>
          <w:rFonts w:asciiTheme="minorHAnsi" w:hAnsiTheme="minorHAnsi" w:cstheme="minorHAnsi"/>
        </w:rPr>
        <w:t>significantly reduces the probability of full-scale war</w:t>
      </w:r>
      <w:r w:rsidRPr="001870D4">
        <w:rPr>
          <w:rFonts w:asciiTheme="minorHAnsi" w:hAnsiTheme="minorHAnsi" w:cstheme="minorHAnsi"/>
          <w:sz w:val="8"/>
        </w:rPr>
        <w:t xml:space="preserve">, </w:t>
      </w:r>
      <w:r w:rsidRPr="001870D4">
        <w:rPr>
          <w:rStyle w:val="StyleUnderline"/>
          <w:rFonts w:asciiTheme="minorHAnsi" w:hAnsiTheme="minorHAnsi" w:cstheme="minorHAnsi"/>
        </w:rPr>
        <w:t>with</w:t>
      </w:r>
      <w:r w:rsidRPr="001870D4">
        <w:rPr>
          <w:rFonts w:asciiTheme="minorHAnsi" w:hAnsiTheme="minorHAnsi" w:cstheme="minorHAnsi"/>
          <w:sz w:val="8"/>
        </w:rPr>
        <w:t xml:space="preserve"> </w:t>
      </w:r>
      <w:r w:rsidRPr="001870D4">
        <w:rPr>
          <w:rStyle w:val="Emphasis"/>
          <w:rFonts w:asciiTheme="minorHAnsi" w:hAnsiTheme="minorHAnsi" w:cstheme="minorHAnsi"/>
        </w:rPr>
        <w:t>more reduction</w:t>
      </w:r>
      <w:r w:rsidRPr="001870D4">
        <w:rPr>
          <w:rFonts w:asciiTheme="minorHAnsi" w:hAnsiTheme="minorHAnsi" w:cstheme="minorHAnsi"/>
          <w:sz w:val="8"/>
        </w:rPr>
        <w:t xml:space="preserve"> </w:t>
      </w:r>
      <w:r w:rsidRPr="001870D4">
        <w:rPr>
          <w:rStyle w:val="StyleUnderline"/>
          <w:rFonts w:asciiTheme="minorHAnsi" w:hAnsiTheme="minorHAnsi" w:cstheme="minorHAnsi"/>
        </w:rPr>
        <w:t>as the number of nuclear powers involved</w:t>
      </w:r>
      <w:r w:rsidRPr="001870D4">
        <w:rPr>
          <w:rFonts w:asciiTheme="minorHAnsi" w:hAnsiTheme="minorHAnsi" w:cstheme="minorHAnsi"/>
          <w:sz w:val="8"/>
        </w:rPr>
        <w:t xml:space="preserve"> in the conflict </w:t>
      </w:r>
      <w:r w:rsidRPr="001870D4">
        <w:rPr>
          <w:rStyle w:val="Emphasis"/>
          <w:rFonts w:asciiTheme="minorHAnsi" w:hAnsiTheme="minorHAnsi" w:cstheme="minorHAnsi"/>
        </w:rPr>
        <w:t>increases</w:t>
      </w:r>
      <w:r w:rsidRPr="001870D4">
        <w:rPr>
          <w:rFonts w:asciiTheme="minorHAnsi" w:hAnsiTheme="minorHAnsi" w:cstheme="minorHAnsi"/>
          <w:sz w:val="8"/>
        </w:rPr>
        <w:t xml:space="preserve">. As mentioned, concerns about selection effects in deterrence models, as raised by Fearon (2002), should be taken seriously. While we control for the strategic selection of serious threats within crises, we are unable to control for the non-random initial initiation of a crisis in which the actors may choose to enter a crisis based on some ex ante assessment of the outcomes. To account for possible selection bias caused </w:t>
      </w:r>
      <w:proofErr w:type="gramStart"/>
      <w:r w:rsidRPr="001870D4">
        <w:rPr>
          <w:rFonts w:asciiTheme="minorHAnsi" w:hAnsiTheme="minorHAnsi" w:cstheme="minorHAnsi"/>
          <w:sz w:val="8"/>
        </w:rPr>
        <w:t>by the use of</w:t>
      </w:r>
      <w:proofErr w:type="gramEnd"/>
      <w:r w:rsidRPr="001870D4">
        <w:rPr>
          <w:rFonts w:asciiTheme="minorHAnsi" w:hAnsiTheme="minorHAnsi" w:cstheme="minorHAnsi"/>
          <w:sz w:val="8"/>
        </w:rPr>
        <w:t xml:space="preserve"> a truncated sample that does not include any non-crisis cases, one would need to use another dataset in which the crisis cases are a subset and then run </w:t>
      </w:r>
      <w:proofErr w:type="spellStart"/>
      <w:r w:rsidRPr="001870D4">
        <w:rPr>
          <w:rFonts w:asciiTheme="minorHAnsi" w:hAnsiTheme="minorHAnsi" w:cstheme="minorHAnsi"/>
          <w:sz w:val="8"/>
        </w:rPr>
        <w:t>Heckmantype</w:t>
      </w:r>
      <w:proofErr w:type="spellEnd"/>
      <w:r w:rsidRPr="001870D4">
        <w:rPr>
          <w:rFonts w:asciiTheme="minorHAnsi" w:hAnsiTheme="minorHAnsi" w:cstheme="minorHAnsi"/>
          <w:sz w:val="8"/>
        </w:rPr>
        <w:t xml:space="preserve"> selection models (see Lemke &amp; Reed, 2001). It would, however, be difficult to think of a different unit of analysis that might be employed, such that the set of crises is a subset of a larger category of interaction. While </w:t>
      </w:r>
      <w:proofErr w:type="spellStart"/>
      <w:r w:rsidRPr="001870D4">
        <w:rPr>
          <w:rFonts w:asciiTheme="minorHAnsi" w:hAnsiTheme="minorHAnsi" w:cstheme="minorHAnsi"/>
          <w:sz w:val="8"/>
        </w:rPr>
        <w:t>dyadyear</w:t>
      </w:r>
      <w:proofErr w:type="spellEnd"/>
      <w:r w:rsidRPr="001870D4">
        <w:rPr>
          <w:rFonts w:asciiTheme="minorHAnsi" w:hAnsiTheme="minorHAnsi" w:cstheme="minorHAnsi"/>
          <w:sz w:val="8"/>
        </w:rPr>
        <w:t xml:space="preserve"> datasets have often been employed to similar ends, the key independent variable here, which is specific to crises as the unit of analysis, does not lend itself to a dyadic setup. Moreover, selection bias concerns are likely not valid in disputing the claims of this analysis. If selection bias were present, it would tend to bias the effect of nuclear weapons downward, because the set of observed crises with nuclear actors likely has a disproportionate share of resolved actors that have chosen to take their chances against a nuclear opponent. Despite this potential mitigating bias, the results are statistically significant, which strengthens the case for the explanations provided in this study Conclusion </w:t>
      </w:r>
      <w:r w:rsidRPr="001870D4">
        <w:rPr>
          <w:rStyle w:val="StyleUnderline"/>
          <w:rFonts w:asciiTheme="minorHAnsi" w:hAnsiTheme="minorHAnsi" w:cstheme="minorHAnsi"/>
        </w:rPr>
        <w:t>The presence of nuclear weapons has an important</w:t>
      </w:r>
      <w:r w:rsidRPr="001870D4">
        <w:rPr>
          <w:rFonts w:asciiTheme="minorHAnsi" w:hAnsiTheme="minorHAnsi" w:cstheme="minorHAnsi"/>
          <w:sz w:val="8"/>
        </w:rPr>
        <w:t xml:space="preserve"> and pacific </w:t>
      </w:r>
      <w:r w:rsidRPr="001870D4">
        <w:rPr>
          <w:rStyle w:val="StyleUnderline"/>
          <w:rFonts w:asciiTheme="minorHAnsi" w:hAnsiTheme="minorHAnsi" w:cstheme="minorHAnsi"/>
        </w:rPr>
        <w:t>impact</w:t>
      </w:r>
      <w:r w:rsidRPr="001870D4">
        <w:rPr>
          <w:rStyle w:val="Emphasis"/>
          <w:rFonts w:asciiTheme="minorHAnsi" w:hAnsiTheme="minorHAnsi" w:cstheme="minorHAnsi"/>
        </w:rPr>
        <w:t>, a finding that lends support for an optimistic view of the stabilizing effect of nuclear weapons</w:t>
      </w:r>
      <w:r w:rsidRPr="001870D4">
        <w:rPr>
          <w:rFonts w:asciiTheme="minorHAnsi" w:hAnsiTheme="minorHAnsi" w:cstheme="minorHAnsi"/>
          <w:sz w:val="8"/>
        </w:rPr>
        <w:t xml:space="preserve">. </w:t>
      </w:r>
      <w:r w:rsidRPr="001870D4">
        <w:rPr>
          <w:rStyle w:val="StyleUnderline"/>
          <w:rFonts w:asciiTheme="minorHAnsi" w:hAnsiTheme="minorHAnsi" w:cstheme="minorHAnsi"/>
        </w:rPr>
        <w:t>Waltz’s</w:t>
      </w:r>
      <w:r w:rsidRPr="001870D4">
        <w:rPr>
          <w:rFonts w:asciiTheme="minorHAnsi" w:hAnsiTheme="minorHAnsi" w:cstheme="minorHAnsi"/>
          <w:sz w:val="8"/>
        </w:rPr>
        <w:t xml:space="preserve"> (Sagan &amp; Waltz, 2003: 7) </w:t>
      </w:r>
      <w:r w:rsidRPr="001870D4">
        <w:rPr>
          <w:rStyle w:val="StyleUnderline"/>
          <w:rFonts w:asciiTheme="minorHAnsi" w:hAnsiTheme="minorHAnsi" w:cstheme="minorHAnsi"/>
        </w:rPr>
        <w:t xml:space="preserve">contention that ‘the presence of nuclear weapons makes states exceedingly cautious’ </w:t>
      </w:r>
      <w:r w:rsidRPr="001870D4">
        <w:rPr>
          <w:rStyle w:val="Emphasis"/>
          <w:rFonts w:asciiTheme="minorHAnsi" w:hAnsiTheme="minorHAnsi" w:cstheme="minorHAnsi"/>
        </w:rPr>
        <w:t>seems to be borne out</w:t>
      </w:r>
      <w:r w:rsidRPr="001870D4">
        <w:rPr>
          <w:rFonts w:asciiTheme="minorHAnsi" w:hAnsiTheme="minorHAnsi" w:cstheme="minorHAnsi"/>
          <w:sz w:val="8"/>
        </w:rPr>
        <w:t xml:space="preserve">. </w:t>
      </w:r>
      <w:r w:rsidRPr="001870D4">
        <w:rPr>
          <w:rStyle w:val="Emphasis"/>
          <w:rFonts w:asciiTheme="minorHAnsi" w:hAnsiTheme="minorHAnsi" w:cstheme="minorHAnsi"/>
        </w:rPr>
        <w:t>Simply put</w:t>
      </w:r>
      <w:r w:rsidRPr="001870D4">
        <w:rPr>
          <w:rFonts w:asciiTheme="minorHAnsi" w:hAnsiTheme="minorHAnsi" w:cstheme="minorHAnsi"/>
          <w:sz w:val="8"/>
        </w:rPr>
        <w:t xml:space="preserve">, </w:t>
      </w:r>
      <w:r w:rsidRPr="001870D4">
        <w:rPr>
          <w:rStyle w:val="StyleUnderline"/>
          <w:rFonts w:asciiTheme="minorHAnsi" w:hAnsiTheme="minorHAnsi" w:cstheme="minorHAnsi"/>
        </w:rPr>
        <w:t>when nuclear actors are present</w:t>
      </w:r>
      <w:r w:rsidRPr="001870D4">
        <w:rPr>
          <w:rFonts w:asciiTheme="minorHAnsi" w:hAnsiTheme="minorHAnsi" w:cstheme="minorHAnsi"/>
          <w:sz w:val="8"/>
        </w:rPr>
        <w:t xml:space="preserve">, </w:t>
      </w:r>
      <w:r w:rsidRPr="001870D4">
        <w:rPr>
          <w:rStyle w:val="Emphasis"/>
          <w:rFonts w:asciiTheme="minorHAnsi" w:hAnsiTheme="minorHAnsi" w:cstheme="minorHAnsi"/>
        </w:rPr>
        <w:t>states</w:t>
      </w:r>
      <w:r w:rsidRPr="001870D4">
        <w:rPr>
          <w:rFonts w:asciiTheme="minorHAnsi" w:hAnsiTheme="minorHAnsi" w:cstheme="minorHAnsi"/>
          <w:sz w:val="8"/>
        </w:rPr>
        <w:t xml:space="preserve"> – both nuclear and non-nuclear – </w:t>
      </w:r>
      <w:r w:rsidRPr="001870D4">
        <w:rPr>
          <w:rStyle w:val="Emphasis"/>
          <w:rFonts w:asciiTheme="minorHAnsi" w:hAnsiTheme="minorHAnsi" w:cstheme="minorHAnsi"/>
        </w:rPr>
        <w:t>resort to violence less often, because they do not want to risk the exceptional costs of a nuclear strike</w:t>
      </w:r>
      <w:r w:rsidRPr="001870D4">
        <w:rPr>
          <w:rFonts w:asciiTheme="minorHAnsi" w:hAnsiTheme="minorHAnsi" w:cstheme="minorHAnsi"/>
          <w:sz w:val="8"/>
        </w:rPr>
        <w:t xml:space="preserve">. Given the fact that much of the examination of this issue has been impressionistic (Geller, 2003), </w:t>
      </w:r>
      <w:r w:rsidRPr="001870D4">
        <w:rPr>
          <w:rStyle w:val="StyleUnderline"/>
          <w:rFonts w:asciiTheme="minorHAnsi" w:hAnsiTheme="minorHAnsi" w:cstheme="minorHAnsi"/>
        </w:rPr>
        <w:t>this finding is important for our continuing effort to better understand the advantages and disadvantages of nuclear proliferation</w:t>
      </w:r>
      <w:r w:rsidRPr="001870D4">
        <w:rPr>
          <w:rFonts w:asciiTheme="minorHAnsi" w:hAnsiTheme="minorHAnsi" w:cstheme="minorHAnsi"/>
          <w:sz w:val="8"/>
        </w:rPr>
        <w:t>, as well as its effects.</w:t>
      </w:r>
    </w:p>
    <w:p w:rsidR="009A0F80" w:rsidRPr="001870D4" w:rsidRDefault="009A0F80" w:rsidP="009A0F80">
      <w:pPr>
        <w:pStyle w:val="Heading4"/>
        <w:rPr>
          <w:rFonts w:asciiTheme="minorHAnsi" w:hAnsiTheme="minorHAnsi" w:cstheme="minorHAnsi"/>
        </w:rPr>
      </w:pPr>
      <w:r w:rsidRPr="001870D4">
        <w:rPr>
          <w:rFonts w:asciiTheme="minorHAnsi" w:hAnsiTheme="minorHAnsi" w:cstheme="minorHAnsi"/>
        </w:rPr>
        <w:t xml:space="preserve">Nuclear proliferation produces stability and substantially reduces the risk of conventional war and regional aggression </w:t>
      </w:r>
    </w:p>
    <w:p w:rsidR="009A0F80" w:rsidRPr="001870D4" w:rsidRDefault="009A0F80" w:rsidP="009A0F80">
      <w:pPr>
        <w:rPr>
          <w:rFonts w:asciiTheme="minorHAnsi" w:hAnsiTheme="minorHAnsi" w:cstheme="minorHAnsi"/>
        </w:rPr>
      </w:pPr>
      <w:proofErr w:type="spellStart"/>
      <w:r w:rsidRPr="001870D4">
        <w:rPr>
          <w:rStyle w:val="Style13ptBold"/>
          <w:rFonts w:asciiTheme="minorHAnsi" w:hAnsiTheme="minorHAnsi" w:cstheme="minorHAnsi"/>
        </w:rPr>
        <w:t>Shellenberger</w:t>
      </w:r>
      <w:proofErr w:type="spellEnd"/>
      <w:r w:rsidRPr="001870D4">
        <w:rPr>
          <w:rStyle w:val="Style13ptBold"/>
          <w:rFonts w:asciiTheme="minorHAnsi" w:hAnsiTheme="minorHAnsi" w:cstheme="minorHAnsi"/>
        </w:rPr>
        <w:t xml:space="preserve"> 8/6/18</w:t>
      </w:r>
      <w:r w:rsidRPr="001870D4">
        <w:rPr>
          <w:rFonts w:asciiTheme="minorHAnsi" w:hAnsiTheme="minorHAnsi" w:cstheme="minorHAnsi"/>
        </w:rPr>
        <w:t xml:space="preserve"> (Michael, cofounder of Breakthrough Institute and founder of Environmental Progress + energy/environment contributor @ Forbes, "Who Are We To Deny Weak Nations The Nuclear Weapons They Need For Self-Defense?," </w:t>
      </w:r>
      <w:hyperlink r:id="rId37" w:anchor="2e81b15b522f" w:history="1">
        <w:r w:rsidRPr="001870D4">
          <w:rPr>
            <w:rStyle w:val="Hyperlink"/>
            <w:rFonts w:asciiTheme="minorHAnsi" w:hAnsiTheme="minorHAnsi" w:cstheme="minorHAnsi"/>
          </w:rPr>
          <w:t>https://www.forbes.com/sites/michaelshellenberger/2018/08/06/who-are-we-to-deny-weak-nations-the-nuclear-weapons-they-need-for-self-defense/#2e81b15b522f</w:t>
        </w:r>
      </w:hyperlink>
      <w:r w:rsidRPr="001870D4">
        <w:rPr>
          <w:rFonts w:asciiTheme="minorHAnsi" w:hAnsiTheme="minorHAnsi" w:cstheme="minorHAnsi"/>
        </w:rPr>
        <w:t>) //reem</w:t>
      </w:r>
    </w:p>
    <w:p w:rsidR="009A0F80" w:rsidRPr="001870D4" w:rsidRDefault="009A0F80" w:rsidP="009A0F80">
      <w:pPr>
        <w:rPr>
          <w:rStyle w:val="StyleUnderline"/>
          <w:rFonts w:asciiTheme="minorHAnsi" w:hAnsiTheme="minorHAnsi" w:cstheme="minorHAnsi"/>
        </w:rPr>
      </w:pPr>
      <w:r w:rsidRPr="001870D4">
        <w:rPr>
          <w:rStyle w:val="StyleUnderline"/>
          <w:rFonts w:asciiTheme="minorHAnsi" w:hAnsiTheme="minorHAnsi" w:cstheme="minorHAnsi"/>
        </w:rPr>
        <w:t xml:space="preserve">The widespread assumption is that the more nations have nuclear weapons, the more dangerous the world will be. But is that really the case? </w:t>
      </w:r>
      <w:r w:rsidRPr="001870D4">
        <w:rPr>
          <w:rFonts w:asciiTheme="minorHAnsi" w:hAnsiTheme="minorHAnsi" w:cstheme="minorHAnsi"/>
          <w:sz w:val="16"/>
        </w:rPr>
        <w:t xml:space="preserve">I don’t ask this question lightly. I come from a long line of Christian pacifists and conscientious objectors and earned a degree in peace studies from a Quaker college. I have had nightmares about nuclear war since I was a boy and today live in California, which is more vulnerable to a North Korean missile than Washington, D.C. — at least for now. But it is impossible not to be struck by these facts: </w:t>
      </w:r>
      <w:r w:rsidRPr="001870D4">
        <w:rPr>
          <w:rStyle w:val="Emphasis"/>
          <w:rFonts w:asciiTheme="minorHAnsi" w:hAnsiTheme="minorHAnsi" w:cstheme="minorHAnsi"/>
        </w:rPr>
        <w:t>No nation with a nuclear weapon has ever been invaded by another nation</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The number of deaths in battle worldwide </w:t>
      </w:r>
      <w:r w:rsidRPr="001870D4">
        <w:rPr>
          <w:rStyle w:val="Emphasis"/>
          <w:rFonts w:asciiTheme="minorHAnsi" w:hAnsiTheme="minorHAnsi" w:cstheme="minorHAnsi"/>
        </w:rPr>
        <w:t>has declined 95 percent</w:t>
      </w:r>
      <w:r w:rsidRPr="001870D4">
        <w:rPr>
          <w:rStyle w:val="StyleUnderline"/>
          <w:rFonts w:asciiTheme="minorHAnsi" w:hAnsiTheme="minorHAnsi" w:cstheme="minorHAnsi"/>
        </w:rPr>
        <w:t xml:space="preserve"> in the 70 years since the invention and spread of nuclear weapons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The number of Indian and Pakistani civilian and security forces’ deaths in two disputed territories </w:t>
      </w:r>
      <w:r w:rsidRPr="001870D4">
        <w:rPr>
          <w:rStyle w:val="Emphasis"/>
          <w:rFonts w:asciiTheme="minorHAnsi" w:hAnsiTheme="minorHAnsi" w:cstheme="minorHAnsi"/>
        </w:rPr>
        <w:t>declined 95 percent</w:t>
      </w:r>
      <w:r w:rsidRPr="001870D4">
        <w:rPr>
          <w:rStyle w:val="StyleUnderline"/>
          <w:rFonts w:asciiTheme="minorHAnsi" w:hAnsiTheme="minorHAnsi" w:cstheme="minorHAnsi"/>
        </w:rPr>
        <w:t xml:space="preserve"> after Pakistan’s first nuclear weapons test in 1998. </w:t>
      </w:r>
      <w:r w:rsidRPr="001870D4">
        <w:rPr>
          <w:rFonts w:asciiTheme="minorHAnsi" w:hAnsiTheme="minorHAnsi" w:cstheme="minorHAnsi"/>
          <w:sz w:val="16"/>
        </w:rPr>
        <w:t xml:space="preserve">In 1981, the late political scientist Kenneth Waltz published an essay titled, “The Spread of Nuclear Weapons: More May Be Better.” In it he argued that </w:t>
      </w:r>
      <w:r w:rsidRPr="001870D4">
        <w:rPr>
          <w:rStyle w:val="StyleUnderline"/>
          <w:rFonts w:asciiTheme="minorHAnsi" w:hAnsiTheme="minorHAnsi" w:cstheme="minorHAnsi"/>
        </w:rPr>
        <w:t xml:space="preserve">nuclear weapons are revolutionary in allowing weaker nations to protect themselves from more powerful ones. </w:t>
      </w:r>
      <w:r w:rsidRPr="001870D4">
        <w:rPr>
          <w:rFonts w:asciiTheme="minorHAnsi" w:hAnsiTheme="minorHAnsi" w:cstheme="minorHAnsi"/>
          <w:sz w:val="16"/>
        </w:rPr>
        <w:t xml:space="preserve">International relations </w:t>
      </w:r>
      <w:proofErr w:type="gramStart"/>
      <w:r w:rsidRPr="001870D4">
        <w:rPr>
          <w:rFonts w:asciiTheme="minorHAnsi" w:hAnsiTheme="minorHAnsi" w:cstheme="minorHAnsi"/>
          <w:sz w:val="16"/>
        </w:rPr>
        <w:t>is</w:t>
      </w:r>
      <w:proofErr w:type="gramEnd"/>
      <w:r w:rsidRPr="001870D4">
        <w:rPr>
          <w:rFonts w:asciiTheme="minorHAnsi" w:hAnsiTheme="minorHAnsi" w:cstheme="minorHAnsi"/>
          <w:sz w:val="16"/>
        </w:rPr>
        <w:t xml:space="preserve"> “a realm of anarchy as opposed to hierarchy… of self-help… you’re on your own,” Waltz explained. How do </w:t>
      </w:r>
      <w:r w:rsidRPr="001870D4">
        <w:rPr>
          <w:rStyle w:val="StyleUnderline"/>
          <w:rFonts w:asciiTheme="minorHAnsi" w:hAnsiTheme="minorHAnsi" w:cstheme="minorHAnsi"/>
        </w:rPr>
        <w:t>nuclear weapons work</w:t>
      </w:r>
      <w:r w:rsidRPr="001870D4">
        <w:rPr>
          <w:rFonts w:asciiTheme="minorHAnsi" w:hAnsiTheme="minorHAnsi" w:cstheme="minorHAnsi"/>
          <w:sz w:val="16"/>
        </w:rPr>
        <w:t>? Not “</w:t>
      </w:r>
      <w:r w:rsidRPr="001870D4">
        <w:rPr>
          <w:rStyle w:val="StyleUnderline"/>
          <w:rFonts w:asciiTheme="minorHAnsi" w:hAnsiTheme="minorHAnsi" w:cstheme="minorHAnsi"/>
        </w:rPr>
        <w:t>through the ability to defend but through the ability to punish...The message of a deterrent strategy is this</w:t>
      </w:r>
      <w:r w:rsidRPr="001870D4">
        <w:rPr>
          <w:rFonts w:asciiTheme="minorHAnsi" w:hAnsiTheme="minorHAnsi" w:cstheme="minorHAnsi"/>
          <w:sz w:val="16"/>
        </w:rPr>
        <w:t xml:space="preserve">,” explained Waltz. “‘Although we are </w:t>
      </w:r>
      <w:proofErr w:type="spellStart"/>
      <w:r w:rsidRPr="001870D4">
        <w:rPr>
          <w:rFonts w:asciiTheme="minorHAnsi" w:hAnsiTheme="minorHAnsi" w:cstheme="minorHAnsi"/>
          <w:sz w:val="16"/>
        </w:rPr>
        <w:t>defenceless</w:t>
      </w:r>
      <w:proofErr w:type="spellEnd"/>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if you attack we will punish you to an extent that more than cancels your gains.’” </w:t>
      </w:r>
      <w:r w:rsidRPr="001870D4">
        <w:rPr>
          <w:rFonts w:asciiTheme="minorHAnsi" w:hAnsiTheme="minorHAnsi" w:cstheme="minorHAnsi"/>
          <w:sz w:val="16"/>
        </w:rPr>
        <w:t xml:space="preserve">Does anybody believe France should give up its nuclear weapons? Certainly not the French. After President Barack Obama in 2009 called for eliminating nuclear weapons, not a single other nuclear nation endorsed the idea. All of this raises the question: </w:t>
      </w:r>
      <w:r w:rsidRPr="001870D4">
        <w:rPr>
          <w:rStyle w:val="StyleUnderline"/>
          <w:rFonts w:asciiTheme="minorHAnsi" w:hAnsiTheme="minorHAnsi" w:cstheme="minorHAnsi"/>
        </w:rPr>
        <w:t xml:space="preserve">if nuclear weapons protect weak nations from foreign invasion, why shouldn’t North Korea and Iran get them? </w:t>
      </w:r>
      <w:r w:rsidRPr="001870D4">
        <w:rPr>
          <w:rFonts w:asciiTheme="minorHAnsi" w:hAnsiTheme="minorHAnsi" w:cstheme="minorHAnsi"/>
          <w:sz w:val="16"/>
        </w:rPr>
        <w:t xml:space="preserve">Why Nuclear Weapons Make Us Peaceful </w:t>
      </w:r>
      <w:proofErr w:type="gramStart"/>
      <w:r w:rsidRPr="001870D4">
        <w:rPr>
          <w:rFonts w:asciiTheme="minorHAnsi" w:hAnsiTheme="minorHAnsi" w:cstheme="minorHAnsi"/>
          <w:sz w:val="16"/>
        </w:rPr>
        <w:t>On</w:t>
      </w:r>
      <w:proofErr w:type="gramEnd"/>
      <w:r w:rsidRPr="001870D4">
        <w:rPr>
          <w:rFonts w:asciiTheme="minorHAnsi" w:hAnsiTheme="minorHAnsi" w:cstheme="minorHAnsi"/>
          <w:sz w:val="16"/>
        </w:rPr>
        <w:t xml:space="preserve"> January 29, 2002, President George W. Bush denounced Iraq, Iran, and North Korea as an “axis of evil.” North Korea was “arming with missiles,” he said. Iran “aggressively pursues these weapons” and the “Iraqi regime has plotted to develop...nuclear weapons for over a decade.” One year later, the U.S. invaded and occupied Iraq. The ensuing conflict resulted in the deaths of over 450,000 people — about four times as many as were killed at Hiroshima — and a five-fold increase in terrorist killings in the Middle East and Africa. It all came at a cost of $2.4 trillion dollars. Now, 16 years later, </w:t>
      </w:r>
      <w:r w:rsidRPr="001870D4">
        <w:rPr>
          <w:rStyle w:val="StyleUnderline"/>
          <w:rFonts w:asciiTheme="minorHAnsi" w:hAnsiTheme="minorHAnsi" w:cstheme="minorHAnsi"/>
        </w:rPr>
        <w:t xml:space="preserve">U.S. officials insist that North Korea and Iran need not fear a U.S. invasion. But why would any nation — particularly North Korea and Iran — believe them? </w:t>
      </w:r>
      <w:r w:rsidRPr="001870D4">
        <w:rPr>
          <w:rFonts w:asciiTheme="minorHAnsi" w:hAnsiTheme="minorHAnsi" w:cstheme="minorHAnsi"/>
          <w:sz w:val="16"/>
        </w:rPr>
        <w:t xml:space="preserve">Not only did the U.S. overthrow Iraqi leader Saddam Hussein after he gave up his nuclear weapons program, it also helped overthrow Libyan President Muammar Gaddafi in 2011 after he too had given up the pursuit of a nuclear weapon. North Korean President Kim Jong-un may, quite understandably, see his own life at stake: Hussein was </w:t>
      </w:r>
      <w:proofErr w:type="gramStart"/>
      <w:r w:rsidRPr="001870D4">
        <w:rPr>
          <w:rFonts w:asciiTheme="minorHAnsi" w:hAnsiTheme="minorHAnsi" w:cstheme="minorHAnsi"/>
          <w:sz w:val="16"/>
        </w:rPr>
        <w:t>hanged</w:t>
      </w:r>
      <w:proofErr w:type="gramEnd"/>
      <w:r w:rsidRPr="001870D4">
        <w:rPr>
          <w:rFonts w:asciiTheme="minorHAnsi" w:hAnsiTheme="minorHAnsi" w:cstheme="minorHAnsi"/>
          <w:sz w:val="16"/>
        </w:rPr>
        <w:t xml:space="preserve"> and Gaddafi was tortured and killed. Both hawks and doves say North Korea and Iran must not be allowed to have a weapon because both regimes are brutal, but </w:t>
      </w:r>
      <w:r w:rsidRPr="001870D4">
        <w:rPr>
          <w:rStyle w:val="Emphasis"/>
          <w:rFonts w:asciiTheme="minorHAnsi" w:hAnsiTheme="minorHAnsi" w:cstheme="minorHAnsi"/>
        </w:rPr>
        <w:t>nuclear weapons make nations more peaceful over time.</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There were three full-scale wars before India and Pakistan acquired the bomb and only </w:t>
      </w:r>
      <w:r w:rsidRPr="001870D4">
        <w:rPr>
          <w:rStyle w:val="Emphasis"/>
          <w:rFonts w:asciiTheme="minorHAnsi" w:hAnsiTheme="minorHAnsi" w:cstheme="minorHAnsi"/>
        </w:rPr>
        <w:t>far more limited conflicts since</w:t>
      </w:r>
      <w:r w:rsidRPr="001870D4">
        <w:rPr>
          <w:rStyle w:val="StyleUnderline"/>
          <w:rFonts w:asciiTheme="minorHAnsi" w:hAnsiTheme="minorHAnsi" w:cstheme="minorHAnsi"/>
        </w:rPr>
        <w:t xml:space="preserve">. And China became </w:t>
      </w:r>
      <w:r w:rsidRPr="001870D4">
        <w:rPr>
          <w:rStyle w:val="Emphasis"/>
          <w:rFonts w:asciiTheme="minorHAnsi" w:hAnsiTheme="minorHAnsi" w:cstheme="minorHAnsi"/>
        </w:rPr>
        <w:t xml:space="preserve">dramatically less bellicose </w:t>
      </w:r>
      <w:r w:rsidRPr="001870D4">
        <w:rPr>
          <w:rStyle w:val="StyleUnderline"/>
          <w:rFonts w:asciiTheme="minorHAnsi" w:hAnsiTheme="minorHAnsi" w:cstheme="minorHAnsi"/>
        </w:rPr>
        <w:t>after acquiring the bomb. Why? “History shows that when countries acquire the bomb, they feel increasingly vulnerable</w:t>
      </w:r>
      <w:r w:rsidRPr="001870D4">
        <w:rPr>
          <w:rFonts w:asciiTheme="minorHAnsi" w:hAnsiTheme="minorHAnsi" w:cstheme="minorHAnsi"/>
          <w:sz w:val="16"/>
        </w:rPr>
        <w:t>,” notes Waltz, “</w:t>
      </w:r>
      <w:r w:rsidRPr="001870D4">
        <w:rPr>
          <w:rStyle w:val="StyleUnderline"/>
          <w:rFonts w:asciiTheme="minorHAnsi" w:hAnsiTheme="minorHAnsi" w:cstheme="minorHAnsi"/>
        </w:rPr>
        <w:t xml:space="preserve">and become acutely aware that their nuclear weapons make them a potential target in the eyes of major powers. </w:t>
      </w:r>
      <w:r w:rsidRPr="001870D4">
        <w:rPr>
          <w:rStyle w:val="Emphasis"/>
          <w:rFonts w:asciiTheme="minorHAnsi" w:hAnsiTheme="minorHAnsi" w:cstheme="minorHAnsi"/>
        </w:rPr>
        <w:t>This awareness discourages nuclear states from bold and aggressive action.”</w:t>
      </w:r>
      <w:r w:rsidRPr="001870D4">
        <w:rPr>
          <w:rStyle w:val="StyleUnderline"/>
          <w:rFonts w:asciiTheme="minorHAnsi" w:hAnsiTheme="minorHAnsi" w:cstheme="minorHAnsi"/>
        </w:rPr>
        <w:t xml:space="preserve"> Is it </w:t>
      </w:r>
      <w:proofErr w:type="gramStart"/>
      <w:r w:rsidRPr="001870D4">
        <w:rPr>
          <w:rStyle w:val="StyleUnderline"/>
          <w:rFonts w:asciiTheme="minorHAnsi" w:hAnsiTheme="minorHAnsi" w:cstheme="minorHAnsi"/>
        </w:rPr>
        <w:t>really so</w:t>
      </w:r>
      <w:proofErr w:type="gramEnd"/>
      <w:r w:rsidRPr="001870D4">
        <w:rPr>
          <w:rStyle w:val="StyleUnderline"/>
          <w:rFonts w:asciiTheme="minorHAnsi" w:hAnsiTheme="minorHAnsi" w:cstheme="minorHAnsi"/>
        </w:rPr>
        <w:t xml:space="preserve"> difficult to imagine that a nuclear-armed North Korea and Iran might follow the same path toward moderation as China, India, and Pakistan? </w:t>
      </w:r>
      <w:r w:rsidRPr="001870D4">
        <w:rPr>
          <w:rFonts w:asciiTheme="minorHAnsi" w:hAnsiTheme="minorHAnsi" w:cstheme="minorHAnsi"/>
          <w:sz w:val="16"/>
        </w:rPr>
        <w:t xml:space="preserve">Nuclear weapons are revolutionary in that they require the ruling class to have skin in the game. </w:t>
      </w:r>
      <w:r w:rsidRPr="001870D4">
        <w:rPr>
          <w:rStyle w:val="StyleUnderline"/>
          <w:rFonts w:asciiTheme="minorHAnsi" w:hAnsiTheme="minorHAnsi" w:cstheme="minorHAnsi"/>
        </w:rPr>
        <w:t>When facing off against nuclear-armed nations, elites can no longer sacrifice the poor and weak in their own country without risking their lives.</w:t>
      </w:r>
    </w:p>
    <w:p w:rsidR="003972FF" w:rsidRPr="001870D4" w:rsidRDefault="003972FF" w:rsidP="003972FF">
      <w:pPr>
        <w:pStyle w:val="Heading3"/>
        <w:rPr>
          <w:rFonts w:asciiTheme="minorHAnsi" w:hAnsiTheme="minorHAnsi" w:cstheme="minorHAnsi"/>
        </w:rPr>
      </w:pPr>
      <w:r w:rsidRPr="001870D4">
        <w:rPr>
          <w:rFonts w:asciiTheme="minorHAnsi" w:hAnsiTheme="minorHAnsi" w:cstheme="minorHAnsi"/>
        </w:rPr>
        <w:t>Impact Outweighs</w:t>
      </w:r>
      <w:r w:rsidR="00A93C13">
        <w:rPr>
          <w:rFonts w:asciiTheme="minorHAnsi" w:hAnsiTheme="minorHAnsi" w:cstheme="minorHAnsi"/>
        </w:rPr>
        <w:t xml:space="preserve"> Nuclear War</w:t>
      </w:r>
    </w:p>
    <w:p w:rsidR="00C557CC" w:rsidRPr="001870D4" w:rsidRDefault="00C557CC" w:rsidP="00C557CC">
      <w:pPr>
        <w:pStyle w:val="Heading4"/>
        <w:rPr>
          <w:rFonts w:asciiTheme="minorHAnsi" w:hAnsiTheme="minorHAnsi" w:cstheme="minorHAnsi"/>
        </w:rPr>
      </w:pPr>
      <w:r w:rsidRPr="001870D4">
        <w:rPr>
          <w:rFonts w:asciiTheme="minorHAnsi" w:hAnsiTheme="minorHAnsi" w:cstheme="minorHAnsi"/>
        </w:rPr>
        <w:t xml:space="preserve">Conventional warfare </w:t>
      </w:r>
      <w:r w:rsidRPr="001870D4">
        <w:rPr>
          <w:rFonts w:asciiTheme="minorHAnsi" w:hAnsiTheme="minorHAnsi" w:cstheme="minorHAnsi"/>
          <w:u w:val="single"/>
        </w:rPr>
        <w:t>outweighs</w:t>
      </w:r>
      <w:r w:rsidRPr="001870D4">
        <w:rPr>
          <w:rFonts w:asciiTheme="minorHAnsi" w:hAnsiTheme="minorHAnsi" w:cstheme="minorHAnsi"/>
        </w:rPr>
        <w:t xml:space="preserve"> the threat of nuclear </w:t>
      </w:r>
      <w:proofErr w:type="spellStart"/>
      <w:r w:rsidRPr="001870D4">
        <w:rPr>
          <w:rFonts w:asciiTheme="minorHAnsi" w:hAnsiTheme="minorHAnsi" w:cstheme="minorHAnsi"/>
        </w:rPr>
        <w:t>prolif</w:t>
      </w:r>
      <w:proofErr w:type="spellEnd"/>
    </w:p>
    <w:p w:rsidR="00C557CC" w:rsidRPr="001870D4" w:rsidRDefault="00C557CC" w:rsidP="00C557CC">
      <w:pPr>
        <w:rPr>
          <w:rFonts w:asciiTheme="minorHAnsi" w:hAnsiTheme="minorHAnsi" w:cstheme="minorHAnsi"/>
        </w:rPr>
      </w:pPr>
      <w:proofErr w:type="spellStart"/>
      <w:r w:rsidRPr="001870D4">
        <w:rPr>
          <w:rStyle w:val="Style13ptBold"/>
          <w:rFonts w:asciiTheme="minorHAnsi" w:hAnsiTheme="minorHAnsi" w:cstheme="minorHAnsi"/>
        </w:rPr>
        <w:t>Chim</w:t>
      </w:r>
      <w:proofErr w:type="spellEnd"/>
      <w:r w:rsidRPr="001870D4">
        <w:rPr>
          <w:rStyle w:val="Style13ptBold"/>
          <w:rFonts w:asciiTheme="minorHAnsi" w:hAnsiTheme="minorHAnsi" w:cstheme="minorHAnsi"/>
        </w:rPr>
        <w:t xml:space="preserve"> 18</w:t>
      </w:r>
      <w:r w:rsidRPr="001870D4">
        <w:rPr>
          <w:rFonts w:asciiTheme="minorHAnsi" w:hAnsiTheme="minorHAnsi" w:cstheme="minorHAnsi"/>
        </w:rPr>
        <w:t xml:space="preserve"> – Will; Columnist. (“Conventional Weapons Are A Serious Threat to International Security” Georgetown Security Studies Review. May 3, 2018. </w:t>
      </w:r>
      <w:hyperlink r:id="rId38" w:history="1">
        <w:r w:rsidRPr="001870D4">
          <w:rPr>
            <w:rStyle w:val="Hyperlink"/>
            <w:rFonts w:asciiTheme="minorHAnsi" w:hAnsiTheme="minorHAnsi" w:cstheme="minorHAnsi"/>
          </w:rPr>
          <w:t>https://georgetownsecuritystudiesreview.org/2018/05/03/conventional-weapons-are-a-serious-threat-to-international-security/</w:t>
        </w:r>
      </w:hyperlink>
      <w:r w:rsidRPr="001870D4">
        <w:rPr>
          <w:rFonts w:asciiTheme="minorHAnsi" w:hAnsiTheme="minorHAnsi" w:cstheme="minorHAnsi"/>
        </w:rPr>
        <w:t>)//GK</w:t>
      </w:r>
    </w:p>
    <w:p w:rsidR="00C557CC" w:rsidRPr="001870D4" w:rsidRDefault="00C557CC" w:rsidP="00C557CC">
      <w:pPr>
        <w:rPr>
          <w:rFonts w:asciiTheme="minorHAnsi" w:hAnsiTheme="minorHAnsi" w:cstheme="minorHAnsi"/>
          <w:sz w:val="16"/>
        </w:rPr>
      </w:pPr>
      <w:r w:rsidRPr="001870D4">
        <w:rPr>
          <w:rFonts w:asciiTheme="minorHAnsi" w:hAnsiTheme="minorHAnsi" w:cstheme="minorHAnsi"/>
          <w:u w:val="single"/>
        </w:rPr>
        <w:t>It is understandable</w:t>
      </w:r>
      <w:r w:rsidRPr="001870D4">
        <w:rPr>
          <w:rFonts w:asciiTheme="minorHAnsi" w:hAnsiTheme="minorHAnsi" w:cstheme="minorHAnsi"/>
          <w:sz w:val="16"/>
        </w:rPr>
        <w:t xml:space="preserve"> that </w:t>
      </w:r>
      <w:r w:rsidRPr="001870D4">
        <w:rPr>
          <w:rFonts w:asciiTheme="minorHAnsi" w:hAnsiTheme="minorHAnsi" w:cstheme="minorHAnsi"/>
          <w:u w:val="single"/>
        </w:rPr>
        <w:t xml:space="preserve">national security analysts identify nuclear weapons as posing more of a global security threat than conventional weapons, </w:t>
      </w:r>
      <w:r w:rsidRPr="001870D4">
        <w:rPr>
          <w:rFonts w:asciiTheme="minorHAnsi" w:hAnsiTheme="minorHAnsi" w:cstheme="minorHAnsi"/>
          <w:b/>
          <w:bCs/>
          <w:u w:val="single"/>
        </w:rPr>
        <w:t>though this would be a grave mistake</w:t>
      </w:r>
      <w:r w:rsidRPr="001870D4">
        <w:rPr>
          <w:rFonts w:asciiTheme="minorHAnsi" w:hAnsiTheme="minorHAnsi" w:cstheme="minorHAnsi"/>
          <w:u w:val="single"/>
        </w:rPr>
        <w:t>. For those</w:t>
      </w:r>
      <w:r w:rsidRPr="001870D4">
        <w:rPr>
          <w:rFonts w:asciiTheme="minorHAnsi" w:hAnsiTheme="minorHAnsi" w:cstheme="minorHAnsi"/>
          <w:sz w:val="16"/>
        </w:rPr>
        <w:t xml:space="preserve"> scholars and policymakers </w:t>
      </w:r>
      <w:r w:rsidRPr="001870D4">
        <w:rPr>
          <w:rFonts w:asciiTheme="minorHAnsi" w:hAnsiTheme="minorHAnsi" w:cstheme="minorHAnsi"/>
          <w:u w:val="single"/>
        </w:rPr>
        <w:t>focused on nuclear weapons, they</w:t>
      </w:r>
      <w:r w:rsidRPr="001870D4">
        <w:rPr>
          <w:rFonts w:asciiTheme="minorHAnsi" w:hAnsiTheme="minorHAnsi" w:cstheme="minorHAnsi"/>
          <w:sz w:val="16"/>
        </w:rPr>
        <w:t xml:space="preserve"> consider the apocalyptic possibility of a nuclear war and </w:t>
      </w:r>
      <w:r w:rsidRPr="001870D4">
        <w:rPr>
          <w:rFonts w:asciiTheme="minorHAnsi" w:hAnsiTheme="minorHAnsi" w:cstheme="minorHAnsi"/>
          <w:u w:val="single"/>
        </w:rPr>
        <w:t xml:space="preserve">discount the likelihood of major wars fought with </w:t>
      </w:r>
      <w:r w:rsidRPr="001870D4">
        <w:rPr>
          <w:rFonts w:asciiTheme="minorHAnsi" w:hAnsiTheme="minorHAnsi" w:cstheme="minorHAnsi"/>
          <w:b/>
          <w:bCs/>
          <w:u w:val="single"/>
        </w:rPr>
        <w:t>conventional weapons</w:t>
      </w:r>
      <w:r w:rsidRPr="001870D4">
        <w:rPr>
          <w:rFonts w:asciiTheme="minorHAnsi" w:hAnsiTheme="minorHAnsi" w:cstheme="minorHAnsi"/>
          <w:u w:val="single"/>
        </w:rPr>
        <w:t>.</w:t>
      </w:r>
      <w:r w:rsidRPr="001870D4">
        <w:rPr>
          <w:rFonts w:asciiTheme="minorHAnsi" w:hAnsiTheme="minorHAnsi" w:cstheme="minorHAnsi"/>
          <w:sz w:val="16"/>
        </w:rPr>
        <w:t xml:space="preserve"> However, </w:t>
      </w:r>
      <w:r w:rsidRPr="001870D4">
        <w:rPr>
          <w:rFonts w:asciiTheme="minorHAnsi" w:hAnsiTheme="minorHAnsi" w:cstheme="minorHAnsi"/>
          <w:b/>
          <w:bCs/>
          <w:u w:val="single"/>
        </w:rPr>
        <w:t>the nuclear taboo has held fast since 1945 and it will continue</w:t>
      </w:r>
      <w:r w:rsidRPr="001870D4">
        <w:rPr>
          <w:rFonts w:asciiTheme="minorHAnsi" w:hAnsiTheme="minorHAnsi" w:cstheme="minorHAnsi"/>
          <w:u w:val="single"/>
        </w:rPr>
        <w:t xml:space="preserve"> to do so, even in the era of</w:t>
      </w:r>
      <w:r w:rsidRPr="001870D4">
        <w:rPr>
          <w:rFonts w:asciiTheme="minorHAnsi" w:hAnsiTheme="minorHAnsi" w:cstheme="minorHAnsi"/>
          <w:sz w:val="16"/>
        </w:rPr>
        <w:t xml:space="preserve"> Donald </w:t>
      </w:r>
      <w:r w:rsidRPr="001870D4">
        <w:rPr>
          <w:rFonts w:asciiTheme="minorHAnsi" w:hAnsiTheme="minorHAnsi" w:cstheme="minorHAnsi"/>
          <w:u w:val="single"/>
        </w:rPr>
        <w:t xml:space="preserve">Trump and Kim Jong-un </w:t>
      </w:r>
      <w:r w:rsidRPr="001870D4">
        <w:rPr>
          <w:rFonts w:asciiTheme="minorHAnsi" w:hAnsiTheme="minorHAnsi" w:cstheme="minorHAnsi"/>
          <w:b/>
          <w:bCs/>
          <w:u w:val="single"/>
        </w:rPr>
        <w:t>because of the immense and unendurable political and economic consequences, as well as an incalculable cost in human lives</w:t>
      </w:r>
      <w:r w:rsidRPr="001870D4">
        <w:rPr>
          <w:rFonts w:asciiTheme="minorHAnsi" w:hAnsiTheme="minorHAnsi" w:cstheme="minorHAnsi"/>
          <w:u w:val="single"/>
        </w:rPr>
        <w:t>.</w:t>
      </w:r>
      <w:r w:rsidRPr="001870D4">
        <w:rPr>
          <w:rFonts w:asciiTheme="minorHAnsi" w:hAnsiTheme="minorHAnsi" w:cstheme="minorHAnsi"/>
          <w:sz w:val="16"/>
        </w:rPr>
        <w:t xml:space="preserve"> The development of lower-yield tactical nuclear weapons is often used to challenge the taboo, but such devices entail a very different discussion from wanton large-scale nuclear annihilation, which will remain taboo. Current nuclear weapons have catastrophic but hypothetical consequences, while the carnage wrought by small arms and light weapons is a devastating, daily reality worldwide. </w:t>
      </w:r>
      <w:r w:rsidRPr="001870D4">
        <w:rPr>
          <w:rFonts w:asciiTheme="minorHAnsi" w:hAnsiTheme="minorHAnsi" w:cstheme="minorHAnsi"/>
          <w:u w:val="single"/>
        </w:rPr>
        <w:t>The world must view conventional weapons</w:t>
      </w:r>
      <w:r w:rsidRPr="001870D4">
        <w:rPr>
          <w:rFonts w:asciiTheme="minorHAnsi" w:hAnsiTheme="minorHAnsi" w:cstheme="minorHAnsi"/>
          <w:sz w:val="16"/>
        </w:rPr>
        <w:t xml:space="preserve"> proliferation </w:t>
      </w:r>
      <w:r w:rsidRPr="001870D4">
        <w:rPr>
          <w:rFonts w:asciiTheme="minorHAnsi" w:hAnsiTheme="minorHAnsi" w:cstheme="minorHAnsi"/>
          <w:b/>
          <w:bCs/>
          <w:u w:val="single"/>
        </w:rPr>
        <w:t>as a grave security issue</w:t>
      </w:r>
      <w:r w:rsidRPr="001870D4">
        <w:rPr>
          <w:rFonts w:asciiTheme="minorHAnsi" w:hAnsiTheme="minorHAnsi" w:cstheme="minorHAnsi"/>
          <w:u w:val="single"/>
        </w:rPr>
        <w:t xml:space="preserve"> and one deeply connected to a human security perspective.</w:t>
      </w:r>
      <w:r w:rsidRPr="001870D4">
        <w:rPr>
          <w:rFonts w:asciiTheme="minorHAnsi" w:hAnsiTheme="minorHAnsi" w:cstheme="minorHAnsi"/>
          <w:sz w:val="16"/>
        </w:rPr>
        <w:t xml:space="preserve"> The spread of small arms and light weapons is not merely a business or of less importance than other non-proliferation issues. Such </w:t>
      </w:r>
      <w:r w:rsidRPr="001870D4">
        <w:rPr>
          <w:rFonts w:asciiTheme="minorHAnsi" w:hAnsiTheme="minorHAnsi" w:cstheme="minorHAnsi"/>
          <w:u w:val="single"/>
        </w:rPr>
        <w:t xml:space="preserve">conflicts primarily fought with conventional weapons are considered under the threshold of “low intensity” and “localized” conflict, but </w:t>
      </w:r>
      <w:r w:rsidRPr="001870D4">
        <w:rPr>
          <w:rFonts w:asciiTheme="minorHAnsi" w:hAnsiTheme="minorHAnsi" w:cstheme="minorHAnsi"/>
          <w:b/>
          <w:bCs/>
          <w:u w:val="single"/>
        </w:rPr>
        <w:t>this does not capture the severity of most conflicts</w:t>
      </w:r>
      <w:r w:rsidRPr="001870D4">
        <w:rPr>
          <w:rFonts w:asciiTheme="minorHAnsi" w:hAnsiTheme="minorHAnsi" w:cstheme="minorHAnsi"/>
          <w:sz w:val="16"/>
        </w:rPr>
        <w:t xml:space="preserve"> today, </w:t>
      </w:r>
      <w:r w:rsidRPr="001870D4">
        <w:rPr>
          <w:rFonts w:asciiTheme="minorHAnsi" w:hAnsiTheme="minorHAnsi" w:cstheme="minorHAnsi"/>
          <w:u w:val="single"/>
        </w:rPr>
        <w:t>which pose a much greater threat to regional and international security. Protracted conflict</w:t>
      </w:r>
      <w:r w:rsidRPr="001870D4">
        <w:rPr>
          <w:rFonts w:asciiTheme="minorHAnsi" w:hAnsiTheme="minorHAnsi" w:cstheme="minorHAnsi"/>
          <w:sz w:val="16"/>
        </w:rPr>
        <w:t xml:space="preserve">, even </w:t>
      </w:r>
      <w:r w:rsidRPr="001870D4">
        <w:rPr>
          <w:rFonts w:asciiTheme="minorHAnsi" w:hAnsiTheme="minorHAnsi" w:cstheme="minorHAnsi"/>
          <w:u w:val="single"/>
        </w:rPr>
        <w:t xml:space="preserve">with conventional weapons, </w:t>
      </w:r>
      <w:r w:rsidRPr="001870D4">
        <w:rPr>
          <w:rFonts w:asciiTheme="minorHAnsi" w:hAnsiTheme="minorHAnsi" w:cstheme="minorHAnsi"/>
          <w:b/>
          <w:bCs/>
          <w:u w:val="single"/>
        </w:rPr>
        <w:t>undermines all aspects of society, development, and stability</w:t>
      </w:r>
      <w:r w:rsidRPr="001870D4">
        <w:rPr>
          <w:rFonts w:asciiTheme="minorHAnsi" w:hAnsiTheme="minorHAnsi" w:cstheme="minorHAnsi"/>
          <w:u w:val="single"/>
        </w:rPr>
        <w:t>.</w:t>
      </w:r>
      <w:r w:rsidRPr="001870D4">
        <w:rPr>
          <w:rFonts w:asciiTheme="minorHAnsi" w:hAnsiTheme="minorHAnsi" w:cstheme="minorHAnsi"/>
          <w:sz w:val="16"/>
        </w:rPr>
        <w:t xml:space="preserve"> Use of landmines and other weapons have long-term economic and political effects on individuals, families, and communities long after the conflicts have ended. A human security perspective allows for the understanding that all aspects of such conflicts are connected, and that the global spread of light weapons is a core problem that requires more international attention.</w:t>
      </w:r>
    </w:p>
    <w:p w:rsidR="00C557CC" w:rsidRPr="001870D4" w:rsidRDefault="00C557CC" w:rsidP="00C557CC">
      <w:pPr>
        <w:pStyle w:val="Heading4"/>
        <w:rPr>
          <w:rFonts w:asciiTheme="minorHAnsi" w:hAnsiTheme="minorHAnsi" w:cstheme="minorHAnsi"/>
        </w:rPr>
      </w:pPr>
      <w:r w:rsidRPr="001870D4">
        <w:rPr>
          <w:rFonts w:asciiTheme="minorHAnsi" w:hAnsiTheme="minorHAnsi" w:cstheme="minorHAnsi"/>
        </w:rPr>
        <w:t>Conventional war is the most likely scenario for escalation – increases the likelihood of nuclear war</w:t>
      </w:r>
    </w:p>
    <w:p w:rsidR="00C557CC" w:rsidRPr="001870D4" w:rsidRDefault="00C557CC" w:rsidP="00C557CC">
      <w:pPr>
        <w:rPr>
          <w:rFonts w:asciiTheme="minorHAnsi" w:hAnsiTheme="minorHAnsi" w:cstheme="minorHAnsi"/>
        </w:rPr>
      </w:pPr>
      <w:r w:rsidRPr="001870D4">
        <w:rPr>
          <w:rStyle w:val="Style13ptBold"/>
          <w:rFonts w:asciiTheme="minorHAnsi" w:hAnsiTheme="minorHAnsi" w:cstheme="minorHAnsi"/>
        </w:rPr>
        <w:t>Colby 16</w:t>
      </w:r>
      <w:r w:rsidRPr="001870D4">
        <w:rPr>
          <w:rFonts w:asciiTheme="minorHAnsi" w:hAnsiTheme="minorHAnsi" w:cstheme="minorHAnsi"/>
        </w:rPr>
        <w:t xml:space="preserve"> (Elbridge, Director of the Defense Program at the Center for a New American Security, former U.S. Deputy Assistant Secretary of Defense for Strategy and Force Development, Foreign Policy, “Nuclear Weapons Aren’t Just </w:t>
      </w:r>
      <w:proofErr w:type="gramStart"/>
      <w:r w:rsidRPr="001870D4">
        <w:rPr>
          <w:rFonts w:asciiTheme="minorHAnsi" w:hAnsiTheme="minorHAnsi" w:cstheme="minorHAnsi"/>
        </w:rPr>
        <w:t>For</w:t>
      </w:r>
      <w:proofErr w:type="gramEnd"/>
      <w:r w:rsidRPr="001870D4">
        <w:rPr>
          <w:rFonts w:asciiTheme="minorHAnsi" w:hAnsiTheme="minorHAnsi" w:cstheme="minorHAnsi"/>
        </w:rPr>
        <w:t xml:space="preserve"> the Worst Case Scenario,” https://foreignpolicy.com/2016/08/04/nuclear-weapons-arent-just-worst-case-scenario-first-use-china-obama-trump/, 8/4/2016, 7/5/2019) DG</w:t>
      </w:r>
    </w:p>
    <w:p w:rsidR="00C557CC" w:rsidRPr="001870D4" w:rsidRDefault="00C557CC" w:rsidP="00C557CC">
      <w:pPr>
        <w:rPr>
          <w:rFonts w:asciiTheme="minorHAnsi" w:hAnsiTheme="minorHAnsi" w:cstheme="minorHAnsi"/>
          <w:b/>
          <w:iCs/>
          <w:u w:val="single"/>
        </w:rPr>
      </w:pPr>
      <w:r w:rsidRPr="001870D4">
        <w:rPr>
          <w:rFonts w:asciiTheme="minorHAnsi" w:hAnsiTheme="minorHAnsi" w:cstheme="minorHAnsi"/>
          <w:sz w:val="14"/>
        </w:rPr>
        <w:t xml:space="preserve">Recent reports suggest that Republican presidential nominee Donald Trump insistently asked an anonymous foreign-policy expert why the United States should not use nuclear weapons more readily. This has led to a chorus of voices decrying the way in which Trump is reported to have spoken about the nuclear option, with many insisting the United States should only ever employ nuclear weapons in retaliation after an opponent has used them first. It is certainly right that such terrible weapons should only be used in extreme circumstances (a point of view Trump appears to have expressed earlier this year), but the conventional wisdom is wrong in suggesting the United States should under no circumstances be the first to use nuclear arms. This controversy is not merely another spark of the campaign season, for, according to reports, President Barack Obama himself is considering implementing a “no-first-use” pledge regarding nuclear weapons — that is, a promise never to be the first to use nuclear weapons. Such a pledge would be exceedingly unwise. Nuclear weapons are horrible instruments of destruction, but they are also associated with the longest period of major-power peace in human history. And they only work because potentially ambitious states believe their use is plausible enough that starting a war or escalating one against a nuclear-armed state or its allies would just be too risky to countenance. </w:t>
      </w:r>
      <w:r w:rsidRPr="001870D4">
        <w:rPr>
          <w:rStyle w:val="StyleUnderline"/>
          <w:rFonts w:asciiTheme="minorHAnsi" w:hAnsiTheme="minorHAnsi" w:cstheme="minorHAnsi"/>
        </w:rPr>
        <w:t>The point of reserving the right to use nuclear weapons first</w:t>
      </w:r>
      <w:r w:rsidRPr="001870D4">
        <w:rPr>
          <w:rFonts w:asciiTheme="minorHAnsi" w:hAnsiTheme="minorHAnsi" w:cstheme="minorHAnsi"/>
          <w:sz w:val="14"/>
        </w:rPr>
        <w:t xml:space="preserve"> (which, it must be emphasized, is different from a policy of preemption or heavy reliance on them</w:t>
      </w:r>
      <w:r w:rsidRPr="001870D4">
        <w:rPr>
          <w:rStyle w:val="StyleUnderline"/>
          <w:rFonts w:asciiTheme="minorHAnsi" w:hAnsiTheme="minorHAnsi" w:cstheme="minorHAnsi"/>
        </w:rPr>
        <w:t>) is not to convey a madman’s itchy trigger finger on the button</w:t>
      </w:r>
      <w:r w:rsidRPr="001870D4">
        <w:rPr>
          <w:rFonts w:asciiTheme="minorHAnsi" w:hAnsiTheme="minorHAnsi" w:cstheme="minorHAnsi"/>
          <w:sz w:val="14"/>
        </w:rPr>
        <w:t xml:space="preserve">. Rather, </w:t>
      </w:r>
      <w:r w:rsidRPr="001870D4">
        <w:rPr>
          <w:rStyle w:val="StyleUnderline"/>
          <w:rFonts w:asciiTheme="minorHAnsi" w:hAnsiTheme="minorHAnsi" w:cstheme="minorHAnsi"/>
        </w:rPr>
        <w:t>its purpose is to communicate clearly to any potential aggressor that attacking one’s vital interests too harshly or successfully</w:t>
      </w:r>
      <w:r w:rsidRPr="001870D4">
        <w:rPr>
          <w:rFonts w:asciiTheme="minorHAnsi" w:hAnsiTheme="minorHAnsi" w:cstheme="minorHAnsi"/>
          <w:sz w:val="14"/>
        </w:rPr>
        <w:t xml:space="preserve"> — </w:t>
      </w:r>
      <w:r w:rsidRPr="001870D4">
        <w:rPr>
          <w:rStyle w:val="StyleUnderline"/>
          <w:rFonts w:asciiTheme="minorHAnsi" w:hAnsiTheme="minorHAnsi" w:cstheme="minorHAnsi"/>
        </w:rPr>
        <w:t>even without resorting to nuclear weapons</w:t>
      </w:r>
      <w:r w:rsidRPr="001870D4">
        <w:rPr>
          <w:rFonts w:asciiTheme="minorHAnsi" w:hAnsiTheme="minorHAnsi" w:cstheme="minorHAnsi"/>
          <w:sz w:val="14"/>
        </w:rPr>
        <w:t xml:space="preserve"> — </w:t>
      </w:r>
      <w:r w:rsidRPr="001870D4">
        <w:rPr>
          <w:rStyle w:val="StyleUnderline"/>
          <w:rFonts w:asciiTheme="minorHAnsi" w:hAnsiTheme="minorHAnsi" w:cstheme="minorHAnsi"/>
        </w:rPr>
        <w:t>risks prompting a devastating nuclear response</w:t>
      </w:r>
      <w:r w:rsidRPr="001870D4">
        <w:rPr>
          <w:rFonts w:asciiTheme="minorHAnsi" w:hAnsiTheme="minorHAnsi" w:cstheme="minorHAnsi"/>
          <w:sz w:val="14"/>
        </w:rPr>
        <w:t xml:space="preserve">, something that, at scale, </w:t>
      </w:r>
      <w:r w:rsidRPr="001870D4">
        <w:rPr>
          <w:rStyle w:val="Emphasis"/>
          <w:rFonts w:asciiTheme="minorHAnsi" w:hAnsiTheme="minorHAnsi" w:cstheme="minorHAnsi"/>
        </w:rPr>
        <w:t xml:space="preserve">is far </w:t>
      </w:r>
      <w:proofErr w:type="gramStart"/>
      <w:r w:rsidRPr="001870D4">
        <w:rPr>
          <w:rStyle w:val="Emphasis"/>
          <w:rFonts w:asciiTheme="minorHAnsi" w:hAnsiTheme="minorHAnsi" w:cstheme="minorHAnsi"/>
        </w:rPr>
        <w:t>more costly</w:t>
      </w:r>
      <w:proofErr w:type="gramEnd"/>
      <w:r w:rsidRPr="001870D4">
        <w:rPr>
          <w:rStyle w:val="Emphasis"/>
          <w:rFonts w:asciiTheme="minorHAnsi" w:hAnsiTheme="minorHAnsi" w:cstheme="minorHAnsi"/>
        </w:rPr>
        <w:t xml:space="preserve"> than any realistic gains</w:t>
      </w:r>
      <w:r w:rsidRPr="001870D4">
        <w:rPr>
          <w:rStyle w:val="StyleUnderline"/>
          <w:rFonts w:asciiTheme="minorHAnsi" w:hAnsiTheme="minorHAnsi" w:cstheme="minorHAnsi"/>
        </w:rPr>
        <w:t xml:space="preserve">. </w:t>
      </w:r>
      <w:r w:rsidRPr="001870D4">
        <w:rPr>
          <w:rFonts w:asciiTheme="minorHAnsi" w:hAnsiTheme="minorHAnsi" w:cstheme="minorHAnsi"/>
          <w:sz w:val="14"/>
        </w:rPr>
        <w:t xml:space="preserve">A no-first-use pledge would undermine this pacifying logic. </w:t>
      </w:r>
      <w:r w:rsidRPr="001870D4">
        <w:rPr>
          <w:rStyle w:val="Emphasis"/>
          <w:rFonts w:asciiTheme="minorHAnsi" w:hAnsiTheme="minorHAnsi" w:cstheme="minorHAnsi"/>
        </w:rPr>
        <w:t>If the policy were believed</w:t>
      </w:r>
      <w:r w:rsidRPr="001870D4">
        <w:rPr>
          <w:rFonts w:asciiTheme="minorHAnsi" w:hAnsiTheme="minorHAnsi" w:cstheme="minorHAnsi"/>
          <w:sz w:val="14"/>
        </w:rPr>
        <w:t xml:space="preserve">, then </w:t>
      </w:r>
      <w:r w:rsidRPr="001870D4">
        <w:rPr>
          <w:rStyle w:val="Emphasis"/>
          <w:rFonts w:asciiTheme="minorHAnsi" w:hAnsiTheme="minorHAnsi" w:cstheme="minorHAnsi"/>
        </w:rPr>
        <w:t>it would make the world safe for conventional war.</w:t>
      </w:r>
      <w:r w:rsidRPr="001870D4">
        <w:rPr>
          <w:rFonts w:asciiTheme="minorHAnsi" w:hAnsiTheme="minorHAnsi" w:cstheme="minorHAnsi"/>
          <w:sz w:val="14"/>
        </w:rPr>
        <w:t xml:space="preserve"> </w:t>
      </w:r>
      <w:r w:rsidRPr="001870D4">
        <w:rPr>
          <w:rStyle w:val="Emphasis"/>
          <w:rFonts w:asciiTheme="minorHAnsi" w:hAnsiTheme="minorHAnsi" w:cstheme="minorHAnsi"/>
        </w:rPr>
        <w:t>Since potential aggressors would write the risk of nuclear use down to zero</w:t>
      </w:r>
      <w:r w:rsidRPr="001870D4">
        <w:rPr>
          <w:rFonts w:asciiTheme="minorHAnsi" w:hAnsiTheme="minorHAnsi" w:cstheme="minorHAnsi"/>
          <w:sz w:val="14"/>
        </w:rPr>
        <w:t xml:space="preserve">, </w:t>
      </w:r>
      <w:r w:rsidRPr="001870D4">
        <w:rPr>
          <w:rStyle w:val="Emphasis"/>
          <w:rFonts w:asciiTheme="minorHAnsi" w:hAnsiTheme="minorHAnsi" w:cstheme="minorHAnsi"/>
        </w:rPr>
        <w:t>they would feel they could safely start and wage fierce conventional wars</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Conventional wars can be small, quick, and decisive, which is why they can also be appealing </w:t>
      </w:r>
      <w:r w:rsidRPr="001870D4">
        <w:rPr>
          <w:rFonts w:asciiTheme="minorHAnsi" w:hAnsiTheme="minorHAnsi" w:cstheme="minorHAnsi"/>
          <w:sz w:val="14"/>
        </w:rPr>
        <w:t xml:space="preserve">— just ask Napoleon, James Polk, Otto von Bismarck, or Moshe Dayan. But </w:t>
      </w:r>
      <w:r w:rsidRPr="001870D4">
        <w:rPr>
          <w:rStyle w:val="StyleUnderline"/>
          <w:rFonts w:asciiTheme="minorHAnsi" w:hAnsiTheme="minorHAnsi" w:cstheme="minorHAnsi"/>
        </w:rPr>
        <w:t>they can</w:t>
      </w:r>
      <w:r w:rsidRPr="001870D4">
        <w:rPr>
          <w:rFonts w:asciiTheme="minorHAnsi" w:hAnsiTheme="minorHAnsi" w:cstheme="minorHAnsi"/>
          <w:sz w:val="14"/>
        </w:rPr>
        <w:t xml:space="preserve"> also </w:t>
      </w:r>
      <w:r w:rsidRPr="001870D4">
        <w:rPr>
          <w:rStyle w:val="StyleUnderline"/>
          <w:rFonts w:asciiTheme="minorHAnsi" w:hAnsiTheme="minorHAnsi" w:cstheme="minorHAnsi"/>
        </w:rPr>
        <w:t>escalate dramatically and unpredictably</w:t>
      </w:r>
      <w:r w:rsidRPr="001870D4">
        <w:rPr>
          <w:rFonts w:asciiTheme="minorHAnsi" w:hAnsiTheme="minorHAnsi" w:cstheme="minorHAnsi"/>
          <w:sz w:val="14"/>
        </w:rPr>
        <w:t xml:space="preserve">, especially </w:t>
      </w:r>
      <w:r w:rsidRPr="001870D4">
        <w:rPr>
          <w:rStyle w:val="StyleUnderline"/>
          <w:rFonts w:asciiTheme="minorHAnsi" w:hAnsiTheme="minorHAnsi" w:cstheme="minorHAnsi"/>
        </w:rPr>
        <w:t>when major powers are involved.</w:t>
      </w:r>
      <w:r w:rsidRPr="001870D4">
        <w:rPr>
          <w:rFonts w:asciiTheme="minorHAnsi" w:hAnsiTheme="minorHAnsi" w:cstheme="minorHAnsi"/>
          <w:sz w:val="14"/>
        </w:rPr>
        <w:t xml:space="preserve"> Thus, </w:t>
      </w:r>
      <w:r w:rsidRPr="001870D4">
        <w:rPr>
          <w:rStyle w:val="Emphasis"/>
          <w:rFonts w:asciiTheme="minorHAnsi" w:hAnsiTheme="minorHAnsi" w:cstheme="minorHAnsi"/>
        </w:rPr>
        <w:t>the most likely route to nuclear use is via a nasty conventional war</w:t>
      </w:r>
      <w:r w:rsidRPr="001870D4">
        <w:rPr>
          <w:rFonts w:asciiTheme="minorHAnsi" w:hAnsiTheme="minorHAnsi" w:cstheme="minorHAnsi"/>
          <w:sz w:val="14"/>
        </w:rPr>
        <w:t xml:space="preserve">, as happened in World War II. In such circumstances, high-minded pledges made in peacetime may well seem foolish or too burdensome. A believable no-first-use pledge would likely raise, rather than diminish, </w:t>
      </w:r>
      <w:r w:rsidRPr="001870D4">
        <w:rPr>
          <w:rStyle w:val="StyleUnderline"/>
          <w:rFonts w:asciiTheme="minorHAnsi" w:hAnsiTheme="minorHAnsi" w:cstheme="minorHAnsi"/>
        </w:rPr>
        <w:t>the likelihood of nuclear weapons being used by lightening the shadow of nuclear weapons over the decision-making of potential combatants</w:t>
      </w:r>
      <w:r w:rsidRPr="001870D4">
        <w:rPr>
          <w:rFonts w:asciiTheme="minorHAnsi" w:hAnsiTheme="minorHAnsi" w:cstheme="minorHAnsi"/>
          <w:sz w:val="14"/>
        </w:rPr>
        <w:t xml:space="preserve">. Better for everyone to think as carefully and clearly as possible about nuclear weapons before a war is underway. Alternatively, if the no-first-use pledge were not believed, what would the point of such a promise be other than diplomatic window dressing? It is for these reasons that the United States has never adopted a no-first-use policy. During the Cold War, the United States relied on its nuclear deterrent to compensate for perceived Soviet and Warsaw Pact conventional advantages in Europe. But even in the post-Cold War period of American military supremacy, when Washington sought to diminish its strategic reliance on nuclear weapons, it judged the future was too uncertain to dispense with the reserved right to go first. While other countries such as China and India have declared no-first-use policies (though there is a great deal of skepticism about how reliable Beijing’s pledge is), </w:t>
      </w:r>
      <w:r w:rsidRPr="001870D4">
        <w:rPr>
          <w:rStyle w:val="StyleUnderline"/>
          <w:rFonts w:asciiTheme="minorHAnsi" w:hAnsiTheme="minorHAnsi" w:cstheme="minorHAnsi"/>
        </w:rPr>
        <w:t>Washington and the allies that depend on its nuclear umbrella have always recognized that a no-first-use pledge</w:t>
      </w:r>
      <w:r w:rsidRPr="001870D4">
        <w:rPr>
          <w:rFonts w:asciiTheme="minorHAnsi" w:hAnsiTheme="minorHAnsi" w:cstheme="minorHAnsi"/>
          <w:sz w:val="14"/>
        </w:rPr>
        <w:t xml:space="preserve"> by the United States </w:t>
      </w:r>
      <w:r w:rsidRPr="001870D4">
        <w:rPr>
          <w:rStyle w:val="StyleUnderline"/>
          <w:rFonts w:asciiTheme="minorHAnsi" w:hAnsiTheme="minorHAnsi" w:cstheme="minorHAnsi"/>
        </w:rPr>
        <w:t>would be unwise because of the breadth of defense commitments it has assumed. If the U.S. nuclear arsenal were solely designed to deter attacks</w:t>
      </w:r>
      <w:r w:rsidRPr="001870D4">
        <w:rPr>
          <w:rFonts w:asciiTheme="minorHAnsi" w:hAnsiTheme="minorHAnsi" w:cstheme="minorHAnsi"/>
          <w:sz w:val="14"/>
        </w:rPr>
        <w:t xml:space="preserve"> on the continental United States, </w:t>
      </w:r>
      <w:r w:rsidRPr="001870D4">
        <w:rPr>
          <w:rStyle w:val="StyleUnderline"/>
          <w:rFonts w:asciiTheme="minorHAnsi" w:hAnsiTheme="minorHAnsi" w:cstheme="minorHAnsi"/>
        </w:rPr>
        <w:t>a no-first-use pledge might have more merit</w:t>
      </w:r>
      <w:r w:rsidRPr="001870D4">
        <w:rPr>
          <w:rFonts w:asciiTheme="minorHAnsi" w:hAnsiTheme="minorHAnsi" w:cstheme="minorHAnsi"/>
          <w:sz w:val="14"/>
        </w:rPr>
        <w:t xml:space="preserve">, as launching such an assault would be incredibly difficult. But Washington also seeks to deter attacks on its allies in areas like Eastern Europe and East Asia, where U.S. conventional superiority is far less assured. The main reason why a no-first-use pledge does not make sense for Washington, then, is the reality that the United States cannot always expect to maintain the military upper hand everywhere, and a no-first-use pledge is not the kind of commitment a nation can turn on and off without damage to its credibility and reputation. </w:t>
      </w:r>
      <w:r w:rsidRPr="001870D4">
        <w:rPr>
          <w:rStyle w:val="StyleUnderline"/>
          <w:rFonts w:asciiTheme="minorHAnsi" w:hAnsiTheme="minorHAnsi" w:cstheme="minorHAnsi"/>
        </w:rPr>
        <w:t xml:space="preserve">But can anyone plausibly challenge the United States in a conventional war in the near to medium term? The answer is yes; </w:t>
      </w:r>
      <w:r w:rsidRPr="001870D4">
        <w:rPr>
          <w:rStyle w:val="Emphasis"/>
          <w:rFonts w:asciiTheme="minorHAnsi" w:hAnsiTheme="minorHAnsi" w:cstheme="minorHAnsi"/>
        </w:rPr>
        <w:t>China might well be able to</w:t>
      </w:r>
      <w:r w:rsidRPr="001870D4">
        <w:rPr>
          <w:rFonts w:asciiTheme="minorHAnsi" w:hAnsiTheme="minorHAnsi" w:cstheme="minorHAnsi"/>
          <w:sz w:val="14"/>
        </w:rPr>
        <w:t xml:space="preserve">. </w:t>
      </w:r>
      <w:r w:rsidRPr="001870D4">
        <w:rPr>
          <w:rStyle w:val="Emphasis"/>
          <w:rFonts w:asciiTheme="minorHAnsi" w:hAnsiTheme="minorHAnsi" w:cstheme="minorHAnsi"/>
        </w:rPr>
        <w:t>Russia and North Korea are also very dangerous to the U</w:t>
      </w:r>
      <w:r w:rsidRPr="001870D4">
        <w:rPr>
          <w:rFonts w:asciiTheme="minorHAnsi" w:hAnsiTheme="minorHAnsi" w:cstheme="minorHAnsi"/>
          <w:sz w:val="14"/>
        </w:rPr>
        <w:t xml:space="preserve">nited </w:t>
      </w:r>
      <w:r w:rsidRPr="001870D4">
        <w:rPr>
          <w:rStyle w:val="Emphasis"/>
          <w:rFonts w:asciiTheme="minorHAnsi" w:hAnsiTheme="minorHAnsi" w:cstheme="minorHAnsi"/>
        </w:rPr>
        <w:t>S</w:t>
      </w:r>
      <w:r w:rsidRPr="001870D4">
        <w:rPr>
          <w:rFonts w:asciiTheme="minorHAnsi" w:hAnsiTheme="minorHAnsi" w:cstheme="minorHAnsi"/>
          <w:sz w:val="14"/>
        </w:rPr>
        <w:t xml:space="preserve">tates </w:t>
      </w:r>
      <w:r w:rsidRPr="001870D4">
        <w:rPr>
          <w:rStyle w:val="Emphasis"/>
          <w:rFonts w:asciiTheme="minorHAnsi" w:hAnsiTheme="minorHAnsi" w:cstheme="minorHAnsi"/>
        </w:rPr>
        <w:t>and its allies</w:t>
      </w:r>
      <w:r w:rsidRPr="001870D4">
        <w:rPr>
          <w:rFonts w:asciiTheme="minorHAnsi" w:hAnsiTheme="minorHAnsi" w:cstheme="minorHAnsi"/>
          <w:sz w:val="14"/>
        </w:rPr>
        <w:t xml:space="preserve"> in their own ways, and </w:t>
      </w:r>
      <w:r w:rsidRPr="001870D4">
        <w:rPr>
          <w:rStyle w:val="StyleUnderline"/>
          <w:rFonts w:asciiTheme="minorHAnsi" w:hAnsiTheme="minorHAnsi" w:cstheme="minorHAnsi"/>
        </w:rPr>
        <w:t xml:space="preserve">Moscow could </w:t>
      </w:r>
      <w:r w:rsidRPr="001870D4">
        <w:rPr>
          <w:rFonts w:asciiTheme="minorHAnsi" w:hAnsiTheme="minorHAnsi" w:cstheme="minorHAnsi"/>
          <w:sz w:val="14"/>
        </w:rPr>
        <w:t xml:space="preserve">plausibly hope </w:t>
      </w:r>
      <w:r w:rsidRPr="001870D4">
        <w:rPr>
          <w:rStyle w:val="StyleUnderline"/>
          <w:rFonts w:asciiTheme="minorHAnsi" w:hAnsiTheme="minorHAnsi" w:cstheme="minorHAnsi"/>
        </w:rPr>
        <w:t>to take on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conventionally if it could localize a conflict in its “near abroad” and keep it short</w:t>
      </w:r>
      <w:r w:rsidRPr="001870D4">
        <w:rPr>
          <w:rFonts w:asciiTheme="minorHAnsi" w:hAnsiTheme="minorHAnsi" w:cstheme="minorHAnsi"/>
          <w:sz w:val="14"/>
        </w:rPr>
        <w:t xml:space="preserve">, but neither can reasonably expect to challenge the United States in a serious, prolonged conventional war and hope to prevail. But </w:t>
      </w:r>
      <w:r w:rsidRPr="001870D4">
        <w:rPr>
          <w:rStyle w:val="Emphasis"/>
          <w:rFonts w:asciiTheme="minorHAnsi" w:hAnsiTheme="minorHAnsi" w:cstheme="minorHAnsi"/>
        </w:rPr>
        <w:t>China at some point in the not-too-distant future might.</w:t>
      </w:r>
      <w:r w:rsidRPr="001870D4">
        <w:rPr>
          <w:rFonts w:asciiTheme="minorHAnsi" w:hAnsiTheme="minorHAnsi" w:cstheme="minorHAnsi"/>
          <w:sz w:val="14"/>
        </w:rPr>
        <w:t xml:space="preserve"> A range of authoritative sources are showing that the </w:t>
      </w:r>
      <w:r w:rsidRPr="001870D4">
        <w:rPr>
          <w:rStyle w:val="StyleUnderline"/>
          <w:rFonts w:asciiTheme="minorHAnsi" w:hAnsiTheme="minorHAnsi" w:cstheme="minorHAnsi"/>
        </w:rPr>
        <w:t>conventional military balance of power between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and China</w:t>
      </w:r>
      <w:r w:rsidRPr="001870D4">
        <w:rPr>
          <w:rFonts w:asciiTheme="minorHAnsi" w:hAnsiTheme="minorHAnsi" w:cstheme="minorHAnsi"/>
          <w:sz w:val="14"/>
        </w:rPr>
        <w:t xml:space="preserve"> with respect to points of contention in East Asia such as Taiwan and the South and East China Seas </w:t>
      </w:r>
      <w:r w:rsidRPr="001870D4">
        <w:rPr>
          <w:rStyle w:val="StyleUnderline"/>
          <w:rFonts w:asciiTheme="minorHAnsi" w:hAnsiTheme="minorHAnsi" w:cstheme="minorHAnsi"/>
        </w:rPr>
        <w:t>is,</w:t>
      </w:r>
      <w:r w:rsidRPr="001870D4">
        <w:rPr>
          <w:rFonts w:asciiTheme="minorHAnsi" w:hAnsiTheme="minorHAnsi" w:cstheme="minorHAnsi"/>
          <w:sz w:val="14"/>
        </w:rPr>
        <w:t xml:space="preserve"> at the very least, </w:t>
      </w:r>
      <w:r w:rsidRPr="001870D4">
        <w:rPr>
          <w:rStyle w:val="StyleUnderline"/>
          <w:rFonts w:asciiTheme="minorHAnsi" w:hAnsiTheme="minorHAnsi" w:cstheme="minorHAnsi"/>
        </w:rPr>
        <w:t>becoming increasingly competitive.</w:t>
      </w:r>
      <w:r w:rsidRPr="001870D4">
        <w:rPr>
          <w:rFonts w:asciiTheme="minorHAnsi" w:hAnsiTheme="minorHAnsi" w:cstheme="minorHAnsi"/>
          <w:sz w:val="14"/>
        </w:rPr>
        <w:t xml:space="preserve"> Beijing is fielding more and more highly capable forces in the Western Pacific that present a growing challenge to America’s ability to effectively project military power in the region. The days are therefore passing when the United States could easily swipe away any effort by the People’s Liberation Army at power projection in the Western Pacific. Instead</w:t>
      </w:r>
      <w:r w:rsidRPr="001870D4">
        <w:rPr>
          <w:rStyle w:val="StyleUnderline"/>
          <w:rFonts w:asciiTheme="minorHAnsi" w:hAnsiTheme="minorHAnsi" w:cstheme="minorHAnsi"/>
        </w:rPr>
        <w:t xml:space="preserve">, </w:t>
      </w:r>
      <w:r w:rsidRPr="001870D4">
        <w:rPr>
          <w:rStyle w:val="Emphasis"/>
          <w:rFonts w:asciiTheme="minorHAnsi" w:hAnsiTheme="minorHAnsi" w:cstheme="minorHAnsi"/>
        </w:rPr>
        <w:t>any future fight in the region</w:t>
      </w:r>
      <w:r w:rsidRPr="001870D4">
        <w:rPr>
          <w:rStyle w:val="StyleUnderline"/>
          <w:rFonts w:asciiTheme="minorHAnsi" w:hAnsiTheme="minorHAnsi" w:cstheme="minorHAnsi"/>
        </w:rPr>
        <w:t xml:space="preserve"> between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 xml:space="preserve">and its allies on the one hand and China on the other </w:t>
      </w:r>
      <w:r w:rsidRPr="001870D4">
        <w:rPr>
          <w:rStyle w:val="Emphasis"/>
          <w:rFonts w:asciiTheme="minorHAnsi" w:hAnsiTheme="minorHAnsi" w:cstheme="minorHAnsi"/>
        </w:rPr>
        <w:t>would be hard and nasty</w:t>
      </w:r>
      <w:r w:rsidRPr="001870D4">
        <w:rPr>
          <w:rStyle w:val="StyleUnderline"/>
          <w:rFonts w:asciiTheme="minorHAnsi" w:hAnsiTheme="minorHAnsi" w:cstheme="minorHAnsi"/>
        </w:rPr>
        <w:t>.</w:t>
      </w:r>
      <w:r w:rsidRPr="001870D4">
        <w:rPr>
          <w:rFonts w:asciiTheme="minorHAnsi" w:hAnsiTheme="minorHAnsi" w:cstheme="minorHAnsi"/>
          <w:sz w:val="14"/>
        </w:rPr>
        <w:t xml:space="preserve"> And the trend lines are not moving in a good direction. Indeed, within a decade, China might be in a position where it could reasonably expect to confront a U.S. ally or partner in the Western Pacific and hope to prevail if the conflict remained relatively limited. If the United States adds to this a credible guarantee that it would not use nuclear weapons first, it would strengthen China’s confidence that it could wage a short, sharp conventional war and gain from it, just as such confidence is rising and becoming more plausible to decision-makers in Beijing already contemplating the use of force in the region. According to a recent Reuters report, for instance, </w:t>
      </w:r>
      <w:r w:rsidRPr="001870D4">
        <w:rPr>
          <w:rStyle w:val="StyleUnderline"/>
          <w:rFonts w:asciiTheme="minorHAnsi" w:hAnsiTheme="minorHAnsi" w:cstheme="minorHAnsi"/>
        </w:rPr>
        <w:t xml:space="preserve">influential voices in the Chinese military establishment are </w:t>
      </w:r>
      <w:r w:rsidRPr="001870D4">
        <w:rPr>
          <w:rFonts w:asciiTheme="minorHAnsi" w:hAnsiTheme="minorHAnsi" w:cstheme="minorHAnsi"/>
          <w:sz w:val="14"/>
        </w:rPr>
        <w:t xml:space="preserve">already </w:t>
      </w:r>
      <w:r w:rsidRPr="001870D4">
        <w:rPr>
          <w:rStyle w:val="StyleUnderline"/>
          <w:rFonts w:asciiTheme="minorHAnsi" w:hAnsiTheme="minorHAnsi" w:cstheme="minorHAnsi"/>
        </w:rPr>
        <w:t xml:space="preserve">pushing for firmer security policies and </w:t>
      </w:r>
      <w:r w:rsidRPr="001870D4">
        <w:rPr>
          <w:rFonts w:asciiTheme="minorHAnsi" w:hAnsiTheme="minorHAnsi" w:cstheme="minorHAnsi"/>
          <w:sz w:val="14"/>
        </w:rPr>
        <w:t xml:space="preserve">even </w:t>
      </w:r>
      <w:r w:rsidRPr="001870D4">
        <w:rPr>
          <w:rStyle w:val="StyleUnderline"/>
          <w:rFonts w:asciiTheme="minorHAnsi" w:hAnsiTheme="minorHAnsi" w:cstheme="minorHAnsi"/>
        </w:rPr>
        <w:t>military action in the S</w:t>
      </w:r>
      <w:r w:rsidRPr="001870D4">
        <w:rPr>
          <w:rFonts w:asciiTheme="minorHAnsi" w:hAnsiTheme="minorHAnsi" w:cstheme="minorHAnsi"/>
          <w:sz w:val="14"/>
        </w:rPr>
        <w:t xml:space="preserve">outh </w:t>
      </w:r>
      <w:r w:rsidRPr="001870D4">
        <w:rPr>
          <w:rStyle w:val="StyleUnderline"/>
          <w:rFonts w:asciiTheme="minorHAnsi" w:hAnsiTheme="minorHAnsi" w:cstheme="minorHAnsi"/>
        </w:rPr>
        <w:t>C</w:t>
      </w:r>
      <w:r w:rsidRPr="001870D4">
        <w:rPr>
          <w:rFonts w:asciiTheme="minorHAnsi" w:hAnsiTheme="minorHAnsi" w:cstheme="minorHAnsi"/>
          <w:sz w:val="14"/>
        </w:rPr>
        <w:t xml:space="preserve">hina </w:t>
      </w:r>
      <w:r w:rsidRPr="001870D4">
        <w:rPr>
          <w:rStyle w:val="StyleUnderline"/>
          <w:rFonts w:asciiTheme="minorHAnsi" w:hAnsiTheme="minorHAnsi" w:cstheme="minorHAnsi"/>
        </w:rPr>
        <w:t>S</w:t>
      </w:r>
      <w:r w:rsidRPr="001870D4">
        <w:rPr>
          <w:rFonts w:asciiTheme="minorHAnsi" w:hAnsiTheme="minorHAnsi" w:cstheme="minorHAnsi"/>
          <w:sz w:val="14"/>
        </w:rPr>
        <w:t xml:space="preserve">ea — and this at a time when the United States still enjoys the conventional upper hand. </w:t>
      </w:r>
      <w:r w:rsidRPr="001870D4">
        <w:rPr>
          <w:rStyle w:val="StyleUnderline"/>
          <w:rFonts w:asciiTheme="minorHAnsi" w:hAnsiTheme="minorHAnsi" w:cstheme="minorHAnsi"/>
        </w:rPr>
        <w:t>These voices are likely to seem more credible and appealing in the councils of power in Beijing as Chinese military advantages grow, and they would only be emboldened by a U.S. statement that it will not use nuclear weapons first.</w:t>
      </w:r>
      <w:r w:rsidRPr="001870D4">
        <w:rPr>
          <w:rFonts w:asciiTheme="minorHAnsi" w:hAnsiTheme="minorHAnsi" w:cstheme="minorHAnsi"/>
          <w:sz w:val="14"/>
        </w:rPr>
        <w:t xml:space="preserve"> A no-first-use pledge would therefore increase the chances of war in Asia. Indeed, rather than excluding the possibility of American nuclear first use, Washington should be emphasizing it. This does not mean the United States should ever use its nuclear weapons lightly. Rather, Beijing should simply understand that, even if it is able to gain conventional military advantages in the Western Pacific, Washington is prepared to seriously consider using nuclear weapons first to vindicate its own vital interests and those of its allies — for instance with respect to their territorial integrity. More than that, Beijing should understand clearly that if it pushes forward with its military buildup, it will spur the United States to rely even more on its nuclear forces to compensate — and, if that is not enough, the real possibility that U.S. allies will be impelled to pursue nuclear arsenals of their own. Communicating all this to Beijing does not require any Strangelovian contortions. But it does require the United States to firmly and consistently say (or otherwise communicate) that it is prepared to use nuclear weapons first if truly pressed; to build the forces, such as a next-generation standoff cruise missile and intercontinental ballistic missile, useful in making such a declaration credible; and to exercise and deploy its forces in ways that show Beijing its earnestness about such a declaration. Such a policy is more likely to contribute to peace and stability than a no-first-use pledge. China is very unlikely to turn away from its effort to achieve military dominance in East Asia and the Western Pacific based on appeals to goodwill or competitions in moral preening. What might </w:t>
      </w:r>
      <w:proofErr w:type="gramStart"/>
      <w:r w:rsidRPr="001870D4">
        <w:rPr>
          <w:rFonts w:asciiTheme="minorHAnsi" w:hAnsiTheme="minorHAnsi" w:cstheme="minorHAnsi"/>
          <w:sz w:val="14"/>
        </w:rPr>
        <w:t>actually work</w:t>
      </w:r>
      <w:proofErr w:type="gramEnd"/>
      <w:r w:rsidRPr="001870D4">
        <w:rPr>
          <w:rFonts w:asciiTheme="minorHAnsi" w:hAnsiTheme="minorHAnsi" w:cstheme="minorHAnsi"/>
          <w:sz w:val="14"/>
        </w:rPr>
        <w:t xml:space="preserve"> is persuading Beijing that succeeding in this effort is likely to backfire by resulting in little to no gain and a more menacing and dangerous set of opposing militaries. Does China want a U.S. defense posture for Asia that relies more on nuclear weapons? A proliferated Asia-Pacific? </w:t>
      </w:r>
      <w:r w:rsidRPr="001870D4">
        <w:rPr>
          <w:rStyle w:val="StyleUnderline"/>
          <w:rFonts w:asciiTheme="minorHAnsi" w:hAnsiTheme="minorHAnsi" w:cstheme="minorHAnsi"/>
        </w:rPr>
        <w:t xml:space="preserve">Washington must make Beijing understand that if it continues its military buildup, those are very real probabilities. </w:t>
      </w:r>
      <w:r w:rsidRPr="001870D4">
        <w:rPr>
          <w:rFonts w:asciiTheme="minorHAnsi" w:hAnsiTheme="minorHAnsi" w:cstheme="minorHAnsi"/>
          <w:sz w:val="14"/>
        </w:rPr>
        <w:t xml:space="preserve">A no-first-use pledge would suggest to Beijing just the opposite — that continuing to build up, and perhaps even using, its military power may not be sufficiently dangerous or costly after all. That would be far worse for Asia and America than a perhaps unfashionable reminder that </w:t>
      </w:r>
      <w:r w:rsidRPr="001870D4">
        <w:rPr>
          <w:rStyle w:val="Emphasis"/>
          <w:rFonts w:asciiTheme="minorHAnsi" w:hAnsiTheme="minorHAnsi" w:cstheme="minorHAnsi"/>
        </w:rPr>
        <w:t>there will be a grim nuclear risk if Beijing ever seeks to capitalize on its growing conventional military strength.</w:t>
      </w:r>
      <w:r w:rsidRPr="001870D4">
        <w:rPr>
          <w:rFonts w:asciiTheme="minorHAnsi" w:hAnsiTheme="minorHAnsi" w:cstheme="minorHAnsi"/>
        </w:rPr>
        <w:t xml:space="preserve"> </w:t>
      </w:r>
    </w:p>
    <w:p w:rsidR="001870D4" w:rsidRPr="001870D4" w:rsidRDefault="001870D4" w:rsidP="001870D4">
      <w:pPr>
        <w:pStyle w:val="Heading4"/>
        <w:rPr>
          <w:rFonts w:asciiTheme="minorHAnsi" w:hAnsiTheme="minorHAnsi" w:cstheme="minorHAnsi"/>
        </w:rPr>
      </w:pPr>
      <w:r w:rsidRPr="001870D4">
        <w:rPr>
          <w:rFonts w:asciiTheme="minorHAnsi" w:hAnsiTheme="minorHAnsi" w:cstheme="minorHAnsi"/>
        </w:rPr>
        <w:t>Only conventional wars escalate and risk accidents</w:t>
      </w:r>
    </w:p>
    <w:p w:rsidR="001870D4" w:rsidRPr="001870D4" w:rsidRDefault="001870D4" w:rsidP="001870D4">
      <w:pPr>
        <w:rPr>
          <w:rFonts w:asciiTheme="minorHAnsi" w:hAnsiTheme="minorHAnsi" w:cstheme="minorHAnsi"/>
        </w:rPr>
      </w:pPr>
      <w:bookmarkStart w:id="0" w:name="_Hlk527636843"/>
      <w:r w:rsidRPr="001870D4">
        <w:rPr>
          <w:rFonts w:asciiTheme="minorHAnsi" w:hAnsiTheme="minorHAnsi" w:cstheme="minorHAnsi"/>
        </w:rPr>
        <w:t xml:space="preserve">Jennifer </w:t>
      </w:r>
      <w:r w:rsidRPr="001870D4">
        <w:rPr>
          <w:rStyle w:val="Style13ptBold"/>
          <w:rFonts w:asciiTheme="minorHAnsi" w:hAnsiTheme="minorHAnsi" w:cstheme="minorHAnsi"/>
        </w:rPr>
        <w:t>Bradley</w:t>
      </w:r>
      <w:r w:rsidRPr="001870D4">
        <w:rPr>
          <w:rFonts w:asciiTheme="minorHAnsi" w:hAnsiTheme="minorHAnsi" w:cstheme="minorHAnsi"/>
        </w:rPr>
        <w:t xml:space="preserve"> </w:t>
      </w:r>
      <w:r w:rsidRPr="001870D4">
        <w:rPr>
          <w:rStyle w:val="Style13ptBold"/>
          <w:rFonts w:asciiTheme="minorHAnsi" w:hAnsiTheme="minorHAnsi" w:cstheme="minorHAnsi"/>
        </w:rPr>
        <w:t>15</w:t>
      </w:r>
      <w:r w:rsidRPr="001870D4">
        <w:rPr>
          <w:rFonts w:asciiTheme="minorHAnsi" w:hAnsiTheme="minorHAnsi" w:cstheme="minorHAnsi"/>
        </w:rPr>
        <w:t xml:space="preserve">. </w:t>
      </w:r>
      <w:proofErr w:type="gramStart"/>
      <w:r w:rsidRPr="001870D4">
        <w:rPr>
          <w:rFonts w:asciiTheme="minorHAnsi" w:hAnsiTheme="minorHAnsi" w:cstheme="minorHAnsi"/>
        </w:rPr>
        <w:t>Analyst,</w:t>
      </w:r>
      <w:proofErr w:type="gramEnd"/>
      <w:r w:rsidRPr="001870D4">
        <w:rPr>
          <w:rFonts w:asciiTheme="minorHAnsi" w:hAnsiTheme="minorHAnsi" w:cstheme="minorHAnsi"/>
        </w:rPr>
        <w:t xml:space="preserve"> Deterrence Analysis Plans Support group, United States Strategic Command in the Plans and Policy Directorate; Analyst, National Institute for Public Policy. “Increasing Uncertainty: The Dangers of Relying on Conventional Forces for Nuclear Deterrence.” Air &amp; Space Power Journal, July-August. https://www.airuniversity.af.mil/Portals/10/ASPJ/journals/Volume-29_Issue-4/V-Bradley.pdf</w:t>
      </w:r>
    </w:p>
    <w:p w:rsidR="001870D4" w:rsidRPr="001870D4" w:rsidRDefault="001870D4" w:rsidP="001870D4">
      <w:pPr>
        <w:rPr>
          <w:rFonts w:asciiTheme="minorHAnsi" w:hAnsiTheme="minorHAnsi" w:cstheme="minorHAnsi"/>
          <w:b/>
          <w:sz w:val="16"/>
        </w:rPr>
      </w:pPr>
      <w:r w:rsidRPr="001870D4">
        <w:rPr>
          <w:rStyle w:val="StyleUnderline"/>
          <w:rFonts w:asciiTheme="minorHAnsi" w:hAnsiTheme="minorHAnsi" w:cstheme="minorHAnsi"/>
        </w:rPr>
        <w:t>How</w:t>
      </w:r>
      <w:r w:rsidRPr="001870D4">
        <w:rPr>
          <w:rFonts w:asciiTheme="minorHAnsi" w:hAnsiTheme="minorHAnsi" w:cstheme="minorHAnsi"/>
          <w:sz w:val="16"/>
        </w:rPr>
        <w:t xml:space="preserve"> then </w:t>
      </w:r>
      <w:r w:rsidRPr="001870D4">
        <w:rPr>
          <w:rStyle w:val="StyleUnderline"/>
          <w:rFonts w:asciiTheme="minorHAnsi" w:hAnsiTheme="minorHAnsi" w:cstheme="minorHAnsi"/>
        </w:rPr>
        <w:t>did China react to the NPR’s call to reduce US reliance on</w:t>
      </w:r>
      <w:r w:rsidRPr="001870D4">
        <w:rPr>
          <w:rFonts w:asciiTheme="minorHAnsi" w:hAnsiTheme="minorHAnsi" w:cstheme="minorHAnsi"/>
          <w:sz w:val="16"/>
        </w:rPr>
        <w:t xml:space="preserve"> </w:t>
      </w:r>
      <w:r w:rsidRPr="001870D4">
        <w:rPr>
          <w:rStyle w:val="Emphasis"/>
          <w:rFonts w:asciiTheme="minorHAnsi" w:hAnsiTheme="minorHAnsi" w:cstheme="minorHAnsi"/>
        </w:rPr>
        <w:t>nuc</w:t>
      </w:r>
      <w:r w:rsidRPr="001870D4">
        <w:rPr>
          <w:rFonts w:asciiTheme="minorHAnsi" w:hAnsiTheme="minorHAnsi" w:cstheme="minorHAnsi"/>
          <w:sz w:val="16"/>
        </w:rPr>
        <w:t>lear weapon</w:t>
      </w:r>
      <w:r w:rsidRPr="001870D4">
        <w:rPr>
          <w:rStyle w:val="Emphasis"/>
          <w:rFonts w:asciiTheme="minorHAnsi" w:hAnsiTheme="minorHAnsi" w:cstheme="minorHAnsi"/>
        </w:rPr>
        <w:t>s</w:t>
      </w:r>
      <w:r w:rsidRPr="001870D4">
        <w:rPr>
          <w:rFonts w:asciiTheme="minorHAnsi" w:hAnsiTheme="minorHAnsi" w:cstheme="minorHAnsi"/>
          <w:sz w:val="16"/>
        </w:rPr>
        <w:t xml:space="preserve"> </w:t>
      </w:r>
      <w:r w:rsidRPr="001870D4">
        <w:rPr>
          <w:rStyle w:val="StyleUnderline"/>
          <w:rFonts w:asciiTheme="minorHAnsi" w:hAnsiTheme="minorHAnsi" w:cstheme="minorHAnsi"/>
        </w:rPr>
        <w:t>and invest in conventional capabilities to bridge that gap in America’s security needs?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Chinese civilian and military strategists have regularly and consistently communicated their concern about a US </w:t>
      </w:r>
      <w:r w:rsidRPr="001870D4">
        <w:rPr>
          <w:rStyle w:val="Emphasis"/>
          <w:rFonts w:asciiTheme="minorHAnsi" w:hAnsiTheme="minorHAnsi" w:cstheme="minorHAnsi"/>
        </w:rPr>
        <w:t>conventional attack</w:t>
      </w:r>
      <w:r w:rsidRPr="001870D4">
        <w:rPr>
          <w:rStyle w:val="StyleUnderline"/>
          <w:rFonts w:asciiTheme="minorHAnsi" w:hAnsiTheme="minorHAnsi" w:cstheme="minorHAnsi"/>
        </w:rPr>
        <w:t xml:space="preserve"> negating China’s strategic deterrent prior to the</w:t>
      </w:r>
      <w:r w:rsidRPr="001870D4">
        <w:rPr>
          <w:rFonts w:asciiTheme="minorHAnsi" w:hAnsiTheme="minorHAnsi" w:cstheme="minorHAnsi"/>
          <w:sz w:val="16"/>
        </w:rPr>
        <w:t xml:space="preserve"> US release of the </w:t>
      </w:r>
      <w:r w:rsidRPr="001870D4">
        <w:rPr>
          <w:rStyle w:val="StyleUnderline"/>
          <w:rFonts w:asciiTheme="minorHAnsi" w:hAnsiTheme="minorHAnsi" w:cstheme="minorHAnsi"/>
        </w:rPr>
        <w:t>NPR</w:t>
      </w:r>
      <w:r w:rsidRPr="001870D4">
        <w:rPr>
          <w:rFonts w:asciiTheme="minorHAnsi" w:hAnsiTheme="minorHAnsi" w:cstheme="minorHAnsi"/>
          <w:sz w:val="16"/>
        </w:rPr>
        <w:t xml:space="preserve"> in 2010.37 After publication of that document, </w:t>
      </w:r>
      <w:r w:rsidRPr="001870D4">
        <w:rPr>
          <w:rStyle w:val="StyleUnderline"/>
          <w:rFonts w:asciiTheme="minorHAnsi" w:hAnsiTheme="minorHAnsi" w:cstheme="minorHAnsi"/>
        </w:rPr>
        <w:t>Chinese analysts suggested that the US decision to invest in conventional capabilities such as CPGS was part of the</w:t>
      </w:r>
      <w:r w:rsidRPr="001870D4">
        <w:rPr>
          <w:rFonts w:asciiTheme="minorHAnsi" w:hAnsiTheme="minorHAnsi" w:cstheme="minorHAnsi"/>
          <w:sz w:val="16"/>
        </w:rPr>
        <w:t xml:space="preserve"> </w:t>
      </w:r>
      <w:r w:rsidRPr="001870D4">
        <w:rPr>
          <w:rStyle w:val="Emphasis"/>
          <w:rFonts w:asciiTheme="minorHAnsi" w:hAnsiTheme="minorHAnsi" w:cstheme="minorHAnsi"/>
        </w:rPr>
        <w:t>U</w:t>
      </w:r>
      <w:r w:rsidRPr="001870D4">
        <w:rPr>
          <w:rFonts w:asciiTheme="minorHAnsi" w:hAnsiTheme="minorHAnsi" w:cstheme="minorHAnsi"/>
          <w:sz w:val="16"/>
        </w:rPr>
        <w:t xml:space="preserve">nited </w:t>
      </w:r>
      <w:r w:rsidRPr="001870D4">
        <w:rPr>
          <w:rStyle w:val="Emphasis"/>
          <w:rFonts w:asciiTheme="minorHAnsi" w:hAnsiTheme="minorHAnsi" w:cstheme="minorHAnsi"/>
        </w:rPr>
        <w:t>S</w:t>
      </w:r>
      <w:r w:rsidRPr="001870D4">
        <w:rPr>
          <w:rFonts w:asciiTheme="minorHAnsi" w:hAnsiTheme="minorHAnsi" w:cstheme="minorHAnsi"/>
          <w:sz w:val="16"/>
        </w:rPr>
        <w:t xml:space="preserve">tates’ </w:t>
      </w:r>
      <w:r w:rsidRPr="001870D4">
        <w:rPr>
          <w:rStyle w:val="StyleUnderline"/>
          <w:rFonts w:asciiTheme="minorHAnsi" w:hAnsiTheme="minorHAnsi" w:cstheme="minorHAnsi"/>
        </w:rPr>
        <w:t>desire to seek “absolute security” and maintain its military supremacy</w:t>
      </w:r>
      <w:r w:rsidRPr="001870D4">
        <w:rPr>
          <w:rFonts w:asciiTheme="minorHAnsi" w:hAnsiTheme="minorHAnsi" w:cstheme="minorHAnsi"/>
          <w:sz w:val="16"/>
        </w:rPr>
        <w:t xml:space="preserve">. </w:t>
      </w:r>
      <w:r w:rsidRPr="001870D4">
        <w:rPr>
          <w:rStyle w:val="StyleUnderline"/>
          <w:rFonts w:asciiTheme="minorHAnsi" w:hAnsiTheme="minorHAnsi" w:cstheme="minorHAnsi"/>
        </w:rPr>
        <w:t>Chinese analysts fear that</w:t>
      </w:r>
      <w:r w:rsidRPr="001870D4">
        <w:rPr>
          <w:rFonts w:asciiTheme="minorHAnsi" w:hAnsiTheme="minorHAnsi" w:cstheme="minorHAnsi"/>
          <w:sz w:val="16"/>
        </w:rPr>
        <w:t xml:space="preserve"> these </w:t>
      </w:r>
      <w:r w:rsidRPr="001870D4">
        <w:rPr>
          <w:rStyle w:val="Emphasis"/>
          <w:rFonts w:asciiTheme="minorHAnsi" w:hAnsiTheme="minorHAnsi" w:cstheme="minorHAnsi"/>
        </w:rPr>
        <w:t>advanced conventional capabilities</w:t>
      </w:r>
      <w:r w:rsidRPr="001870D4">
        <w:rPr>
          <w:rStyle w:val="StyleUnderline"/>
          <w:rFonts w:asciiTheme="minorHAnsi" w:hAnsiTheme="minorHAnsi" w:cstheme="minorHAnsi"/>
        </w:rPr>
        <w:t xml:space="preserve"> designed by the </w:t>
      </w:r>
      <w:r w:rsidRPr="001870D4">
        <w:rPr>
          <w:rStyle w:val="Emphasis"/>
          <w:rFonts w:asciiTheme="minorHAnsi" w:hAnsiTheme="minorHAnsi" w:cstheme="minorHAnsi"/>
        </w:rPr>
        <w:t>U</w:t>
      </w:r>
      <w:r w:rsidRPr="001870D4">
        <w:rPr>
          <w:rFonts w:asciiTheme="minorHAnsi" w:hAnsiTheme="minorHAnsi" w:cstheme="minorHAnsi"/>
          <w:sz w:val="16"/>
        </w:rPr>
        <w:t xml:space="preserve">nited </w:t>
      </w:r>
      <w:r w:rsidRPr="001870D4">
        <w:rPr>
          <w:rStyle w:val="Emphasis"/>
          <w:rFonts w:asciiTheme="minorHAnsi" w:hAnsiTheme="minorHAnsi" w:cstheme="minorHAnsi"/>
        </w:rPr>
        <w:t>S</w:t>
      </w:r>
      <w:r w:rsidRPr="001870D4">
        <w:rPr>
          <w:rFonts w:asciiTheme="minorHAnsi" w:hAnsiTheme="minorHAnsi" w:cstheme="minorHAnsi"/>
          <w:sz w:val="16"/>
        </w:rPr>
        <w:t xml:space="preserve">tates </w:t>
      </w:r>
      <w:r w:rsidRPr="001870D4">
        <w:rPr>
          <w:rStyle w:val="StyleUnderline"/>
          <w:rFonts w:asciiTheme="minorHAnsi" w:hAnsiTheme="minorHAnsi" w:cstheme="minorHAnsi"/>
        </w:rPr>
        <w:t>to meet its</w:t>
      </w:r>
      <w:r w:rsidRPr="001870D4">
        <w:rPr>
          <w:rFonts w:asciiTheme="minorHAnsi" w:hAnsiTheme="minorHAnsi" w:cstheme="minorHAnsi"/>
          <w:sz w:val="16"/>
        </w:rPr>
        <w:t xml:space="preserve"> </w:t>
      </w:r>
      <w:r w:rsidRPr="001870D4">
        <w:rPr>
          <w:rStyle w:val="Emphasis"/>
          <w:rFonts w:asciiTheme="minorHAnsi" w:hAnsiTheme="minorHAnsi" w:cstheme="minorHAnsi"/>
        </w:rPr>
        <w:t>nuc</w:t>
      </w:r>
      <w:r w:rsidRPr="001870D4">
        <w:rPr>
          <w:rFonts w:asciiTheme="minorHAnsi" w:hAnsiTheme="minorHAnsi" w:cstheme="minorHAnsi"/>
          <w:sz w:val="16"/>
        </w:rPr>
        <w:t xml:space="preserve">lear </w:t>
      </w:r>
      <w:r w:rsidRPr="001870D4">
        <w:rPr>
          <w:rStyle w:val="StyleUnderline"/>
          <w:rFonts w:asciiTheme="minorHAnsi" w:hAnsiTheme="minorHAnsi" w:cstheme="minorHAnsi"/>
        </w:rPr>
        <w:t xml:space="preserve">deterrence needs are </w:t>
      </w:r>
      <w:r w:rsidRPr="001870D4">
        <w:rPr>
          <w:rStyle w:val="Emphasis"/>
          <w:rFonts w:asciiTheme="minorHAnsi" w:hAnsiTheme="minorHAnsi" w:cstheme="minorHAnsi"/>
        </w:rPr>
        <w:t>not constrained by the “nuclear taboo”</w:t>
      </w:r>
      <w:r w:rsidRPr="001870D4">
        <w:rPr>
          <w:rStyle w:val="StyleUnderline"/>
          <w:rFonts w:asciiTheme="minorHAnsi" w:hAnsiTheme="minorHAnsi" w:cstheme="minorHAnsi"/>
        </w:rPr>
        <w:t xml:space="preserve"> and</w:t>
      </w:r>
      <w:r w:rsidRPr="001870D4">
        <w:rPr>
          <w:rFonts w:asciiTheme="minorHAnsi" w:hAnsiTheme="minorHAnsi" w:cstheme="minorHAnsi"/>
          <w:sz w:val="16"/>
        </w:rPr>
        <w:t xml:space="preserve">, in fact, </w:t>
      </w:r>
      <w:r w:rsidRPr="001870D4">
        <w:rPr>
          <w:rStyle w:val="StyleUnderline"/>
          <w:rFonts w:asciiTheme="minorHAnsi" w:hAnsiTheme="minorHAnsi" w:cstheme="minorHAnsi"/>
        </w:rPr>
        <w:t xml:space="preserve">are </w:t>
      </w:r>
      <w:r w:rsidRPr="001870D4">
        <w:rPr>
          <w:rStyle w:val="Emphasis"/>
          <w:rFonts w:asciiTheme="minorHAnsi" w:hAnsiTheme="minorHAnsi" w:cstheme="minorHAnsi"/>
        </w:rPr>
        <w:t>more usable</w:t>
      </w:r>
      <w:r w:rsidRPr="001870D4">
        <w:rPr>
          <w:rFonts w:asciiTheme="minorHAnsi" w:hAnsiTheme="minorHAnsi" w:cstheme="minorHAnsi"/>
          <w:sz w:val="16"/>
        </w:rPr>
        <w:t xml:space="preserve">.38 </w:t>
      </w:r>
      <w:r w:rsidRPr="001870D4">
        <w:rPr>
          <w:rStyle w:val="StyleUnderline"/>
          <w:rFonts w:asciiTheme="minorHAnsi" w:hAnsiTheme="minorHAnsi" w:cstheme="minorHAnsi"/>
        </w:rPr>
        <w:t xml:space="preserve">The Chinese believe that the very </w:t>
      </w:r>
      <w:r w:rsidRPr="001870D4">
        <w:rPr>
          <w:rStyle w:val="Emphasis"/>
          <w:rFonts w:asciiTheme="minorHAnsi" w:hAnsiTheme="minorHAnsi" w:cstheme="minorHAnsi"/>
        </w:rPr>
        <w:t>usability of advanced conventional weapons</w:t>
      </w:r>
      <w:r w:rsidRPr="001870D4">
        <w:rPr>
          <w:rStyle w:val="StyleUnderline"/>
          <w:rFonts w:asciiTheme="minorHAnsi" w:hAnsiTheme="minorHAnsi" w:cstheme="minorHAnsi"/>
        </w:rPr>
        <w:t xml:space="preserve"> designed to perform a deterrence role actually </w:t>
      </w:r>
      <w:r w:rsidRPr="001870D4">
        <w:rPr>
          <w:rStyle w:val="Emphasis"/>
          <w:rFonts w:asciiTheme="minorHAnsi" w:hAnsiTheme="minorHAnsi" w:cstheme="minorHAnsi"/>
        </w:rPr>
        <w:t>undermines nuclear deterrence</w:t>
      </w:r>
      <w:r w:rsidRPr="001870D4">
        <w:rPr>
          <w:rStyle w:val="StyleUnderline"/>
          <w:rFonts w:asciiTheme="minorHAnsi" w:hAnsiTheme="minorHAnsi" w:cstheme="minorHAnsi"/>
        </w:rPr>
        <w:t xml:space="preserve"> and causes other nations to rely </w:t>
      </w:r>
      <w:r w:rsidRPr="001870D4">
        <w:rPr>
          <w:rStyle w:val="Emphasis"/>
          <w:rFonts w:asciiTheme="minorHAnsi" w:hAnsiTheme="minorHAnsi" w:cstheme="minorHAnsi"/>
        </w:rPr>
        <w:t>more</w:t>
      </w:r>
      <w:r w:rsidRPr="001870D4">
        <w:rPr>
          <w:rStyle w:val="StyleUnderline"/>
          <w:rFonts w:asciiTheme="minorHAnsi" w:hAnsiTheme="minorHAnsi" w:cstheme="minorHAnsi"/>
        </w:rPr>
        <w:t xml:space="preserve"> on their </w:t>
      </w:r>
      <w:r w:rsidRPr="001870D4">
        <w:rPr>
          <w:rStyle w:val="Emphasis"/>
          <w:rFonts w:asciiTheme="minorHAnsi" w:hAnsiTheme="minorHAnsi" w:cstheme="minorHAnsi"/>
        </w:rPr>
        <w:t>nuc</w:t>
      </w:r>
      <w:r w:rsidRPr="001870D4">
        <w:rPr>
          <w:rFonts w:asciiTheme="minorHAnsi" w:hAnsiTheme="minorHAnsi" w:cstheme="minorHAnsi"/>
          <w:sz w:val="16"/>
        </w:rPr>
        <w:t>lear weapon</w:t>
      </w:r>
      <w:r w:rsidRPr="001870D4">
        <w:rPr>
          <w:rStyle w:val="Emphasis"/>
          <w:rFonts w:asciiTheme="minorHAnsi" w:hAnsiTheme="minorHAnsi" w:cstheme="minorHAnsi"/>
        </w:rPr>
        <w:t>s</w:t>
      </w:r>
      <w:r w:rsidRPr="001870D4">
        <w:rPr>
          <w:rStyle w:val="StyleUnderline"/>
          <w:rFonts w:asciiTheme="minorHAnsi" w:hAnsiTheme="minorHAnsi" w:cstheme="minorHAnsi"/>
        </w:rPr>
        <w:t xml:space="preserve"> arsenals because they cannot compete with the</w:t>
      </w:r>
      <w:r w:rsidRPr="001870D4">
        <w:rPr>
          <w:rFonts w:asciiTheme="minorHAnsi" w:hAnsiTheme="minorHAnsi" w:cstheme="minorHAnsi"/>
          <w:sz w:val="16"/>
        </w:rPr>
        <w:t xml:space="preserve"> </w:t>
      </w:r>
      <w:r w:rsidRPr="001870D4">
        <w:rPr>
          <w:rStyle w:val="Emphasis"/>
          <w:rFonts w:asciiTheme="minorHAnsi" w:hAnsiTheme="minorHAnsi" w:cstheme="minorHAnsi"/>
        </w:rPr>
        <w:t>U</w:t>
      </w:r>
      <w:r w:rsidRPr="001870D4">
        <w:rPr>
          <w:rFonts w:asciiTheme="minorHAnsi" w:hAnsiTheme="minorHAnsi" w:cstheme="minorHAnsi"/>
          <w:sz w:val="16"/>
        </w:rPr>
        <w:t xml:space="preserve">nited </w:t>
      </w:r>
      <w:r w:rsidRPr="001870D4">
        <w:rPr>
          <w:rStyle w:val="Emphasis"/>
          <w:rFonts w:asciiTheme="minorHAnsi" w:hAnsiTheme="minorHAnsi" w:cstheme="minorHAnsi"/>
        </w:rPr>
        <w:t>S</w:t>
      </w:r>
      <w:r w:rsidRPr="001870D4">
        <w:rPr>
          <w:rFonts w:asciiTheme="minorHAnsi" w:hAnsiTheme="minorHAnsi" w:cstheme="minorHAnsi"/>
          <w:sz w:val="16"/>
        </w:rPr>
        <w:t xml:space="preserve">tates </w:t>
      </w:r>
      <w:r w:rsidRPr="001870D4">
        <w:rPr>
          <w:rStyle w:val="StyleUnderline"/>
          <w:rFonts w:asciiTheme="minorHAnsi" w:hAnsiTheme="minorHAnsi" w:cstheme="minorHAnsi"/>
        </w:rPr>
        <w:t>conventionally</w:t>
      </w:r>
      <w:r w:rsidRPr="001870D4">
        <w:rPr>
          <w:rFonts w:asciiTheme="minorHAnsi" w:hAnsiTheme="minorHAnsi" w:cstheme="minorHAnsi"/>
          <w:sz w:val="16"/>
        </w:rPr>
        <w:t xml:space="preserve">. </w:t>
      </w:r>
      <w:r w:rsidRPr="001870D4">
        <w:rPr>
          <w:rStyle w:val="StyleUnderline"/>
          <w:rFonts w:asciiTheme="minorHAnsi" w:hAnsiTheme="minorHAnsi" w:cstheme="minorHAnsi"/>
        </w:rPr>
        <w:t>Chinese analysts</w:t>
      </w:r>
      <w:r w:rsidRPr="001870D4">
        <w:rPr>
          <w:rFonts w:asciiTheme="minorHAnsi" w:hAnsiTheme="minorHAnsi" w:cstheme="minorHAnsi"/>
          <w:sz w:val="16"/>
        </w:rPr>
        <w:t xml:space="preserve"> also </w:t>
      </w:r>
      <w:r w:rsidRPr="001870D4">
        <w:rPr>
          <w:rStyle w:val="StyleUnderline"/>
          <w:rFonts w:asciiTheme="minorHAnsi" w:hAnsiTheme="minorHAnsi" w:cstheme="minorHAnsi"/>
        </w:rPr>
        <w:t xml:space="preserve">fear a </w:t>
      </w:r>
      <w:r w:rsidRPr="001870D4">
        <w:rPr>
          <w:rStyle w:val="Emphasis"/>
          <w:rFonts w:asciiTheme="minorHAnsi" w:hAnsiTheme="minorHAnsi" w:cstheme="minorHAnsi"/>
        </w:rPr>
        <w:t>global conventional-weapons arms race</w:t>
      </w:r>
      <w:r w:rsidRPr="001870D4">
        <w:rPr>
          <w:rStyle w:val="StyleUnderline"/>
          <w:rFonts w:asciiTheme="minorHAnsi" w:hAnsiTheme="minorHAnsi" w:cstheme="minorHAnsi"/>
        </w:rPr>
        <w:t>, and some analysts warn that “a world free of</w:t>
      </w:r>
      <w:r w:rsidRPr="001870D4">
        <w:rPr>
          <w:rFonts w:asciiTheme="minorHAnsi" w:hAnsiTheme="minorHAnsi" w:cstheme="minorHAnsi"/>
          <w:sz w:val="16"/>
        </w:rPr>
        <w:t xml:space="preserve"> </w:t>
      </w:r>
      <w:r w:rsidRPr="001870D4">
        <w:rPr>
          <w:rStyle w:val="Emphasis"/>
          <w:rFonts w:asciiTheme="minorHAnsi" w:hAnsiTheme="minorHAnsi" w:cstheme="minorHAnsi"/>
        </w:rPr>
        <w:t>nuc</w:t>
      </w:r>
      <w:r w:rsidRPr="001870D4">
        <w:rPr>
          <w:rFonts w:asciiTheme="minorHAnsi" w:hAnsiTheme="minorHAnsi" w:cstheme="minorHAnsi"/>
          <w:sz w:val="16"/>
        </w:rPr>
        <w:t>lear weapon</w:t>
      </w:r>
      <w:r w:rsidRPr="001870D4">
        <w:rPr>
          <w:rStyle w:val="Emphasis"/>
          <w:rFonts w:asciiTheme="minorHAnsi" w:hAnsiTheme="minorHAnsi" w:cstheme="minorHAnsi"/>
        </w:rPr>
        <w:t>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may </w:t>
      </w:r>
      <w:r w:rsidRPr="001870D4">
        <w:rPr>
          <w:rStyle w:val="Emphasis"/>
          <w:rFonts w:asciiTheme="minorHAnsi" w:hAnsiTheme="minorHAnsi" w:cstheme="minorHAnsi"/>
        </w:rPr>
        <w:t>open the door</w:t>
      </w:r>
      <w:r w:rsidRPr="001870D4">
        <w:rPr>
          <w:rStyle w:val="StyleUnderline"/>
          <w:rFonts w:asciiTheme="minorHAnsi" w:hAnsiTheme="minorHAnsi" w:cstheme="minorHAnsi"/>
        </w:rPr>
        <w:t xml:space="preserve"> to the resumption of a </w:t>
      </w:r>
      <w:r w:rsidRPr="001870D4">
        <w:rPr>
          <w:rStyle w:val="Emphasis"/>
          <w:rFonts w:asciiTheme="minorHAnsi" w:hAnsiTheme="minorHAnsi" w:cstheme="minorHAnsi"/>
        </w:rPr>
        <w:t>large-scale conventional war</w:t>
      </w:r>
      <w:r w:rsidRPr="001870D4">
        <w:rPr>
          <w:rFonts w:asciiTheme="minorHAnsi" w:hAnsiTheme="minorHAnsi" w:cstheme="minorHAnsi"/>
          <w:sz w:val="16"/>
        </w:rPr>
        <w:t xml:space="preserve">.”39 The most worrisome development from China comes from The Science of Military Strategy (December 2013), published to inform Chinese military professionals of how the “People’s Liberation Army (PLA) perceives military development in China and around the world” and to offer a framework for the PLA to address them.40 In that publication, the authors outline China’s concern that its limited nuclear force is vulnerable to a first strike that would negate any ability to execute a retaliatory strike. To address this issue, the authors suggest that China may decide to launch on warning of an impending nuclear attack.41 Such a decision increases the possibility of an accidental nuclear launch, given the difficulties in characterizing the type of incoming attack or the dangers of a malfunction in the early warning system. Finally, the NPR repeatedly calls for the need to promote strategic stability with China. However, although that concept has been used in the context of nuclear relations for decades, it has no common, universally accepted definition.42 Further, it also means that </w:t>
      </w:r>
      <w:r w:rsidRPr="001870D4">
        <w:rPr>
          <w:rStyle w:val="StyleUnderline"/>
          <w:rFonts w:asciiTheme="minorHAnsi" w:hAnsiTheme="minorHAnsi" w:cstheme="minorHAnsi"/>
        </w:rPr>
        <w:t>China’s concept of what constitutes strategic stability may be different than that of the</w:t>
      </w:r>
      <w:r w:rsidRPr="001870D4">
        <w:rPr>
          <w:rFonts w:asciiTheme="minorHAnsi" w:hAnsiTheme="minorHAnsi" w:cstheme="minorHAnsi"/>
          <w:sz w:val="16"/>
        </w:rPr>
        <w:t xml:space="preserve"> </w:t>
      </w:r>
      <w:r w:rsidRPr="001870D4">
        <w:rPr>
          <w:rStyle w:val="Emphasis"/>
          <w:rFonts w:asciiTheme="minorHAnsi" w:hAnsiTheme="minorHAnsi" w:cstheme="minorHAnsi"/>
        </w:rPr>
        <w:t>U</w:t>
      </w:r>
      <w:r w:rsidRPr="001870D4">
        <w:rPr>
          <w:rFonts w:asciiTheme="minorHAnsi" w:hAnsiTheme="minorHAnsi" w:cstheme="minorHAnsi"/>
          <w:sz w:val="16"/>
        </w:rPr>
        <w:t xml:space="preserve">nited </w:t>
      </w:r>
      <w:r w:rsidRPr="001870D4">
        <w:rPr>
          <w:rStyle w:val="Emphasis"/>
          <w:rFonts w:asciiTheme="minorHAnsi" w:hAnsiTheme="minorHAnsi" w:cstheme="minorHAnsi"/>
        </w:rPr>
        <w:t>S</w:t>
      </w:r>
      <w:r w:rsidRPr="001870D4">
        <w:rPr>
          <w:rFonts w:asciiTheme="minorHAnsi" w:hAnsiTheme="minorHAnsi" w:cstheme="minorHAnsi"/>
          <w:sz w:val="16"/>
        </w:rPr>
        <w:t xml:space="preserve">tates, possibly </w:t>
      </w:r>
      <w:r w:rsidRPr="001870D4">
        <w:rPr>
          <w:rStyle w:val="StyleUnderline"/>
          <w:rFonts w:asciiTheme="minorHAnsi" w:hAnsiTheme="minorHAnsi" w:cstheme="minorHAnsi"/>
        </w:rPr>
        <w:t xml:space="preserve">leading to a </w:t>
      </w:r>
      <w:r w:rsidRPr="001870D4">
        <w:rPr>
          <w:rStyle w:val="Emphasis"/>
          <w:rFonts w:asciiTheme="minorHAnsi" w:hAnsiTheme="minorHAnsi" w:cstheme="minorHAnsi"/>
        </w:rPr>
        <w:t>misunderstanding</w:t>
      </w:r>
      <w:r w:rsidRPr="001870D4">
        <w:rPr>
          <w:rFonts w:asciiTheme="minorHAnsi" w:hAnsiTheme="minorHAnsi" w:cstheme="minorHAnsi"/>
          <w:sz w:val="16"/>
        </w:rPr>
        <w:t>. Chi</w:t>
      </w:r>
      <w:r w:rsidRPr="001870D4">
        <w:rPr>
          <w:rStyle w:val="StyleUnderline"/>
          <w:rFonts w:asciiTheme="minorHAnsi" w:hAnsiTheme="minorHAnsi" w:cstheme="minorHAnsi"/>
        </w:rPr>
        <w:t>nese scholars have recognized this disconnect, noting that US “experts have not given serious consideration to what the true meaning of strategic stability is, and have not adequately prepared to achieve strategic stability with China.”</w:t>
      </w:r>
      <w:r w:rsidRPr="001870D4">
        <w:rPr>
          <w:rFonts w:asciiTheme="minorHAnsi" w:hAnsiTheme="minorHAnsi" w:cstheme="minorHAnsi"/>
          <w:sz w:val="16"/>
        </w:rPr>
        <w:t xml:space="preserve">43 Although it is not the only component of strategic stability, </w:t>
      </w:r>
      <w:r w:rsidRPr="001870D4">
        <w:rPr>
          <w:rStyle w:val="StyleUnderline"/>
          <w:rFonts w:asciiTheme="minorHAnsi" w:hAnsiTheme="minorHAnsi" w:cstheme="minorHAnsi"/>
        </w:rPr>
        <w:t xml:space="preserve">the Chinese perceive changes in the US </w:t>
      </w:r>
      <w:r w:rsidRPr="001870D4">
        <w:rPr>
          <w:rStyle w:val="Emphasis"/>
          <w:rFonts w:asciiTheme="minorHAnsi" w:hAnsiTheme="minorHAnsi" w:cstheme="minorHAnsi"/>
        </w:rPr>
        <w:t>nuc</w:t>
      </w:r>
      <w:r w:rsidRPr="001870D4">
        <w:rPr>
          <w:rFonts w:asciiTheme="minorHAnsi" w:hAnsiTheme="minorHAnsi" w:cstheme="minorHAnsi"/>
          <w:sz w:val="16"/>
        </w:rPr>
        <w:t xml:space="preserve">lear </w:t>
      </w:r>
      <w:r w:rsidRPr="001870D4">
        <w:rPr>
          <w:rStyle w:val="StyleUnderline"/>
          <w:rFonts w:asciiTheme="minorHAnsi" w:hAnsiTheme="minorHAnsi" w:cstheme="minorHAnsi"/>
        </w:rPr>
        <w:t>posture as a threat to that stability</w:t>
      </w:r>
      <w:r w:rsidRPr="001870D4">
        <w:rPr>
          <w:rFonts w:asciiTheme="minorHAnsi" w:hAnsiTheme="minorHAnsi" w:cstheme="minorHAnsi"/>
          <w:sz w:val="16"/>
        </w:rPr>
        <w:t xml:space="preserve">.44 Specifically, </w:t>
      </w:r>
      <w:r w:rsidRPr="001870D4">
        <w:rPr>
          <w:rStyle w:val="StyleUnderline"/>
          <w:rFonts w:asciiTheme="minorHAnsi" w:hAnsiTheme="minorHAnsi" w:cstheme="minorHAnsi"/>
        </w:rPr>
        <w:t xml:space="preserve">Chinese analysts have repeatedly insisted that US advanced </w:t>
      </w:r>
      <w:r w:rsidRPr="001870D4">
        <w:rPr>
          <w:rStyle w:val="Emphasis"/>
          <w:rFonts w:asciiTheme="minorHAnsi" w:hAnsiTheme="minorHAnsi" w:cstheme="minorHAnsi"/>
        </w:rPr>
        <w:t>conventional capabilities</w:t>
      </w:r>
      <w:r w:rsidRPr="001870D4">
        <w:rPr>
          <w:rStyle w:val="StyleUnderline"/>
          <w:rFonts w:asciiTheme="minorHAnsi" w:hAnsiTheme="minorHAnsi" w:cstheme="minorHAnsi"/>
        </w:rPr>
        <w:t xml:space="preserve">, including CPGS coupled with ballistic missile defense, represent a </w:t>
      </w:r>
      <w:r w:rsidRPr="001870D4">
        <w:rPr>
          <w:rStyle w:val="Emphasis"/>
          <w:rFonts w:asciiTheme="minorHAnsi" w:hAnsiTheme="minorHAnsi" w:cstheme="minorHAnsi"/>
        </w:rPr>
        <w:t>direct threat</w:t>
      </w:r>
      <w:r w:rsidRPr="001870D4">
        <w:rPr>
          <w:rStyle w:val="StyleUnderline"/>
          <w:rFonts w:asciiTheme="minorHAnsi" w:hAnsiTheme="minorHAnsi" w:cstheme="minorHAnsi"/>
        </w:rPr>
        <w:t xml:space="preserve"> to China’s </w:t>
      </w:r>
      <w:r w:rsidRPr="001870D4">
        <w:rPr>
          <w:rStyle w:val="Emphasis"/>
          <w:rFonts w:asciiTheme="minorHAnsi" w:hAnsiTheme="minorHAnsi" w:cstheme="minorHAnsi"/>
        </w:rPr>
        <w:t>secure second-strike capabilities</w:t>
      </w:r>
      <w:r w:rsidRPr="001870D4">
        <w:rPr>
          <w:rFonts w:asciiTheme="minorHAnsi" w:hAnsiTheme="minorHAnsi" w:cstheme="minorHAnsi"/>
          <w:sz w:val="16"/>
        </w:rPr>
        <w:t>. Therefore, Chinese analysts perceive a major contradiction in the NPR. “</w:t>
      </w:r>
      <w:r w:rsidRPr="001870D4">
        <w:rPr>
          <w:rStyle w:val="StyleUnderline"/>
          <w:rFonts w:asciiTheme="minorHAnsi" w:hAnsiTheme="minorHAnsi" w:cstheme="minorHAnsi"/>
        </w:rPr>
        <w:t xml:space="preserve">Advocacy for military capabilities that are seen to be detrimental to strategic stability in the same document that promotes strategic stability ultimately represents a </w:t>
      </w:r>
      <w:r w:rsidRPr="001870D4">
        <w:rPr>
          <w:rStyle w:val="Emphasis"/>
          <w:rFonts w:asciiTheme="minorHAnsi" w:hAnsiTheme="minorHAnsi" w:cstheme="minorHAnsi"/>
        </w:rPr>
        <w:t>circular logic</w:t>
      </w:r>
      <w:r w:rsidRPr="001870D4">
        <w:rPr>
          <w:rFonts w:asciiTheme="minorHAnsi" w:hAnsiTheme="minorHAnsi" w:cstheme="minorHAnsi"/>
          <w:sz w:val="16"/>
        </w:rPr>
        <w:t xml:space="preserve">” that if not addressed will make it difficult for China to participate in talks meant to promote strategic stability.45 Implications for Nuclear Deterrence </w:t>
      </w:r>
      <w:r w:rsidRPr="001870D4">
        <w:rPr>
          <w:rStyle w:val="StyleUnderline"/>
          <w:rFonts w:asciiTheme="minorHAnsi" w:hAnsiTheme="minorHAnsi" w:cstheme="minorHAnsi"/>
        </w:rPr>
        <w:t xml:space="preserve">A gulf exists between how the </w:t>
      </w:r>
      <w:r w:rsidRPr="001870D4">
        <w:rPr>
          <w:rStyle w:val="Emphasis"/>
          <w:rFonts w:asciiTheme="minorHAnsi" w:hAnsiTheme="minorHAnsi" w:cstheme="minorHAnsi"/>
        </w:rPr>
        <w:t>U</w:t>
      </w:r>
      <w:r w:rsidRPr="001870D4">
        <w:rPr>
          <w:rFonts w:asciiTheme="minorHAnsi" w:hAnsiTheme="minorHAnsi" w:cstheme="minorHAnsi"/>
          <w:sz w:val="16"/>
        </w:rPr>
        <w:t xml:space="preserve">nited </w:t>
      </w:r>
      <w:r w:rsidRPr="001870D4">
        <w:rPr>
          <w:rStyle w:val="Emphasis"/>
          <w:rFonts w:asciiTheme="minorHAnsi" w:hAnsiTheme="minorHAnsi" w:cstheme="minorHAnsi"/>
        </w:rPr>
        <w:t>S</w:t>
      </w:r>
      <w:r w:rsidRPr="001870D4">
        <w:rPr>
          <w:rFonts w:asciiTheme="minorHAnsi" w:hAnsiTheme="minorHAnsi" w:cstheme="minorHAnsi"/>
          <w:sz w:val="16"/>
        </w:rPr>
        <w:t xml:space="preserve">tates </w:t>
      </w:r>
      <w:r w:rsidRPr="001870D4">
        <w:rPr>
          <w:rStyle w:val="StyleUnderline"/>
          <w:rFonts w:asciiTheme="minorHAnsi" w:hAnsiTheme="minorHAnsi" w:cstheme="minorHAnsi"/>
        </w:rPr>
        <w:t>and Russia/China view the value of</w:t>
      </w:r>
      <w:r w:rsidRPr="001870D4">
        <w:rPr>
          <w:rFonts w:asciiTheme="minorHAnsi" w:hAnsiTheme="minorHAnsi" w:cstheme="minorHAnsi"/>
          <w:sz w:val="16"/>
        </w:rPr>
        <w:t xml:space="preserve"> </w:t>
      </w:r>
      <w:r w:rsidRPr="001870D4">
        <w:rPr>
          <w:rStyle w:val="Emphasis"/>
          <w:rFonts w:asciiTheme="minorHAnsi" w:hAnsiTheme="minorHAnsi" w:cstheme="minorHAnsi"/>
        </w:rPr>
        <w:t>nuc</w:t>
      </w:r>
      <w:r w:rsidRPr="001870D4">
        <w:rPr>
          <w:rFonts w:asciiTheme="minorHAnsi" w:hAnsiTheme="minorHAnsi" w:cstheme="minorHAnsi"/>
          <w:sz w:val="16"/>
        </w:rPr>
        <w:t>lear weapon</w:t>
      </w:r>
      <w:r w:rsidRPr="001870D4">
        <w:rPr>
          <w:rStyle w:val="Emphasis"/>
          <w:rFonts w:asciiTheme="minorHAnsi" w:hAnsiTheme="minorHAnsi" w:cstheme="minorHAnsi"/>
        </w:rPr>
        <w:t>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These </w:t>
      </w:r>
      <w:r w:rsidRPr="001870D4">
        <w:rPr>
          <w:rStyle w:val="Emphasis"/>
          <w:rFonts w:asciiTheme="minorHAnsi" w:hAnsiTheme="minorHAnsi" w:cstheme="minorHAnsi"/>
        </w:rPr>
        <w:t>adversarial perceptions</w:t>
      </w:r>
      <w:r w:rsidRPr="001870D4">
        <w:rPr>
          <w:rStyle w:val="StyleUnderline"/>
          <w:rFonts w:asciiTheme="minorHAnsi" w:hAnsiTheme="minorHAnsi" w:cstheme="minorHAnsi"/>
        </w:rPr>
        <w:t xml:space="preserve"> are </w:t>
      </w:r>
      <w:r w:rsidRPr="001870D4">
        <w:rPr>
          <w:rStyle w:val="Emphasis"/>
          <w:rFonts w:asciiTheme="minorHAnsi" w:hAnsiTheme="minorHAnsi" w:cstheme="minorHAnsi"/>
        </w:rPr>
        <w:t>well documented</w:t>
      </w:r>
      <w:r w:rsidRPr="001870D4">
        <w:rPr>
          <w:rFonts w:asciiTheme="minorHAnsi" w:hAnsiTheme="minorHAnsi" w:cstheme="minorHAnsi"/>
          <w:sz w:val="16"/>
        </w:rPr>
        <w:t xml:space="preserve">, predating the development and release of the NPR, but were not </w:t>
      </w:r>
      <w:proofErr w:type="gramStart"/>
      <w:r w:rsidRPr="001870D4">
        <w:rPr>
          <w:rFonts w:asciiTheme="minorHAnsi" w:hAnsiTheme="minorHAnsi" w:cstheme="minorHAnsi"/>
          <w:sz w:val="16"/>
        </w:rPr>
        <w:t>taken into account</w:t>
      </w:r>
      <w:proofErr w:type="gramEnd"/>
      <w:r w:rsidRPr="001870D4">
        <w:rPr>
          <w:rFonts w:asciiTheme="minorHAnsi" w:hAnsiTheme="minorHAnsi" w:cstheme="minorHAnsi"/>
          <w:sz w:val="16"/>
        </w:rPr>
        <w:t xml:space="preserve"> during drafting of the new policy. The US </w:t>
      </w:r>
      <w:r w:rsidRPr="001870D4">
        <w:rPr>
          <w:rStyle w:val="StyleUnderline"/>
          <w:rFonts w:asciiTheme="minorHAnsi" w:hAnsiTheme="minorHAnsi" w:cstheme="minorHAnsi"/>
        </w:rPr>
        <w:t>decision to rely less on</w:t>
      </w:r>
      <w:r w:rsidRPr="001870D4">
        <w:rPr>
          <w:rFonts w:asciiTheme="minorHAnsi" w:hAnsiTheme="minorHAnsi" w:cstheme="minorHAnsi"/>
          <w:sz w:val="16"/>
        </w:rPr>
        <w:t xml:space="preserve"> </w:t>
      </w:r>
      <w:r w:rsidRPr="001870D4">
        <w:rPr>
          <w:rStyle w:val="Emphasis"/>
          <w:rFonts w:asciiTheme="minorHAnsi" w:hAnsiTheme="minorHAnsi" w:cstheme="minorHAnsi"/>
        </w:rPr>
        <w:t>nuc</w:t>
      </w:r>
      <w:r w:rsidRPr="001870D4">
        <w:rPr>
          <w:rFonts w:asciiTheme="minorHAnsi" w:hAnsiTheme="minorHAnsi" w:cstheme="minorHAnsi"/>
          <w:sz w:val="16"/>
        </w:rPr>
        <w:t>lear weapon</w:t>
      </w:r>
      <w:r w:rsidRPr="001870D4">
        <w:rPr>
          <w:rStyle w:val="Emphasis"/>
          <w:rFonts w:asciiTheme="minorHAnsi" w:hAnsiTheme="minorHAnsi" w:cstheme="minorHAnsi"/>
        </w:rPr>
        <w:t>s</w:t>
      </w:r>
      <w:r w:rsidRPr="001870D4">
        <w:rPr>
          <w:rFonts w:asciiTheme="minorHAnsi" w:hAnsiTheme="minorHAnsi" w:cstheme="minorHAnsi"/>
          <w:sz w:val="16"/>
        </w:rPr>
        <w:t xml:space="preserve"> </w:t>
      </w:r>
      <w:r w:rsidRPr="001870D4">
        <w:rPr>
          <w:rStyle w:val="StyleUnderline"/>
          <w:rFonts w:asciiTheme="minorHAnsi" w:hAnsiTheme="minorHAnsi" w:cstheme="minorHAnsi"/>
        </w:rPr>
        <w:t>to meet its national security needs</w:t>
      </w:r>
      <w:r w:rsidRPr="001870D4">
        <w:rPr>
          <w:rFonts w:asciiTheme="minorHAnsi" w:hAnsiTheme="minorHAnsi" w:cstheme="minorHAnsi"/>
          <w:sz w:val="16"/>
        </w:rPr>
        <w:t xml:space="preserve">, instead </w:t>
      </w:r>
      <w:r w:rsidRPr="001870D4">
        <w:rPr>
          <w:rStyle w:val="Emphasis"/>
          <w:rFonts w:asciiTheme="minorHAnsi" w:hAnsiTheme="minorHAnsi" w:cstheme="minorHAnsi"/>
        </w:rPr>
        <w:t>bridging the gap</w:t>
      </w:r>
      <w:r w:rsidRPr="001870D4">
        <w:rPr>
          <w:rStyle w:val="StyleUnderline"/>
          <w:rFonts w:asciiTheme="minorHAnsi" w:hAnsiTheme="minorHAnsi" w:cstheme="minorHAnsi"/>
        </w:rPr>
        <w:t xml:space="preserve"> with advanced conventional capabilities, did not have the desired effect on our adversaries</w:t>
      </w:r>
      <w:r w:rsidRPr="001870D4">
        <w:rPr>
          <w:rFonts w:asciiTheme="minorHAnsi" w:hAnsiTheme="minorHAnsi" w:cstheme="minorHAnsi"/>
          <w:sz w:val="16"/>
        </w:rPr>
        <w:t xml:space="preserve">. </w:t>
      </w:r>
      <w:r w:rsidRPr="001870D4">
        <w:rPr>
          <w:rStyle w:val="StyleUnderline"/>
          <w:rFonts w:asciiTheme="minorHAnsi" w:hAnsiTheme="minorHAnsi" w:cstheme="minorHAnsi"/>
        </w:rPr>
        <w:t>Instead of inspiring confidence</w:t>
      </w:r>
      <w:r w:rsidRPr="001870D4">
        <w:rPr>
          <w:rFonts w:asciiTheme="minorHAnsi" w:hAnsiTheme="minorHAnsi" w:cstheme="minorHAnsi"/>
          <w:sz w:val="16"/>
        </w:rPr>
        <w:t xml:space="preserve">, it </w:t>
      </w:r>
      <w:r w:rsidRPr="001870D4">
        <w:rPr>
          <w:rStyle w:val="Emphasis"/>
          <w:rFonts w:asciiTheme="minorHAnsi" w:hAnsiTheme="minorHAnsi" w:cstheme="minorHAnsi"/>
        </w:rPr>
        <w:t>reinforced</w:t>
      </w:r>
      <w:r w:rsidRPr="001870D4">
        <w:rPr>
          <w:rStyle w:val="StyleUnderline"/>
          <w:rFonts w:asciiTheme="minorHAnsi" w:hAnsiTheme="minorHAnsi" w:cstheme="minorHAnsi"/>
        </w:rPr>
        <w:t xml:space="preserve"> some of their </w:t>
      </w:r>
      <w:r w:rsidRPr="001870D4">
        <w:rPr>
          <w:rStyle w:val="Emphasis"/>
          <w:rFonts w:asciiTheme="minorHAnsi" w:hAnsiTheme="minorHAnsi" w:cstheme="minorHAnsi"/>
        </w:rPr>
        <w:t>worst fears</w:t>
      </w:r>
      <w:r w:rsidRPr="001870D4">
        <w:rPr>
          <w:rFonts w:asciiTheme="minorHAnsi" w:hAnsiTheme="minorHAnsi" w:cstheme="minorHAnsi"/>
          <w:sz w:val="16"/>
        </w:rPr>
        <w:t xml:space="preserve">. The NPR overstated the improvement in US-Russia relations, and the US declaration that Russia was not an enemy did not consider how Russia viewed the relationship. </w:t>
      </w:r>
      <w:r w:rsidRPr="001870D4">
        <w:rPr>
          <w:rStyle w:val="StyleUnderline"/>
          <w:rFonts w:asciiTheme="minorHAnsi" w:hAnsiTheme="minorHAnsi" w:cstheme="minorHAnsi"/>
        </w:rPr>
        <w:t xml:space="preserve">Failure to </w:t>
      </w:r>
      <w:proofErr w:type="gramStart"/>
      <w:r w:rsidRPr="001870D4">
        <w:rPr>
          <w:rStyle w:val="StyleUnderline"/>
          <w:rFonts w:asciiTheme="minorHAnsi" w:hAnsiTheme="minorHAnsi" w:cstheme="minorHAnsi"/>
        </w:rPr>
        <w:t>take into account</w:t>
      </w:r>
      <w:proofErr w:type="gramEnd"/>
      <w:r w:rsidRPr="001870D4">
        <w:rPr>
          <w:rStyle w:val="StyleUnderline"/>
          <w:rFonts w:asciiTheme="minorHAnsi" w:hAnsiTheme="minorHAnsi" w:cstheme="minorHAnsi"/>
        </w:rPr>
        <w:t xml:space="preserve"> that country’s deep-seated suspicion of the</w:t>
      </w:r>
      <w:r w:rsidRPr="001870D4">
        <w:rPr>
          <w:rFonts w:asciiTheme="minorHAnsi" w:hAnsiTheme="minorHAnsi" w:cstheme="minorHAnsi"/>
          <w:sz w:val="16"/>
        </w:rPr>
        <w:t xml:space="preserve"> </w:t>
      </w:r>
      <w:r w:rsidRPr="001870D4">
        <w:rPr>
          <w:rStyle w:val="Emphasis"/>
          <w:rFonts w:asciiTheme="minorHAnsi" w:hAnsiTheme="minorHAnsi" w:cstheme="minorHAnsi"/>
        </w:rPr>
        <w:t>U</w:t>
      </w:r>
      <w:r w:rsidRPr="001870D4">
        <w:rPr>
          <w:rFonts w:asciiTheme="minorHAnsi" w:hAnsiTheme="minorHAnsi" w:cstheme="minorHAnsi"/>
          <w:sz w:val="16"/>
        </w:rPr>
        <w:t xml:space="preserve">nited </w:t>
      </w:r>
      <w:r w:rsidRPr="001870D4">
        <w:rPr>
          <w:rStyle w:val="Emphasis"/>
          <w:rFonts w:asciiTheme="minorHAnsi" w:hAnsiTheme="minorHAnsi" w:cstheme="minorHAnsi"/>
        </w:rPr>
        <w:t>S</w:t>
      </w:r>
      <w:r w:rsidRPr="001870D4">
        <w:rPr>
          <w:rFonts w:asciiTheme="minorHAnsi" w:hAnsiTheme="minorHAnsi" w:cstheme="minorHAnsi"/>
          <w:sz w:val="16"/>
        </w:rPr>
        <w:t xml:space="preserve">tates </w:t>
      </w:r>
      <w:r w:rsidRPr="001870D4">
        <w:rPr>
          <w:rStyle w:val="StyleUnderline"/>
          <w:rFonts w:asciiTheme="minorHAnsi" w:hAnsiTheme="minorHAnsi" w:cstheme="minorHAnsi"/>
        </w:rPr>
        <w:t>invalidated the</w:t>
      </w:r>
      <w:r w:rsidRPr="001870D4">
        <w:rPr>
          <w:rFonts w:asciiTheme="minorHAnsi" w:hAnsiTheme="minorHAnsi" w:cstheme="minorHAnsi"/>
          <w:sz w:val="16"/>
        </w:rPr>
        <w:t xml:space="preserve"> NPR’s </w:t>
      </w:r>
      <w:r w:rsidRPr="001870D4">
        <w:rPr>
          <w:rStyle w:val="StyleUnderline"/>
          <w:rFonts w:asciiTheme="minorHAnsi" w:hAnsiTheme="minorHAnsi" w:cstheme="minorHAnsi"/>
        </w:rPr>
        <w:t>assumption that improved ties would allow the</w:t>
      </w:r>
      <w:r w:rsidRPr="001870D4">
        <w:rPr>
          <w:rFonts w:asciiTheme="minorHAnsi" w:hAnsiTheme="minorHAnsi" w:cstheme="minorHAnsi"/>
          <w:sz w:val="16"/>
        </w:rPr>
        <w:t xml:space="preserve"> </w:t>
      </w:r>
      <w:r w:rsidRPr="001870D4">
        <w:rPr>
          <w:rStyle w:val="Emphasis"/>
          <w:rFonts w:asciiTheme="minorHAnsi" w:hAnsiTheme="minorHAnsi" w:cstheme="minorHAnsi"/>
        </w:rPr>
        <w:t>U</w:t>
      </w:r>
      <w:r w:rsidRPr="001870D4">
        <w:rPr>
          <w:rFonts w:asciiTheme="minorHAnsi" w:hAnsiTheme="minorHAnsi" w:cstheme="minorHAnsi"/>
          <w:sz w:val="16"/>
        </w:rPr>
        <w:t xml:space="preserve">nited </w:t>
      </w:r>
      <w:r w:rsidRPr="001870D4">
        <w:rPr>
          <w:rStyle w:val="Emphasis"/>
          <w:rFonts w:asciiTheme="minorHAnsi" w:hAnsiTheme="minorHAnsi" w:cstheme="minorHAnsi"/>
        </w:rPr>
        <w:t>S</w:t>
      </w:r>
      <w:r w:rsidRPr="001870D4">
        <w:rPr>
          <w:rFonts w:asciiTheme="minorHAnsi" w:hAnsiTheme="minorHAnsi" w:cstheme="minorHAnsi"/>
          <w:sz w:val="16"/>
        </w:rPr>
        <w:t xml:space="preserve">tates </w:t>
      </w:r>
      <w:r w:rsidRPr="001870D4">
        <w:rPr>
          <w:rStyle w:val="StyleUnderline"/>
          <w:rFonts w:asciiTheme="minorHAnsi" w:hAnsiTheme="minorHAnsi" w:cstheme="minorHAnsi"/>
        </w:rPr>
        <w:t>to rely less on</w:t>
      </w:r>
      <w:r w:rsidRPr="001870D4">
        <w:rPr>
          <w:rFonts w:asciiTheme="minorHAnsi" w:hAnsiTheme="minorHAnsi" w:cstheme="minorHAnsi"/>
          <w:sz w:val="16"/>
        </w:rPr>
        <w:t xml:space="preserve"> </w:t>
      </w:r>
      <w:r w:rsidRPr="001870D4">
        <w:rPr>
          <w:rStyle w:val="Emphasis"/>
          <w:rFonts w:asciiTheme="minorHAnsi" w:hAnsiTheme="minorHAnsi" w:cstheme="minorHAnsi"/>
        </w:rPr>
        <w:t>nuc</w:t>
      </w:r>
      <w:r w:rsidRPr="001870D4">
        <w:rPr>
          <w:rFonts w:asciiTheme="minorHAnsi" w:hAnsiTheme="minorHAnsi" w:cstheme="minorHAnsi"/>
          <w:sz w:val="16"/>
        </w:rPr>
        <w:t>lear weapon</w:t>
      </w:r>
      <w:r w:rsidRPr="001870D4">
        <w:rPr>
          <w:rStyle w:val="Emphasis"/>
          <w:rFonts w:asciiTheme="minorHAnsi" w:hAnsiTheme="minorHAnsi" w:cstheme="minorHAnsi"/>
        </w:rPr>
        <w:t>s</w:t>
      </w:r>
      <w:r w:rsidRPr="001870D4">
        <w:rPr>
          <w:rFonts w:asciiTheme="minorHAnsi" w:hAnsiTheme="minorHAnsi" w:cstheme="minorHAnsi"/>
          <w:sz w:val="16"/>
        </w:rPr>
        <w:t xml:space="preserve">. Further, </w:t>
      </w:r>
      <w:r w:rsidRPr="001870D4">
        <w:rPr>
          <w:rStyle w:val="StyleUnderline"/>
          <w:rFonts w:asciiTheme="minorHAnsi" w:hAnsiTheme="minorHAnsi" w:cstheme="minorHAnsi"/>
        </w:rPr>
        <w:t>US policy and Russian policy do not agree on the usability of nuclear weapons</w:t>
      </w:r>
      <w:r w:rsidRPr="001870D4">
        <w:rPr>
          <w:rFonts w:asciiTheme="minorHAnsi" w:hAnsiTheme="minorHAnsi" w:cstheme="minorHAnsi"/>
          <w:sz w:val="16"/>
        </w:rPr>
        <w:t xml:space="preserve">. The US desire to decrease the role of nuclear weapons and compensate with conventional weapons suggests that US policy makers do not feel that nuclear weapons are usable. However, this perception contrasts with </w:t>
      </w:r>
      <w:r w:rsidRPr="001870D4">
        <w:rPr>
          <w:rStyle w:val="StyleUnderline"/>
          <w:rFonts w:asciiTheme="minorHAnsi" w:hAnsiTheme="minorHAnsi" w:cstheme="minorHAnsi"/>
        </w:rPr>
        <w:t>Russia’s nuclear doctrine and statements, which have been consistent for well over a decade, that these weapons are quite usable</w:t>
      </w:r>
      <w:r w:rsidRPr="001870D4">
        <w:rPr>
          <w:rFonts w:asciiTheme="minorHAnsi" w:hAnsiTheme="minorHAnsi" w:cstheme="minorHAnsi"/>
          <w:sz w:val="16"/>
        </w:rPr>
        <w:t xml:space="preserve">. These differences are further emphasized as the United States debates unilateral reduction in nuclear capabilities while Russia violates a landmark arms-control treaty to increase the types and capabilities of its nuclear arsenal to gain a strategic advantage.46 </w:t>
      </w:r>
      <w:r w:rsidRPr="001870D4">
        <w:rPr>
          <w:rStyle w:val="StyleUnderline"/>
          <w:rFonts w:asciiTheme="minorHAnsi" w:hAnsiTheme="minorHAnsi" w:cstheme="minorHAnsi"/>
        </w:rPr>
        <w:t>This situation creates a dangerous divide that has the potential for miscalculation and deterrence failure</w:t>
      </w:r>
      <w:r w:rsidRPr="001870D4">
        <w:rPr>
          <w:rFonts w:asciiTheme="minorHAnsi" w:hAnsiTheme="minorHAnsi" w:cstheme="minorHAnsi"/>
          <w:sz w:val="16"/>
        </w:rPr>
        <w:t xml:space="preserve">. Both </w:t>
      </w:r>
      <w:r w:rsidRPr="001870D4">
        <w:rPr>
          <w:rStyle w:val="StyleUnderline"/>
          <w:rFonts w:asciiTheme="minorHAnsi" w:hAnsiTheme="minorHAnsi" w:cstheme="minorHAnsi"/>
        </w:rPr>
        <w:t xml:space="preserve">Russia and China are concerned with US use of advanced conventional capabilities in a strategic manner to negate their </w:t>
      </w:r>
      <w:r w:rsidRPr="001870D4">
        <w:rPr>
          <w:rStyle w:val="Emphasis"/>
          <w:rFonts w:asciiTheme="minorHAnsi" w:hAnsiTheme="minorHAnsi" w:cstheme="minorHAnsi"/>
        </w:rPr>
        <w:t>nuc</w:t>
      </w:r>
      <w:r w:rsidRPr="001870D4">
        <w:rPr>
          <w:rFonts w:asciiTheme="minorHAnsi" w:hAnsiTheme="minorHAnsi" w:cstheme="minorHAnsi"/>
          <w:sz w:val="16"/>
        </w:rPr>
        <w:t xml:space="preserve">lear </w:t>
      </w:r>
      <w:r w:rsidRPr="001870D4">
        <w:rPr>
          <w:rStyle w:val="StyleUnderline"/>
          <w:rFonts w:asciiTheme="minorHAnsi" w:hAnsiTheme="minorHAnsi" w:cstheme="minorHAnsi"/>
        </w:rPr>
        <w:t>deterrent</w:t>
      </w:r>
      <w:r w:rsidRPr="001870D4">
        <w:rPr>
          <w:rFonts w:asciiTheme="minorHAnsi" w:hAnsiTheme="minorHAnsi" w:cstheme="minorHAnsi"/>
          <w:sz w:val="16"/>
        </w:rPr>
        <w:t xml:space="preserve">. According to the NPR, the United States has the strongest conventional capabilities in the world and an alliance system that further augments those capabilities. </w:t>
      </w:r>
      <w:r w:rsidRPr="001870D4">
        <w:rPr>
          <w:rStyle w:val="StyleUnderline"/>
          <w:rFonts w:asciiTheme="minorHAnsi" w:hAnsiTheme="minorHAnsi" w:cstheme="minorHAnsi"/>
        </w:rPr>
        <w:t>America has</w:t>
      </w:r>
      <w:r w:rsidRPr="001870D4">
        <w:rPr>
          <w:rFonts w:asciiTheme="minorHAnsi" w:hAnsiTheme="minorHAnsi" w:cstheme="minorHAnsi"/>
          <w:sz w:val="16"/>
        </w:rPr>
        <w:t xml:space="preserve"> also </w:t>
      </w:r>
      <w:r w:rsidRPr="001870D4">
        <w:rPr>
          <w:rStyle w:val="Emphasis"/>
          <w:rFonts w:asciiTheme="minorHAnsi" w:hAnsiTheme="minorHAnsi" w:cstheme="minorHAnsi"/>
        </w:rPr>
        <w:t>demonstrated its willingness</w:t>
      </w:r>
      <w:r w:rsidRPr="001870D4">
        <w:rPr>
          <w:rStyle w:val="StyleUnderline"/>
          <w:rFonts w:asciiTheme="minorHAnsi" w:hAnsiTheme="minorHAnsi" w:cstheme="minorHAnsi"/>
        </w:rPr>
        <w:t xml:space="preserve"> to use conventional power </w:t>
      </w:r>
      <w:r w:rsidRPr="001870D4">
        <w:rPr>
          <w:rStyle w:val="Emphasis"/>
          <w:rFonts w:asciiTheme="minorHAnsi" w:hAnsiTheme="minorHAnsi" w:cstheme="minorHAnsi"/>
        </w:rPr>
        <w:t>repeatedly over the last 25 years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The </w:t>
      </w:r>
      <w:r w:rsidRPr="001870D4">
        <w:rPr>
          <w:rStyle w:val="Emphasis"/>
          <w:rFonts w:asciiTheme="minorHAnsi" w:hAnsiTheme="minorHAnsi" w:cstheme="minorHAnsi"/>
        </w:rPr>
        <w:t>very usability</w:t>
      </w:r>
      <w:r w:rsidRPr="001870D4">
        <w:rPr>
          <w:rStyle w:val="StyleUnderline"/>
          <w:rFonts w:asciiTheme="minorHAnsi" w:hAnsiTheme="minorHAnsi" w:cstheme="minorHAnsi"/>
        </w:rPr>
        <w:t xml:space="preserve"> of conventional precision-strike weapons capable of creating effects once reserved only for nuclear forces undermines deterrence by creating or </w:t>
      </w:r>
      <w:r w:rsidRPr="001870D4">
        <w:rPr>
          <w:rStyle w:val="Emphasis"/>
          <w:rFonts w:asciiTheme="minorHAnsi" w:hAnsiTheme="minorHAnsi" w:cstheme="minorHAnsi"/>
        </w:rPr>
        <w:t>reinforc</w:t>
      </w:r>
      <w:r w:rsidRPr="001870D4">
        <w:rPr>
          <w:rStyle w:val="StyleUnderline"/>
          <w:rFonts w:asciiTheme="minorHAnsi" w:hAnsiTheme="minorHAnsi" w:cstheme="minorHAnsi"/>
        </w:rPr>
        <w:t xml:space="preserve">ing perceptions in our adversaries that their nuclear forces are vulnerable and that the </w:t>
      </w:r>
      <w:r w:rsidRPr="001870D4">
        <w:rPr>
          <w:rStyle w:val="Emphasis"/>
          <w:rFonts w:asciiTheme="minorHAnsi" w:hAnsiTheme="minorHAnsi" w:cstheme="minorHAnsi"/>
        </w:rPr>
        <w:t>U</w:t>
      </w:r>
      <w:r w:rsidRPr="001870D4">
        <w:rPr>
          <w:rFonts w:asciiTheme="minorHAnsi" w:hAnsiTheme="minorHAnsi" w:cstheme="minorHAnsi"/>
          <w:sz w:val="16"/>
        </w:rPr>
        <w:t xml:space="preserve">nited </w:t>
      </w:r>
      <w:r w:rsidRPr="001870D4">
        <w:rPr>
          <w:rStyle w:val="Emphasis"/>
          <w:rFonts w:asciiTheme="minorHAnsi" w:hAnsiTheme="minorHAnsi" w:cstheme="minorHAnsi"/>
        </w:rPr>
        <w:t>S</w:t>
      </w:r>
      <w:r w:rsidRPr="001870D4">
        <w:rPr>
          <w:rFonts w:asciiTheme="minorHAnsi" w:hAnsiTheme="minorHAnsi" w:cstheme="minorHAnsi"/>
          <w:sz w:val="16"/>
        </w:rPr>
        <w:t xml:space="preserve">tates </w:t>
      </w:r>
      <w:r w:rsidRPr="001870D4">
        <w:rPr>
          <w:rStyle w:val="StyleUnderline"/>
          <w:rFonts w:asciiTheme="minorHAnsi" w:hAnsiTheme="minorHAnsi" w:cstheme="minorHAnsi"/>
        </w:rPr>
        <w:t>may have an incentive to strike them</w:t>
      </w:r>
      <w:r w:rsidRPr="001870D4">
        <w:rPr>
          <w:rFonts w:asciiTheme="minorHAnsi" w:hAnsiTheme="minorHAnsi" w:cstheme="minorHAnsi"/>
          <w:sz w:val="16"/>
        </w:rPr>
        <w:t xml:space="preserve">. Both </w:t>
      </w:r>
      <w:r w:rsidRPr="001870D4">
        <w:rPr>
          <w:rStyle w:val="StyleUnderline"/>
          <w:rFonts w:asciiTheme="minorHAnsi" w:hAnsiTheme="minorHAnsi" w:cstheme="minorHAnsi"/>
        </w:rPr>
        <w:t xml:space="preserve">China and Russia are reevaluating their nuclear doctrines and </w:t>
      </w:r>
      <w:r w:rsidRPr="001870D4">
        <w:rPr>
          <w:rStyle w:val="Emphasis"/>
          <w:rFonts w:asciiTheme="minorHAnsi" w:hAnsiTheme="minorHAnsi" w:cstheme="minorHAnsi"/>
        </w:rPr>
        <w:t>relying more on</w:t>
      </w:r>
      <w:r w:rsidRPr="001870D4">
        <w:rPr>
          <w:rStyle w:val="StyleUnderline"/>
          <w:rFonts w:asciiTheme="minorHAnsi" w:hAnsiTheme="minorHAnsi" w:cstheme="minorHAnsi"/>
        </w:rPr>
        <w:t xml:space="preserve"> </w:t>
      </w:r>
      <w:r w:rsidRPr="001870D4">
        <w:rPr>
          <w:rStyle w:val="Emphasis"/>
          <w:rFonts w:asciiTheme="minorHAnsi" w:hAnsiTheme="minorHAnsi" w:cstheme="minorHAnsi"/>
        </w:rPr>
        <w:t>nuc</w:t>
      </w:r>
      <w:r w:rsidRPr="001870D4">
        <w:rPr>
          <w:rFonts w:asciiTheme="minorHAnsi" w:hAnsiTheme="minorHAnsi" w:cstheme="minorHAnsi"/>
          <w:sz w:val="16"/>
        </w:rPr>
        <w:t>lear weapon</w:t>
      </w:r>
      <w:r w:rsidRPr="001870D4">
        <w:rPr>
          <w:rStyle w:val="Emphasis"/>
          <w:rFonts w:asciiTheme="minorHAnsi" w:hAnsiTheme="minorHAnsi" w:cstheme="minorHAnsi"/>
        </w:rPr>
        <w:t>s</w:t>
      </w:r>
      <w:r w:rsidRPr="001870D4">
        <w:rPr>
          <w:rStyle w:val="StyleUnderline"/>
          <w:rFonts w:asciiTheme="minorHAnsi" w:hAnsiTheme="minorHAnsi" w:cstheme="minorHAnsi"/>
        </w:rPr>
        <w:t xml:space="preserve"> to counter this perceived threat</w:t>
      </w:r>
      <w:r w:rsidRPr="001870D4">
        <w:rPr>
          <w:rFonts w:asciiTheme="minorHAnsi" w:hAnsiTheme="minorHAnsi" w:cstheme="minorHAnsi"/>
          <w:sz w:val="16"/>
        </w:rPr>
        <w:t xml:space="preserve">. Conclusion From nuclear weapons’ pinnacle of importance at the end of the Cold War to today, the United States has steadily decreased the attention paid to its nuclear arsenal and strategy, but nuclear deterrence has not decreased in its overall importance. </w:t>
      </w:r>
      <w:proofErr w:type="gramStart"/>
      <w:r w:rsidRPr="001870D4">
        <w:rPr>
          <w:rFonts w:asciiTheme="minorHAnsi" w:hAnsiTheme="minorHAnsi" w:cstheme="minorHAnsi"/>
          <w:sz w:val="16"/>
        </w:rPr>
        <w:t>It is clear that our</w:t>
      </w:r>
      <w:proofErr w:type="gramEnd"/>
      <w:r w:rsidRPr="001870D4">
        <w:rPr>
          <w:rFonts w:asciiTheme="minorHAnsi" w:hAnsiTheme="minorHAnsi" w:cstheme="minorHAnsi"/>
          <w:sz w:val="16"/>
        </w:rPr>
        <w:t xml:space="preserve"> </w:t>
      </w:r>
      <w:r w:rsidRPr="001870D4">
        <w:rPr>
          <w:rStyle w:val="StyleUnderline"/>
          <w:rFonts w:asciiTheme="minorHAnsi" w:hAnsiTheme="minorHAnsi" w:cstheme="minorHAnsi"/>
        </w:rPr>
        <w:t>adversaries place much more value in their nuclear arsenals than does the</w:t>
      </w:r>
      <w:r w:rsidRPr="001870D4">
        <w:rPr>
          <w:rFonts w:asciiTheme="minorHAnsi" w:hAnsiTheme="minorHAnsi" w:cstheme="minorHAnsi"/>
          <w:sz w:val="16"/>
        </w:rPr>
        <w:t xml:space="preserve"> </w:t>
      </w:r>
      <w:r w:rsidRPr="001870D4">
        <w:rPr>
          <w:rStyle w:val="Emphasis"/>
          <w:rFonts w:asciiTheme="minorHAnsi" w:hAnsiTheme="minorHAnsi" w:cstheme="minorHAnsi"/>
        </w:rPr>
        <w:t>U</w:t>
      </w:r>
      <w:r w:rsidRPr="001870D4">
        <w:rPr>
          <w:rFonts w:asciiTheme="minorHAnsi" w:hAnsiTheme="minorHAnsi" w:cstheme="minorHAnsi"/>
          <w:sz w:val="16"/>
        </w:rPr>
        <w:t xml:space="preserve">nited </w:t>
      </w:r>
      <w:r w:rsidRPr="001870D4">
        <w:rPr>
          <w:rStyle w:val="Emphasis"/>
          <w:rFonts w:asciiTheme="minorHAnsi" w:hAnsiTheme="minorHAnsi" w:cstheme="minorHAnsi"/>
        </w:rPr>
        <w:t>S</w:t>
      </w:r>
      <w:r w:rsidRPr="001870D4">
        <w:rPr>
          <w:rFonts w:asciiTheme="minorHAnsi" w:hAnsiTheme="minorHAnsi" w:cstheme="minorHAnsi"/>
          <w:sz w:val="16"/>
        </w:rPr>
        <w:t xml:space="preserve">tates, precisely </w:t>
      </w:r>
      <w:r w:rsidRPr="001870D4">
        <w:rPr>
          <w:rStyle w:val="StyleUnderline"/>
          <w:rFonts w:asciiTheme="minorHAnsi" w:hAnsiTheme="minorHAnsi" w:cstheme="minorHAnsi"/>
        </w:rPr>
        <w:t>to deter America’s unmatched conventional power</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The US decision to </w:t>
      </w:r>
      <w:r w:rsidRPr="001870D4">
        <w:rPr>
          <w:rStyle w:val="Emphasis"/>
          <w:rFonts w:asciiTheme="minorHAnsi" w:hAnsiTheme="minorHAnsi" w:cstheme="minorHAnsi"/>
        </w:rPr>
        <w:t>rely more on conventional weapons</w:t>
      </w:r>
      <w:r w:rsidRPr="001870D4">
        <w:rPr>
          <w:rStyle w:val="StyleUnderline"/>
          <w:rFonts w:asciiTheme="minorHAnsi" w:hAnsiTheme="minorHAnsi" w:cstheme="minorHAnsi"/>
        </w:rPr>
        <w:t xml:space="preserve"> to achieve nuclear deterrence has created </w:t>
      </w:r>
      <w:r w:rsidRPr="001870D4">
        <w:rPr>
          <w:rStyle w:val="Emphasis"/>
          <w:rFonts w:asciiTheme="minorHAnsi" w:hAnsiTheme="minorHAnsi" w:cstheme="minorHAnsi"/>
        </w:rPr>
        <w:t>dangerous potential</w:t>
      </w:r>
      <w:r w:rsidRPr="001870D4">
        <w:rPr>
          <w:rStyle w:val="StyleUnderline"/>
          <w:rFonts w:asciiTheme="minorHAnsi" w:hAnsiTheme="minorHAnsi" w:cstheme="minorHAnsi"/>
        </w:rPr>
        <w:t xml:space="preserve"> for </w:t>
      </w:r>
      <w:r w:rsidRPr="001870D4">
        <w:rPr>
          <w:rStyle w:val="Emphasis"/>
          <w:rFonts w:asciiTheme="minorHAnsi" w:hAnsiTheme="minorHAnsi" w:cstheme="minorHAnsi"/>
        </w:rPr>
        <w:t>miscalc</w:t>
      </w:r>
      <w:r w:rsidRPr="001870D4">
        <w:rPr>
          <w:rFonts w:asciiTheme="minorHAnsi" w:hAnsiTheme="minorHAnsi" w:cstheme="minorHAnsi"/>
          <w:sz w:val="16"/>
        </w:rPr>
        <w:t xml:space="preserve">ulation </w:t>
      </w:r>
      <w:r w:rsidRPr="001870D4">
        <w:rPr>
          <w:rStyle w:val="StyleUnderline"/>
          <w:rFonts w:asciiTheme="minorHAnsi" w:hAnsiTheme="minorHAnsi" w:cstheme="minorHAnsi"/>
        </w:rPr>
        <w:t>in its deterrent relationships with Russia and China</w:t>
      </w:r>
      <w:r w:rsidRPr="001870D4">
        <w:rPr>
          <w:rFonts w:asciiTheme="minorHAnsi" w:hAnsiTheme="minorHAnsi" w:cstheme="minorHAnsi"/>
          <w:sz w:val="16"/>
        </w:rPr>
        <w:t xml:space="preserve">. </w:t>
      </w:r>
      <w:r w:rsidRPr="001870D4">
        <w:rPr>
          <w:rStyle w:val="StyleUnderline"/>
          <w:rFonts w:asciiTheme="minorHAnsi" w:hAnsiTheme="minorHAnsi" w:cstheme="minorHAnsi"/>
        </w:rPr>
        <w:t>The</w:t>
      </w:r>
      <w:r w:rsidRPr="001870D4">
        <w:rPr>
          <w:rFonts w:asciiTheme="minorHAnsi" w:hAnsiTheme="minorHAnsi" w:cstheme="minorHAnsi"/>
          <w:sz w:val="16"/>
        </w:rPr>
        <w:t xml:space="preserve"> </w:t>
      </w:r>
      <w:r w:rsidRPr="001870D4">
        <w:rPr>
          <w:rStyle w:val="Emphasis"/>
          <w:rFonts w:asciiTheme="minorHAnsi" w:hAnsiTheme="minorHAnsi" w:cstheme="minorHAnsi"/>
        </w:rPr>
        <w:t>U</w:t>
      </w:r>
      <w:r w:rsidRPr="001870D4">
        <w:rPr>
          <w:rFonts w:asciiTheme="minorHAnsi" w:hAnsiTheme="minorHAnsi" w:cstheme="minorHAnsi"/>
          <w:sz w:val="16"/>
        </w:rPr>
        <w:t xml:space="preserve">nited </w:t>
      </w:r>
      <w:r w:rsidRPr="001870D4">
        <w:rPr>
          <w:rStyle w:val="Emphasis"/>
          <w:rFonts w:asciiTheme="minorHAnsi" w:hAnsiTheme="minorHAnsi" w:cstheme="minorHAnsi"/>
        </w:rPr>
        <w:t>S</w:t>
      </w:r>
      <w:r w:rsidRPr="001870D4">
        <w:rPr>
          <w:rFonts w:asciiTheme="minorHAnsi" w:hAnsiTheme="minorHAnsi" w:cstheme="minorHAnsi"/>
          <w:sz w:val="16"/>
        </w:rPr>
        <w:t xml:space="preserve">tates </w:t>
      </w:r>
      <w:r w:rsidRPr="001870D4">
        <w:rPr>
          <w:rStyle w:val="StyleUnderline"/>
          <w:rFonts w:asciiTheme="minorHAnsi" w:hAnsiTheme="minorHAnsi" w:cstheme="minorHAnsi"/>
        </w:rPr>
        <w:t xml:space="preserve">has fallen into a </w:t>
      </w:r>
      <w:r w:rsidRPr="001870D4">
        <w:rPr>
          <w:rStyle w:val="Emphasis"/>
          <w:rFonts w:asciiTheme="minorHAnsi" w:hAnsiTheme="minorHAnsi" w:cstheme="minorHAnsi"/>
        </w:rPr>
        <w:t>“mirror imaging” trap</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by assuming that other nations place the same low value on </w:t>
      </w:r>
      <w:r w:rsidRPr="001870D4">
        <w:rPr>
          <w:rStyle w:val="Emphasis"/>
          <w:rFonts w:asciiTheme="minorHAnsi" w:hAnsiTheme="minorHAnsi" w:cstheme="minorHAnsi"/>
        </w:rPr>
        <w:t>nuc</w:t>
      </w:r>
      <w:r w:rsidRPr="001870D4">
        <w:rPr>
          <w:rFonts w:asciiTheme="minorHAnsi" w:hAnsiTheme="minorHAnsi" w:cstheme="minorHAnsi"/>
          <w:sz w:val="16"/>
        </w:rPr>
        <w:t>lear weapon</w:t>
      </w:r>
      <w:r w:rsidRPr="001870D4">
        <w:rPr>
          <w:rStyle w:val="Emphasis"/>
          <w:rFonts w:asciiTheme="minorHAnsi" w:hAnsiTheme="minorHAnsi" w:cstheme="minorHAnsi"/>
        </w:rPr>
        <w:t>s</w:t>
      </w:r>
      <w:r w:rsidRPr="001870D4">
        <w:rPr>
          <w:rStyle w:val="StyleUnderline"/>
          <w:rFonts w:asciiTheme="minorHAnsi" w:hAnsiTheme="minorHAnsi" w:cstheme="minorHAnsi"/>
        </w:rPr>
        <w:t xml:space="preserve"> that it does</w:t>
      </w:r>
      <w:r w:rsidRPr="001870D4">
        <w:rPr>
          <w:rFonts w:asciiTheme="minorHAnsi" w:hAnsiTheme="minorHAnsi" w:cstheme="minorHAnsi"/>
          <w:sz w:val="16"/>
        </w:rPr>
        <w:t xml:space="preserve"> and that they have the same priority of reaching “Global Zero.” The Obama administration has even gone so far as to recommend unilateral nuclear reductions, which were made outside arms-control negotiations with Russia.47 Part of this policy is that other nuclear-armed nations will follow the US example and choose to reduce the size of their nuclear arsenal. This assumption does not </w:t>
      </w:r>
      <w:proofErr w:type="gramStart"/>
      <w:r w:rsidRPr="001870D4">
        <w:rPr>
          <w:rFonts w:asciiTheme="minorHAnsi" w:hAnsiTheme="minorHAnsi" w:cstheme="minorHAnsi"/>
          <w:sz w:val="16"/>
        </w:rPr>
        <w:t>take into account</w:t>
      </w:r>
      <w:proofErr w:type="gramEnd"/>
      <w:r w:rsidRPr="001870D4">
        <w:rPr>
          <w:rFonts w:asciiTheme="minorHAnsi" w:hAnsiTheme="minorHAnsi" w:cstheme="minorHAnsi"/>
          <w:sz w:val="16"/>
        </w:rPr>
        <w:t xml:space="preserve"> how our opponents interpret their security environment and the role that nuclear weapons play in safeguarding their interests. Relations with other nuclear powers have been </w:t>
      </w:r>
      <w:proofErr w:type="gramStart"/>
      <w:r w:rsidRPr="001870D4">
        <w:rPr>
          <w:rFonts w:asciiTheme="minorHAnsi" w:hAnsiTheme="minorHAnsi" w:cstheme="minorHAnsi"/>
          <w:sz w:val="16"/>
        </w:rPr>
        <w:t>fairly cooperative</w:t>
      </w:r>
      <w:proofErr w:type="gramEnd"/>
      <w:r w:rsidRPr="001870D4">
        <w:rPr>
          <w:rFonts w:asciiTheme="minorHAnsi" w:hAnsiTheme="minorHAnsi" w:cstheme="minorHAnsi"/>
          <w:sz w:val="16"/>
        </w:rPr>
        <w:t xml:space="preserve"> and benign since the end of the Cold War. Crises that arose were managed, and peaceful solutions have been negotiated, contributing to the mistaken belief that </w:t>
      </w:r>
      <w:r w:rsidRPr="001870D4">
        <w:rPr>
          <w:rStyle w:val="Emphasis"/>
          <w:rFonts w:asciiTheme="minorHAnsi" w:hAnsiTheme="minorHAnsi" w:cstheme="minorHAnsi"/>
        </w:rPr>
        <w:t>nuc</w:t>
      </w:r>
      <w:r w:rsidRPr="001870D4">
        <w:rPr>
          <w:rFonts w:asciiTheme="minorHAnsi" w:hAnsiTheme="minorHAnsi" w:cstheme="minorHAnsi"/>
          <w:sz w:val="16"/>
        </w:rPr>
        <w:t>lear weapon</w:t>
      </w:r>
      <w:r w:rsidRPr="001870D4">
        <w:rPr>
          <w:rStyle w:val="Emphasis"/>
          <w:rFonts w:asciiTheme="minorHAnsi" w:hAnsiTheme="minorHAnsi" w:cstheme="minorHAnsi"/>
        </w:rPr>
        <w:t>s</w:t>
      </w:r>
      <w:r w:rsidRPr="001870D4">
        <w:rPr>
          <w:rFonts w:asciiTheme="minorHAnsi" w:hAnsiTheme="minorHAnsi" w:cstheme="minorHAnsi"/>
          <w:sz w:val="16"/>
        </w:rPr>
        <w:t xml:space="preserve"> are no longer relevant. However, could it be that those weapons </w:t>
      </w:r>
      <w:r w:rsidRPr="001870D4">
        <w:rPr>
          <w:rStyle w:val="StyleUnderline"/>
          <w:rFonts w:asciiTheme="minorHAnsi" w:hAnsiTheme="minorHAnsi" w:cstheme="minorHAnsi"/>
        </w:rPr>
        <w:t xml:space="preserve">encourage leaders to be </w:t>
      </w:r>
      <w:r w:rsidRPr="001870D4">
        <w:rPr>
          <w:rStyle w:val="Emphasis"/>
          <w:rFonts w:asciiTheme="minorHAnsi" w:hAnsiTheme="minorHAnsi" w:cstheme="minorHAnsi"/>
        </w:rPr>
        <w:t>benign</w:t>
      </w:r>
      <w:r w:rsidRPr="001870D4">
        <w:rPr>
          <w:rStyle w:val="StyleUnderline"/>
          <w:rFonts w:asciiTheme="minorHAnsi" w:hAnsiTheme="minorHAnsi" w:cstheme="minorHAnsi"/>
        </w:rPr>
        <w:t xml:space="preserve"> and </w:t>
      </w:r>
      <w:r w:rsidRPr="001870D4">
        <w:rPr>
          <w:rStyle w:val="Emphasis"/>
          <w:rFonts w:asciiTheme="minorHAnsi" w:hAnsiTheme="minorHAnsi" w:cstheme="minorHAnsi"/>
        </w:rPr>
        <w:t>cooperative</w:t>
      </w:r>
      <w:r w:rsidRPr="001870D4">
        <w:rPr>
          <w:rFonts w:asciiTheme="minorHAnsi" w:hAnsiTheme="minorHAnsi" w:cstheme="minorHAnsi"/>
          <w:sz w:val="16"/>
        </w:rPr>
        <w:t xml:space="preserve">?48 In 1946 J. Robert </w:t>
      </w:r>
      <w:r w:rsidRPr="001870D4">
        <w:rPr>
          <w:rStyle w:val="StyleUnderline"/>
          <w:rFonts w:asciiTheme="minorHAnsi" w:hAnsiTheme="minorHAnsi" w:cstheme="minorHAnsi"/>
        </w:rPr>
        <w:t>Oppenheimer reflected that “it did not take atomic weapons to make man want peace</w:t>
      </w:r>
      <w:r w:rsidRPr="001870D4">
        <w:rPr>
          <w:rFonts w:asciiTheme="minorHAnsi" w:hAnsiTheme="minorHAnsi" w:cstheme="minorHAnsi"/>
          <w:sz w:val="16"/>
        </w:rPr>
        <w:t xml:space="preserve">. But </w:t>
      </w:r>
      <w:r w:rsidRPr="001870D4">
        <w:rPr>
          <w:rStyle w:val="StyleUnderline"/>
          <w:rFonts w:asciiTheme="minorHAnsi" w:hAnsiTheme="minorHAnsi" w:cstheme="minorHAnsi"/>
        </w:rPr>
        <w:t xml:space="preserve">the atomic bomb was the </w:t>
      </w:r>
      <w:r w:rsidRPr="001870D4">
        <w:rPr>
          <w:rStyle w:val="Emphasis"/>
          <w:rFonts w:asciiTheme="minorHAnsi" w:hAnsiTheme="minorHAnsi" w:cstheme="minorHAnsi"/>
        </w:rPr>
        <w:t>turn of the screw</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It has made the prospect of </w:t>
      </w:r>
      <w:r w:rsidRPr="001870D4">
        <w:rPr>
          <w:rStyle w:val="Emphasis"/>
          <w:rFonts w:asciiTheme="minorHAnsi" w:hAnsiTheme="minorHAnsi" w:cstheme="minorHAnsi"/>
        </w:rPr>
        <w:t>war unendurable</w:t>
      </w:r>
      <w:r w:rsidRPr="001870D4">
        <w:rPr>
          <w:rFonts w:asciiTheme="minorHAnsi" w:hAnsiTheme="minorHAnsi" w:cstheme="minorHAnsi"/>
          <w:sz w:val="16"/>
        </w:rPr>
        <w:t xml:space="preserve">.”49 That is, </w:t>
      </w:r>
      <w:r w:rsidRPr="001870D4">
        <w:rPr>
          <w:rStyle w:val="StyleUnderline"/>
          <w:rFonts w:asciiTheme="minorHAnsi" w:hAnsiTheme="minorHAnsi" w:cstheme="minorHAnsi"/>
        </w:rPr>
        <w:t>far from being unusable</w:t>
      </w:r>
      <w:r w:rsidRPr="001870D4">
        <w:rPr>
          <w:rFonts w:asciiTheme="minorHAnsi" w:hAnsiTheme="minorHAnsi" w:cstheme="minorHAnsi"/>
          <w:sz w:val="16"/>
        </w:rPr>
        <w:t xml:space="preserve">, </w:t>
      </w:r>
      <w:r w:rsidRPr="001870D4">
        <w:rPr>
          <w:rStyle w:val="Emphasis"/>
          <w:rFonts w:asciiTheme="minorHAnsi" w:hAnsiTheme="minorHAnsi" w:cstheme="minorHAnsi"/>
        </w:rPr>
        <w:t>nuc</w:t>
      </w:r>
      <w:r w:rsidRPr="001870D4">
        <w:rPr>
          <w:rFonts w:asciiTheme="minorHAnsi" w:hAnsiTheme="minorHAnsi" w:cstheme="minorHAnsi"/>
          <w:sz w:val="16"/>
        </w:rPr>
        <w:t>lear weapon</w:t>
      </w:r>
      <w:r w:rsidRPr="001870D4">
        <w:rPr>
          <w:rStyle w:val="Emphasis"/>
          <w:rFonts w:asciiTheme="minorHAnsi" w:hAnsiTheme="minorHAnsi" w:cstheme="minorHAnsi"/>
        </w:rPr>
        <w:t>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are used every day to </w:t>
      </w:r>
      <w:r w:rsidRPr="001870D4">
        <w:rPr>
          <w:rStyle w:val="Emphasis"/>
          <w:rFonts w:asciiTheme="minorHAnsi" w:hAnsiTheme="minorHAnsi" w:cstheme="minorHAnsi"/>
        </w:rPr>
        <w:t>encourage compromise</w:t>
      </w:r>
      <w:r w:rsidRPr="001870D4">
        <w:rPr>
          <w:rStyle w:val="StyleUnderline"/>
          <w:rFonts w:asciiTheme="minorHAnsi" w:hAnsiTheme="minorHAnsi" w:cstheme="minorHAnsi"/>
        </w:rPr>
        <w:t xml:space="preserve"> in international relations because failure to compromise may lead to </w:t>
      </w:r>
      <w:r w:rsidRPr="001870D4">
        <w:rPr>
          <w:rStyle w:val="Emphasis"/>
          <w:rFonts w:asciiTheme="minorHAnsi" w:hAnsiTheme="minorHAnsi" w:cstheme="minorHAnsi"/>
        </w:rPr>
        <w:t>the unthinkable</w:t>
      </w:r>
      <w:r w:rsidRPr="001870D4">
        <w:rPr>
          <w:rFonts w:asciiTheme="minorHAnsi" w:hAnsiTheme="minorHAnsi" w:cstheme="minorHAnsi"/>
          <w:sz w:val="16"/>
        </w:rPr>
        <w:t xml:space="preserve">. In drafting the NPR, the US government failed to consider the perceptions of our adversaries or to tailor strategy to the unique threat that each </w:t>
      </w:r>
      <w:proofErr w:type="gramStart"/>
      <w:r w:rsidRPr="001870D4">
        <w:rPr>
          <w:rFonts w:asciiTheme="minorHAnsi" w:hAnsiTheme="minorHAnsi" w:cstheme="minorHAnsi"/>
          <w:sz w:val="16"/>
        </w:rPr>
        <w:t>poses</w:t>
      </w:r>
      <w:proofErr w:type="gramEnd"/>
      <w:r w:rsidRPr="001870D4">
        <w:rPr>
          <w:rFonts w:asciiTheme="minorHAnsi" w:hAnsiTheme="minorHAnsi" w:cstheme="minorHAnsi"/>
          <w:sz w:val="16"/>
        </w:rPr>
        <w:t xml:space="preserve">. As we have pointed out, </w:t>
      </w:r>
      <w:r w:rsidRPr="001870D4">
        <w:rPr>
          <w:rStyle w:val="StyleUnderline"/>
          <w:rFonts w:asciiTheme="minorHAnsi" w:hAnsiTheme="minorHAnsi" w:cstheme="minorHAnsi"/>
        </w:rPr>
        <w:t xml:space="preserve">deterrence is a </w:t>
      </w:r>
      <w:r w:rsidRPr="001870D4">
        <w:rPr>
          <w:rStyle w:val="Emphasis"/>
          <w:rFonts w:asciiTheme="minorHAnsi" w:hAnsiTheme="minorHAnsi" w:cstheme="minorHAnsi"/>
        </w:rPr>
        <w:t>psychological function</w:t>
      </w:r>
      <w:r w:rsidRPr="001870D4">
        <w:rPr>
          <w:rStyle w:val="StyleUnderline"/>
          <w:rFonts w:asciiTheme="minorHAnsi" w:hAnsiTheme="minorHAnsi" w:cstheme="minorHAnsi"/>
        </w:rPr>
        <w:t xml:space="preserve"> in the mind of the adversary</w:t>
      </w:r>
      <w:r w:rsidRPr="001870D4">
        <w:rPr>
          <w:rFonts w:asciiTheme="minorHAnsi" w:hAnsiTheme="minorHAnsi" w:cstheme="minorHAnsi"/>
          <w:sz w:val="16"/>
        </w:rPr>
        <w:t xml:space="preserve">. </w:t>
      </w:r>
      <w:r w:rsidRPr="001870D4">
        <w:rPr>
          <w:rStyle w:val="StyleUnderline"/>
          <w:rFonts w:asciiTheme="minorHAnsi" w:hAnsiTheme="minorHAnsi" w:cstheme="minorHAnsi"/>
        </w:rPr>
        <w:t>Failure to acknowledge and account for how our enemies view their security environment, their relationship with the</w:t>
      </w:r>
      <w:r w:rsidRPr="001870D4">
        <w:rPr>
          <w:rFonts w:asciiTheme="minorHAnsi" w:hAnsiTheme="minorHAnsi" w:cstheme="minorHAnsi"/>
          <w:sz w:val="16"/>
        </w:rPr>
        <w:t xml:space="preserve"> </w:t>
      </w:r>
      <w:r w:rsidRPr="001870D4">
        <w:rPr>
          <w:rStyle w:val="Emphasis"/>
          <w:rFonts w:asciiTheme="minorHAnsi" w:hAnsiTheme="minorHAnsi" w:cstheme="minorHAnsi"/>
        </w:rPr>
        <w:t>U</w:t>
      </w:r>
      <w:r w:rsidRPr="001870D4">
        <w:rPr>
          <w:rFonts w:asciiTheme="minorHAnsi" w:hAnsiTheme="minorHAnsi" w:cstheme="minorHAnsi"/>
          <w:sz w:val="16"/>
        </w:rPr>
        <w:t xml:space="preserve">nited </w:t>
      </w:r>
      <w:r w:rsidRPr="001870D4">
        <w:rPr>
          <w:rStyle w:val="Emphasis"/>
          <w:rFonts w:asciiTheme="minorHAnsi" w:hAnsiTheme="minorHAnsi" w:cstheme="minorHAnsi"/>
        </w:rPr>
        <w:t>S</w:t>
      </w:r>
      <w:r w:rsidRPr="001870D4">
        <w:rPr>
          <w:rFonts w:asciiTheme="minorHAnsi" w:hAnsiTheme="minorHAnsi" w:cstheme="minorHAnsi"/>
          <w:sz w:val="16"/>
        </w:rPr>
        <w:t xml:space="preserve">tates, </w:t>
      </w:r>
      <w:r w:rsidRPr="001870D4">
        <w:rPr>
          <w:rStyle w:val="StyleUnderline"/>
          <w:rFonts w:asciiTheme="minorHAnsi" w:hAnsiTheme="minorHAnsi" w:cstheme="minorHAnsi"/>
        </w:rPr>
        <w:t>their unique history and culture, or the value they place on</w:t>
      </w:r>
      <w:r w:rsidRPr="001870D4">
        <w:rPr>
          <w:rFonts w:asciiTheme="minorHAnsi" w:hAnsiTheme="minorHAnsi" w:cstheme="minorHAnsi"/>
          <w:sz w:val="16"/>
        </w:rPr>
        <w:t xml:space="preserve"> </w:t>
      </w:r>
      <w:r w:rsidRPr="001870D4">
        <w:rPr>
          <w:rStyle w:val="Emphasis"/>
          <w:rFonts w:asciiTheme="minorHAnsi" w:hAnsiTheme="minorHAnsi" w:cstheme="minorHAnsi"/>
        </w:rPr>
        <w:t>nuc</w:t>
      </w:r>
      <w:r w:rsidRPr="001870D4">
        <w:rPr>
          <w:rFonts w:asciiTheme="minorHAnsi" w:hAnsiTheme="minorHAnsi" w:cstheme="minorHAnsi"/>
          <w:sz w:val="16"/>
        </w:rPr>
        <w:t>lear weapon</w:t>
      </w:r>
      <w:r w:rsidRPr="001870D4">
        <w:rPr>
          <w:rStyle w:val="Emphasis"/>
          <w:rFonts w:asciiTheme="minorHAnsi" w:hAnsiTheme="minorHAnsi" w:cstheme="minorHAnsi"/>
        </w:rPr>
        <w:t>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to meet their security needs has made our deterrence relationships potentially </w:t>
      </w:r>
      <w:r w:rsidRPr="001870D4">
        <w:rPr>
          <w:rStyle w:val="Emphasis"/>
          <w:rFonts w:asciiTheme="minorHAnsi" w:hAnsiTheme="minorHAnsi" w:cstheme="minorHAnsi"/>
        </w:rPr>
        <w:t>less stable</w:t>
      </w:r>
      <w:r w:rsidRPr="001870D4">
        <w:rPr>
          <w:rFonts w:asciiTheme="minorHAnsi" w:hAnsiTheme="minorHAnsi" w:cstheme="minorHAnsi"/>
          <w:sz w:val="16"/>
        </w:rPr>
        <w:t xml:space="preserve">. </w:t>
      </w:r>
      <w:r w:rsidRPr="001870D4">
        <w:rPr>
          <w:rStyle w:val="StyleUnderline"/>
          <w:rFonts w:asciiTheme="minorHAnsi" w:hAnsiTheme="minorHAnsi" w:cstheme="minorHAnsi"/>
        </w:rPr>
        <w:t>Increasing</w:t>
      </w:r>
      <w:r w:rsidRPr="001870D4">
        <w:rPr>
          <w:rFonts w:asciiTheme="minorHAnsi" w:hAnsiTheme="minorHAnsi" w:cstheme="minorHAnsi"/>
          <w:sz w:val="16"/>
        </w:rPr>
        <w:t xml:space="preserve"> our </w:t>
      </w:r>
      <w:r w:rsidRPr="001870D4">
        <w:rPr>
          <w:rStyle w:val="StyleUnderline"/>
          <w:rFonts w:asciiTheme="minorHAnsi" w:hAnsiTheme="minorHAnsi" w:cstheme="minorHAnsi"/>
        </w:rPr>
        <w:t xml:space="preserve">emphasis on </w:t>
      </w:r>
      <w:r w:rsidRPr="001870D4">
        <w:rPr>
          <w:rStyle w:val="Emphasis"/>
          <w:rFonts w:asciiTheme="minorHAnsi" w:hAnsiTheme="minorHAnsi" w:cstheme="minorHAnsi"/>
        </w:rPr>
        <w:t>conventional weapons</w:t>
      </w:r>
      <w:r w:rsidRPr="001870D4">
        <w:rPr>
          <w:rStyle w:val="StyleUnderline"/>
          <w:rFonts w:asciiTheme="minorHAnsi" w:hAnsiTheme="minorHAnsi" w:cstheme="minorHAnsi"/>
        </w:rPr>
        <w:t xml:space="preserve"> that adversaries view as </w:t>
      </w:r>
      <w:r w:rsidRPr="001870D4">
        <w:rPr>
          <w:rStyle w:val="Emphasis"/>
          <w:rFonts w:asciiTheme="minorHAnsi" w:hAnsiTheme="minorHAnsi" w:cstheme="minorHAnsi"/>
        </w:rPr>
        <w:t>more usable</w:t>
      </w:r>
      <w:r w:rsidRPr="001870D4">
        <w:rPr>
          <w:rStyle w:val="StyleUnderline"/>
          <w:rFonts w:asciiTheme="minorHAnsi" w:hAnsiTheme="minorHAnsi" w:cstheme="minorHAnsi"/>
        </w:rPr>
        <w:t xml:space="preserve"> and a </w:t>
      </w:r>
      <w:r w:rsidRPr="001870D4">
        <w:rPr>
          <w:rStyle w:val="Emphasis"/>
          <w:rFonts w:asciiTheme="minorHAnsi" w:hAnsiTheme="minorHAnsi" w:cstheme="minorHAnsi"/>
        </w:rPr>
        <w:t>threat</w:t>
      </w:r>
      <w:r w:rsidRPr="001870D4">
        <w:rPr>
          <w:rStyle w:val="StyleUnderline"/>
          <w:rFonts w:asciiTheme="minorHAnsi" w:hAnsiTheme="minorHAnsi" w:cstheme="minorHAnsi"/>
        </w:rPr>
        <w:t xml:space="preserve"> to their nuclear arsenals has caused them to feel </w:t>
      </w:r>
      <w:r w:rsidRPr="001870D4">
        <w:rPr>
          <w:rStyle w:val="Emphasis"/>
          <w:rFonts w:asciiTheme="minorHAnsi" w:hAnsiTheme="minorHAnsi" w:cstheme="minorHAnsi"/>
        </w:rPr>
        <w:t>insecure</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To counter this trend, they have </w:t>
      </w:r>
      <w:r w:rsidRPr="001870D4">
        <w:rPr>
          <w:rStyle w:val="Emphasis"/>
          <w:rFonts w:asciiTheme="minorHAnsi" w:hAnsiTheme="minorHAnsi" w:cstheme="minorHAnsi"/>
        </w:rPr>
        <w:t>modernized</w:t>
      </w:r>
      <w:r w:rsidRPr="001870D4">
        <w:rPr>
          <w:rStyle w:val="StyleUnderline"/>
          <w:rFonts w:asciiTheme="minorHAnsi" w:hAnsiTheme="minorHAnsi" w:cstheme="minorHAnsi"/>
        </w:rPr>
        <w:t xml:space="preserve"> and </w:t>
      </w:r>
      <w:r w:rsidRPr="001870D4">
        <w:rPr>
          <w:rStyle w:val="Emphasis"/>
          <w:rFonts w:asciiTheme="minorHAnsi" w:hAnsiTheme="minorHAnsi" w:cstheme="minorHAnsi"/>
        </w:rPr>
        <w:t>increased the size of their arsenals</w:t>
      </w:r>
      <w:r w:rsidRPr="001870D4">
        <w:rPr>
          <w:rStyle w:val="StyleUnderline"/>
          <w:rFonts w:asciiTheme="minorHAnsi" w:hAnsiTheme="minorHAnsi" w:cstheme="minorHAnsi"/>
        </w:rPr>
        <w:t xml:space="preserve"> and rely more on </w:t>
      </w:r>
      <w:r w:rsidRPr="001870D4">
        <w:rPr>
          <w:rStyle w:val="Emphasis"/>
          <w:rFonts w:asciiTheme="minorHAnsi" w:hAnsiTheme="minorHAnsi" w:cstheme="minorHAnsi"/>
        </w:rPr>
        <w:t>nuc</w:t>
      </w:r>
      <w:r w:rsidRPr="001870D4">
        <w:rPr>
          <w:rFonts w:asciiTheme="minorHAnsi" w:hAnsiTheme="minorHAnsi" w:cstheme="minorHAnsi"/>
          <w:sz w:val="16"/>
        </w:rPr>
        <w:t>lear weapon</w:t>
      </w:r>
      <w:r w:rsidRPr="001870D4">
        <w:rPr>
          <w:rStyle w:val="Emphasis"/>
          <w:rFonts w:asciiTheme="minorHAnsi" w:hAnsiTheme="minorHAnsi" w:cstheme="minorHAnsi"/>
        </w:rPr>
        <w:t>s</w:t>
      </w:r>
      <w:r w:rsidRPr="001870D4">
        <w:rPr>
          <w:rFonts w:asciiTheme="minorHAnsi" w:hAnsiTheme="minorHAnsi" w:cstheme="minorHAnsi"/>
          <w:sz w:val="16"/>
        </w:rPr>
        <w:t xml:space="preserve"> </w:t>
      </w:r>
      <w:r w:rsidRPr="001870D4">
        <w:rPr>
          <w:rStyle w:val="StyleUnderline"/>
          <w:rFonts w:asciiTheme="minorHAnsi" w:hAnsiTheme="minorHAnsi" w:cstheme="minorHAnsi"/>
        </w:rPr>
        <w:t>to meet their security needs</w:t>
      </w:r>
      <w:r w:rsidRPr="001870D4">
        <w:rPr>
          <w:rFonts w:asciiTheme="minorHAnsi" w:hAnsiTheme="minorHAnsi" w:cstheme="minorHAnsi"/>
          <w:sz w:val="16"/>
        </w:rPr>
        <w:t xml:space="preserve">. </w:t>
      </w:r>
      <w:r w:rsidRPr="001870D4">
        <w:rPr>
          <w:rStyle w:val="Emphasis"/>
          <w:rFonts w:asciiTheme="minorHAnsi" w:hAnsiTheme="minorHAnsi" w:cstheme="minorHAnsi"/>
        </w:rPr>
        <w:t>Nuc</w:t>
      </w:r>
      <w:r w:rsidRPr="001870D4">
        <w:rPr>
          <w:rFonts w:asciiTheme="minorHAnsi" w:hAnsiTheme="minorHAnsi" w:cstheme="minorHAnsi"/>
          <w:sz w:val="16"/>
        </w:rPr>
        <w:t xml:space="preserve">lear </w:t>
      </w:r>
      <w:r w:rsidRPr="001870D4">
        <w:rPr>
          <w:rStyle w:val="StyleUnderline"/>
          <w:rFonts w:asciiTheme="minorHAnsi" w:hAnsiTheme="minorHAnsi" w:cstheme="minorHAnsi"/>
        </w:rPr>
        <w:t>deterrence</w:t>
      </w:r>
      <w:r w:rsidRPr="001870D4">
        <w:rPr>
          <w:rFonts w:asciiTheme="minorHAnsi" w:hAnsiTheme="minorHAnsi" w:cstheme="minorHAnsi"/>
          <w:sz w:val="16"/>
        </w:rPr>
        <w:t xml:space="preserve"> has always been a risky proposition, and the fact that it </w:t>
      </w:r>
      <w:r w:rsidRPr="001870D4">
        <w:rPr>
          <w:rStyle w:val="Emphasis"/>
          <w:rFonts w:asciiTheme="minorHAnsi" w:hAnsiTheme="minorHAnsi" w:cstheme="minorHAnsi"/>
        </w:rPr>
        <w:t>has not failed in the past 70 years</w:t>
      </w:r>
      <w:r w:rsidRPr="001870D4">
        <w:rPr>
          <w:rFonts w:asciiTheme="minorHAnsi" w:hAnsiTheme="minorHAnsi" w:cstheme="minorHAnsi"/>
          <w:sz w:val="16"/>
        </w:rPr>
        <w:t xml:space="preserve"> may have as much to do with our deterrence strategy as plain luck. But as risky as relying on </w:t>
      </w:r>
      <w:r w:rsidRPr="001870D4">
        <w:rPr>
          <w:rStyle w:val="Emphasis"/>
          <w:rFonts w:asciiTheme="minorHAnsi" w:hAnsiTheme="minorHAnsi" w:cstheme="minorHAnsi"/>
        </w:rPr>
        <w:t>nuc</w:t>
      </w:r>
      <w:r w:rsidRPr="001870D4">
        <w:rPr>
          <w:rFonts w:asciiTheme="minorHAnsi" w:hAnsiTheme="minorHAnsi" w:cstheme="minorHAnsi"/>
          <w:sz w:val="16"/>
        </w:rPr>
        <w:t xml:space="preserve">lear </w:t>
      </w:r>
      <w:r w:rsidRPr="001870D4">
        <w:rPr>
          <w:rStyle w:val="StyleUnderline"/>
          <w:rFonts w:asciiTheme="minorHAnsi" w:hAnsiTheme="minorHAnsi" w:cstheme="minorHAnsi"/>
        </w:rPr>
        <w:t>deterrence is, it is still the “least bad” option and has not lost its relevance</w:t>
      </w:r>
      <w:r w:rsidRPr="001870D4">
        <w:rPr>
          <w:rFonts w:asciiTheme="minorHAnsi" w:hAnsiTheme="minorHAnsi" w:cstheme="minorHAnsi"/>
          <w:sz w:val="16"/>
        </w:rPr>
        <w:t xml:space="preserve">. Therefore, it is important that we strive to understand our adversaries as we develop and implement our nuclear-deterrent strategies so that we do not undermine its effectiveness. Nuclear deterrence may be much more fragile than any of us realize. It is imperative that we do not take the “nuclear taboo” for granted by assuming that our adversaries place the same value on the relevance of nuclear weapons that we do. </w:t>
      </w:r>
    </w:p>
    <w:bookmarkEnd w:id="0"/>
    <w:p w:rsidR="003972FF" w:rsidRPr="001870D4" w:rsidRDefault="003972FF" w:rsidP="003972FF">
      <w:pPr>
        <w:pStyle w:val="Heading4"/>
        <w:rPr>
          <w:rFonts w:asciiTheme="minorHAnsi" w:hAnsiTheme="minorHAnsi" w:cstheme="minorHAnsi"/>
        </w:rPr>
      </w:pPr>
      <w:r w:rsidRPr="001870D4">
        <w:rPr>
          <w:rFonts w:asciiTheme="minorHAnsi" w:hAnsiTheme="minorHAnsi" w:cstheme="minorHAnsi"/>
        </w:rPr>
        <w:t xml:space="preserve">Conventional war outweighs – even if they win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causes nuclear use, the number of wars it stops outweighs</w:t>
      </w:r>
    </w:p>
    <w:p w:rsidR="003972FF" w:rsidRPr="001870D4" w:rsidRDefault="003972FF" w:rsidP="003972FF">
      <w:pPr>
        <w:rPr>
          <w:rFonts w:asciiTheme="minorHAnsi" w:hAnsiTheme="minorHAnsi" w:cstheme="minorHAnsi"/>
        </w:rPr>
      </w:pPr>
      <w:r w:rsidRPr="001870D4">
        <w:rPr>
          <w:rStyle w:val="Style13ptBold"/>
          <w:rFonts w:asciiTheme="minorHAnsi" w:hAnsiTheme="minorHAnsi" w:cstheme="minorHAnsi"/>
        </w:rPr>
        <w:t>de Mesquita and Riker 82</w:t>
      </w:r>
      <w:r w:rsidRPr="001870D4">
        <w:rPr>
          <w:rFonts w:asciiTheme="minorHAnsi" w:hAnsiTheme="minorHAnsi" w:cstheme="minorHAnsi"/>
        </w:rPr>
        <w:t xml:space="preserve"> [Bruce Bueno and William, Dept. Pol. Sci.—Rochester, Journal of Conflict Resolution, “An Assessment of the Merits of Selective Nuclear Proliferation”, Vol. 26, No. 2, p. 302-303] //reem</w:t>
      </w:r>
    </w:p>
    <w:p w:rsidR="003972FF" w:rsidRPr="001870D4" w:rsidRDefault="003972FF" w:rsidP="003972FF">
      <w:pPr>
        <w:rPr>
          <w:rFonts w:asciiTheme="minorHAnsi" w:hAnsiTheme="minorHAnsi" w:cstheme="minorHAnsi"/>
          <w:sz w:val="10"/>
        </w:rPr>
      </w:pPr>
      <w:r w:rsidRPr="001870D4">
        <w:rPr>
          <w:rFonts w:asciiTheme="minorHAnsi" w:hAnsiTheme="minorHAnsi" w:cstheme="minorHAnsi"/>
          <w:sz w:val="10"/>
        </w:rPr>
        <w:t xml:space="preserve">One might object further. </w:t>
      </w:r>
      <w:r w:rsidRPr="001870D4">
        <w:rPr>
          <w:rStyle w:val="StyleUnderline"/>
          <w:rFonts w:asciiTheme="minorHAnsi" w:hAnsiTheme="minorHAnsi" w:cstheme="minorHAnsi"/>
        </w:rPr>
        <w:t>Conceding that the likelihood of miscalculation does diminish as proliferation occurs, one might still contend that the costs of such a miscalculation are so large that they cannot conceivably justify even the diminished risk of war. If the expected costs from nuclear wars arising out of miscalculation or irrational acts exceed the expected costs from wars that could be prevented by proliferation, then,</w:t>
      </w:r>
      <w:r w:rsidRPr="001870D4">
        <w:rPr>
          <w:rFonts w:asciiTheme="minorHAnsi" w:hAnsiTheme="minorHAnsi" w:cstheme="minorHAnsi"/>
          <w:sz w:val="10"/>
        </w:rPr>
        <w:t xml:space="preserve"> indeed, </w:t>
      </w:r>
      <w:r w:rsidRPr="001870D4">
        <w:rPr>
          <w:rStyle w:val="StyleUnderline"/>
          <w:rFonts w:asciiTheme="minorHAnsi" w:hAnsiTheme="minorHAnsi" w:cstheme="minorHAnsi"/>
        </w:rPr>
        <w:t>proliferation is a very dangerous</w:t>
      </w:r>
      <w:r w:rsidRPr="001870D4">
        <w:rPr>
          <w:rFonts w:asciiTheme="minorHAnsi" w:hAnsiTheme="minorHAnsi" w:cstheme="minorHAnsi"/>
          <w:sz w:val="10"/>
        </w:rPr>
        <w:t xml:space="preserve"> thing. There is, of course, no precise way to measure these expected costs, but we do have some basis for estimating them. Using expected utility calculations </w:t>
      </w:r>
      <w:proofErr w:type="gramStart"/>
      <w:r w:rsidRPr="001870D4">
        <w:rPr>
          <w:rFonts w:asciiTheme="minorHAnsi" w:hAnsiTheme="minorHAnsi" w:cstheme="minorHAnsi"/>
          <w:sz w:val="10"/>
        </w:rPr>
        <w:t>similar to</w:t>
      </w:r>
      <w:proofErr w:type="gramEnd"/>
      <w:r w:rsidRPr="001870D4">
        <w:rPr>
          <w:rFonts w:asciiTheme="minorHAnsi" w:hAnsiTheme="minorHAnsi" w:cstheme="minorHAnsi"/>
          <w:sz w:val="10"/>
        </w:rPr>
        <w:t xml:space="preserve"> the one suggested here, one of us (Bueno de Mesquita 1981b) found that 65 of approximately 70,000 opportunities to initiate war rationally were seized in the period 1816 to 1974, with hundreds of other opportunities being used to threaten war. In that same study it was also found that only 11 of nearly 500,000 opportunities to initiate war were seized in violation of the expectations arising from the expected utility framework. In other words, </w:t>
      </w:r>
      <w:r w:rsidRPr="001870D4">
        <w:rPr>
          <w:rStyle w:val="StyleUnderline"/>
          <w:rFonts w:asciiTheme="minorHAnsi" w:hAnsiTheme="minorHAnsi" w:cstheme="minorHAnsi"/>
        </w:rPr>
        <w:t>the ratio of seemingly rational and correct calculations to either irrational calculations or miscalculations that have led to war is over 40 to 1. This implies that through symmetry-producing nuclear proliferation, we may expect to prevent approximately 40 conventional or</w:t>
      </w:r>
      <w:r w:rsidRPr="001870D4">
        <w:rPr>
          <w:rFonts w:asciiTheme="minorHAnsi" w:hAnsiTheme="minorHAnsi" w:cstheme="minorHAnsi"/>
          <w:sz w:val="10"/>
        </w:rPr>
        <w:t xml:space="preserve"> one-sided </w:t>
      </w:r>
      <w:r w:rsidRPr="001870D4">
        <w:rPr>
          <w:rStyle w:val="StyleUnderline"/>
          <w:rFonts w:asciiTheme="minorHAnsi" w:hAnsiTheme="minorHAnsi" w:cstheme="minorHAnsi"/>
        </w:rPr>
        <w:t xml:space="preserve">nuclear wars for </w:t>
      </w:r>
      <w:proofErr w:type="gramStart"/>
      <w:r w:rsidRPr="001870D4">
        <w:rPr>
          <w:rStyle w:val="StyleUnderline"/>
          <w:rFonts w:asciiTheme="minorHAnsi" w:hAnsiTheme="minorHAnsi" w:cstheme="minorHAnsi"/>
        </w:rPr>
        <w:t>every one</w:t>
      </w:r>
      <w:proofErr w:type="gramEnd"/>
      <w:r w:rsidRPr="001870D4">
        <w:rPr>
          <w:rStyle w:val="StyleUnderline"/>
          <w:rFonts w:asciiTheme="minorHAnsi" w:hAnsiTheme="minorHAnsi" w:cstheme="minorHAnsi"/>
        </w:rPr>
        <w:t xml:space="preserve"> miscalculated or irrational bilateral nuclear exchange. Using the 40 most recent wars as a crude indicator, this analysis implies that a single miscalculated or irrational nuclear exchange in the third world would have to kill several tens of millions of people before some proliferation would be unjustified by yielding a higher expected loss of life. </w:t>
      </w:r>
      <w:r w:rsidRPr="001870D4">
        <w:rPr>
          <w:rFonts w:asciiTheme="minorHAnsi" w:hAnsiTheme="minorHAnsi" w:cstheme="minorHAnsi"/>
          <w:bCs/>
          <w:sz w:val="10"/>
        </w:rPr>
        <w:t>It seems to us unlikely that one such miscalculated or irrational act among third world countries, each with a very few warheads, could produce this level of loss</w:t>
      </w:r>
      <w:r w:rsidRPr="001870D4">
        <w:rPr>
          <w:rFonts w:asciiTheme="minorHAnsi" w:hAnsiTheme="minorHAnsi" w:cstheme="minorHAnsi"/>
          <w:sz w:val="10"/>
        </w:rPr>
        <w:t xml:space="preserve">. Still, we do not rule it out, but rather note that it is exactly such estimates that must be made in calculating the trade-offs between gains and losses from nuclear proliferation. One might expect, for instance, that selection of candidates for proliferation might be based partially on the calculation of the marginal effect on expected costs in life and property from not standing in the way of the candidate in question. Thus, proliferation would be resisted where the expected marginal effect would be an increase in loss of life and property over </w:t>
      </w:r>
      <w:proofErr w:type="gramStart"/>
      <w:r w:rsidRPr="001870D4">
        <w:rPr>
          <w:rFonts w:asciiTheme="minorHAnsi" w:hAnsiTheme="minorHAnsi" w:cstheme="minorHAnsi"/>
          <w:sz w:val="10"/>
        </w:rPr>
        <w:t>nonproliferation, but</w:t>
      </w:r>
      <w:proofErr w:type="gramEnd"/>
      <w:r w:rsidRPr="001870D4">
        <w:rPr>
          <w:rFonts w:asciiTheme="minorHAnsi" w:hAnsiTheme="minorHAnsi" w:cstheme="minorHAnsi"/>
          <w:sz w:val="10"/>
        </w:rPr>
        <w:t xml:space="preserve"> would be encouraged where the marginal effect was otherwise.</w:t>
      </w:r>
    </w:p>
    <w:p w:rsidR="009C580C" w:rsidRPr="001870D4" w:rsidRDefault="009C580C" w:rsidP="009C580C">
      <w:pPr>
        <w:pStyle w:val="Heading1"/>
        <w:rPr>
          <w:rFonts w:asciiTheme="minorHAnsi" w:hAnsiTheme="minorHAnsi" w:cstheme="minorHAnsi"/>
        </w:rPr>
      </w:pPr>
      <w:r w:rsidRPr="001870D4">
        <w:rPr>
          <w:rFonts w:asciiTheme="minorHAnsi" w:hAnsiTheme="minorHAnsi" w:cstheme="minorHAnsi"/>
        </w:rPr>
        <w:t>CBW Turn</w:t>
      </w:r>
    </w:p>
    <w:p w:rsidR="00894B5C" w:rsidRPr="001870D4" w:rsidRDefault="00894B5C" w:rsidP="00894B5C">
      <w:pPr>
        <w:pStyle w:val="Heading3"/>
        <w:rPr>
          <w:rFonts w:asciiTheme="minorHAnsi" w:hAnsiTheme="minorHAnsi" w:cstheme="minorHAnsi"/>
        </w:rPr>
      </w:pPr>
      <w:r w:rsidRPr="001870D4">
        <w:rPr>
          <w:rFonts w:asciiTheme="minorHAnsi" w:hAnsiTheme="minorHAnsi" w:cstheme="minorHAnsi"/>
        </w:rPr>
        <w:t>CBW 1nc</w:t>
      </w:r>
    </w:p>
    <w:p w:rsidR="00894B5C" w:rsidRPr="001870D4" w:rsidRDefault="00894B5C" w:rsidP="00894B5C">
      <w:pPr>
        <w:pStyle w:val="Heading4"/>
        <w:rPr>
          <w:rFonts w:asciiTheme="minorHAnsi" w:hAnsiTheme="minorHAnsi" w:cstheme="minorHAnsi"/>
        </w:rPr>
      </w:pPr>
      <w:r w:rsidRPr="001870D4">
        <w:rPr>
          <w:rFonts w:asciiTheme="minorHAnsi" w:hAnsiTheme="minorHAnsi" w:cstheme="minorHAnsi"/>
        </w:rPr>
        <w:t xml:space="preserve">NPT strength </w:t>
      </w:r>
      <w:r w:rsidRPr="001870D4">
        <w:rPr>
          <w:rFonts w:asciiTheme="minorHAnsi" w:hAnsiTheme="minorHAnsi" w:cstheme="minorHAnsi"/>
          <w:u w:val="single"/>
        </w:rPr>
        <w:t>causes</w:t>
      </w:r>
      <w:r w:rsidRPr="001870D4">
        <w:rPr>
          <w:rFonts w:asciiTheme="minorHAnsi" w:hAnsiTheme="minorHAnsi" w:cstheme="minorHAnsi"/>
        </w:rPr>
        <w:t xml:space="preserve"> pursuit of chemical and bioweapons---by states </w:t>
      </w:r>
      <w:r w:rsidRPr="001870D4">
        <w:rPr>
          <w:rFonts w:asciiTheme="minorHAnsi" w:hAnsiTheme="minorHAnsi" w:cstheme="minorHAnsi"/>
          <w:u w:val="single"/>
        </w:rPr>
        <w:t>and</w:t>
      </w:r>
      <w:r w:rsidRPr="001870D4">
        <w:rPr>
          <w:rFonts w:asciiTheme="minorHAnsi" w:hAnsiTheme="minorHAnsi" w:cstheme="minorHAnsi"/>
        </w:rPr>
        <w:t xml:space="preserve"> terrorists</w:t>
      </w:r>
    </w:p>
    <w:p w:rsidR="00894B5C" w:rsidRPr="001870D4" w:rsidRDefault="00894B5C" w:rsidP="00894B5C">
      <w:pPr>
        <w:rPr>
          <w:rFonts w:asciiTheme="minorHAnsi" w:hAnsiTheme="minorHAnsi" w:cstheme="minorHAnsi"/>
        </w:rPr>
      </w:pPr>
      <w:r w:rsidRPr="001870D4">
        <w:rPr>
          <w:rFonts w:asciiTheme="minorHAnsi" w:hAnsiTheme="minorHAnsi" w:cstheme="minorHAnsi"/>
        </w:rPr>
        <w:t xml:space="preserve">Neil </w:t>
      </w:r>
      <w:r w:rsidRPr="001870D4">
        <w:rPr>
          <w:rStyle w:val="Style13ptBold"/>
          <w:rFonts w:asciiTheme="minorHAnsi" w:hAnsiTheme="minorHAnsi" w:cstheme="minorHAnsi"/>
        </w:rPr>
        <w:t>Narang 15</w:t>
      </w:r>
      <w:r w:rsidRPr="001870D4">
        <w:rPr>
          <w:rFonts w:asciiTheme="minorHAnsi" w:hAnsiTheme="minorHAnsi" w:cstheme="minorHAnsi"/>
        </w:rPr>
        <w:t>, Assistant Professor in the Department of Political Science @ UCSB, Ph.D., UC San Diego in 2012, “All Together Now? Questioning WMDs as a Useful Analytical Unit for Understanding Chemical and Biological Weapons Proliferation”, Nonproliferation Review, 22:3-4, 457-468, DOI: 10.1080/10736700.2016.1153184 [“</w:t>
      </w:r>
      <w:proofErr w:type="gramStart"/>
      <w:r w:rsidRPr="001870D4">
        <w:rPr>
          <w:rFonts w:asciiTheme="minorHAnsi" w:hAnsiTheme="minorHAnsi" w:cstheme="minorHAnsi"/>
        </w:rPr>
        <w:t>- ”</w:t>
      </w:r>
      <w:proofErr w:type="gramEnd"/>
      <w:r w:rsidRPr="001870D4">
        <w:rPr>
          <w:rFonts w:asciiTheme="minorHAnsi" w:hAnsiTheme="minorHAnsi" w:cstheme="minorHAnsi"/>
        </w:rPr>
        <w:t xml:space="preserve"> mass removed] //</w:t>
      </w:r>
      <w:proofErr w:type="spellStart"/>
      <w:r w:rsidRPr="001870D4">
        <w:rPr>
          <w:rFonts w:asciiTheme="minorHAnsi" w:hAnsiTheme="minorHAnsi" w:cstheme="minorHAnsi"/>
        </w:rPr>
        <w:t>hh</w:t>
      </w:r>
      <w:proofErr w:type="spellEnd"/>
    </w:p>
    <w:p w:rsidR="00894B5C" w:rsidRPr="001870D4" w:rsidRDefault="00894B5C" w:rsidP="00894B5C">
      <w:pPr>
        <w:rPr>
          <w:rStyle w:val="Emphasis"/>
          <w:rFonts w:asciiTheme="minorHAnsi" w:hAnsiTheme="minorHAnsi" w:cstheme="minorHAnsi"/>
          <w:b w:val="0"/>
          <w:sz w:val="12"/>
          <w:u w:val="none"/>
        </w:rPr>
      </w:pPr>
      <w:r w:rsidRPr="001870D4">
        <w:rPr>
          <w:rFonts w:asciiTheme="minorHAnsi" w:hAnsiTheme="minorHAnsi" w:cstheme="minorHAnsi"/>
          <w:sz w:val="12"/>
        </w:rPr>
        <w:t>The first inference that one may be tempted to draw from past findings is that a policy focused on achieving reductions in the global nuclear stockpile could cause a rise in chemical and biological weapons proliferation as more states view them as a “poor man’s atomic bomb.” As noted above</w:t>
      </w:r>
      <w:r w:rsidRPr="001870D4">
        <w:rPr>
          <w:rFonts w:asciiTheme="minorHAnsi" w:hAnsiTheme="minorHAnsi" w:cstheme="minorHAnsi"/>
          <w:u w:val="single"/>
        </w:rPr>
        <w:t xml:space="preserve">, </w:t>
      </w:r>
      <w:r w:rsidRPr="001870D4">
        <w:rPr>
          <w:rFonts w:asciiTheme="minorHAnsi" w:hAnsiTheme="minorHAnsi" w:cstheme="minorHAnsi"/>
          <w:sz w:val="12"/>
        </w:rPr>
        <w:t>our</w:t>
      </w:r>
      <w:r w:rsidRPr="001870D4">
        <w:rPr>
          <w:rFonts w:asciiTheme="minorHAnsi" w:hAnsiTheme="minorHAnsi" w:cstheme="minorHAnsi"/>
          <w:u w:val="single"/>
        </w:rPr>
        <w:t xml:space="preserve"> findings suggested that states </w:t>
      </w:r>
      <w:r w:rsidRPr="001870D4">
        <w:rPr>
          <w:rFonts w:asciiTheme="minorHAnsi" w:hAnsiTheme="minorHAnsi" w:cstheme="minorHAnsi"/>
          <w:sz w:val="12"/>
        </w:rPr>
        <w:t>appear</w:t>
      </w:r>
      <w:r w:rsidRPr="001870D4">
        <w:rPr>
          <w:rFonts w:asciiTheme="minorHAnsi" w:hAnsiTheme="minorHAnsi" w:cstheme="minorHAnsi"/>
          <w:u w:val="single"/>
        </w:rPr>
        <w:t xml:space="preserve"> to seek chemical and biological weapons for </w:t>
      </w:r>
      <w:r w:rsidRPr="001870D4">
        <w:rPr>
          <w:rStyle w:val="Emphasis"/>
          <w:rFonts w:asciiTheme="minorHAnsi" w:hAnsiTheme="minorHAnsi" w:cstheme="minorHAnsi"/>
        </w:rPr>
        <w:t>many of the same reasons as they pursue nuclear weapons</w:t>
      </w:r>
      <w:r w:rsidRPr="001870D4">
        <w:rPr>
          <w:rFonts w:asciiTheme="minorHAnsi" w:hAnsiTheme="minorHAnsi" w:cstheme="minorHAnsi"/>
          <w:sz w:val="12"/>
        </w:rPr>
        <w:t>. Furthermore, our findings also indicate that</w:t>
      </w:r>
      <w:r w:rsidRPr="001870D4">
        <w:rPr>
          <w:rFonts w:asciiTheme="minorHAnsi" w:hAnsiTheme="minorHAnsi" w:cstheme="minorHAnsi"/>
          <w:u w:val="single"/>
        </w:rPr>
        <w:t xml:space="preserve"> </w:t>
      </w:r>
      <w:r w:rsidRPr="001870D4">
        <w:rPr>
          <w:rStyle w:val="Emphasis"/>
          <w:rFonts w:asciiTheme="minorHAnsi" w:hAnsiTheme="minorHAnsi" w:cstheme="minorHAnsi"/>
        </w:rPr>
        <w:t>states that do not possess nuclear weapons appear to be systematically more likely to pursue chemical and biological weapons than states that do possess them</w:t>
      </w:r>
      <w:r w:rsidRPr="001870D4">
        <w:rPr>
          <w:rFonts w:asciiTheme="minorHAnsi" w:hAnsiTheme="minorHAnsi" w:cstheme="minorHAnsi"/>
          <w:sz w:val="12"/>
        </w:rPr>
        <w:t xml:space="preserve">. When combined, </w:t>
      </w:r>
      <w:r w:rsidRPr="001870D4">
        <w:rPr>
          <w:rStyle w:val="Emphasis"/>
          <w:rFonts w:asciiTheme="minorHAnsi" w:hAnsiTheme="minorHAnsi" w:cstheme="minorHAnsi"/>
          <w:b w:val="0"/>
          <w:sz w:val="12"/>
          <w:u w:val="none"/>
        </w:rPr>
        <w:t>it may seem reasonable to suppose that</w:t>
      </w:r>
      <w:r w:rsidRPr="001870D4">
        <w:rPr>
          <w:rFonts w:asciiTheme="minorHAnsi" w:hAnsiTheme="minorHAnsi" w:cstheme="minorHAnsi"/>
          <w:sz w:val="12"/>
        </w:rPr>
        <w:t xml:space="preserve">, conditional on some level of demand for one of these types of weapons, </w:t>
      </w:r>
      <w:r w:rsidRPr="001870D4">
        <w:rPr>
          <w:rStyle w:val="Emphasis"/>
          <w:rFonts w:asciiTheme="minorHAnsi" w:hAnsiTheme="minorHAnsi" w:cstheme="minorHAnsi"/>
        </w:rPr>
        <w:t>reductions in the global supply of nuclear weapons could cause some states to pursue chemical and biological weapons as “imperfect substitutes” for the deterrence</w:t>
      </w:r>
      <w:r w:rsidRPr="001870D4">
        <w:rPr>
          <w:rFonts w:asciiTheme="minorHAnsi" w:hAnsiTheme="minorHAnsi" w:cstheme="minorHAnsi"/>
          <w:sz w:val="12"/>
        </w:rPr>
        <w:t xml:space="preserve"> and </w:t>
      </w:r>
      <w:proofErr w:type="spellStart"/>
      <w:r w:rsidRPr="001870D4">
        <w:rPr>
          <w:rFonts w:asciiTheme="minorHAnsi" w:hAnsiTheme="minorHAnsi" w:cstheme="minorHAnsi"/>
          <w:sz w:val="12"/>
        </w:rPr>
        <w:t>compellence</w:t>
      </w:r>
      <w:proofErr w:type="spellEnd"/>
      <w:r w:rsidRPr="001870D4">
        <w:rPr>
          <w:rFonts w:asciiTheme="minorHAnsi" w:hAnsiTheme="minorHAnsi" w:cstheme="minorHAnsi"/>
          <w:sz w:val="12"/>
        </w:rPr>
        <w:t xml:space="preserve"> </w:t>
      </w:r>
      <w:r w:rsidRPr="001870D4">
        <w:rPr>
          <w:rStyle w:val="Emphasis"/>
          <w:rFonts w:asciiTheme="minorHAnsi" w:hAnsiTheme="minorHAnsi" w:cstheme="minorHAnsi"/>
        </w:rPr>
        <w:t>benefits of nuclear weapons</w:t>
      </w:r>
      <w:r w:rsidRPr="001870D4">
        <w:rPr>
          <w:rFonts w:asciiTheme="minorHAnsi" w:hAnsiTheme="minorHAnsi" w:cstheme="minorHAnsi"/>
          <w:sz w:val="12"/>
        </w:rPr>
        <w:t xml:space="preserve">. </w:t>
      </w:r>
      <w:r w:rsidRPr="001870D4">
        <w:rPr>
          <w:rStyle w:val="Emphasis"/>
          <w:rFonts w:asciiTheme="minorHAnsi" w:hAnsiTheme="minorHAnsi" w:cstheme="minorHAnsi"/>
          <w:b w:val="0"/>
          <w:sz w:val="12"/>
          <w:u w:val="none"/>
        </w:rPr>
        <w:t>A second inference that one may be tempted to draw is that</w:t>
      </w:r>
      <w:r w:rsidRPr="001870D4">
        <w:rPr>
          <w:rStyle w:val="Emphasis"/>
          <w:rFonts w:asciiTheme="minorHAnsi" w:hAnsiTheme="minorHAnsi" w:cstheme="minorHAnsi"/>
        </w:rPr>
        <w:t xml:space="preserve"> a strengthened NPT may increase the risk of chemical and biological weapons proliferation</w:t>
      </w:r>
      <w:r w:rsidRPr="001870D4">
        <w:rPr>
          <w:rFonts w:asciiTheme="minorHAnsi" w:hAnsiTheme="minorHAnsi" w:cstheme="minorHAnsi"/>
          <w:sz w:val="12"/>
        </w:rPr>
        <w:t>. Understood in the terms of our study, policies and institutions designed to monitor and sanction the unilateral pursuit or dissemination of nuclear weapons material and technical expertise—like the NPT or the Nuclear Suppliers Group—might be understood as supply constraints that effectively increase the transaction costs of nuclear weapons acquisition. Furthermore, previous research has shown that the supply of sensitive nuclear assistance and civilian nuclear assistance are both positively associated with the risk of nuclear weapons pursuit and acquisition across states and over time.17 When combined, it may seem reasonable to suppose that,</w:t>
      </w:r>
      <w:r w:rsidRPr="001870D4">
        <w:rPr>
          <w:rFonts w:asciiTheme="minorHAnsi" w:hAnsiTheme="minorHAnsi" w:cstheme="minorHAnsi"/>
          <w:u w:val="single"/>
        </w:rPr>
        <w:t xml:space="preserve"> given </w:t>
      </w:r>
      <w:r w:rsidRPr="001870D4">
        <w:rPr>
          <w:rFonts w:asciiTheme="minorHAnsi" w:hAnsiTheme="minorHAnsi" w:cstheme="minorHAnsi"/>
          <w:sz w:val="12"/>
        </w:rPr>
        <w:t>some</w:t>
      </w:r>
      <w:r w:rsidRPr="001870D4">
        <w:rPr>
          <w:rFonts w:asciiTheme="minorHAnsi" w:hAnsiTheme="minorHAnsi" w:cstheme="minorHAnsi"/>
          <w:u w:val="single"/>
        </w:rPr>
        <w:t xml:space="preserve"> demand for a “weapon of mass destruction,” </w:t>
      </w:r>
      <w:r w:rsidRPr="001870D4">
        <w:rPr>
          <w:rStyle w:val="Emphasis"/>
          <w:rFonts w:asciiTheme="minorHAnsi" w:hAnsiTheme="minorHAnsi" w:cstheme="minorHAnsi"/>
        </w:rPr>
        <w:t xml:space="preserve">chemical and biological weapons could seem like relatively cheaper pursuits under a more robust global nuclear nonproliferation regime that further regulates </w:t>
      </w:r>
      <w:r w:rsidRPr="001870D4">
        <w:rPr>
          <w:rStyle w:val="Emphasis"/>
          <w:rFonts w:asciiTheme="minorHAnsi" w:hAnsiTheme="minorHAnsi" w:cstheme="minorHAnsi"/>
          <w:b w:val="0"/>
          <w:sz w:val="12"/>
          <w:u w:val="none"/>
        </w:rPr>
        <w:t>the supply of</w:t>
      </w:r>
      <w:r w:rsidRPr="001870D4">
        <w:rPr>
          <w:rStyle w:val="Emphasis"/>
          <w:rFonts w:asciiTheme="minorHAnsi" w:hAnsiTheme="minorHAnsi" w:cstheme="minorHAnsi"/>
        </w:rPr>
        <w:t xml:space="preserve"> nuclear weapons. </w:t>
      </w:r>
      <w:r w:rsidRPr="001870D4">
        <w:rPr>
          <w:rStyle w:val="Emphasis"/>
          <w:rFonts w:asciiTheme="minorHAnsi" w:hAnsiTheme="minorHAnsi" w:cstheme="minorHAnsi"/>
          <w:b w:val="0"/>
          <w:sz w:val="12"/>
          <w:u w:val="none"/>
        </w:rPr>
        <w:t xml:space="preserve">A third inference that one may be tempted to draw is that </w:t>
      </w:r>
      <w:r w:rsidRPr="001870D4">
        <w:rPr>
          <w:rStyle w:val="Emphasis"/>
          <w:rFonts w:asciiTheme="minorHAnsi" w:hAnsiTheme="minorHAnsi" w:cstheme="minorHAnsi"/>
          <w:b w:val="0"/>
        </w:rPr>
        <w:t>reductions in the global supply of nuclear weapons and a strengthening of the nuclear nonproliferation regime could increase the risk of c</w:t>
      </w:r>
      <w:r w:rsidRPr="001870D4">
        <w:rPr>
          <w:rStyle w:val="Emphasis"/>
          <w:rFonts w:asciiTheme="minorHAnsi" w:hAnsiTheme="minorHAnsi" w:cstheme="minorHAnsi"/>
          <w:b w:val="0"/>
          <w:sz w:val="12"/>
          <w:u w:val="none"/>
        </w:rPr>
        <w:t xml:space="preserve">hemical and </w:t>
      </w:r>
      <w:r w:rsidRPr="001870D4">
        <w:rPr>
          <w:rStyle w:val="Emphasis"/>
          <w:rFonts w:asciiTheme="minorHAnsi" w:hAnsiTheme="minorHAnsi" w:cstheme="minorHAnsi"/>
          <w:b w:val="0"/>
        </w:rPr>
        <w:t>b</w:t>
      </w:r>
      <w:r w:rsidRPr="001870D4">
        <w:rPr>
          <w:rStyle w:val="Emphasis"/>
          <w:rFonts w:asciiTheme="minorHAnsi" w:hAnsiTheme="minorHAnsi" w:cstheme="minorHAnsi"/>
          <w:b w:val="0"/>
          <w:sz w:val="12"/>
          <w:u w:val="none"/>
        </w:rPr>
        <w:t xml:space="preserve">iological </w:t>
      </w:r>
      <w:r w:rsidRPr="001870D4">
        <w:rPr>
          <w:rStyle w:val="Emphasis"/>
          <w:rFonts w:asciiTheme="minorHAnsi" w:hAnsiTheme="minorHAnsi" w:cstheme="minorHAnsi"/>
          <w:b w:val="0"/>
        </w:rPr>
        <w:t>w</w:t>
      </w:r>
      <w:r w:rsidRPr="001870D4">
        <w:rPr>
          <w:rStyle w:val="Emphasis"/>
          <w:rFonts w:asciiTheme="minorHAnsi" w:hAnsiTheme="minorHAnsi" w:cstheme="minorHAnsi"/>
          <w:b w:val="0"/>
          <w:sz w:val="12"/>
          <w:u w:val="none"/>
        </w:rPr>
        <w:t xml:space="preserve">eapons </w:t>
      </w:r>
      <w:r w:rsidRPr="001870D4">
        <w:rPr>
          <w:rStyle w:val="Emphasis"/>
          <w:rFonts w:asciiTheme="minorHAnsi" w:hAnsiTheme="minorHAnsi" w:cstheme="minorHAnsi"/>
          <w:b w:val="0"/>
        </w:rPr>
        <w:t xml:space="preserve">pursuit by </w:t>
      </w:r>
      <w:r w:rsidRPr="001870D4">
        <w:rPr>
          <w:rStyle w:val="Emphasis"/>
          <w:rFonts w:asciiTheme="minorHAnsi" w:hAnsiTheme="minorHAnsi" w:cstheme="minorHAnsi"/>
        </w:rPr>
        <w:t>terrorist groups</w:t>
      </w:r>
      <w:r w:rsidRPr="001870D4">
        <w:rPr>
          <w:rStyle w:val="Emphasis"/>
          <w:rFonts w:asciiTheme="minorHAnsi" w:hAnsiTheme="minorHAnsi" w:cstheme="minorHAnsi"/>
          <w:b w:val="0"/>
          <w:sz w:val="12"/>
          <w:u w:val="none"/>
        </w:rPr>
        <w:t xml:space="preserve">. If one is willing to assume </w:t>
      </w:r>
      <w:r w:rsidRPr="001870D4">
        <w:rPr>
          <w:rStyle w:val="Emphasis"/>
          <w:rFonts w:asciiTheme="minorHAnsi" w:hAnsiTheme="minorHAnsi" w:cstheme="minorHAnsi"/>
          <w:b w:val="0"/>
        </w:rPr>
        <w:t xml:space="preserve">terrorist groups aim to influence governments by threatening to </w:t>
      </w:r>
      <w:r w:rsidRPr="001870D4">
        <w:rPr>
          <w:rStyle w:val="Emphasis"/>
          <w:rFonts w:asciiTheme="minorHAnsi" w:hAnsiTheme="minorHAnsi" w:cstheme="minorHAnsi"/>
        </w:rPr>
        <w:t>impose costs</w:t>
      </w:r>
      <w:r w:rsidRPr="001870D4">
        <w:rPr>
          <w:rStyle w:val="Emphasis"/>
          <w:rFonts w:asciiTheme="minorHAnsi" w:hAnsiTheme="minorHAnsi" w:cstheme="minorHAnsi"/>
          <w:b w:val="0"/>
          <w:sz w:val="12"/>
          <w:u w:val="none"/>
        </w:rPr>
        <w:t xml:space="preserve"> </w:t>
      </w:r>
      <w:proofErr w:type="gramStart"/>
      <w:r w:rsidRPr="001870D4">
        <w:rPr>
          <w:rStyle w:val="Emphasis"/>
          <w:rFonts w:asciiTheme="minorHAnsi" w:hAnsiTheme="minorHAnsi" w:cstheme="minorHAnsi"/>
          <w:b w:val="0"/>
          <w:sz w:val="12"/>
          <w:u w:val="none"/>
        </w:rPr>
        <w:t xml:space="preserve">in order </w:t>
      </w:r>
      <w:r w:rsidRPr="001870D4">
        <w:rPr>
          <w:rStyle w:val="Emphasis"/>
          <w:rFonts w:asciiTheme="minorHAnsi" w:hAnsiTheme="minorHAnsi" w:cstheme="minorHAnsi"/>
          <w:b w:val="0"/>
        </w:rPr>
        <w:t>to</w:t>
      </w:r>
      <w:proofErr w:type="gramEnd"/>
      <w:r w:rsidRPr="001870D4">
        <w:rPr>
          <w:rStyle w:val="Emphasis"/>
          <w:rFonts w:asciiTheme="minorHAnsi" w:hAnsiTheme="minorHAnsi" w:cstheme="minorHAnsi"/>
          <w:b w:val="0"/>
        </w:rPr>
        <w:t xml:space="preserve"> achieve concessions</w:t>
      </w:r>
      <w:r w:rsidRPr="001870D4">
        <w:rPr>
          <w:rStyle w:val="Emphasis"/>
          <w:rFonts w:asciiTheme="minorHAnsi" w:hAnsiTheme="minorHAnsi" w:cstheme="minorHAnsi"/>
          <w:b w:val="0"/>
          <w:sz w:val="12"/>
          <w:u w:val="none"/>
        </w:rPr>
        <w:t xml:space="preserve">— whether this be through strategies like coercion, provocation, spoiling, or outbidding—then it may seem reasonable to suppose that </w:t>
      </w:r>
      <w:r w:rsidRPr="001870D4">
        <w:rPr>
          <w:rStyle w:val="Emphasis"/>
          <w:rFonts w:asciiTheme="minorHAnsi" w:hAnsiTheme="minorHAnsi" w:cstheme="minorHAnsi"/>
        </w:rPr>
        <w:t>limiting the availability of nuclear weapons might shift the demand to other coercive instruments</w:t>
      </w:r>
      <w:r w:rsidRPr="001870D4">
        <w:rPr>
          <w:rStyle w:val="Emphasis"/>
          <w:rFonts w:asciiTheme="minorHAnsi" w:hAnsiTheme="minorHAnsi" w:cstheme="minorHAnsi"/>
          <w:b w:val="0"/>
          <w:sz w:val="12"/>
          <w:u w:val="none"/>
        </w:rPr>
        <w:t xml:space="preserve"> such as chemical and biological weapons.18</w:t>
      </w:r>
    </w:p>
    <w:p w:rsidR="00894B5C" w:rsidRPr="001870D4" w:rsidRDefault="00894B5C" w:rsidP="00894B5C">
      <w:pPr>
        <w:pStyle w:val="Heading4"/>
        <w:rPr>
          <w:rFonts w:asciiTheme="minorHAnsi" w:hAnsiTheme="minorHAnsi" w:cstheme="minorHAnsi"/>
        </w:rPr>
      </w:pPr>
      <w:r w:rsidRPr="001870D4">
        <w:rPr>
          <w:rFonts w:asciiTheme="minorHAnsi" w:hAnsiTheme="minorHAnsi" w:cstheme="minorHAnsi"/>
        </w:rPr>
        <w:t xml:space="preserve">Extinction---defense is </w:t>
      </w:r>
      <w:r w:rsidRPr="001870D4">
        <w:rPr>
          <w:rFonts w:asciiTheme="minorHAnsi" w:hAnsiTheme="minorHAnsi" w:cstheme="minorHAnsi"/>
          <w:u w:val="single"/>
        </w:rPr>
        <w:t>wrong</w:t>
      </w:r>
      <w:r w:rsidRPr="001870D4">
        <w:rPr>
          <w:rFonts w:asciiTheme="minorHAnsi" w:hAnsiTheme="minorHAnsi" w:cstheme="minorHAnsi"/>
        </w:rPr>
        <w:t xml:space="preserve"> in </w:t>
      </w:r>
      <w:r w:rsidRPr="001870D4">
        <w:rPr>
          <w:rFonts w:asciiTheme="minorHAnsi" w:hAnsiTheme="minorHAnsi" w:cstheme="minorHAnsi"/>
          <w:u w:val="single"/>
        </w:rPr>
        <w:t>this context</w:t>
      </w:r>
    </w:p>
    <w:p w:rsidR="00894B5C" w:rsidRPr="001870D4" w:rsidRDefault="00894B5C" w:rsidP="00894B5C">
      <w:pPr>
        <w:rPr>
          <w:rFonts w:asciiTheme="minorHAnsi" w:hAnsiTheme="minorHAnsi" w:cstheme="minorHAnsi"/>
        </w:rPr>
      </w:pPr>
      <w:r w:rsidRPr="001870D4">
        <w:rPr>
          <w:rFonts w:asciiTheme="minorHAnsi" w:hAnsiTheme="minorHAnsi" w:cstheme="minorHAnsi"/>
        </w:rPr>
        <w:t xml:space="preserve">Piers </w:t>
      </w:r>
      <w:r w:rsidRPr="001870D4">
        <w:rPr>
          <w:rStyle w:val="Style13ptBold"/>
          <w:rFonts w:asciiTheme="minorHAnsi" w:hAnsiTheme="minorHAnsi" w:cstheme="minorHAnsi"/>
        </w:rPr>
        <w:t xml:space="preserve">Millett and </w:t>
      </w:r>
      <w:r w:rsidRPr="001870D4">
        <w:rPr>
          <w:rFonts w:asciiTheme="minorHAnsi" w:hAnsiTheme="minorHAnsi" w:cstheme="minorHAnsi"/>
        </w:rPr>
        <w:t xml:space="preserve">Andrew </w:t>
      </w:r>
      <w:r w:rsidRPr="001870D4">
        <w:rPr>
          <w:rStyle w:val="Style13ptBold"/>
          <w:rFonts w:asciiTheme="minorHAnsi" w:hAnsiTheme="minorHAnsi" w:cstheme="minorHAnsi"/>
        </w:rPr>
        <w:t>Snyder-Beattie 17</w:t>
      </w:r>
      <w:r w:rsidRPr="001870D4">
        <w:rPr>
          <w:rFonts w:asciiTheme="minorHAnsi" w:hAnsiTheme="minorHAnsi" w:cstheme="minorHAnsi"/>
        </w:rPr>
        <w:t xml:space="preserve">, PhD, Senior Research Fellow at the Future of Humanity Institute, where he focuses on pandemic and deliberate disease and the implications of biotechnology, consults for the World Health Organization on research and development for public health emergencies, spent more than a decade working for the Biological Weapons Convention, the international treaty that bans these weapons; Director of Research at the Future of Humanity Institute, University of Oxford, where he manages a number of research, outreach, and fundraising activities; “Existential Risk and Cost-Effective Biosecurity”, Health Security, Volume 15, Number 4, 2017 Mary Ann Liebert, Inc, </w:t>
      </w:r>
      <w:hyperlink r:id="rId39" w:history="1">
        <w:r w:rsidRPr="001870D4">
          <w:rPr>
            <w:rStyle w:val="Hyperlink"/>
            <w:rFonts w:asciiTheme="minorHAnsi" w:hAnsiTheme="minorHAnsi" w:cstheme="minorHAnsi"/>
          </w:rPr>
          <w:t>http://europepmc.org/backend/ptpmcrender.fcgi?accid=PMC5576214&amp;blobtype=pdf</w:t>
        </w:r>
      </w:hyperlink>
      <w:r w:rsidRPr="001870D4">
        <w:rPr>
          <w:rFonts w:asciiTheme="minorHAnsi" w:hAnsiTheme="minorHAnsi" w:cstheme="minorHAnsi"/>
        </w:rPr>
        <w:t xml:space="preserve"> [copied weird so </w:t>
      </w:r>
      <w:proofErr w:type="spellStart"/>
      <w:r w:rsidRPr="001870D4">
        <w:rPr>
          <w:rFonts w:asciiTheme="minorHAnsi" w:hAnsiTheme="minorHAnsi" w:cstheme="minorHAnsi"/>
        </w:rPr>
        <w:t>i</w:t>
      </w:r>
      <w:proofErr w:type="spellEnd"/>
      <w:r w:rsidRPr="001870D4">
        <w:rPr>
          <w:rFonts w:asciiTheme="minorHAnsi" w:hAnsiTheme="minorHAnsi" w:cstheme="minorHAnsi"/>
        </w:rPr>
        <w:t xml:space="preserve"> removed “.x”, {, *, and “- ”] [figures and tables removed] //</w:t>
      </w:r>
      <w:proofErr w:type="spellStart"/>
      <w:r w:rsidRPr="001870D4">
        <w:rPr>
          <w:rFonts w:asciiTheme="minorHAnsi" w:hAnsiTheme="minorHAnsi" w:cstheme="minorHAnsi"/>
        </w:rPr>
        <w:t>hh</w:t>
      </w:r>
      <w:proofErr w:type="spellEnd"/>
    </w:p>
    <w:p w:rsidR="00894B5C" w:rsidRPr="001870D4" w:rsidRDefault="00894B5C" w:rsidP="00894B5C">
      <w:pPr>
        <w:rPr>
          <w:rStyle w:val="Emphasis"/>
          <w:rFonts w:asciiTheme="minorHAnsi" w:hAnsiTheme="minorHAnsi" w:cstheme="minorHAnsi"/>
        </w:rPr>
      </w:pPr>
      <w:r w:rsidRPr="001870D4">
        <w:rPr>
          <w:rFonts w:asciiTheme="minorHAnsi" w:hAnsiTheme="minorHAnsi" w:cstheme="minorHAnsi"/>
          <w:sz w:val="12"/>
        </w:rPr>
        <w:t xml:space="preserve">How worthwhile is it spending resources to study and mitigate the chance of </w:t>
      </w:r>
      <w:r w:rsidRPr="001870D4">
        <w:rPr>
          <w:rFonts w:asciiTheme="minorHAnsi" w:hAnsiTheme="minorHAnsi" w:cstheme="minorHAnsi"/>
          <w:u w:val="single"/>
        </w:rPr>
        <w:t>human extinction from biological risks?</w:t>
      </w:r>
      <w:r w:rsidRPr="001870D4">
        <w:rPr>
          <w:rFonts w:asciiTheme="minorHAnsi" w:hAnsiTheme="minorHAnsi" w:cstheme="minorHAnsi"/>
          <w:sz w:val="12"/>
        </w:rPr>
        <w:t xml:space="preserve">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w:t>
      </w:r>
      <w:r w:rsidRPr="001870D4">
        <w:rPr>
          <w:rStyle w:val="Emphasis"/>
          <w:rFonts w:asciiTheme="minorHAnsi" w:hAnsiTheme="minorHAnsi" w:cstheme="minorHAnsi"/>
        </w:rPr>
        <w:t xml:space="preserve">risks jeopardize the existence of all future human lives. </w:t>
      </w:r>
      <w:r w:rsidRPr="001870D4">
        <w:rPr>
          <w:rFonts w:asciiTheme="minorHAnsi" w:hAnsiTheme="minorHAnsi" w:cstheme="minorHAnsi"/>
          <w:sz w:val="12"/>
        </w:rPr>
        <w:t xml:space="preserve">Historically, disease events have been responsible for the </w:t>
      </w:r>
      <w:r w:rsidRPr="001870D4">
        <w:rPr>
          <w:rStyle w:val="Emphasis"/>
          <w:rFonts w:asciiTheme="minorHAnsi" w:hAnsiTheme="minorHAnsi" w:cstheme="minorHAnsi"/>
          <w:b w:val="0"/>
          <w:sz w:val="12"/>
          <w:u w:val="none"/>
        </w:rPr>
        <w:t>greatest death tolls on humanity.</w:t>
      </w:r>
      <w:r w:rsidRPr="001870D4">
        <w:rPr>
          <w:rFonts w:asciiTheme="minorHAnsi" w:hAnsiTheme="minorHAnsi" w:cstheme="minorHAnsi"/>
          <w:sz w:val="12"/>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w:t>
      </w:r>
      <w:r w:rsidRPr="001870D4">
        <w:rPr>
          <w:rFonts w:asciiTheme="minorHAnsi" w:hAnsiTheme="minorHAnsi" w:cstheme="minorHAnsi"/>
          <w:u w:val="single"/>
        </w:rPr>
        <w:t xml:space="preserve"> A skeptic would have many </w:t>
      </w:r>
      <w:r w:rsidRPr="001870D4">
        <w:rPr>
          <w:rFonts w:asciiTheme="minorHAnsi" w:hAnsiTheme="minorHAnsi" w:cstheme="minorHAnsi"/>
          <w:sz w:val="12"/>
        </w:rPr>
        <w:t>good</w:t>
      </w:r>
      <w:r w:rsidRPr="001870D4">
        <w:rPr>
          <w:rFonts w:asciiTheme="minorHAnsi" w:hAnsiTheme="minorHAnsi" w:cstheme="minorHAnsi"/>
          <w:u w:val="single"/>
        </w:rPr>
        <w:t xml:space="preserve"> reasons to think </w:t>
      </w:r>
      <w:r w:rsidRPr="001870D4">
        <w:rPr>
          <w:rFonts w:asciiTheme="minorHAnsi" w:hAnsiTheme="minorHAnsi" w:cstheme="minorHAnsi"/>
          <w:sz w:val="12"/>
        </w:rPr>
        <w:t>that</w:t>
      </w:r>
      <w:r w:rsidRPr="001870D4">
        <w:rPr>
          <w:rFonts w:asciiTheme="minorHAnsi" w:hAnsiTheme="minorHAnsi" w:cstheme="minorHAnsi"/>
          <w:u w:val="single"/>
        </w:rPr>
        <w:t xml:space="preserve"> existential risk from disease is unlikely</w:t>
      </w:r>
      <w:r w:rsidRPr="001870D4">
        <w:rPr>
          <w:rFonts w:asciiTheme="minorHAnsi" w:hAnsiTheme="minorHAnsi" w:cstheme="minorHAnsi"/>
          <w:sz w:val="12"/>
        </w:rPr>
        <w:t xml:space="preserve">. </w:t>
      </w:r>
      <w:r w:rsidRPr="001870D4">
        <w:rPr>
          <w:rFonts w:asciiTheme="minorHAnsi" w:hAnsiTheme="minorHAnsi" w:cstheme="minorHAnsi"/>
          <w:u w:val="single"/>
        </w:rPr>
        <w:t xml:space="preserve">Such a disease would need to spread worldwide to </w:t>
      </w:r>
      <w:r w:rsidRPr="001870D4">
        <w:rPr>
          <w:rStyle w:val="Emphasis"/>
          <w:rFonts w:asciiTheme="minorHAnsi" w:hAnsiTheme="minorHAnsi" w:cstheme="minorHAnsi"/>
        </w:rPr>
        <w:t>remote populations, overcome rare genetic resistances, and evade detection, cures, and countermeasures</w:t>
      </w:r>
      <w:r w:rsidRPr="001870D4">
        <w:rPr>
          <w:rFonts w:asciiTheme="minorHAnsi" w:hAnsiTheme="minorHAnsi" w:cstheme="minorHAnsi"/>
          <w:sz w:val="12"/>
        </w:rPr>
        <w:t xml:space="preserve">. </w:t>
      </w:r>
      <w:r w:rsidRPr="001870D4">
        <w:rPr>
          <w:rFonts w:asciiTheme="minorHAnsi" w:hAnsiTheme="minorHAnsi" w:cstheme="minorHAnsi"/>
          <w:u w:val="single"/>
        </w:rPr>
        <w:t xml:space="preserve">Even </w:t>
      </w:r>
      <w:r w:rsidRPr="001870D4">
        <w:rPr>
          <w:rStyle w:val="Emphasis"/>
          <w:rFonts w:asciiTheme="minorHAnsi" w:hAnsiTheme="minorHAnsi" w:cstheme="minorHAnsi"/>
        </w:rPr>
        <w:t>evolution itself</w:t>
      </w:r>
      <w:r w:rsidRPr="001870D4">
        <w:rPr>
          <w:rFonts w:asciiTheme="minorHAnsi" w:hAnsiTheme="minorHAnsi" w:cstheme="minorHAnsi"/>
          <w:sz w:val="12"/>
        </w:rPr>
        <w:t xml:space="preserve"> may work in humanity’s favor: Virulence and transmission is often a trade-off, and so evolutionary pressures could push against maximally lethal wild-type pathogens.5,6 While these</w:t>
      </w:r>
      <w:r w:rsidRPr="001870D4">
        <w:rPr>
          <w:rFonts w:asciiTheme="minorHAnsi" w:hAnsiTheme="minorHAnsi" w:cstheme="minorHAnsi"/>
          <w:u w:val="single"/>
        </w:rPr>
        <w:t xml:space="preserve"> arguments point to a very small risk of human extinction, they </w:t>
      </w:r>
      <w:r w:rsidRPr="001870D4">
        <w:rPr>
          <w:rStyle w:val="Emphasis"/>
          <w:rFonts w:asciiTheme="minorHAnsi" w:hAnsiTheme="minorHAnsi" w:cstheme="minorHAnsi"/>
        </w:rPr>
        <w:t>do not rule the possibility out entirely.</w:t>
      </w:r>
      <w:r w:rsidRPr="001870D4">
        <w:rPr>
          <w:rFonts w:asciiTheme="minorHAnsi" w:hAnsiTheme="minorHAnsi" w:cstheme="minorHAnsi"/>
          <w:sz w:val="12"/>
        </w:rPr>
        <w:t xml:space="preserve"> Although rare, </w:t>
      </w:r>
      <w:r w:rsidRPr="001870D4">
        <w:rPr>
          <w:rStyle w:val="Emphasis"/>
          <w:rFonts w:asciiTheme="minorHAnsi" w:hAnsiTheme="minorHAnsi" w:cstheme="minorHAnsi"/>
        </w:rPr>
        <w:t>there are recorded instances of species going extinct due to disease</w:t>
      </w:r>
      <w:r w:rsidRPr="001870D4">
        <w:rPr>
          <w:rFonts w:asciiTheme="minorHAnsi" w:hAnsiTheme="minorHAnsi" w:cstheme="minorHAnsi"/>
          <w:sz w:val="12"/>
        </w:rPr>
        <w:t xml:space="preserve">—primarily in amphibians, but also in 1 mammalian species of rat on Christmas Island.7,8 </w:t>
      </w:r>
      <w:r w:rsidRPr="001870D4">
        <w:rPr>
          <w:rFonts w:asciiTheme="minorHAnsi" w:hAnsiTheme="minorHAnsi" w:cstheme="minorHAnsi"/>
          <w:u w:val="single"/>
        </w:rPr>
        <w:t xml:space="preserve">There are </w:t>
      </w:r>
      <w:r w:rsidRPr="001870D4">
        <w:rPr>
          <w:rFonts w:asciiTheme="minorHAnsi" w:hAnsiTheme="minorHAnsi" w:cstheme="minorHAnsi"/>
          <w:sz w:val="12"/>
        </w:rPr>
        <w:t>also historical</w:t>
      </w:r>
      <w:r w:rsidRPr="001870D4">
        <w:rPr>
          <w:rFonts w:asciiTheme="minorHAnsi" w:hAnsiTheme="minorHAnsi" w:cstheme="minorHAnsi"/>
          <w:u w:val="single"/>
        </w:rPr>
        <w:t xml:space="preserve"> examples of large human populations being almost entirely wiped out by disease, especially when </w:t>
      </w:r>
      <w:r w:rsidRPr="001870D4">
        <w:rPr>
          <w:rStyle w:val="Emphasis"/>
          <w:rFonts w:asciiTheme="minorHAnsi" w:hAnsiTheme="minorHAnsi" w:cstheme="minorHAnsi"/>
        </w:rPr>
        <w:t xml:space="preserve">multiple diseases were simultaneously introduced </w:t>
      </w:r>
      <w:r w:rsidRPr="001870D4">
        <w:rPr>
          <w:rStyle w:val="Emphasis"/>
          <w:rFonts w:asciiTheme="minorHAnsi" w:hAnsiTheme="minorHAnsi" w:cstheme="minorHAnsi"/>
          <w:b w:val="0"/>
          <w:sz w:val="12"/>
          <w:u w:val="none"/>
        </w:rPr>
        <w:t>into a population without immunity</w:t>
      </w:r>
      <w:r w:rsidRPr="001870D4">
        <w:rPr>
          <w:rFonts w:asciiTheme="minorHAnsi" w:hAnsiTheme="minorHAnsi" w:cstheme="minorHAnsi"/>
          <w:sz w:val="12"/>
        </w:rPr>
        <w:t xml:space="preserve">. The most striking examples of total population collapse include native American tribes exposed to European diseases, such as the </w:t>
      </w:r>
      <w:proofErr w:type="spellStart"/>
      <w:r w:rsidRPr="001870D4">
        <w:rPr>
          <w:rFonts w:asciiTheme="minorHAnsi" w:hAnsiTheme="minorHAnsi" w:cstheme="minorHAnsi"/>
          <w:sz w:val="12"/>
        </w:rPr>
        <w:t>Massachusett</w:t>
      </w:r>
      <w:proofErr w:type="spellEnd"/>
      <w:r w:rsidRPr="001870D4">
        <w:rPr>
          <w:rFonts w:asciiTheme="minorHAnsi" w:hAnsiTheme="minorHAnsi" w:cstheme="minorHAnsi"/>
          <w:sz w:val="12"/>
        </w:rPr>
        <w:t xml:space="preserve"> (86% loss of population), </w:t>
      </w:r>
      <w:proofErr w:type="spellStart"/>
      <w:r w:rsidRPr="001870D4">
        <w:rPr>
          <w:rFonts w:asciiTheme="minorHAnsi" w:hAnsiTheme="minorHAnsi" w:cstheme="minorHAnsi"/>
          <w:sz w:val="12"/>
        </w:rPr>
        <w:t>Quiripi-Unquachog</w:t>
      </w:r>
      <w:proofErr w:type="spellEnd"/>
      <w:r w:rsidRPr="001870D4">
        <w:rPr>
          <w:rFonts w:asciiTheme="minorHAnsi" w:hAnsiTheme="minorHAnsi" w:cstheme="minorHAnsi"/>
          <w:sz w:val="12"/>
        </w:rPr>
        <w:t xml:space="preserve"> (95% loss of population), and the Western Abenaki (which suffered a staggering 98% loss of population).9 In the modern context, no single disease currently exists that combines the worst-case levels of transmissibility, lethality, resistance to countermeasures, and global reach. But</w:t>
      </w:r>
      <w:r w:rsidRPr="001870D4">
        <w:rPr>
          <w:rFonts w:asciiTheme="minorHAnsi" w:hAnsiTheme="minorHAnsi" w:cstheme="minorHAnsi"/>
          <w:u w:val="single"/>
        </w:rPr>
        <w:t xml:space="preserve"> many diseases are proof of principle </w:t>
      </w:r>
      <w:r w:rsidRPr="001870D4">
        <w:rPr>
          <w:rFonts w:asciiTheme="minorHAnsi" w:hAnsiTheme="minorHAnsi" w:cstheme="minorHAnsi"/>
          <w:sz w:val="12"/>
        </w:rPr>
        <w:t xml:space="preserve">that each worst-case attribute </w:t>
      </w:r>
      <w:r w:rsidRPr="001870D4">
        <w:rPr>
          <w:rStyle w:val="Emphasis"/>
          <w:rFonts w:asciiTheme="minorHAnsi" w:hAnsiTheme="minorHAnsi" w:cstheme="minorHAnsi"/>
          <w:b w:val="0"/>
          <w:sz w:val="12"/>
          <w:u w:val="none"/>
        </w:rPr>
        <w:t>can be realized independently</w:t>
      </w:r>
      <w:r w:rsidRPr="001870D4">
        <w:rPr>
          <w:rFonts w:asciiTheme="minorHAnsi" w:hAnsiTheme="minorHAnsi" w:cstheme="minorHAnsi"/>
          <w:sz w:val="12"/>
        </w:rPr>
        <w:t xml:space="preserve">. For example, </w:t>
      </w:r>
      <w:r w:rsidRPr="001870D4">
        <w:rPr>
          <w:rFonts w:asciiTheme="minorHAnsi" w:hAnsiTheme="minorHAnsi" w:cstheme="minorHAnsi"/>
          <w:u w:val="single"/>
        </w:rPr>
        <w:t xml:space="preserve">some diseases exhibit nearly a 100% case fatality </w:t>
      </w:r>
      <w:r w:rsidRPr="001870D4">
        <w:rPr>
          <w:rFonts w:asciiTheme="minorHAnsi" w:hAnsiTheme="minorHAnsi" w:cstheme="minorHAnsi"/>
          <w:sz w:val="12"/>
        </w:rPr>
        <w:t xml:space="preserve">ratio in the absence of treatment, such as rabies or septicemic plague. </w:t>
      </w:r>
      <w:r w:rsidRPr="001870D4">
        <w:rPr>
          <w:rFonts w:asciiTheme="minorHAnsi" w:hAnsiTheme="minorHAnsi" w:cstheme="minorHAnsi"/>
          <w:u w:val="single"/>
        </w:rPr>
        <w:t xml:space="preserve">Other diseases have a track record of spreading </w:t>
      </w:r>
      <w:r w:rsidRPr="001870D4">
        <w:rPr>
          <w:rFonts w:asciiTheme="minorHAnsi" w:hAnsiTheme="minorHAnsi" w:cstheme="minorHAnsi"/>
          <w:sz w:val="12"/>
        </w:rPr>
        <w:t xml:space="preserve">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w:t>
      </w:r>
      <w:r w:rsidRPr="001870D4">
        <w:rPr>
          <w:rFonts w:asciiTheme="minorHAnsi" w:hAnsiTheme="minorHAnsi" w:cstheme="minorHAnsi"/>
          <w:u w:val="single"/>
        </w:rPr>
        <w:t xml:space="preserve">Recent controversy has already emerged over a number of </w:t>
      </w:r>
      <w:r w:rsidRPr="001870D4">
        <w:rPr>
          <w:rStyle w:val="Emphasis"/>
          <w:rFonts w:asciiTheme="minorHAnsi" w:hAnsiTheme="minorHAnsi" w:cstheme="minorHAnsi"/>
        </w:rPr>
        <w:t>scientific experiments</w:t>
      </w:r>
      <w:r w:rsidRPr="001870D4">
        <w:rPr>
          <w:rFonts w:asciiTheme="minorHAnsi" w:hAnsiTheme="minorHAnsi" w:cstheme="minorHAnsi"/>
          <w:u w:val="single"/>
        </w:rPr>
        <w:t xml:space="preserve"> that resulted in viruses with </w:t>
      </w:r>
      <w:r w:rsidRPr="001870D4">
        <w:rPr>
          <w:rStyle w:val="Emphasis"/>
          <w:rFonts w:asciiTheme="minorHAnsi" w:hAnsiTheme="minorHAnsi" w:cstheme="minorHAnsi"/>
        </w:rPr>
        <w:t>enhanced transmissibility, lethality, and/or the ability to overcome therapeutics</w:t>
      </w:r>
      <w:r w:rsidRPr="001870D4">
        <w:rPr>
          <w:rFonts w:asciiTheme="minorHAnsi" w:hAnsiTheme="minorHAnsi" w:cstheme="minorHAnsi"/>
          <w:sz w:val="12"/>
        </w:rPr>
        <w:t>.13-17 Other experiments demonstrated that mousepox could be modified to have a 100% case fatality rate and render a vaccine ineffective.18 In addition to transmissibility and lethality, studies have shown that other disease traits, such as</w:t>
      </w:r>
      <w:r w:rsidRPr="001870D4">
        <w:rPr>
          <w:rFonts w:asciiTheme="minorHAnsi" w:hAnsiTheme="minorHAnsi" w:cstheme="minorHAnsi"/>
          <w:u w:val="single"/>
        </w:rPr>
        <w:t xml:space="preserve"> incubation time, environmental survival, and available vectors, could be modified </w:t>
      </w:r>
      <w:r w:rsidRPr="001870D4">
        <w:rPr>
          <w:rFonts w:asciiTheme="minorHAnsi" w:hAnsiTheme="minorHAnsi" w:cstheme="minorHAnsi"/>
          <w:sz w:val="12"/>
        </w:rPr>
        <w:t xml:space="preserve">as well.19-21 Although these experiments had scientific merit and were not conducted with malicious intent, their </w:t>
      </w:r>
      <w:r w:rsidRPr="001870D4">
        <w:rPr>
          <w:rStyle w:val="Emphasis"/>
          <w:rFonts w:asciiTheme="minorHAnsi" w:hAnsiTheme="minorHAnsi" w:cstheme="minorHAnsi"/>
        </w:rPr>
        <w:t>implications are still worrying</w:t>
      </w:r>
      <w:r w:rsidRPr="001870D4">
        <w:rPr>
          <w:rFonts w:asciiTheme="minorHAnsi" w:hAnsiTheme="minorHAnsi" w:cstheme="minorHAnsi"/>
          <w:sz w:val="12"/>
        </w:rPr>
        <w:t xml:space="preserve">. </w:t>
      </w:r>
      <w:r w:rsidRPr="001870D4">
        <w:rPr>
          <w:rFonts w:asciiTheme="minorHAnsi" w:hAnsiTheme="minorHAnsi" w:cstheme="minorHAnsi"/>
          <w:u w:val="single"/>
        </w:rPr>
        <w:t xml:space="preserve">This is especially true given that there is also a </w:t>
      </w:r>
      <w:r w:rsidRPr="001870D4">
        <w:rPr>
          <w:rStyle w:val="Emphasis"/>
          <w:rFonts w:asciiTheme="minorHAnsi" w:hAnsiTheme="minorHAnsi" w:cstheme="minorHAnsi"/>
        </w:rPr>
        <w:t>long historical track record of state-run bioweapon research</w:t>
      </w:r>
      <w:r w:rsidRPr="001870D4">
        <w:rPr>
          <w:rFonts w:asciiTheme="minorHAnsi" w:hAnsiTheme="minorHAnsi" w:cstheme="minorHAnsi"/>
          <w:u w:val="single"/>
        </w:rPr>
        <w:t xml:space="preserve"> applying </w:t>
      </w:r>
      <w:r w:rsidRPr="001870D4">
        <w:rPr>
          <w:rStyle w:val="Emphasis"/>
          <w:rFonts w:asciiTheme="minorHAnsi" w:hAnsiTheme="minorHAnsi" w:cstheme="minorHAnsi"/>
        </w:rPr>
        <w:t>cutting-edge science and technology</w:t>
      </w:r>
      <w:r w:rsidRPr="001870D4">
        <w:rPr>
          <w:rFonts w:asciiTheme="minorHAnsi" w:hAnsiTheme="minorHAnsi" w:cstheme="minorHAnsi"/>
          <w:u w:val="single"/>
        </w:rPr>
        <w:t xml:space="preserve"> to </w:t>
      </w:r>
      <w:r w:rsidRPr="001870D4">
        <w:rPr>
          <w:rStyle w:val="Emphasis"/>
          <w:rFonts w:asciiTheme="minorHAnsi" w:hAnsiTheme="minorHAnsi" w:cstheme="minorHAnsi"/>
        </w:rPr>
        <w:t>design agents not previously seen in nature</w:t>
      </w:r>
      <w:r w:rsidRPr="001870D4">
        <w:rPr>
          <w:rFonts w:asciiTheme="minorHAnsi" w:hAnsiTheme="minorHAnsi" w:cstheme="minorHAnsi"/>
          <w:sz w:val="12"/>
        </w:rPr>
        <w:t>. The Soviet bioweapons program developed agents with traits such as enhanced virulence, resistance to therapies, greater environmental resilience, increased difficulty to diagnose or treat, and which caused unexpected disease presentations and outcomes</w:t>
      </w:r>
      <w:r w:rsidRPr="001870D4">
        <w:rPr>
          <w:rFonts w:asciiTheme="minorHAnsi" w:hAnsiTheme="minorHAnsi" w:cstheme="minorHAnsi"/>
          <w:u w:val="single"/>
        </w:rPr>
        <w:t>.</w:t>
      </w:r>
      <w:r w:rsidRPr="001870D4">
        <w:rPr>
          <w:rFonts w:asciiTheme="minorHAnsi" w:hAnsiTheme="minorHAnsi" w:cstheme="minorHAnsi"/>
          <w:sz w:val="12"/>
        </w:rPr>
        <w:t xml:space="preserve">22 Delivery capabilities have also been subject to the cutting edge of technical development, with Canadian, US, and UK bioweapon efforts playing a critical role in developing the discipline of aerobiology.23,24 While there is no evidence of </w:t>
      </w:r>
      <w:proofErr w:type="spellStart"/>
      <w:r w:rsidRPr="001870D4">
        <w:rPr>
          <w:rFonts w:asciiTheme="minorHAnsi" w:hAnsiTheme="minorHAnsi" w:cstheme="minorHAnsi"/>
          <w:sz w:val="12"/>
        </w:rPr>
        <w:t>staterun</w:t>
      </w:r>
      <w:proofErr w:type="spellEnd"/>
      <w:r w:rsidRPr="001870D4">
        <w:rPr>
          <w:rFonts w:asciiTheme="minorHAnsi" w:hAnsiTheme="minorHAnsi" w:cstheme="minorHAnsi"/>
          <w:sz w:val="12"/>
        </w:rPr>
        <w:t xml:space="preserve"> bioweapons programs directly attempting to develop or deploy bioweapons that would pose an existential risk, </w:t>
      </w:r>
      <w:r w:rsidRPr="001870D4">
        <w:rPr>
          <w:rStyle w:val="Emphasis"/>
          <w:rFonts w:asciiTheme="minorHAnsi" w:hAnsiTheme="minorHAnsi" w:cstheme="minorHAnsi"/>
          <w:b w:val="0"/>
          <w:sz w:val="12"/>
          <w:szCs w:val="26"/>
          <w:u w:val="none"/>
        </w:rPr>
        <w:t>the logic of deterrence and mutually assured destruction could create such incentives in more unstable political environments or following a breakdown of the Biological Weapons Convention</w:t>
      </w:r>
      <w:r w:rsidRPr="001870D4">
        <w:rPr>
          <w:rFonts w:asciiTheme="minorHAnsi" w:hAnsiTheme="minorHAnsi" w:cstheme="minorHAnsi"/>
          <w:sz w:val="12"/>
        </w:rPr>
        <w:t xml:space="preserve">.25 The possibility of a war between great powers could also increase the pressure to use such weapons—during the World Wars, bioweapons were used across multiple continents, with Germany targeting animals in WWI,26 and Japan using plague to cause an epidemic in China during WWII.27 </w:t>
      </w:r>
      <w:r w:rsidRPr="001870D4">
        <w:rPr>
          <w:rStyle w:val="Emphasis"/>
          <w:rFonts w:asciiTheme="minorHAnsi" w:hAnsiTheme="minorHAnsi" w:cstheme="minorHAnsi"/>
        </w:rPr>
        <w:t xml:space="preserve">Non-state actors </w:t>
      </w:r>
      <w:r w:rsidRPr="001870D4">
        <w:rPr>
          <w:rStyle w:val="Emphasis"/>
          <w:rFonts w:asciiTheme="minorHAnsi" w:hAnsiTheme="minorHAnsi" w:cstheme="minorHAnsi"/>
          <w:b w:val="0"/>
          <w:sz w:val="12"/>
          <w:u w:val="none"/>
        </w:rPr>
        <w:t>may also</w:t>
      </w:r>
      <w:r w:rsidRPr="001870D4">
        <w:rPr>
          <w:rStyle w:val="Emphasis"/>
          <w:rFonts w:asciiTheme="minorHAnsi" w:hAnsiTheme="minorHAnsi" w:cstheme="minorHAnsi"/>
        </w:rPr>
        <w:t xml:space="preserve"> pose a risk</w:t>
      </w:r>
      <w:r w:rsidRPr="001870D4">
        <w:rPr>
          <w:rFonts w:asciiTheme="minorHAnsi" w:hAnsiTheme="minorHAnsi" w:cstheme="minorHAnsi"/>
          <w:sz w:val="12"/>
        </w:rPr>
        <w:t xml:space="preserve">, especially those with explicitly </w:t>
      </w:r>
      <w:proofErr w:type="spellStart"/>
      <w:r w:rsidRPr="001870D4">
        <w:rPr>
          <w:rFonts w:asciiTheme="minorHAnsi" w:hAnsiTheme="minorHAnsi" w:cstheme="minorHAnsi"/>
          <w:sz w:val="12"/>
        </w:rPr>
        <w:t>omnicidal</w:t>
      </w:r>
      <w:proofErr w:type="spellEnd"/>
      <w:r w:rsidRPr="001870D4">
        <w:rPr>
          <w:rFonts w:asciiTheme="minorHAnsi" w:hAnsiTheme="minorHAnsi" w:cstheme="minorHAnsi"/>
          <w:sz w:val="12"/>
        </w:rPr>
        <w:t xml:space="preserve"> aims. While rare, there are examples. The </w:t>
      </w:r>
      <w:proofErr w:type="spellStart"/>
      <w:r w:rsidRPr="001870D4">
        <w:rPr>
          <w:rFonts w:asciiTheme="minorHAnsi" w:hAnsiTheme="minorHAnsi" w:cstheme="minorHAnsi"/>
          <w:sz w:val="12"/>
        </w:rPr>
        <w:t>Aum</w:t>
      </w:r>
      <w:proofErr w:type="spellEnd"/>
      <w:r w:rsidRPr="001870D4">
        <w:rPr>
          <w:rFonts w:asciiTheme="minorHAnsi" w:hAnsiTheme="minorHAnsi" w:cstheme="minorHAnsi"/>
          <w:sz w:val="12"/>
        </w:rPr>
        <w:t xml:space="preserve"> Shinrikyo cult in Japan sought biological weapons for the express purpose of causing extinction.28 Environmental groups, such as the Gaia Liberation Front, have argued that ‘‘we can ensure Gaia’s survival only through the extinction of the Humans as a </w:t>
      </w:r>
      <w:proofErr w:type="gramStart"/>
      <w:r w:rsidRPr="001870D4">
        <w:rPr>
          <w:rFonts w:asciiTheme="minorHAnsi" w:hAnsiTheme="minorHAnsi" w:cstheme="minorHAnsi"/>
          <w:sz w:val="12"/>
        </w:rPr>
        <w:t>species .</w:t>
      </w:r>
      <w:proofErr w:type="gramEnd"/>
      <w:r w:rsidRPr="001870D4">
        <w:rPr>
          <w:rFonts w:asciiTheme="minorHAnsi" w:hAnsiTheme="minorHAnsi" w:cstheme="minorHAnsi"/>
          <w:sz w:val="12"/>
        </w:rPr>
        <w:t xml:space="preserve"> we now have the specific technology for doing the </w:t>
      </w:r>
      <w:proofErr w:type="gramStart"/>
      <w:r w:rsidRPr="001870D4">
        <w:rPr>
          <w:rFonts w:asciiTheme="minorHAnsi" w:hAnsiTheme="minorHAnsi" w:cstheme="minorHAnsi"/>
          <w:sz w:val="12"/>
        </w:rPr>
        <w:t>job .</w:t>
      </w:r>
      <w:proofErr w:type="gramEnd"/>
      <w:r w:rsidRPr="001870D4">
        <w:rPr>
          <w:rFonts w:asciiTheme="minorHAnsi" w:hAnsiTheme="minorHAnsi" w:cstheme="minorHAnsi"/>
          <w:sz w:val="12"/>
        </w:rPr>
        <w:t xml:space="preserve"> several different [genetically engineered] viruses could be released’</w:t>
      </w:r>
      <w:proofErr w:type="gramStart"/>
      <w:r w:rsidRPr="001870D4">
        <w:rPr>
          <w:rFonts w:asciiTheme="minorHAnsi" w:hAnsiTheme="minorHAnsi" w:cstheme="minorHAnsi"/>
          <w:sz w:val="12"/>
        </w:rPr>
        <w:t>’(</w:t>
      </w:r>
      <w:proofErr w:type="gramEnd"/>
      <w:r w:rsidRPr="001870D4">
        <w:rPr>
          <w:rFonts w:asciiTheme="minorHAnsi" w:hAnsiTheme="minorHAnsi" w:cstheme="minorHAnsi"/>
          <w:sz w:val="12"/>
        </w:rPr>
        <w:t>quoted in ref. 29). Groups such as R.I.S.E. also sought to protect nature by destroying most of humanity with bioweapons.30 Fortunately, to date, non-state actors have lacked the</w:t>
      </w:r>
      <w:r w:rsidRPr="001870D4">
        <w:rPr>
          <w:rFonts w:asciiTheme="minorHAnsi" w:hAnsiTheme="minorHAnsi" w:cstheme="minorHAnsi"/>
          <w:u w:val="single"/>
        </w:rPr>
        <w:t xml:space="preserve"> capabilities </w:t>
      </w:r>
      <w:r w:rsidRPr="001870D4">
        <w:rPr>
          <w:rFonts w:asciiTheme="minorHAnsi" w:hAnsiTheme="minorHAnsi" w:cstheme="minorHAnsi"/>
          <w:sz w:val="12"/>
        </w:rPr>
        <w:t>needed to pose a catastrophic bioweapons threat, but this</w:t>
      </w:r>
      <w:r w:rsidRPr="001870D4">
        <w:rPr>
          <w:rStyle w:val="Emphasis"/>
          <w:rFonts w:asciiTheme="minorHAnsi" w:hAnsiTheme="minorHAnsi" w:cstheme="minorHAnsi"/>
        </w:rPr>
        <w:t xml:space="preserve"> could change </w:t>
      </w:r>
      <w:r w:rsidRPr="001870D4">
        <w:rPr>
          <w:rStyle w:val="Emphasis"/>
          <w:rFonts w:asciiTheme="minorHAnsi" w:hAnsiTheme="minorHAnsi" w:cstheme="minorHAnsi"/>
          <w:b w:val="0"/>
          <w:sz w:val="12"/>
          <w:u w:val="none"/>
        </w:rPr>
        <w:t>in future decades</w:t>
      </w:r>
      <w:r w:rsidRPr="001870D4">
        <w:rPr>
          <w:rStyle w:val="Emphasis"/>
          <w:rFonts w:asciiTheme="minorHAnsi" w:hAnsiTheme="minorHAnsi" w:cstheme="minorHAnsi"/>
        </w:rPr>
        <w:t xml:space="preserve"> as biotechnology becomes more accessible and the pool of experienced users grows</w:t>
      </w:r>
      <w:r w:rsidRPr="001870D4">
        <w:rPr>
          <w:rFonts w:asciiTheme="minorHAnsi" w:hAnsiTheme="minorHAnsi" w:cstheme="minorHAnsi"/>
          <w:sz w:val="12"/>
        </w:rPr>
        <w:t>.31,32 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w:t>
      </w:r>
      <w:proofErr w:type="spellStart"/>
      <w:r w:rsidRPr="001870D4">
        <w:rPr>
          <w:rFonts w:asciiTheme="minorHAnsi" w:hAnsiTheme="minorHAnsi" w:cstheme="minorHAnsi"/>
          <w:sz w:val="12"/>
        </w:rPr>
        <w:t>ie</w:t>
      </w:r>
      <w:proofErr w:type="spellEnd"/>
      <w:r w:rsidRPr="001870D4">
        <w:rPr>
          <w:rFonts w:asciiTheme="minorHAnsi" w:hAnsiTheme="minorHAnsi" w:cstheme="minorHAnsi"/>
          <w:sz w:val="12"/>
        </w:rPr>
        <w:t xml:space="preserve">, </w:t>
      </w:r>
      <w:proofErr w:type="spellStart"/>
      <w:r w:rsidRPr="001870D4">
        <w:rPr>
          <w:rFonts w:asciiTheme="minorHAnsi" w:hAnsiTheme="minorHAnsi" w:cstheme="minorHAnsi"/>
          <w:sz w:val="12"/>
        </w:rPr>
        <w:t>biocrimes</w:t>
      </w:r>
      <w:proofErr w:type="spellEnd"/>
      <w:r w:rsidRPr="001870D4">
        <w:rPr>
          <w:rFonts w:asciiTheme="minorHAnsi" w:hAnsiTheme="minorHAnsi" w:cstheme="minorHAnsi"/>
          <w:sz w:val="12"/>
        </w:rPr>
        <w:t xml:space="preserve">, bioterrorism, and biowarfare) to categorize biothreats by likelihood and impact, expanding the historical analysis to consider even lower-probability, higher-consequence events (catastrophic risks and existential risks). </w:t>
      </w:r>
      <w:proofErr w:type="gramStart"/>
      <w:r w:rsidRPr="001870D4">
        <w:rPr>
          <w:rFonts w:asciiTheme="minorHAnsi" w:hAnsiTheme="minorHAnsi" w:cstheme="minorHAnsi"/>
          <w:sz w:val="12"/>
        </w:rPr>
        <w:t>In order to</w:t>
      </w:r>
      <w:proofErr w:type="gramEnd"/>
      <w:r w:rsidRPr="001870D4">
        <w:rPr>
          <w:rFonts w:asciiTheme="minorHAnsi" w:hAnsiTheme="minorHAnsi" w:cstheme="minorHAnsi"/>
          <w:sz w:val="12"/>
        </w:rPr>
        <w:t xml:space="preserve">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1870D4">
        <w:rPr>
          <w:rFonts w:asciiTheme="minorHAnsi" w:hAnsiTheme="minorHAnsi" w:cstheme="minorHAnsi"/>
          <w:u w:val="single"/>
        </w:rPr>
        <w:t xml:space="preserve">even with the most conservative models, we find that </w:t>
      </w:r>
      <w:r w:rsidRPr="001870D4">
        <w:rPr>
          <w:rStyle w:val="Emphasis"/>
          <w:rFonts w:asciiTheme="minorHAnsi" w:hAnsiTheme="minorHAnsi" w:cstheme="minorHAnsi"/>
        </w:rPr>
        <w:t>reduction of low-probability, high-consequence risks can be more cost-effective</w:t>
      </w:r>
      <w:r w:rsidRPr="001870D4">
        <w:rPr>
          <w:rFonts w:asciiTheme="minorHAnsi" w:hAnsiTheme="minorHAnsi" w:cstheme="minorHAnsi"/>
          <w:sz w:val="12"/>
        </w:rPr>
        <w:t xml:space="preserve">, </w:t>
      </w:r>
      <w:r w:rsidRPr="001870D4">
        <w:rPr>
          <w:rStyle w:val="Emphasis"/>
          <w:rFonts w:asciiTheme="minorHAnsi" w:hAnsiTheme="minorHAnsi" w:cstheme="minorHAnsi"/>
        </w:rPr>
        <w:t>as measured by quality-adjusted life year per dollar, especially when we account for the lives of future generations</w:t>
      </w:r>
      <w:r w:rsidRPr="001870D4">
        <w:rPr>
          <w:rFonts w:asciiTheme="minorHAnsi" w:hAnsiTheme="minorHAnsi" w:cstheme="minorHAnsi"/>
          <w:sz w:val="12"/>
        </w:rPr>
        <w:t xml:space="preserve">. </w:t>
      </w:r>
      <w:r w:rsidRPr="001870D4">
        <w:rPr>
          <w:rFonts w:asciiTheme="minorHAnsi" w:hAnsiTheme="minorHAnsi" w:cstheme="minorHAnsi"/>
          <w:u w:val="single"/>
        </w:rPr>
        <w:t xml:space="preserve">This suggests that despite the low probability of such events, society still ought to </w:t>
      </w:r>
      <w:r w:rsidRPr="001870D4">
        <w:rPr>
          <w:rStyle w:val="Emphasis"/>
          <w:rFonts w:asciiTheme="minorHAnsi" w:hAnsiTheme="minorHAnsi" w:cstheme="minorHAnsi"/>
        </w:rPr>
        <w:t>invest more in preventing the most extreme possible biosecurity catastrophes.</w:t>
      </w:r>
    </w:p>
    <w:p w:rsidR="00894B5C" w:rsidRPr="001870D4" w:rsidRDefault="00894B5C" w:rsidP="00894B5C">
      <w:pPr>
        <w:pStyle w:val="Heading3"/>
        <w:rPr>
          <w:rFonts w:asciiTheme="minorHAnsi" w:hAnsiTheme="minorHAnsi" w:cstheme="minorHAnsi"/>
        </w:rPr>
      </w:pPr>
      <w:r w:rsidRPr="001870D4">
        <w:rPr>
          <w:rFonts w:asciiTheme="minorHAnsi" w:hAnsiTheme="minorHAnsi" w:cstheme="minorHAnsi"/>
        </w:rPr>
        <w:t xml:space="preserve">Link – </w:t>
      </w:r>
      <w:r w:rsidRPr="001870D4">
        <w:rPr>
          <w:rFonts w:asciiTheme="minorHAnsi" w:hAnsiTheme="minorHAnsi" w:cstheme="minorHAnsi"/>
        </w:rPr>
        <w:t>AT Narang Indict</w:t>
      </w:r>
    </w:p>
    <w:p w:rsidR="00894B5C" w:rsidRPr="001870D4" w:rsidRDefault="00894B5C" w:rsidP="00894B5C">
      <w:pPr>
        <w:pStyle w:val="Heading4"/>
        <w:rPr>
          <w:rFonts w:asciiTheme="minorHAnsi" w:hAnsiTheme="minorHAnsi" w:cstheme="minorHAnsi"/>
        </w:rPr>
      </w:pPr>
      <w:r w:rsidRPr="001870D4">
        <w:rPr>
          <w:rFonts w:asciiTheme="minorHAnsi" w:hAnsiTheme="minorHAnsi" w:cstheme="minorHAnsi"/>
        </w:rPr>
        <w:t>Our data is good---only empirical approach</w:t>
      </w:r>
    </w:p>
    <w:p w:rsidR="00894B5C" w:rsidRPr="001870D4" w:rsidRDefault="00894B5C" w:rsidP="00894B5C">
      <w:pPr>
        <w:rPr>
          <w:rFonts w:asciiTheme="minorHAnsi" w:hAnsiTheme="minorHAnsi" w:cstheme="minorHAnsi"/>
        </w:rPr>
      </w:pPr>
      <w:r w:rsidRPr="001870D4">
        <w:rPr>
          <w:rFonts w:asciiTheme="minorHAnsi" w:hAnsiTheme="minorHAnsi" w:cstheme="minorHAnsi"/>
        </w:rPr>
        <w:t xml:space="preserve">Neil </w:t>
      </w:r>
      <w:r w:rsidRPr="001870D4">
        <w:rPr>
          <w:rStyle w:val="Style13ptBold"/>
          <w:rFonts w:asciiTheme="minorHAnsi" w:hAnsiTheme="minorHAnsi" w:cstheme="minorHAnsi"/>
        </w:rPr>
        <w:t>Narang 15</w:t>
      </w:r>
      <w:r w:rsidRPr="001870D4">
        <w:rPr>
          <w:rFonts w:asciiTheme="minorHAnsi" w:hAnsiTheme="minorHAnsi" w:cstheme="minorHAnsi"/>
        </w:rPr>
        <w:t>, Assistant Professor in the Department of Political Science @ UCSB, Ph.D., UC San Diego in 2012, “All Together Now? Questioning WMDs as a Useful Analytical Unit for Understanding Chemical and Biological Weapons Proliferation”, Nonproliferation Review, 22:3-4, 457-468, DOI: 10.1080/10736700.2016.1153184 [“</w:t>
      </w:r>
      <w:proofErr w:type="gramStart"/>
      <w:r w:rsidRPr="001870D4">
        <w:rPr>
          <w:rFonts w:asciiTheme="minorHAnsi" w:hAnsiTheme="minorHAnsi" w:cstheme="minorHAnsi"/>
        </w:rPr>
        <w:t>- ”</w:t>
      </w:r>
      <w:proofErr w:type="gramEnd"/>
      <w:r w:rsidRPr="001870D4">
        <w:rPr>
          <w:rFonts w:asciiTheme="minorHAnsi" w:hAnsiTheme="minorHAnsi" w:cstheme="minorHAnsi"/>
        </w:rPr>
        <w:t xml:space="preserve"> mass removed] //</w:t>
      </w:r>
      <w:proofErr w:type="spellStart"/>
      <w:r w:rsidRPr="001870D4">
        <w:rPr>
          <w:rFonts w:asciiTheme="minorHAnsi" w:hAnsiTheme="minorHAnsi" w:cstheme="minorHAnsi"/>
        </w:rPr>
        <w:t>hh</w:t>
      </w:r>
      <w:proofErr w:type="spellEnd"/>
    </w:p>
    <w:p w:rsidR="00894B5C" w:rsidRPr="001870D4" w:rsidRDefault="00894B5C" w:rsidP="00894B5C">
      <w:pPr>
        <w:rPr>
          <w:rFonts w:asciiTheme="minorHAnsi" w:hAnsiTheme="minorHAnsi" w:cstheme="minorHAnsi"/>
          <w:sz w:val="14"/>
        </w:rPr>
      </w:pPr>
      <w:r w:rsidRPr="001870D4">
        <w:rPr>
          <w:rStyle w:val="StyleUnderline"/>
          <w:rFonts w:asciiTheme="minorHAnsi" w:hAnsiTheme="minorHAnsi" w:cstheme="minorHAnsi"/>
        </w:rPr>
        <w:t>In a recent paper</w:t>
      </w:r>
      <w:r w:rsidRPr="001870D4">
        <w:rPr>
          <w:rFonts w:asciiTheme="minorHAnsi" w:hAnsiTheme="minorHAnsi" w:cstheme="minorHAnsi"/>
          <w:sz w:val="14"/>
        </w:rPr>
        <w:t xml:space="preserve"> published in the Journal of Conflict Resolution, Michael Horowitz and </w:t>
      </w:r>
      <w:r w:rsidRPr="001870D4">
        <w:rPr>
          <w:rStyle w:val="StyleUnderline"/>
          <w:rFonts w:asciiTheme="minorHAnsi" w:hAnsiTheme="minorHAnsi" w:cstheme="minorHAnsi"/>
        </w:rPr>
        <w:t>I sought to understand the factors that drive the proliferation of w</w:t>
      </w:r>
      <w:r w:rsidRPr="001870D4">
        <w:rPr>
          <w:rFonts w:asciiTheme="minorHAnsi" w:hAnsiTheme="minorHAnsi" w:cstheme="minorHAnsi"/>
          <w:sz w:val="14"/>
        </w:rPr>
        <w:t xml:space="preserve">eapons of </w:t>
      </w:r>
      <w:r w:rsidRPr="001870D4">
        <w:rPr>
          <w:rStyle w:val="StyleUnderline"/>
          <w:rFonts w:asciiTheme="minorHAnsi" w:hAnsiTheme="minorHAnsi" w:cstheme="minorHAnsi"/>
        </w:rPr>
        <w:t>m</w:t>
      </w:r>
      <w:r w:rsidRPr="001870D4">
        <w:rPr>
          <w:rFonts w:asciiTheme="minorHAnsi" w:hAnsiTheme="minorHAnsi" w:cstheme="minorHAnsi"/>
          <w:sz w:val="14"/>
        </w:rPr>
        <w:t xml:space="preserve">ass </w:t>
      </w:r>
      <w:r w:rsidRPr="001870D4">
        <w:rPr>
          <w:rStyle w:val="StyleUnderline"/>
          <w:rFonts w:asciiTheme="minorHAnsi" w:hAnsiTheme="minorHAnsi" w:cstheme="minorHAnsi"/>
        </w:rPr>
        <w:t>d</w:t>
      </w:r>
      <w:r w:rsidRPr="001870D4">
        <w:rPr>
          <w:rFonts w:asciiTheme="minorHAnsi" w:hAnsiTheme="minorHAnsi" w:cstheme="minorHAnsi"/>
          <w:sz w:val="14"/>
        </w:rPr>
        <w:t>estruction acros</w:t>
      </w:r>
      <w:r w:rsidRPr="001870D4">
        <w:rPr>
          <w:rStyle w:val="StyleUnderline"/>
          <w:rFonts w:asciiTheme="minorHAnsi" w:hAnsiTheme="minorHAnsi" w:cstheme="minorHAnsi"/>
        </w:rPr>
        <w:t>s</w:t>
      </w:r>
      <w:r w:rsidRPr="001870D4">
        <w:rPr>
          <w:rFonts w:asciiTheme="minorHAnsi" w:hAnsiTheme="minorHAnsi" w:cstheme="minorHAnsi"/>
          <w:sz w:val="14"/>
        </w:rPr>
        <w:t xml:space="preserve"> the different types: nuclear, chemical, and biological weapons.14 </w:t>
      </w:r>
      <w:r w:rsidRPr="001870D4">
        <w:rPr>
          <w:rStyle w:val="StyleUnderline"/>
          <w:rFonts w:asciiTheme="minorHAnsi" w:hAnsiTheme="minorHAnsi" w:cstheme="minorHAnsi"/>
        </w:rPr>
        <w:t>We asked</w:t>
      </w:r>
      <w:r w:rsidRPr="001870D4">
        <w:rPr>
          <w:rFonts w:asciiTheme="minorHAnsi" w:hAnsiTheme="minorHAnsi" w:cstheme="minorHAnsi"/>
          <w:sz w:val="14"/>
        </w:rPr>
        <w:t xml:space="preserve"> two straightforward questions: first, </w:t>
      </w:r>
      <w:r w:rsidRPr="001870D4">
        <w:rPr>
          <w:rFonts w:asciiTheme="minorHAnsi" w:hAnsiTheme="minorHAnsi" w:cstheme="minorHAnsi"/>
          <w:u w:val="single"/>
        </w:rPr>
        <w:t xml:space="preserve">are the same factors </w:t>
      </w:r>
      <w:r w:rsidRPr="001870D4">
        <w:rPr>
          <w:rFonts w:asciiTheme="minorHAnsi" w:hAnsiTheme="minorHAnsi" w:cstheme="minorHAnsi"/>
          <w:sz w:val="14"/>
        </w:rPr>
        <w:t>known to be</w:t>
      </w:r>
      <w:r w:rsidRPr="001870D4">
        <w:rPr>
          <w:rFonts w:asciiTheme="minorHAnsi" w:hAnsiTheme="minorHAnsi" w:cstheme="minorHAnsi"/>
          <w:u w:val="single"/>
        </w:rPr>
        <w:t xml:space="preserve"> associated with </w:t>
      </w:r>
      <w:r w:rsidRPr="001870D4">
        <w:rPr>
          <w:rFonts w:asciiTheme="minorHAnsi" w:hAnsiTheme="minorHAnsi" w:cstheme="minorHAnsi"/>
          <w:sz w:val="14"/>
        </w:rPr>
        <w:t>the proliferation of</w:t>
      </w:r>
      <w:r w:rsidRPr="001870D4">
        <w:rPr>
          <w:rFonts w:asciiTheme="minorHAnsi" w:hAnsiTheme="minorHAnsi" w:cstheme="minorHAnsi"/>
          <w:u w:val="single"/>
        </w:rPr>
        <w:t xml:space="preserve"> nuclear weapons also associated with chemical and biological weapons </w:t>
      </w:r>
      <w:r w:rsidRPr="001870D4">
        <w:rPr>
          <w:rFonts w:asciiTheme="minorHAnsi" w:hAnsiTheme="minorHAnsi" w:cstheme="minorHAnsi"/>
          <w:sz w:val="14"/>
        </w:rPr>
        <w:t xml:space="preserve">proliferation? And second, </w:t>
      </w:r>
      <w:r w:rsidRPr="001870D4">
        <w:rPr>
          <w:rFonts w:asciiTheme="minorHAnsi" w:hAnsiTheme="minorHAnsi" w:cstheme="minorHAnsi"/>
          <w:u w:val="single"/>
        </w:rPr>
        <w:t>do leaders appear to treat nuclear, chemical, and biological weapons as substitutes or complements in their overall weapons arsenal</w:t>
      </w:r>
      <w:r w:rsidRPr="001870D4">
        <w:rPr>
          <w:rFonts w:asciiTheme="minorHAnsi" w:hAnsiTheme="minorHAnsi" w:cstheme="minorHAnsi"/>
          <w:sz w:val="14"/>
        </w:rPr>
        <w:t xml:space="preserve">? With respect to the second question, we specifically sought to understand the empirical relationships between the different types of WMDs. Rather than engage in a theoretical debate comparing the ease of acquisition and destructive potential across NBC weapons, </w:t>
      </w:r>
      <w:r w:rsidRPr="001870D4">
        <w:rPr>
          <w:rFonts w:asciiTheme="minorHAnsi" w:hAnsiTheme="minorHAnsi" w:cstheme="minorHAnsi"/>
          <w:u w:val="single"/>
        </w:rPr>
        <w:t xml:space="preserve">we chose an </w:t>
      </w:r>
      <w:r w:rsidRPr="001870D4">
        <w:rPr>
          <w:rStyle w:val="Emphasis"/>
          <w:rFonts w:asciiTheme="minorHAnsi" w:hAnsiTheme="minorHAnsi" w:cstheme="minorHAnsi"/>
        </w:rPr>
        <w:t>empirical and inductive approach of observing historical patterns</w:t>
      </w:r>
      <w:r w:rsidRPr="001870D4">
        <w:rPr>
          <w:rFonts w:asciiTheme="minorHAnsi" w:hAnsiTheme="minorHAnsi" w:cstheme="minorHAnsi"/>
          <w:u w:val="single"/>
        </w:rPr>
        <w:t xml:space="preserve"> in states’ pursuit </w:t>
      </w:r>
      <w:r w:rsidRPr="001870D4">
        <w:rPr>
          <w:rFonts w:asciiTheme="minorHAnsi" w:hAnsiTheme="minorHAnsi" w:cstheme="minorHAnsi"/>
          <w:sz w:val="14"/>
        </w:rPr>
        <w:t xml:space="preserve">and acquisition of different WMDs to determine whether states appeared to behave as if these weapons were substitutes or compliments. To do this, we estimated something akin to a cross-elasticity of demand across WMDs by measuring the impact of pursuing and possessing any one type of WMD on the risk a state will eventually pursue another type, holding that state’s underlying ‘‘willingness’’ to pursue a WMD (demand) constant. In other words, </w:t>
      </w:r>
      <w:r w:rsidRPr="001870D4">
        <w:rPr>
          <w:rStyle w:val="Emphasis"/>
          <w:rFonts w:asciiTheme="minorHAnsi" w:hAnsiTheme="minorHAnsi" w:cstheme="minorHAnsi"/>
          <w:b w:val="0"/>
          <w:sz w:val="14"/>
          <w:u w:val="none"/>
        </w:rPr>
        <w:t>at any given level of demand</w:t>
      </w:r>
      <w:r w:rsidRPr="001870D4">
        <w:rPr>
          <w:rFonts w:asciiTheme="minorHAnsi" w:hAnsiTheme="minorHAnsi" w:cstheme="minorHAnsi"/>
          <w:sz w:val="14"/>
        </w:rPr>
        <w:t>—which we approximate using a set of control variables that previous research has shown to be correlated with states’ willingness to pursue a nuclear weapon—</w:t>
      </w:r>
      <w:r w:rsidRPr="001870D4">
        <w:rPr>
          <w:rFonts w:asciiTheme="minorHAnsi" w:hAnsiTheme="minorHAnsi" w:cstheme="minorHAnsi"/>
          <w:u w:val="single"/>
        </w:rPr>
        <w:t xml:space="preserve">we tried to estimate the independent effect </w:t>
      </w:r>
      <w:r w:rsidRPr="001870D4">
        <w:rPr>
          <w:rFonts w:asciiTheme="minorHAnsi" w:hAnsiTheme="minorHAnsi" w:cstheme="minorHAnsi"/>
          <w:sz w:val="14"/>
        </w:rPr>
        <w:t xml:space="preserve">that acquiring one type of weapon would have on the probability that a state will pursue another. To begin, </w:t>
      </w:r>
      <w:r w:rsidRPr="001870D4">
        <w:rPr>
          <w:rStyle w:val="Emphasis"/>
          <w:rFonts w:asciiTheme="minorHAnsi" w:hAnsiTheme="minorHAnsi" w:cstheme="minorHAnsi"/>
        </w:rPr>
        <w:t>this approach required accurate historical data on nuclear, chemical, and biological weapons pursuit and acquisition across time and space</w:t>
      </w:r>
      <w:r w:rsidRPr="001870D4">
        <w:rPr>
          <w:rFonts w:asciiTheme="minorHAnsi" w:hAnsiTheme="minorHAnsi" w:cstheme="minorHAnsi"/>
          <w:sz w:val="14"/>
        </w:rPr>
        <w:t xml:space="preserve">. And although there is some emerging consensus around which states pursued and possessed nuclear weapons over time, there was no previously established data on chemical and biological weapons proliferation.15 </w:t>
      </w:r>
      <w:r w:rsidRPr="001870D4">
        <w:rPr>
          <w:rStyle w:val="StyleUnderline"/>
          <w:rFonts w:asciiTheme="minorHAnsi" w:hAnsiTheme="minorHAnsi" w:cstheme="minorHAnsi"/>
        </w:rPr>
        <w:t>To compile this data, we relied on</w:t>
      </w:r>
      <w:r w:rsidRPr="001870D4">
        <w:rPr>
          <w:rFonts w:asciiTheme="minorHAnsi" w:hAnsiTheme="minorHAnsi" w:cstheme="minorHAnsi"/>
          <w:sz w:val="14"/>
        </w:rPr>
        <w:t xml:space="preserve"> </w:t>
      </w:r>
      <w:r w:rsidRPr="001870D4">
        <w:rPr>
          <w:rStyle w:val="Emphasis"/>
          <w:rFonts w:asciiTheme="minorHAnsi" w:hAnsiTheme="minorHAnsi" w:cstheme="minorHAnsi"/>
        </w:rPr>
        <w:t>six different sources</w:t>
      </w:r>
      <w:r w:rsidRPr="001870D4">
        <w:rPr>
          <w:rFonts w:asciiTheme="minorHAnsi" w:hAnsiTheme="minorHAnsi" w:cstheme="minorHAnsi"/>
          <w:sz w:val="14"/>
        </w:rPr>
        <w:t>: (1) the Stockholm International Peace Research Institute [</w:t>
      </w:r>
      <w:r w:rsidRPr="001870D4">
        <w:rPr>
          <w:rStyle w:val="Emphasis"/>
          <w:rFonts w:asciiTheme="minorHAnsi" w:hAnsiTheme="minorHAnsi" w:cstheme="minorHAnsi"/>
        </w:rPr>
        <w:t>SIPRI</w:t>
      </w:r>
      <w:r w:rsidRPr="001870D4">
        <w:rPr>
          <w:rFonts w:asciiTheme="minorHAnsi" w:hAnsiTheme="minorHAnsi" w:cstheme="minorHAnsi"/>
          <w:sz w:val="14"/>
        </w:rPr>
        <w:t xml:space="preserve">], (2) the </w:t>
      </w:r>
      <w:r w:rsidRPr="001870D4">
        <w:rPr>
          <w:rStyle w:val="StyleUnderline"/>
          <w:rFonts w:asciiTheme="minorHAnsi" w:hAnsiTheme="minorHAnsi" w:cstheme="minorHAnsi"/>
        </w:rPr>
        <w:t>Center for Nonproliferation Studies</w:t>
      </w:r>
      <w:r w:rsidRPr="001870D4">
        <w:rPr>
          <w:rFonts w:asciiTheme="minorHAnsi" w:hAnsiTheme="minorHAnsi" w:cstheme="minorHAnsi"/>
          <w:sz w:val="14"/>
        </w:rPr>
        <w:t xml:space="preserve">, (3) </w:t>
      </w:r>
      <w:r w:rsidRPr="001870D4">
        <w:rPr>
          <w:rStyle w:val="StyleUnderline"/>
          <w:rFonts w:asciiTheme="minorHAnsi" w:hAnsiTheme="minorHAnsi" w:cstheme="minorHAnsi"/>
        </w:rPr>
        <w:t>Arms Control Association</w:t>
      </w:r>
      <w:r w:rsidRPr="001870D4">
        <w:rPr>
          <w:rFonts w:asciiTheme="minorHAnsi" w:hAnsiTheme="minorHAnsi" w:cstheme="minorHAnsi"/>
          <w:sz w:val="14"/>
        </w:rPr>
        <w:t xml:space="preserve">, the (4) </w:t>
      </w:r>
      <w:r w:rsidRPr="001870D4">
        <w:rPr>
          <w:rStyle w:val="StyleUnderline"/>
          <w:rFonts w:asciiTheme="minorHAnsi" w:hAnsiTheme="minorHAnsi" w:cstheme="minorHAnsi"/>
        </w:rPr>
        <w:t>Carnegie Endowment for International Peace</w:t>
      </w:r>
      <w:r w:rsidRPr="001870D4">
        <w:rPr>
          <w:rFonts w:asciiTheme="minorHAnsi" w:hAnsiTheme="minorHAnsi" w:cstheme="minorHAnsi"/>
          <w:sz w:val="14"/>
        </w:rPr>
        <w:t xml:space="preserve">, (5) the </w:t>
      </w:r>
      <w:r w:rsidRPr="001870D4">
        <w:rPr>
          <w:rStyle w:val="StyleUnderline"/>
          <w:rFonts w:asciiTheme="minorHAnsi" w:hAnsiTheme="minorHAnsi" w:cstheme="minorHAnsi"/>
        </w:rPr>
        <w:t>Chemical and Biological Arms Control Institute</w:t>
      </w:r>
      <w:r w:rsidRPr="001870D4">
        <w:rPr>
          <w:rFonts w:asciiTheme="minorHAnsi" w:hAnsiTheme="minorHAnsi" w:cstheme="minorHAnsi"/>
          <w:sz w:val="14"/>
        </w:rPr>
        <w:t xml:space="preserve">, </w:t>
      </w:r>
      <w:r w:rsidRPr="001870D4">
        <w:rPr>
          <w:rStyle w:val="StyleUnderline"/>
          <w:rFonts w:asciiTheme="minorHAnsi" w:hAnsiTheme="minorHAnsi" w:cstheme="minorHAnsi"/>
        </w:rPr>
        <w:t>and</w:t>
      </w:r>
      <w:r w:rsidRPr="001870D4">
        <w:rPr>
          <w:rFonts w:asciiTheme="minorHAnsi" w:hAnsiTheme="minorHAnsi" w:cstheme="minorHAnsi"/>
          <w:sz w:val="14"/>
        </w:rPr>
        <w:t xml:space="preserve"> (6) the </w:t>
      </w:r>
      <w:r w:rsidRPr="001870D4">
        <w:rPr>
          <w:rStyle w:val="StyleUnderline"/>
          <w:rFonts w:asciiTheme="minorHAnsi" w:hAnsiTheme="minorHAnsi" w:cstheme="minorHAnsi"/>
        </w:rPr>
        <w:t>Stimson Center</w:t>
      </w:r>
      <w:r w:rsidRPr="001870D4">
        <w:rPr>
          <w:rFonts w:asciiTheme="minorHAnsi" w:hAnsiTheme="minorHAnsi" w:cstheme="minorHAnsi"/>
          <w:sz w:val="14"/>
        </w:rPr>
        <w:t xml:space="preserve">.16 Fortunately for us, the </w:t>
      </w:r>
      <w:r w:rsidRPr="001870D4">
        <w:rPr>
          <w:rStyle w:val="Emphasis"/>
          <w:rFonts w:asciiTheme="minorHAnsi" w:hAnsiTheme="minorHAnsi" w:cstheme="minorHAnsi"/>
        </w:rPr>
        <w:t>coding in these six sources were highly correlated.</w:t>
      </w:r>
      <w:r w:rsidRPr="001870D4">
        <w:rPr>
          <w:rFonts w:asciiTheme="minorHAnsi" w:hAnsiTheme="minorHAnsi" w:cstheme="minorHAnsi"/>
          <w:sz w:val="14"/>
        </w:rPr>
        <w:t xml:space="preserve"> However, they did not always agree on which states pursed or acquired chemical and biological weapons in any given year. Nevertheless, </w:t>
      </w:r>
      <w:r w:rsidRPr="001870D4">
        <w:rPr>
          <w:rFonts w:asciiTheme="minorHAnsi" w:hAnsiTheme="minorHAnsi" w:cstheme="minorHAnsi"/>
          <w:u w:val="single"/>
        </w:rPr>
        <w:t xml:space="preserve">we were able to confirm the </w:t>
      </w:r>
      <w:r w:rsidRPr="001870D4">
        <w:rPr>
          <w:rStyle w:val="Emphasis"/>
          <w:rFonts w:asciiTheme="minorHAnsi" w:hAnsiTheme="minorHAnsi" w:cstheme="minorHAnsi"/>
        </w:rPr>
        <w:t>robustness</w:t>
      </w:r>
      <w:r w:rsidRPr="001870D4">
        <w:rPr>
          <w:rFonts w:asciiTheme="minorHAnsi" w:hAnsiTheme="minorHAnsi" w:cstheme="minorHAnsi"/>
          <w:u w:val="single"/>
        </w:rPr>
        <w:t xml:space="preserve"> of our results </w:t>
      </w:r>
      <w:r w:rsidRPr="001870D4">
        <w:rPr>
          <w:rFonts w:asciiTheme="minorHAnsi" w:hAnsiTheme="minorHAnsi" w:cstheme="minorHAnsi"/>
          <w:sz w:val="14"/>
        </w:rPr>
        <w:t xml:space="preserve">to different sampling rules that required either unanimity across sources, agreement across </w:t>
      </w:r>
      <w:proofErr w:type="gramStart"/>
      <w:r w:rsidRPr="001870D4">
        <w:rPr>
          <w:rFonts w:asciiTheme="minorHAnsi" w:hAnsiTheme="minorHAnsi" w:cstheme="minorHAnsi"/>
          <w:sz w:val="14"/>
        </w:rPr>
        <w:t>a majority of</w:t>
      </w:r>
      <w:proofErr w:type="gramEnd"/>
      <w:r w:rsidRPr="001870D4">
        <w:rPr>
          <w:rFonts w:asciiTheme="minorHAnsi" w:hAnsiTheme="minorHAnsi" w:cstheme="minorHAnsi"/>
          <w:sz w:val="14"/>
        </w:rPr>
        <w:t xml:space="preserve"> sources, or any single source reporting pursuit or possession of a chemical or biological weapon by a state in any particular year. </w:t>
      </w:r>
      <w:r w:rsidRPr="001870D4">
        <w:rPr>
          <w:rStyle w:val="Emphasis"/>
          <w:rFonts w:asciiTheme="minorHAnsi" w:hAnsiTheme="minorHAnsi" w:cstheme="minorHAnsi"/>
        </w:rPr>
        <w:t>The results of our analyses were telling</w:t>
      </w:r>
      <w:r w:rsidRPr="001870D4">
        <w:rPr>
          <w:rFonts w:asciiTheme="minorHAnsi" w:hAnsiTheme="minorHAnsi" w:cstheme="minorHAnsi"/>
          <w:sz w:val="14"/>
        </w:rPr>
        <w:t xml:space="preserve">. Specifically, we found that the </w:t>
      </w:r>
      <w:r w:rsidRPr="001870D4">
        <w:rPr>
          <w:rStyle w:val="Emphasis"/>
          <w:rFonts w:asciiTheme="minorHAnsi" w:hAnsiTheme="minorHAnsi" w:cstheme="minorHAnsi"/>
        </w:rPr>
        <w:t>underlying demand for NBC weapons appears to be correlated</w:t>
      </w:r>
      <w:r w:rsidRPr="001870D4">
        <w:rPr>
          <w:rFonts w:asciiTheme="minorHAnsi" w:hAnsiTheme="minorHAnsi" w:cstheme="minorHAnsi"/>
          <w:sz w:val="14"/>
        </w:rPr>
        <w:t xml:space="preserve">. That is, many of the same factors that cause states to “go nuclear” also appear to systematically influence the risk that states will seek chemical and biological weapons. With respect to the relationship between different weapons of mass destruction, we found that NBC weapons generally appear to function as complements at the pursuit stage: simply initiating pursuit of any one WMD appears to independently increase the risk that a state will seek all three simultaneously, controlling for other factors. Finally, and perhaps most interesting, we found some evidence that WMDs do function as substitutes in one important fashion: </w:t>
      </w:r>
      <w:r w:rsidRPr="001870D4">
        <w:rPr>
          <w:rStyle w:val="Emphasis"/>
          <w:rFonts w:asciiTheme="minorHAnsi" w:hAnsiTheme="minorHAnsi" w:cstheme="minorHAnsi"/>
        </w:rPr>
        <w:t>once states acquire nuclear weapons, they appear far less likely to pursue or possess chemical and biological weapons</w:t>
      </w:r>
      <w:r w:rsidRPr="001870D4">
        <w:rPr>
          <w:rFonts w:asciiTheme="minorHAnsi" w:hAnsiTheme="minorHAnsi" w:cstheme="minorHAnsi"/>
          <w:sz w:val="14"/>
        </w:rPr>
        <w:t xml:space="preserve">. That is, </w:t>
      </w:r>
      <w:r w:rsidRPr="001870D4">
        <w:rPr>
          <w:rStyle w:val="Emphasis"/>
          <w:rFonts w:asciiTheme="minorHAnsi" w:hAnsiTheme="minorHAnsi" w:cstheme="minorHAnsi"/>
        </w:rPr>
        <w:t>the data appears to support</w:t>
      </w:r>
      <w:r w:rsidRPr="001870D4">
        <w:rPr>
          <w:rFonts w:asciiTheme="minorHAnsi" w:hAnsiTheme="minorHAnsi" w:cstheme="minorHAnsi"/>
          <w:sz w:val="14"/>
        </w:rPr>
        <w:t xml:space="preserve"> </w:t>
      </w:r>
      <w:r w:rsidRPr="001870D4">
        <w:rPr>
          <w:rStyle w:val="StyleUnderline"/>
          <w:rFonts w:asciiTheme="minorHAnsi" w:hAnsiTheme="minorHAnsi" w:cstheme="minorHAnsi"/>
        </w:rPr>
        <w:t>the popular notion that</w:t>
      </w:r>
      <w:r w:rsidRPr="001870D4">
        <w:rPr>
          <w:rFonts w:asciiTheme="minorHAnsi" w:hAnsiTheme="minorHAnsi" w:cstheme="minorHAnsi"/>
          <w:sz w:val="14"/>
        </w:rPr>
        <w:t xml:space="preserve"> </w:t>
      </w:r>
      <w:r w:rsidRPr="001870D4">
        <w:rPr>
          <w:rFonts w:asciiTheme="minorHAnsi" w:hAnsiTheme="minorHAnsi" w:cstheme="minorHAnsi"/>
          <w:u w:val="single"/>
        </w:rPr>
        <w:t xml:space="preserve">chemical and biological weapons function as a “poor man’s atomic bomb,” since acquiring a nuclear weapon appears to </w:t>
      </w:r>
      <w:r w:rsidRPr="001870D4">
        <w:rPr>
          <w:rStyle w:val="Emphasis"/>
          <w:rFonts w:asciiTheme="minorHAnsi" w:hAnsiTheme="minorHAnsi" w:cstheme="minorHAnsi"/>
        </w:rPr>
        <w:t>satisfy demand and reduce the risk of chemical and biological weapons pursuit, but not vice-versa</w:t>
      </w:r>
      <w:r w:rsidRPr="001870D4">
        <w:rPr>
          <w:rFonts w:asciiTheme="minorHAnsi" w:hAnsiTheme="minorHAnsi" w:cstheme="minorHAnsi"/>
          <w:sz w:val="14"/>
        </w:rPr>
        <w:t xml:space="preserve">. This last finding is also remarkably consistent with the idea that nuclear weapons acquisition may uniquely entail some prestige. </w:t>
      </w:r>
    </w:p>
    <w:p w:rsidR="00894B5C" w:rsidRPr="001870D4" w:rsidRDefault="00894B5C" w:rsidP="00894B5C">
      <w:pPr>
        <w:pStyle w:val="Heading3"/>
        <w:rPr>
          <w:rFonts w:asciiTheme="minorHAnsi" w:hAnsiTheme="minorHAnsi" w:cstheme="minorHAnsi"/>
        </w:rPr>
      </w:pPr>
      <w:r w:rsidRPr="001870D4">
        <w:rPr>
          <w:rFonts w:asciiTheme="minorHAnsi" w:hAnsiTheme="minorHAnsi" w:cstheme="minorHAnsi"/>
        </w:rPr>
        <w:t>Impact – CBW Outweigh</w:t>
      </w:r>
    </w:p>
    <w:p w:rsidR="00894B5C" w:rsidRPr="001870D4" w:rsidRDefault="00894B5C" w:rsidP="00894B5C">
      <w:pPr>
        <w:pStyle w:val="Heading4"/>
        <w:rPr>
          <w:rFonts w:asciiTheme="minorHAnsi" w:hAnsiTheme="minorHAnsi" w:cstheme="minorHAnsi"/>
        </w:rPr>
      </w:pPr>
      <w:r w:rsidRPr="001870D4">
        <w:rPr>
          <w:rFonts w:asciiTheme="minorHAnsi" w:hAnsiTheme="minorHAnsi" w:cstheme="minorHAnsi"/>
        </w:rPr>
        <w:t>Bioweapons outweigh nukes – higher risk of detonation, easy to acquire, deadlier</w:t>
      </w:r>
    </w:p>
    <w:p w:rsidR="00894B5C" w:rsidRPr="001870D4" w:rsidRDefault="00894B5C" w:rsidP="00894B5C">
      <w:pPr>
        <w:rPr>
          <w:rFonts w:asciiTheme="minorHAnsi" w:hAnsiTheme="minorHAnsi" w:cstheme="minorHAnsi"/>
        </w:rPr>
      </w:pPr>
      <w:r w:rsidRPr="001870D4">
        <w:rPr>
          <w:rStyle w:val="Style13ptBold"/>
          <w:rFonts w:asciiTheme="minorHAnsi" w:hAnsiTheme="minorHAnsi" w:cstheme="minorHAnsi"/>
        </w:rPr>
        <w:t>Apps 17</w:t>
      </w:r>
      <w:r w:rsidRPr="001870D4">
        <w:rPr>
          <w:rFonts w:asciiTheme="minorHAnsi" w:hAnsiTheme="minorHAnsi" w:cstheme="minorHAnsi"/>
        </w:rPr>
        <w:t xml:space="preserve"> (Peter, Future of War fellow at New America, global affairs columnist, Reuters, “Commentary: The next super weapon could be biological,” </w:t>
      </w:r>
      <w:hyperlink r:id="rId40" w:history="1">
        <w:r w:rsidRPr="001870D4">
          <w:rPr>
            <w:rStyle w:val="Hyperlink"/>
            <w:rFonts w:asciiTheme="minorHAnsi" w:hAnsiTheme="minorHAnsi" w:cstheme="minorHAnsi"/>
          </w:rPr>
          <w:t>https://www.reuters.com/article/us-biological-weaons-commentary/commentary-the-next-super-weapon-could-be-biological-idUSKBN17L1SZ</w:t>
        </w:r>
      </w:hyperlink>
      <w:r w:rsidRPr="001870D4">
        <w:rPr>
          <w:rFonts w:asciiTheme="minorHAnsi" w:hAnsiTheme="minorHAnsi" w:cstheme="minorHAnsi"/>
        </w:rPr>
        <w:t>, 4/19/2017, 7/6/2019) DG</w:t>
      </w:r>
    </w:p>
    <w:p w:rsidR="00894B5C" w:rsidRPr="001870D4" w:rsidRDefault="00894B5C" w:rsidP="00894B5C">
      <w:pPr>
        <w:rPr>
          <w:rStyle w:val="Emphasis"/>
          <w:rFonts w:asciiTheme="minorHAnsi" w:hAnsiTheme="minorHAnsi" w:cstheme="minorHAnsi"/>
        </w:rPr>
      </w:pPr>
      <w:r w:rsidRPr="001870D4">
        <w:rPr>
          <w:rStyle w:val="StyleUnderline"/>
          <w:rFonts w:asciiTheme="minorHAnsi" w:hAnsiTheme="minorHAnsi" w:cstheme="minorHAnsi"/>
        </w:rPr>
        <w:t xml:space="preserve">With the threat of </w:t>
      </w:r>
      <w:r w:rsidRPr="001870D4">
        <w:rPr>
          <w:rFonts w:asciiTheme="minorHAnsi" w:hAnsiTheme="minorHAnsi" w:cstheme="minorHAnsi"/>
          <w:sz w:val="14"/>
        </w:rPr>
        <w:t xml:space="preserve">chemical weapons in Syria and </w:t>
      </w:r>
      <w:r w:rsidRPr="001870D4">
        <w:rPr>
          <w:rStyle w:val="StyleUnderline"/>
          <w:rFonts w:asciiTheme="minorHAnsi" w:hAnsiTheme="minorHAnsi" w:cstheme="minorHAnsi"/>
        </w:rPr>
        <w:t>nuclear arms</w:t>
      </w:r>
      <w:r w:rsidRPr="001870D4">
        <w:rPr>
          <w:rFonts w:asciiTheme="minorHAnsi" w:hAnsiTheme="minorHAnsi" w:cstheme="minorHAnsi"/>
          <w:sz w:val="14"/>
        </w:rPr>
        <w:t xml:space="preserve"> in North Korea, </w:t>
      </w:r>
      <w:r w:rsidRPr="001870D4">
        <w:rPr>
          <w:rStyle w:val="StyleUnderline"/>
          <w:rFonts w:asciiTheme="minorHAnsi" w:hAnsiTheme="minorHAnsi" w:cstheme="minorHAnsi"/>
        </w:rPr>
        <w:t>the risk of biological weapons has largely dropped off the international agenda.</w:t>
      </w:r>
      <w:r w:rsidRPr="001870D4">
        <w:rPr>
          <w:rFonts w:asciiTheme="minorHAnsi" w:hAnsiTheme="minorHAnsi" w:cstheme="minorHAnsi"/>
          <w:sz w:val="14"/>
        </w:rPr>
        <w:t xml:space="preserve"> But </w:t>
      </w:r>
      <w:r w:rsidRPr="001870D4">
        <w:rPr>
          <w:rStyle w:val="Emphasis"/>
          <w:rFonts w:asciiTheme="minorHAnsi" w:hAnsiTheme="minorHAnsi" w:cstheme="minorHAnsi"/>
        </w:rPr>
        <w:t xml:space="preserve">evolving technologies and genetic engineering may open the door to new dangers. </w:t>
      </w:r>
      <w:r w:rsidRPr="001870D4">
        <w:rPr>
          <w:rFonts w:asciiTheme="minorHAnsi" w:hAnsiTheme="minorHAnsi" w:cstheme="minorHAnsi"/>
          <w:sz w:val="14"/>
        </w:rPr>
        <w:t xml:space="preserve">Other than the “anthrax in the mail” attacks that followed 9/11, killing five people, there have been few serious attempts at biological attacks in recent years. </w:t>
      </w:r>
      <w:r w:rsidRPr="001870D4">
        <w:rPr>
          <w:rStyle w:val="StyleUnderline"/>
          <w:rFonts w:asciiTheme="minorHAnsi" w:hAnsiTheme="minorHAnsi" w:cstheme="minorHAnsi"/>
        </w:rPr>
        <w:t>Most global powers scaled back their biological weapons research in the 1970s</w:t>
      </w:r>
      <w:r w:rsidRPr="001870D4">
        <w:rPr>
          <w:rFonts w:asciiTheme="minorHAnsi" w:hAnsiTheme="minorHAnsi" w:cstheme="minorHAnsi"/>
          <w:sz w:val="14"/>
        </w:rPr>
        <w:t xml:space="preserve">, partly because of the difficulties of getting fragile bacteria and viruses to survive being dropped in bombs or missiles, or even sprayed. </w:t>
      </w:r>
      <w:r w:rsidRPr="001870D4">
        <w:rPr>
          <w:rStyle w:val="StyleUnderline"/>
          <w:rFonts w:asciiTheme="minorHAnsi" w:hAnsiTheme="minorHAnsi" w:cstheme="minorHAnsi"/>
        </w:rPr>
        <w:t>Militant groups</w:t>
      </w:r>
      <w:r w:rsidRPr="001870D4">
        <w:rPr>
          <w:rFonts w:asciiTheme="minorHAnsi" w:hAnsiTheme="minorHAnsi" w:cstheme="minorHAnsi"/>
          <w:sz w:val="14"/>
        </w:rPr>
        <w:t xml:space="preserve"> like al Qaeda and Islamic State </w:t>
      </w:r>
      <w:r w:rsidRPr="001870D4">
        <w:rPr>
          <w:rStyle w:val="StyleUnderline"/>
          <w:rFonts w:asciiTheme="minorHAnsi" w:hAnsiTheme="minorHAnsi" w:cstheme="minorHAnsi"/>
        </w:rPr>
        <w:t>have</w:t>
      </w:r>
      <w:r w:rsidRPr="001870D4">
        <w:rPr>
          <w:rFonts w:asciiTheme="minorHAnsi" w:hAnsiTheme="minorHAnsi" w:cstheme="minorHAnsi"/>
          <w:sz w:val="14"/>
        </w:rPr>
        <w:t xml:space="preserve"> largely </w:t>
      </w:r>
      <w:r w:rsidRPr="001870D4">
        <w:rPr>
          <w:rStyle w:val="StyleUnderline"/>
          <w:rFonts w:asciiTheme="minorHAnsi" w:hAnsiTheme="minorHAnsi" w:cstheme="minorHAnsi"/>
        </w:rPr>
        <w:t>embraced the other end of the technological spectrum</w:t>
      </w:r>
      <w:r w:rsidRPr="001870D4">
        <w:rPr>
          <w:rFonts w:asciiTheme="minorHAnsi" w:hAnsiTheme="minorHAnsi" w:cstheme="minorHAnsi"/>
          <w:sz w:val="14"/>
        </w:rPr>
        <w:t xml:space="preserve">, turning to basic but brutal tactics such as using a car or truck to attack pedestrians in Nice, Berlin and elsewhere. Most scientific and security experts agree the risk remains relatively low. </w:t>
      </w:r>
      <w:r w:rsidRPr="001870D4">
        <w:rPr>
          <w:rStyle w:val="Emphasis"/>
          <w:rFonts w:asciiTheme="minorHAnsi" w:hAnsiTheme="minorHAnsi" w:cstheme="minorHAnsi"/>
        </w:rPr>
        <w:t>That may change with the proliferation of basic genetic engineering technologies, some small and cheap enough to be used at home</w:t>
      </w:r>
      <w:r w:rsidRPr="001870D4">
        <w:rPr>
          <w:rFonts w:asciiTheme="minorHAnsi" w:hAnsiTheme="minorHAnsi" w:cstheme="minorHAnsi"/>
          <w:sz w:val="14"/>
        </w:rPr>
        <w:t xml:space="preserve">. (This gene-editing kit, built by a former NASA bioengineer, was marketed last year.) </w:t>
      </w:r>
      <w:r w:rsidRPr="001870D4">
        <w:rPr>
          <w:rStyle w:val="StyleUnderline"/>
          <w:rFonts w:asciiTheme="minorHAnsi" w:hAnsiTheme="minorHAnsi" w:cstheme="minorHAnsi"/>
        </w:rPr>
        <w:t>The unscrupulous can now tamper with the DNA of bacteria or viruses to make them that much more lethal and</w:t>
      </w:r>
      <w:r w:rsidRPr="001870D4">
        <w:rPr>
          <w:rFonts w:asciiTheme="minorHAnsi" w:hAnsiTheme="minorHAnsi" w:cstheme="minorHAnsi"/>
          <w:sz w:val="14"/>
        </w:rPr>
        <w:t xml:space="preserve"> potentially </w:t>
      </w:r>
      <w:r w:rsidRPr="001870D4">
        <w:rPr>
          <w:rStyle w:val="StyleUnderline"/>
          <w:rFonts w:asciiTheme="minorHAnsi" w:hAnsiTheme="minorHAnsi" w:cstheme="minorHAnsi"/>
        </w:rPr>
        <w:t>hard to treat. Regulations</w:t>
      </w:r>
      <w:r w:rsidRPr="001870D4">
        <w:rPr>
          <w:rFonts w:asciiTheme="minorHAnsi" w:hAnsiTheme="minorHAnsi" w:cstheme="minorHAnsi"/>
          <w:sz w:val="14"/>
        </w:rPr>
        <w:t xml:space="preserve"> on biological and genetic research </w:t>
      </w:r>
      <w:r w:rsidRPr="001870D4">
        <w:rPr>
          <w:rStyle w:val="StyleUnderline"/>
          <w:rFonts w:asciiTheme="minorHAnsi" w:hAnsiTheme="minorHAnsi" w:cstheme="minorHAnsi"/>
        </w:rPr>
        <w:t>vary widely</w:t>
      </w:r>
      <w:r w:rsidRPr="001870D4">
        <w:rPr>
          <w:rFonts w:asciiTheme="minorHAnsi" w:hAnsiTheme="minorHAnsi" w:cstheme="minorHAnsi"/>
          <w:sz w:val="14"/>
        </w:rPr>
        <w:t xml:space="preserve"> between countries – but making weapons with such techniques is largely illegal under the 1975 Biological Weapons Convention. Some experts worry, however, that </w:t>
      </w:r>
      <w:r w:rsidRPr="001870D4">
        <w:rPr>
          <w:rStyle w:val="Emphasis"/>
          <w:rFonts w:asciiTheme="minorHAnsi" w:hAnsiTheme="minorHAnsi" w:cstheme="minorHAnsi"/>
        </w:rPr>
        <w:t xml:space="preserve">recent advances </w:t>
      </w:r>
      <w:r w:rsidRPr="001870D4">
        <w:rPr>
          <w:rFonts w:asciiTheme="minorHAnsi" w:hAnsiTheme="minorHAnsi" w:cstheme="minorHAnsi"/>
          <w:sz w:val="14"/>
        </w:rPr>
        <w:t>may</w:t>
      </w:r>
      <w:r w:rsidRPr="001870D4">
        <w:rPr>
          <w:rStyle w:val="Emphasis"/>
          <w:rFonts w:asciiTheme="minorHAnsi" w:hAnsiTheme="minorHAnsi" w:cstheme="minorHAnsi"/>
        </w:rPr>
        <w:t xml:space="preserve"> make it easier to design more effective and lethal new pathogens</w:t>
      </w:r>
      <w:r w:rsidRPr="001870D4">
        <w:rPr>
          <w:rFonts w:asciiTheme="minorHAnsi" w:hAnsiTheme="minorHAnsi" w:cstheme="minorHAnsi"/>
          <w:sz w:val="14"/>
        </w:rPr>
        <w:t xml:space="preserve">. In February, Microsoft founder Bill Gates warned that a </w:t>
      </w:r>
      <w:r w:rsidRPr="001870D4">
        <w:rPr>
          <w:rStyle w:val="Emphasis"/>
          <w:rFonts w:asciiTheme="minorHAnsi" w:hAnsiTheme="minorHAnsi" w:cstheme="minorHAnsi"/>
        </w:rPr>
        <w:t>conflict involving such weapons could kill more people than nuclear war.</w:t>
      </w:r>
      <w:r w:rsidRPr="001870D4">
        <w:rPr>
          <w:rFonts w:asciiTheme="minorHAnsi" w:hAnsiTheme="minorHAnsi" w:cstheme="minorHAnsi"/>
          <w:sz w:val="14"/>
        </w:rPr>
        <w:t xml:space="preserve"> When scientists first sequenced a single human genome in 2003 – allowing them to understand what each small piece of biological coding meant – it was a vast and expensive undertaking. Now, </w:t>
      </w:r>
      <w:r w:rsidRPr="001870D4">
        <w:rPr>
          <w:rStyle w:val="StyleUnderline"/>
          <w:rFonts w:asciiTheme="minorHAnsi" w:hAnsiTheme="minorHAnsi" w:cstheme="minorHAnsi"/>
        </w:rPr>
        <w:t>computing power means the cost of</w:t>
      </w:r>
      <w:r w:rsidRPr="001870D4">
        <w:rPr>
          <w:rFonts w:asciiTheme="minorHAnsi" w:hAnsiTheme="minorHAnsi" w:cstheme="minorHAnsi"/>
          <w:sz w:val="14"/>
        </w:rPr>
        <w:t xml:space="preserve"> that kind of </w:t>
      </w:r>
      <w:r w:rsidRPr="001870D4">
        <w:rPr>
          <w:rStyle w:val="StyleUnderline"/>
          <w:rFonts w:asciiTheme="minorHAnsi" w:hAnsiTheme="minorHAnsi" w:cstheme="minorHAnsi"/>
        </w:rPr>
        <w:t>tech</w:t>
      </w:r>
      <w:r w:rsidRPr="001870D4">
        <w:rPr>
          <w:rFonts w:asciiTheme="minorHAnsi" w:hAnsiTheme="minorHAnsi" w:cstheme="minorHAnsi"/>
          <w:sz w:val="14"/>
        </w:rPr>
        <w:t xml:space="preserve">nology – analyzing the difference between the DNA of individual humans, animals, plants and pathogens– </w:t>
      </w:r>
      <w:r w:rsidRPr="001870D4">
        <w:rPr>
          <w:rStyle w:val="StyleUnderline"/>
          <w:rFonts w:asciiTheme="minorHAnsi" w:hAnsiTheme="minorHAnsi" w:cstheme="minorHAnsi"/>
        </w:rPr>
        <w:t xml:space="preserve">is nose-diving by the year. </w:t>
      </w:r>
      <w:r w:rsidRPr="001870D4">
        <w:rPr>
          <w:rFonts w:asciiTheme="minorHAnsi" w:hAnsiTheme="minorHAnsi" w:cstheme="minorHAnsi"/>
          <w:sz w:val="14"/>
        </w:rPr>
        <w:t xml:space="preserve">Some scientists have raised the still-controversial idea that as the availability of basic genetic engineering techniques also rises, it could become easier to create new, more sophisticated weapons, perhaps targeted to the DNA of an individual or even an entire ethnic group. Last month Senator Joseph Lieberman – who has been warning of biological attack since before 9/11 and has said the United States has been "damn lucky" to avoid it – called on President Donald Trump and Congress to make biodefense a national priority. In a 2010 paper, former CIA officer Rolf </w:t>
      </w:r>
      <w:proofErr w:type="spellStart"/>
      <w:r w:rsidRPr="001870D4">
        <w:rPr>
          <w:rFonts w:asciiTheme="minorHAnsi" w:hAnsiTheme="minorHAnsi" w:cstheme="minorHAnsi"/>
          <w:sz w:val="14"/>
        </w:rPr>
        <w:t>Mowatt-Larssen</w:t>
      </w:r>
      <w:proofErr w:type="spellEnd"/>
      <w:r w:rsidRPr="001870D4">
        <w:rPr>
          <w:rFonts w:asciiTheme="minorHAnsi" w:hAnsiTheme="minorHAnsi" w:cstheme="minorHAnsi"/>
          <w:sz w:val="14"/>
        </w:rPr>
        <w:t xml:space="preserve"> described how </w:t>
      </w:r>
      <w:r w:rsidRPr="001870D4">
        <w:rPr>
          <w:rStyle w:val="StyleUnderline"/>
          <w:rFonts w:asciiTheme="minorHAnsi" w:hAnsiTheme="minorHAnsi" w:cstheme="minorHAnsi"/>
        </w:rPr>
        <w:t xml:space="preserve">al Qaeda wanted to acquire biological weapons with </w:t>
      </w:r>
      <w:r w:rsidRPr="001870D4">
        <w:rPr>
          <w:rFonts w:asciiTheme="minorHAnsi" w:hAnsiTheme="minorHAnsi" w:cstheme="minorHAnsi"/>
          <w:sz w:val="14"/>
        </w:rPr>
        <w:t xml:space="preserve">roughly </w:t>
      </w:r>
      <w:r w:rsidRPr="001870D4">
        <w:rPr>
          <w:rStyle w:val="StyleUnderline"/>
          <w:rFonts w:asciiTheme="minorHAnsi" w:hAnsiTheme="minorHAnsi" w:cstheme="minorHAnsi"/>
        </w:rPr>
        <w:t>the same level of priority that it sought a stolen nuclear weapon</w:t>
      </w:r>
      <w:r w:rsidRPr="001870D4">
        <w:rPr>
          <w:rFonts w:asciiTheme="minorHAnsi" w:hAnsiTheme="minorHAnsi" w:cstheme="minorHAnsi"/>
          <w:sz w:val="14"/>
        </w:rPr>
        <w:t xml:space="preserve">. It never came close to getting either, focusing instead on more conventional attacks. A report last year from the Combating Terrorism Center at the U.S. Military Academy at West Point concluded Islamic State, too, was keen to acquire biological weapons. That group has already used basic chemical weapons, including in the battle for Mosul, although it has been unable to inflict significant casualties with them. </w:t>
      </w:r>
      <w:r w:rsidRPr="001870D4">
        <w:rPr>
          <w:rStyle w:val="StyleUnderline"/>
          <w:rFonts w:asciiTheme="minorHAnsi" w:hAnsiTheme="minorHAnsi" w:cstheme="minorHAnsi"/>
        </w:rPr>
        <w:t>Even without a deliberate attack, the threat of a mass pandemic is real, and organizations</w:t>
      </w:r>
      <w:r w:rsidRPr="001870D4">
        <w:rPr>
          <w:rFonts w:asciiTheme="minorHAnsi" w:hAnsiTheme="minorHAnsi" w:cstheme="minorHAnsi"/>
          <w:sz w:val="14"/>
        </w:rPr>
        <w:t xml:space="preserve"> such as the U.S. Centers for Disease Control and Prevention and the World Health Organization </w:t>
      </w:r>
      <w:r w:rsidRPr="001870D4">
        <w:rPr>
          <w:rStyle w:val="StyleUnderline"/>
          <w:rFonts w:asciiTheme="minorHAnsi" w:hAnsiTheme="minorHAnsi" w:cstheme="minorHAnsi"/>
        </w:rPr>
        <w:t>are always on the lookout</w:t>
      </w:r>
      <w:r w:rsidRPr="001870D4">
        <w:rPr>
          <w:rFonts w:asciiTheme="minorHAnsi" w:hAnsiTheme="minorHAnsi" w:cstheme="minorHAnsi"/>
          <w:sz w:val="14"/>
        </w:rPr>
        <w:t xml:space="preserve"> for signs of outbreak. Scientists have been warning for decades that mankind is at risk for a serious pandemic on the scale of Spanish influenza, which killed an estimated 50 million to100 million people a century ago. </w:t>
      </w:r>
      <w:r w:rsidRPr="001870D4">
        <w:rPr>
          <w:rStyle w:val="StyleUnderline"/>
          <w:rFonts w:asciiTheme="minorHAnsi" w:hAnsiTheme="minorHAnsi" w:cstheme="minorHAnsi"/>
        </w:rPr>
        <w:t xml:space="preserve">The modern world has </w:t>
      </w:r>
      <w:r w:rsidRPr="001870D4">
        <w:rPr>
          <w:rFonts w:asciiTheme="minorHAnsi" w:hAnsiTheme="minorHAnsi" w:cstheme="minorHAnsi"/>
          <w:sz w:val="14"/>
        </w:rPr>
        <w:t>a host of techniques to fight such infections. But it also has</w:t>
      </w:r>
      <w:r w:rsidRPr="001870D4">
        <w:rPr>
          <w:rStyle w:val="Emphasis"/>
          <w:rFonts w:asciiTheme="minorHAnsi" w:hAnsiTheme="minorHAnsi" w:cstheme="minorHAnsi"/>
        </w:rPr>
        <w:t xml:space="preserve"> vulnerabilities. Air travel</w:t>
      </w:r>
      <w:r w:rsidRPr="001870D4">
        <w:rPr>
          <w:rFonts w:asciiTheme="minorHAnsi" w:hAnsiTheme="minorHAnsi" w:cstheme="minorHAnsi"/>
          <w:sz w:val="14"/>
        </w:rPr>
        <w:t xml:space="preserve"> – </w:t>
      </w:r>
      <w:r w:rsidRPr="001870D4">
        <w:rPr>
          <w:rStyle w:val="Emphasis"/>
          <w:rFonts w:asciiTheme="minorHAnsi" w:hAnsiTheme="minorHAnsi" w:cstheme="minorHAnsi"/>
        </w:rPr>
        <w:t>and</w:t>
      </w:r>
      <w:r w:rsidRPr="001870D4">
        <w:rPr>
          <w:rFonts w:asciiTheme="minorHAnsi" w:hAnsiTheme="minorHAnsi" w:cstheme="minorHAnsi"/>
          <w:sz w:val="14"/>
        </w:rPr>
        <w:t xml:space="preserve"> some argue, </w:t>
      </w:r>
      <w:r w:rsidRPr="001870D4">
        <w:rPr>
          <w:rStyle w:val="Emphasis"/>
          <w:rFonts w:asciiTheme="minorHAnsi" w:hAnsiTheme="minorHAnsi" w:cstheme="minorHAnsi"/>
        </w:rPr>
        <w:t>mass migration</w:t>
      </w:r>
      <w:r w:rsidRPr="001870D4">
        <w:rPr>
          <w:rFonts w:asciiTheme="minorHAnsi" w:hAnsiTheme="minorHAnsi" w:cstheme="minorHAnsi"/>
          <w:sz w:val="14"/>
        </w:rPr>
        <w:t xml:space="preserve"> – </w:t>
      </w:r>
      <w:r w:rsidRPr="001870D4">
        <w:rPr>
          <w:rStyle w:val="Emphasis"/>
          <w:rFonts w:asciiTheme="minorHAnsi" w:hAnsiTheme="minorHAnsi" w:cstheme="minorHAnsi"/>
        </w:rPr>
        <w:t xml:space="preserve">make it easier for infections to spread faster. </w:t>
      </w:r>
      <w:r w:rsidRPr="001870D4">
        <w:rPr>
          <w:rFonts w:asciiTheme="minorHAnsi" w:hAnsiTheme="minorHAnsi" w:cstheme="minorHAnsi"/>
          <w:sz w:val="14"/>
        </w:rPr>
        <w:t xml:space="preserve">An Islamic State laptop obtained in 2014 contained documents that examined ways of harvesting and using bubonic plague from animals, the West Point report said. But it concluded that, like other groups, IS remained “extremely unlikely” to acquire the capability to mount a mass casualty attack using biological weapons. During the 2014 Ebola outbreak in West Africa, Western officials worried Islamic </w:t>
      </w:r>
      <w:proofErr w:type="gramStart"/>
      <w:r w:rsidRPr="001870D4">
        <w:rPr>
          <w:rFonts w:asciiTheme="minorHAnsi" w:hAnsiTheme="minorHAnsi" w:cstheme="minorHAnsi"/>
          <w:sz w:val="14"/>
        </w:rPr>
        <w:t>State</w:t>
      </w:r>
      <w:proofErr w:type="gramEnd"/>
      <w:r w:rsidRPr="001870D4">
        <w:rPr>
          <w:rFonts w:asciiTheme="minorHAnsi" w:hAnsiTheme="minorHAnsi" w:cstheme="minorHAnsi"/>
          <w:sz w:val="14"/>
        </w:rPr>
        <w:t xml:space="preserve"> or another group might try to take advantage. </w:t>
      </w:r>
      <w:proofErr w:type="gramStart"/>
      <w:r w:rsidRPr="001870D4">
        <w:rPr>
          <w:rFonts w:asciiTheme="minorHAnsi" w:hAnsiTheme="minorHAnsi" w:cstheme="minorHAnsi"/>
          <w:sz w:val="14"/>
        </w:rPr>
        <w:t>In particular, according</w:t>
      </w:r>
      <w:proofErr w:type="gramEnd"/>
      <w:r w:rsidRPr="001870D4">
        <w:rPr>
          <w:rFonts w:asciiTheme="minorHAnsi" w:hAnsiTheme="minorHAnsi" w:cstheme="minorHAnsi"/>
          <w:sz w:val="14"/>
        </w:rPr>
        <w:t xml:space="preserve"> to the West Point report, there were worries that it might attempt to get individuals infected and then use them to spread the disease elsewhere. The reality is that such a technique would have had a limited effect</w:t>
      </w:r>
      <w:r w:rsidRPr="001870D4">
        <w:rPr>
          <w:rStyle w:val="StyleUnderline"/>
          <w:rFonts w:asciiTheme="minorHAnsi" w:hAnsiTheme="minorHAnsi" w:cstheme="minorHAnsi"/>
        </w:rPr>
        <w:t>. Any infected individual would have become sick and been identified</w:t>
      </w:r>
      <w:r w:rsidRPr="001870D4">
        <w:rPr>
          <w:rFonts w:asciiTheme="minorHAnsi" w:hAnsiTheme="minorHAnsi" w:cstheme="minorHAnsi"/>
          <w:sz w:val="14"/>
        </w:rPr>
        <w:t xml:space="preserve"> relatively </w:t>
      </w:r>
      <w:r w:rsidRPr="001870D4">
        <w:rPr>
          <w:rStyle w:val="StyleUnderline"/>
          <w:rFonts w:asciiTheme="minorHAnsi" w:hAnsiTheme="minorHAnsi" w:cstheme="minorHAnsi"/>
        </w:rPr>
        <w:t>quickly</w:t>
      </w:r>
      <w:r w:rsidRPr="001870D4">
        <w:rPr>
          <w:rFonts w:asciiTheme="minorHAnsi" w:hAnsiTheme="minorHAnsi" w:cstheme="minorHAnsi"/>
          <w:sz w:val="14"/>
        </w:rPr>
        <w:t xml:space="preserve">. And, as with the rest of the outbreak, </w:t>
      </w:r>
      <w:r w:rsidRPr="001870D4">
        <w:rPr>
          <w:rStyle w:val="StyleUnderline"/>
          <w:rFonts w:asciiTheme="minorHAnsi" w:hAnsiTheme="minorHAnsi" w:cstheme="minorHAnsi"/>
        </w:rPr>
        <w:t>infection control measures would have bought it under control</w:t>
      </w:r>
      <w:r w:rsidRPr="001870D4">
        <w:rPr>
          <w:rFonts w:asciiTheme="minorHAnsi" w:hAnsiTheme="minorHAnsi" w:cstheme="minorHAnsi"/>
          <w:sz w:val="14"/>
        </w:rPr>
        <w:t xml:space="preserve">. Still, </w:t>
      </w:r>
      <w:r w:rsidRPr="001870D4">
        <w:rPr>
          <w:rStyle w:val="Emphasis"/>
          <w:rFonts w:asciiTheme="minorHAnsi" w:hAnsiTheme="minorHAnsi" w:cstheme="minorHAnsi"/>
        </w:rPr>
        <w:t>simple attacks can work.</w:t>
      </w:r>
      <w:r w:rsidRPr="001870D4">
        <w:rPr>
          <w:rFonts w:asciiTheme="minorHAnsi" w:hAnsiTheme="minorHAnsi" w:cstheme="minorHAnsi"/>
          <w:sz w:val="14"/>
        </w:rPr>
        <w:t xml:space="preserve"> In 1984, 751 people fell ill and 45 were hospitalized, mainly in Oregon, after a religious group run by Indian mystic </w:t>
      </w:r>
      <w:proofErr w:type="spellStart"/>
      <w:r w:rsidRPr="001870D4">
        <w:rPr>
          <w:rFonts w:asciiTheme="minorHAnsi" w:hAnsiTheme="minorHAnsi" w:cstheme="minorHAnsi"/>
          <w:sz w:val="14"/>
        </w:rPr>
        <w:t>Bhagwan</w:t>
      </w:r>
      <w:proofErr w:type="spellEnd"/>
      <w:r w:rsidRPr="001870D4">
        <w:rPr>
          <w:rFonts w:asciiTheme="minorHAnsi" w:hAnsiTheme="minorHAnsi" w:cstheme="minorHAnsi"/>
          <w:sz w:val="14"/>
        </w:rPr>
        <w:t xml:space="preserve"> Shree Rajneesh sprayed salmonella into food distribution areas in 10 salad bars. No one died, but it remains the largest biological attack in recent U.S. history – and could well have been fatal if those behind it had used typhoid, as they had at one point considered. Japan’s </w:t>
      </w:r>
      <w:proofErr w:type="spellStart"/>
      <w:r w:rsidRPr="001870D4">
        <w:rPr>
          <w:rFonts w:asciiTheme="minorHAnsi" w:hAnsiTheme="minorHAnsi" w:cstheme="minorHAnsi"/>
          <w:sz w:val="14"/>
        </w:rPr>
        <w:t>Aum</w:t>
      </w:r>
      <w:proofErr w:type="spellEnd"/>
      <w:r w:rsidRPr="001870D4">
        <w:rPr>
          <w:rFonts w:asciiTheme="minorHAnsi" w:hAnsiTheme="minorHAnsi" w:cstheme="minorHAnsi"/>
          <w:sz w:val="14"/>
        </w:rPr>
        <w:t xml:space="preserve"> Shinrikyo cult – responsible for the 1995 Tokyo subway sarin nerve gas attack that killed 12 and hospitalized many more – is generally believed to have had the most sophisticated biological weapons program of any non-state group. It could not successfully execute an attack with anthrax or other pathogens, however – one of the main reasons it switched its focus to chemicals. The greatest danger may come if any of the handful of people who have relevant expertise decide to mount solo attacks. After anthrax-filled envelopes began to appear in government and other offices in late 2001, Federal Bureau of Investigation agents concluded that a microbiologist and U.S. Army researcher, Bruce Ivins, was likely responsible and was believed to have acted alone. Ivins committed suicide in 2008, shortly before his planned arrest; a panel of scientists later cast doubt on the FBI’s evidence against him. There are other dangers. </w:t>
      </w:r>
      <w:r w:rsidRPr="001870D4">
        <w:rPr>
          <w:rStyle w:val="StyleUnderline"/>
          <w:rFonts w:asciiTheme="minorHAnsi" w:hAnsiTheme="minorHAnsi" w:cstheme="minorHAnsi"/>
        </w:rPr>
        <w:t>If the regime in North Korea were to collapse, some worry Pyongyang could unleash its biological arsenal</w:t>
      </w:r>
      <w:r w:rsidRPr="001870D4">
        <w:rPr>
          <w:rFonts w:asciiTheme="minorHAnsi" w:hAnsiTheme="minorHAnsi" w:cstheme="minorHAnsi"/>
          <w:sz w:val="14"/>
        </w:rPr>
        <w:t xml:space="preserve">, which may include smallpox. </w:t>
      </w:r>
      <w:r w:rsidRPr="001870D4">
        <w:rPr>
          <w:rStyle w:val="StyleUnderline"/>
          <w:rFonts w:asciiTheme="minorHAnsi" w:hAnsiTheme="minorHAnsi" w:cstheme="minorHAnsi"/>
        </w:rPr>
        <w:t xml:space="preserve">World War One saw the emergence of chemical warfare, World War Two the atomic bomb. </w:t>
      </w:r>
      <w:r w:rsidRPr="001870D4">
        <w:rPr>
          <w:rStyle w:val="Emphasis"/>
          <w:rFonts w:asciiTheme="minorHAnsi" w:hAnsiTheme="minorHAnsi" w:cstheme="minorHAnsi"/>
        </w:rPr>
        <w:t>The next era-defining super weapon,</w:t>
      </w:r>
      <w:r w:rsidRPr="001870D4">
        <w:rPr>
          <w:rStyle w:val="StyleUnderline"/>
          <w:rFonts w:asciiTheme="minorHAnsi" w:hAnsiTheme="minorHAnsi" w:cstheme="minorHAnsi"/>
        </w:rPr>
        <w:t xml:space="preserve"> some experts have long warned us, </w:t>
      </w:r>
      <w:r w:rsidRPr="001870D4">
        <w:rPr>
          <w:rStyle w:val="Emphasis"/>
          <w:rFonts w:asciiTheme="minorHAnsi" w:hAnsiTheme="minorHAnsi" w:cstheme="minorHAnsi"/>
        </w:rPr>
        <w:t>could be biological.</w:t>
      </w:r>
    </w:p>
    <w:p w:rsidR="00894B5C" w:rsidRPr="001870D4" w:rsidRDefault="00894B5C" w:rsidP="00894B5C">
      <w:pPr>
        <w:pStyle w:val="Heading4"/>
        <w:rPr>
          <w:rFonts w:asciiTheme="minorHAnsi" w:hAnsiTheme="minorHAnsi" w:cstheme="minorHAnsi"/>
        </w:rPr>
      </w:pPr>
      <w:r w:rsidRPr="001870D4">
        <w:rPr>
          <w:rFonts w:asciiTheme="minorHAnsi" w:hAnsiTheme="minorHAnsi" w:cstheme="minorHAnsi"/>
        </w:rPr>
        <w:t>Biological weapons are uniquely likely – low bar for acquisition</w:t>
      </w:r>
    </w:p>
    <w:p w:rsidR="00894B5C" w:rsidRPr="001870D4" w:rsidRDefault="00894B5C" w:rsidP="00894B5C">
      <w:pPr>
        <w:rPr>
          <w:rFonts w:asciiTheme="minorHAnsi" w:hAnsiTheme="minorHAnsi" w:cstheme="minorHAnsi"/>
        </w:rPr>
      </w:pPr>
      <w:r w:rsidRPr="001870D4">
        <w:rPr>
          <w:rStyle w:val="Style13ptBold"/>
          <w:rFonts w:asciiTheme="minorHAnsi" w:hAnsiTheme="minorHAnsi" w:cstheme="minorHAnsi"/>
        </w:rPr>
        <w:t>Dhillon et al. 18</w:t>
      </w:r>
      <w:r w:rsidRPr="001870D4">
        <w:rPr>
          <w:rFonts w:asciiTheme="minorHAnsi" w:hAnsiTheme="minorHAnsi" w:cstheme="minorHAnsi"/>
        </w:rPr>
        <w:t xml:space="preserve"> (</w:t>
      </w:r>
      <w:proofErr w:type="spellStart"/>
      <w:r w:rsidRPr="001870D4">
        <w:rPr>
          <w:rFonts w:asciiTheme="minorHAnsi" w:hAnsiTheme="minorHAnsi" w:cstheme="minorHAnsi"/>
        </w:rPr>
        <w:t>Ranu</w:t>
      </w:r>
      <w:proofErr w:type="spellEnd"/>
      <w:r w:rsidRPr="001870D4">
        <w:rPr>
          <w:rFonts w:asciiTheme="minorHAnsi" w:hAnsiTheme="minorHAnsi" w:cstheme="minorHAnsi"/>
        </w:rPr>
        <w:t xml:space="preserve">, MD, instructor at Harvard Medical School, physician at Brigham and Women’s Hospital, former advisor to the president of Guinea during the Ebola epidemic, </w:t>
      </w:r>
      <w:proofErr w:type="spellStart"/>
      <w:r w:rsidRPr="001870D4">
        <w:rPr>
          <w:rFonts w:asciiTheme="minorHAnsi" w:hAnsiTheme="minorHAnsi" w:cstheme="minorHAnsi"/>
        </w:rPr>
        <w:t>Devabhaktuni</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Srikrishna</w:t>
      </w:r>
      <w:proofErr w:type="spellEnd"/>
      <w:r w:rsidRPr="001870D4">
        <w:rPr>
          <w:rFonts w:asciiTheme="minorHAnsi" w:hAnsiTheme="minorHAnsi" w:cstheme="minorHAnsi"/>
        </w:rPr>
        <w:t xml:space="preserve">, founder of Patient Knowhow, David </w:t>
      </w:r>
      <w:proofErr w:type="spellStart"/>
      <w:r w:rsidRPr="001870D4">
        <w:rPr>
          <w:rFonts w:asciiTheme="minorHAnsi" w:hAnsiTheme="minorHAnsi" w:cstheme="minorHAnsi"/>
        </w:rPr>
        <w:t>Beier</w:t>
      </w:r>
      <w:proofErr w:type="spellEnd"/>
      <w:r w:rsidRPr="001870D4">
        <w:rPr>
          <w:rFonts w:asciiTheme="minorHAnsi" w:hAnsiTheme="minorHAnsi" w:cstheme="minorHAnsi"/>
        </w:rPr>
        <w:t>, managing director of Bay City Capital, Harvard Business Review, “Are Countries Prepared for the Increasing Threat of Engineered Bioweapons?”, https://hbr.org/2018/06/are-countries-prepared-for-the-increasing-threat-of-engineered-bioweapons , 6/18/2018, 7/6/2019) DG</w:t>
      </w:r>
    </w:p>
    <w:p w:rsidR="00894B5C" w:rsidRPr="001870D4" w:rsidRDefault="00894B5C" w:rsidP="00894B5C">
      <w:pPr>
        <w:rPr>
          <w:rFonts w:asciiTheme="minorHAnsi" w:hAnsiTheme="minorHAnsi" w:cstheme="minorHAnsi"/>
          <w:b/>
          <w:iCs/>
          <w:u w:val="single"/>
        </w:rPr>
      </w:pPr>
      <w:r w:rsidRPr="001870D4">
        <w:rPr>
          <w:rStyle w:val="StyleUnderline"/>
          <w:rFonts w:asciiTheme="minorHAnsi" w:hAnsiTheme="minorHAnsi" w:cstheme="minorHAnsi"/>
        </w:rPr>
        <w:t>Amid</w:t>
      </w:r>
      <w:r w:rsidRPr="001870D4">
        <w:rPr>
          <w:rFonts w:asciiTheme="minorHAnsi" w:hAnsiTheme="minorHAnsi" w:cstheme="minorHAnsi"/>
          <w:sz w:val="14"/>
        </w:rPr>
        <w:t xml:space="preserve"> current </w:t>
      </w:r>
      <w:r w:rsidRPr="001870D4">
        <w:rPr>
          <w:rStyle w:val="StyleUnderline"/>
          <w:rFonts w:asciiTheme="minorHAnsi" w:hAnsiTheme="minorHAnsi" w:cstheme="minorHAnsi"/>
        </w:rPr>
        <w:t>outbreaks of Ebola</w:t>
      </w:r>
      <w:r w:rsidRPr="001870D4">
        <w:rPr>
          <w:rFonts w:asciiTheme="minorHAnsi" w:hAnsiTheme="minorHAnsi" w:cstheme="minorHAnsi"/>
          <w:sz w:val="14"/>
        </w:rPr>
        <w:t xml:space="preserve"> in the Democratic Republic of Congo (DRC) </w:t>
      </w:r>
      <w:r w:rsidRPr="001870D4">
        <w:rPr>
          <w:rStyle w:val="StyleUnderline"/>
          <w:rFonts w:asciiTheme="minorHAnsi" w:hAnsiTheme="minorHAnsi" w:cstheme="minorHAnsi"/>
        </w:rPr>
        <w:t xml:space="preserve">and </w:t>
      </w:r>
      <w:proofErr w:type="spellStart"/>
      <w:r w:rsidRPr="001870D4">
        <w:rPr>
          <w:rStyle w:val="StyleUnderline"/>
          <w:rFonts w:asciiTheme="minorHAnsi" w:hAnsiTheme="minorHAnsi" w:cstheme="minorHAnsi"/>
        </w:rPr>
        <w:t>Nipah</w:t>
      </w:r>
      <w:proofErr w:type="spellEnd"/>
      <w:r w:rsidRPr="001870D4">
        <w:rPr>
          <w:rFonts w:asciiTheme="minorHAnsi" w:hAnsiTheme="minorHAnsi" w:cstheme="minorHAnsi"/>
          <w:sz w:val="14"/>
        </w:rPr>
        <w:t xml:space="preserve"> virus in India, </w:t>
      </w:r>
      <w:r w:rsidRPr="001870D4">
        <w:rPr>
          <w:rStyle w:val="StyleUnderline"/>
          <w:rFonts w:asciiTheme="minorHAnsi" w:hAnsiTheme="minorHAnsi" w:cstheme="minorHAnsi"/>
        </w:rPr>
        <w:t xml:space="preserve">an even scarier threat </w:t>
      </w:r>
      <w:proofErr w:type="gramStart"/>
      <w:r w:rsidRPr="001870D4">
        <w:rPr>
          <w:rStyle w:val="StyleUnderline"/>
          <w:rFonts w:asciiTheme="minorHAnsi" w:hAnsiTheme="minorHAnsi" w:cstheme="minorHAnsi"/>
        </w:rPr>
        <w:t>looms</w:t>
      </w:r>
      <w:proofErr w:type="gramEnd"/>
      <w:r w:rsidRPr="001870D4">
        <w:rPr>
          <w:rStyle w:val="StyleUnderline"/>
          <w:rFonts w:asciiTheme="minorHAnsi" w:hAnsiTheme="minorHAnsi" w:cstheme="minorHAnsi"/>
        </w:rPr>
        <w:t>.</w:t>
      </w:r>
      <w:r w:rsidRPr="001870D4">
        <w:rPr>
          <w:rFonts w:asciiTheme="minorHAnsi" w:hAnsiTheme="minorHAnsi" w:cstheme="minorHAnsi"/>
          <w:sz w:val="14"/>
        </w:rPr>
        <w:t xml:space="preserve"> Last year, </w:t>
      </w:r>
      <w:r w:rsidRPr="001870D4">
        <w:rPr>
          <w:rStyle w:val="StyleUnderline"/>
          <w:rFonts w:asciiTheme="minorHAnsi" w:hAnsiTheme="minorHAnsi" w:cstheme="minorHAnsi"/>
        </w:rPr>
        <w:t>researchers recreated an extinct smallpox-like virus with DNA bought online for</w:t>
      </w:r>
      <w:r w:rsidRPr="001870D4">
        <w:rPr>
          <w:rFonts w:asciiTheme="minorHAnsi" w:hAnsiTheme="minorHAnsi" w:cstheme="minorHAnsi"/>
          <w:sz w:val="14"/>
        </w:rPr>
        <w:t xml:space="preserve"> just </w:t>
      </w:r>
      <w:r w:rsidRPr="001870D4">
        <w:rPr>
          <w:rStyle w:val="StyleUnderline"/>
          <w:rFonts w:asciiTheme="minorHAnsi" w:hAnsiTheme="minorHAnsi" w:cstheme="minorHAnsi"/>
        </w:rPr>
        <w:t>$100,000</w:t>
      </w:r>
      <w:r w:rsidRPr="001870D4">
        <w:rPr>
          <w:rFonts w:asciiTheme="minorHAnsi" w:hAnsiTheme="minorHAnsi" w:cstheme="minorHAnsi"/>
          <w:sz w:val="14"/>
        </w:rPr>
        <w:t xml:space="preserve"> and published how they did it. Their feat heightens concerns that </w:t>
      </w:r>
      <w:r w:rsidRPr="001870D4">
        <w:rPr>
          <w:rStyle w:val="Emphasis"/>
          <w:rFonts w:asciiTheme="minorHAnsi" w:hAnsiTheme="minorHAnsi" w:cstheme="minorHAnsi"/>
        </w:rPr>
        <w:t>rogue regimes and terrorists could</w:t>
      </w:r>
      <w:r w:rsidRPr="001870D4">
        <w:rPr>
          <w:rFonts w:asciiTheme="minorHAnsi" w:hAnsiTheme="minorHAnsi" w:cstheme="minorHAnsi"/>
          <w:sz w:val="14"/>
        </w:rPr>
        <w:t xml:space="preserve"> similarly </w:t>
      </w:r>
      <w:r w:rsidRPr="001870D4">
        <w:rPr>
          <w:rStyle w:val="Emphasis"/>
          <w:rFonts w:asciiTheme="minorHAnsi" w:hAnsiTheme="minorHAnsi" w:cstheme="minorHAnsi"/>
        </w:rPr>
        <w:t>modify or engineer pathogens and use them as weapons</w:t>
      </w:r>
      <w:r w:rsidRPr="001870D4">
        <w:rPr>
          <w:rFonts w:asciiTheme="minorHAnsi" w:hAnsiTheme="minorHAnsi" w:cstheme="minorHAnsi"/>
          <w:sz w:val="14"/>
        </w:rPr>
        <w:t xml:space="preserve">. Former U.S. Secretary of Defense Ash Carter warned that such biological artillery might come to rival the destructive power of nuclear arms. If </w:t>
      </w:r>
      <w:r w:rsidRPr="001870D4">
        <w:rPr>
          <w:rStyle w:val="StyleUnderline"/>
          <w:rFonts w:asciiTheme="minorHAnsi" w:hAnsiTheme="minorHAnsi" w:cstheme="minorHAnsi"/>
        </w:rPr>
        <w:t>a highly contagious agent</w:t>
      </w:r>
      <w:r w:rsidRPr="001870D4">
        <w:rPr>
          <w:rFonts w:asciiTheme="minorHAnsi" w:hAnsiTheme="minorHAnsi" w:cstheme="minorHAnsi"/>
          <w:sz w:val="14"/>
        </w:rPr>
        <w:t xml:space="preserve"> were released in a major city, it </w:t>
      </w:r>
      <w:r w:rsidRPr="001870D4">
        <w:rPr>
          <w:rStyle w:val="Emphasis"/>
          <w:rFonts w:asciiTheme="minorHAnsi" w:hAnsiTheme="minorHAnsi" w:cstheme="minorHAnsi"/>
        </w:rPr>
        <w:t>could spread far and wide and kill thousands</w:t>
      </w:r>
      <w:r w:rsidRPr="001870D4">
        <w:rPr>
          <w:rFonts w:asciiTheme="minorHAnsi" w:hAnsiTheme="minorHAnsi" w:cstheme="minorHAnsi"/>
          <w:sz w:val="14"/>
        </w:rPr>
        <w:t xml:space="preserve"> </w:t>
      </w:r>
      <w:r w:rsidRPr="001870D4">
        <w:rPr>
          <w:rStyle w:val="StyleUnderline"/>
          <w:rFonts w:asciiTheme="minorHAnsi" w:hAnsiTheme="minorHAnsi" w:cstheme="minorHAnsi"/>
        </w:rPr>
        <w:t>before it is even clear what is happening.</w:t>
      </w:r>
      <w:r w:rsidRPr="001870D4">
        <w:rPr>
          <w:rFonts w:asciiTheme="minorHAnsi" w:hAnsiTheme="minorHAnsi" w:cstheme="minorHAnsi"/>
          <w:sz w:val="14"/>
        </w:rPr>
        <w:t xml:space="preserve"> Responding effectively to such threats will require a paradigm shift towards approaches that are faster and more agile and decentralized than what exists now. </w:t>
      </w:r>
      <w:r w:rsidRPr="001870D4">
        <w:rPr>
          <w:rStyle w:val="StyleUnderline"/>
          <w:rFonts w:asciiTheme="minorHAnsi" w:hAnsiTheme="minorHAnsi" w:cstheme="minorHAnsi"/>
        </w:rPr>
        <w:t xml:space="preserve">The low cost and do-it-yourself accessibility of genomic technologies makes it possible for such weapons to be deployed by </w:t>
      </w:r>
      <w:r w:rsidRPr="001870D4">
        <w:rPr>
          <w:rFonts w:asciiTheme="minorHAnsi" w:hAnsiTheme="minorHAnsi" w:cstheme="minorHAnsi"/>
          <w:sz w:val="14"/>
        </w:rPr>
        <w:t>almost</w:t>
      </w:r>
      <w:r w:rsidRPr="001870D4">
        <w:rPr>
          <w:rStyle w:val="StyleUnderline"/>
          <w:rFonts w:asciiTheme="minorHAnsi" w:hAnsiTheme="minorHAnsi" w:cstheme="minorHAnsi"/>
        </w:rPr>
        <w:t xml:space="preserve"> any aggressor</w:t>
      </w:r>
      <w:r w:rsidRPr="001870D4">
        <w:rPr>
          <w:rFonts w:asciiTheme="minorHAnsi" w:hAnsiTheme="minorHAnsi" w:cstheme="minorHAnsi"/>
          <w:sz w:val="14"/>
        </w:rPr>
        <w:t xml:space="preserve">. Even small changes are enough to produce dangerous effects: </w:t>
      </w:r>
      <w:r w:rsidRPr="001870D4">
        <w:rPr>
          <w:rStyle w:val="StyleUnderline"/>
          <w:rFonts w:asciiTheme="minorHAnsi" w:hAnsiTheme="minorHAnsi" w:cstheme="minorHAnsi"/>
        </w:rPr>
        <w:t>A single mutation was all it took to transform Zika from a</w:t>
      </w:r>
      <w:r w:rsidRPr="001870D4">
        <w:rPr>
          <w:rFonts w:asciiTheme="minorHAnsi" w:hAnsiTheme="minorHAnsi" w:cstheme="minorHAnsi"/>
          <w:sz w:val="14"/>
        </w:rPr>
        <w:t xml:space="preserve"> relatively </w:t>
      </w:r>
      <w:r w:rsidRPr="001870D4">
        <w:rPr>
          <w:rStyle w:val="StyleUnderline"/>
          <w:rFonts w:asciiTheme="minorHAnsi" w:hAnsiTheme="minorHAnsi" w:cstheme="minorHAnsi"/>
        </w:rPr>
        <w:t>routine infection to one that could cause brain damage</w:t>
      </w:r>
      <w:r w:rsidRPr="001870D4">
        <w:rPr>
          <w:rFonts w:asciiTheme="minorHAnsi" w:hAnsiTheme="minorHAnsi" w:cstheme="minorHAnsi"/>
          <w:sz w:val="14"/>
        </w:rPr>
        <w:t xml:space="preserve"> in newborns. The fact that there would be no way of knowing who launched such an attack also potentially lowers the threshold for their use. </w:t>
      </w:r>
      <w:r w:rsidRPr="001870D4">
        <w:rPr>
          <w:rStyle w:val="Emphasis"/>
          <w:rFonts w:asciiTheme="minorHAnsi" w:hAnsiTheme="minorHAnsi" w:cstheme="minorHAnsi"/>
        </w:rPr>
        <w:t>Perpetrators could even design and release several deadly pathogens at the same time</w:t>
      </w:r>
      <w:r w:rsidRPr="001870D4">
        <w:rPr>
          <w:rFonts w:asciiTheme="minorHAnsi" w:hAnsiTheme="minorHAnsi" w:cstheme="minorHAnsi"/>
          <w:sz w:val="14"/>
        </w:rPr>
        <w:t xml:space="preserve">, </w:t>
      </w:r>
      <w:r w:rsidRPr="001870D4">
        <w:rPr>
          <w:rStyle w:val="StyleUnderline"/>
          <w:rFonts w:asciiTheme="minorHAnsi" w:hAnsiTheme="minorHAnsi" w:cstheme="minorHAnsi"/>
        </w:rPr>
        <w:t>hampering our ability to respond and sowing confusion</w:t>
      </w:r>
      <w:r w:rsidRPr="001870D4">
        <w:rPr>
          <w:rFonts w:asciiTheme="minorHAnsi" w:hAnsiTheme="minorHAnsi" w:cstheme="minorHAnsi"/>
          <w:sz w:val="14"/>
        </w:rPr>
        <w:t xml:space="preserve">. After an engineered agent is released, </w:t>
      </w:r>
      <w:r w:rsidRPr="001870D4">
        <w:rPr>
          <w:rStyle w:val="StyleUnderline"/>
          <w:rFonts w:asciiTheme="minorHAnsi" w:hAnsiTheme="minorHAnsi" w:cstheme="minorHAnsi"/>
        </w:rPr>
        <w:t>we would</w:t>
      </w:r>
      <w:r w:rsidRPr="001870D4">
        <w:rPr>
          <w:rFonts w:asciiTheme="minorHAnsi" w:hAnsiTheme="minorHAnsi" w:cstheme="minorHAnsi"/>
          <w:sz w:val="14"/>
        </w:rPr>
        <w:t xml:space="preserve"> likely have </w:t>
      </w:r>
      <w:r w:rsidRPr="001870D4">
        <w:rPr>
          <w:rStyle w:val="StyleUnderline"/>
          <w:rFonts w:asciiTheme="minorHAnsi" w:hAnsiTheme="minorHAnsi" w:cstheme="minorHAnsi"/>
        </w:rPr>
        <w:t>a window of</w:t>
      </w:r>
      <w:r w:rsidRPr="001870D4">
        <w:rPr>
          <w:rFonts w:asciiTheme="minorHAnsi" w:hAnsiTheme="minorHAnsi" w:cstheme="minorHAnsi"/>
          <w:sz w:val="14"/>
        </w:rPr>
        <w:t xml:space="preserve"> only </w:t>
      </w:r>
      <w:r w:rsidRPr="001870D4">
        <w:rPr>
          <w:rStyle w:val="StyleUnderline"/>
          <w:rFonts w:asciiTheme="minorHAnsi" w:hAnsiTheme="minorHAnsi" w:cstheme="minorHAnsi"/>
        </w:rPr>
        <w:t xml:space="preserve">several weeks to prevent </w:t>
      </w:r>
      <w:r w:rsidRPr="001870D4">
        <w:rPr>
          <w:rFonts w:asciiTheme="minorHAnsi" w:hAnsiTheme="minorHAnsi" w:cstheme="minorHAnsi"/>
          <w:sz w:val="14"/>
        </w:rPr>
        <w:t xml:space="preserve">it from causing </w:t>
      </w:r>
      <w:r w:rsidRPr="001870D4">
        <w:rPr>
          <w:rStyle w:val="StyleUnderline"/>
          <w:rFonts w:asciiTheme="minorHAnsi" w:hAnsiTheme="minorHAnsi" w:cstheme="minorHAnsi"/>
        </w:rPr>
        <w:t>a global catastroph</w:t>
      </w:r>
      <w:r w:rsidRPr="001870D4">
        <w:rPr>
          <w:rFonts w:asciiTheme="minorHAnsi" w:hAnsiTheme="minorHAnsi" w:cstheme="minorHAnsi"/>
          <w:sz w:val="14"/>
        </w:rPr>
        <w:t xml:space="preserve">e. This requires controlling transmission so that each infected person infects, on average, less than one additional person, causing the epidemic to stall and begin to contract. </w:t>
      </w:r>
      <w:r w:rsidRPr="001870D4">
        <w:rPr>
          <w:rStyle w:val="StyleUnderline"/>
          <w:rFonts w:asciiTheme="minorHAnsi" w:hAnsiTheme="minorHAnsi" w:cstheme="minorHAnsi"/>
        </w:rPr>
        <w:t>Our</w:t>
      </w:r>
      <w:r w:rsidRPr="001870D4">
        <w:rPr>
          <w:rFonts w:asciiTheme="minorHAnsi" w:hAnsiTheme="minorHAnsi" w:cstheme="minorHAnsi"/>
          <w:sz w:val="14"/>
        </w:rPr>
        <w:t xml:space="preserve"> recent </w:t>
      </w:r>
      <w:r w:rsidRPr="001870D4">
        <w:rPr>
          <w:rStyle w:val="StyleUnderline"/>
          <w:rFonts w:asciiTheme="minorHAnsi" w:hAnsiTheme="minorHAnsi" w:cstheme="minorHAnsi"/>
        </w:rPr>
        <w:t>track record against naturally occurring epidemics</w:t>
      </w:r>
      <w:r w:rsidRPr="001870D4">
        <w:rPr>
          <w:rFonts w:asciiTheme="minorHAnsi" w:hAnsiTheme="minorHAnsi" w:cstheme="minorHAnsi"/>
          <w:sz w:val="14"/>
        </w:rPr>
        <w:t xml:space="preserve">, however, </w:t>
      </w:r>
      <w:r w:rsidRPr="001870D4">
        <w:rPr>
          <w:rStyle w:val="StyleUnderline"/>
          <w:rFonts w:asciiTheme="minorHAnsi" w:hAnsiTheme="minorHAnsi" w:cstheme="minorHAnsi"/>
        </w:rPr>
        <w:t xml:space="preserve">is troubling and </w:t>
      </w:r>
      <w:r w:rsidRPr="001870D4">
        <w:rPr>
          <w:rStyle w:val="Emphasis"/>
          <w:rFonts w:asciiTheme="minorHAnsi" w:hAnsiTheme="minorHAnsi" w:cstheme="minorHAnsi"/>
        </w:rPr>
        <w:t>doing more of what we already do better will not be enough to stop agents designed to spread and kill faster.</w:t>
      </w:r>
      <w:r w:rsidRPr="001870D4">
        <w:rPr>
          <w:rFonts w:asciiTheme="minorHAnsi" w:hAnsiTheme="minorHAnsi" w:cstheme="minorHAnsi"/>
          <w:sz w:val="14"/>
        </w:rPr>
        <w:t xml:space="preserve"> Current response efforts rely on developing vaccines and therapeutics and health systems that centralize capacity for diagnosis, isolation, and treatment in fixed-point hospitals. </w:t>
      </w:r>
      <w:r w:rsidRPr="001870D4">
        <w:rPr>
          <w:rStyle w:val="Emphasis"/>
          <w:rFonts w:asciiTheme="minorHAnsi" w:hAnsiTheme="minorHAnsi" w:cstheme="minorHAnsi"/>
        </w:rPr>
        <w:t>Vaccines and therapeutics</w:t>
      </w:r>
      <w:r w:rsidRPr="001870D4">
        <w:rPr>
          <w:rFonts w:asciiTheme="minorHAnsi" w:hAnsiTheme="minorHAnsi" w:cstheme="minorHAnsi"/>
          <w:sz w:val="14"/>
        </w:rPr>
        <w:t xml:space="preserve">, however, </w:t>
      </w:r>
      <w:r w:rsidRPr="001870D4">
        <w:rPr>
          <w:rStyle w:val="Emphasis"/>
          <w:rFonts w:asciiTheme="minorHAnsi" w:hAnsiTheme="minorHAnsi" w:cstheme="minorHAnsi"/>
        </w:rPr>
        <w:t>take years to develop and some pathogens</w:t>
      </w:r>
      <w:r w:rsidRPr="001870D4">
        <w:rPr>
          <w:rFonts w:asciiTheme="minorHAnsi" w:hAnsiTheme="minorHAnsi" w:cstheme="minorHAnsi"/>
          <w:sz w:val="14"/>
        </w:rPr>
        <w:t xml:space="preserve">, such as HIV and malaria, </w:t>
      </w:r>
      <w:r w:rsidRPr="001870D4">
        <w:rPr>
          <w:rStyle w:val="Emphasis"/>
          <w:rFonts w:asciiTheme="minorHAnsi" w:hAnsiTheme="minorHAnsi" w:cstheme="minorHAnsi"/>
        </w:rPr>
        <w:t>evolve</w:t>
      </w:r>
      <w:r w:rsidRPr="001870D4">
        <w:rPr>
          <w:rFonts w:asciiTheme="minorHAnsi" w:hAnsiTheme="minorHAnsi" w:cstheme="minorHAnsi"/>
          <w:sz w:val="14"/>
        </w:rPr>
        <w:t xml:space="preserve"> ways </w:t>
      </w:r>
      <w:r w:rsidRPr="001870D4">
        <w:rPr>
          <w:rStyle w:val="Emphasis"/>
          <w:rFonts w:asciiTheme="minorHAnsi" w:hAnsiTheme="minorHAnsi" w:cstheme="minorHAnsi"/>
        </w:rPr>
        <w:t>to elude immunity or harbor resistance</w:t>
      </w:r>
      <w:r w:rsidRPr="001870D4">
        <w:rPr>
          <w:rFonts w:asciiTheme="minorHAnsi" w:hAnsiTheme="minorHAnsi" w:cstheme="minorHAnsi"/>
          <w:sz w:val="14"/>
        </w:rPr>
        <w:t xml:space="preserve"> </w:t>
      </w:r>
      <w:r w:rsidRPr="001870D4">
        <w:rPr>
          <w:rStyle w:val="StyleUnderline"/>
          <w:rFonts w:asciiTheme="minorHAnsi" w:hAnsiTheme="minorHAnsi" w:cstheme="minorHAnsi"/>
        </w:rPr>
        <w:t>that make them difficult to target</w:t>
      </w:r>
      <w:r w:rsidRPr="001870D4">
        <w:rPr>
          <w:rFonts w:asciiTheme="minorHAnsi" w:hAnsiTheme="minorHAnsi" w:cstheme="minorHAnsi"/>
          <w:sz w:val="14"/>
        </w:rPr>
        <w:t xml:space="preserve"> even when time and resources are not limitations. In an era of synthetic biology, </w:t>
      </w:r>
      <w:r w:rsidRPr="001870D4">
        <w:rPr>
          <w:rStyle w:val="StyleUnderline"/>
          <w:rFonts w:asciiTheme="minorHAnsi" w:hAnsiTheme="minorHAnsi" w:cstheme="minorHAnsi"/>
        </w:rPr>
        <w:t>bioweapons encoded with such evasive features could</w:t>
      </w:r>
      <w:r w:rsidRPr="001870D4">
        <w:rPr>
          <w:rFonts w:asciiTheme="minorHAnsi" w:hAnsiTheme="minorHAnsi" w:cstheme="minorHAnsi"/>
          <w:sz w:val="14"/>
        </w:rPr>
        <w:t xml:space="preserve"> potentially </w:t>
      </w:r>
      <w:r w:rsidRPr="001870D4">
        <w:rPr>
          <w:rStyle w:val="StyleUnderline"/>
          <w:rFonts w:asciiTheme="minorHAnsi" w:hAnsiTheme="minorHAnsi" w:cstheme="minorHAnsi"/>
        </w:rPr>
        <w:t xml:space="preserve">be created </w:t>
      </w:r>
      <w:r w:rsidRPr="001870D4">
        <w:rPr>
          <w:rStyle w:val="Emphasis"/>
          <w:rFonts w:asciiTheme="minorHAnsi" w:hAnsiTheme="minorHAnsi" w:cstheme="minorHAnsi"/>
        </w:rPr>
        <w:t>faster than vaccines and therapeutics</w:t>
      </w:r>
      <w:r w:rsidRPr="001870D4">
        <w:rPr>
          <w:rStyle w:val="StyleUnderline"/>
          <w:rFonts w:asciiTheme="minorHAnsi" w:hAnsiTheme="minorHAnsi" w:cstheme="minorHAnsi"/>
        </w:rPr>
        <w:t xml:space="preserve"> to counter them.</w:t>
      </w:r>
      <w:r w:rsidRPr="001870D4">
        <w:rPr>
          <w:rFonts w:asciiTheme="minorHAnsi" w:hAnsiTheme="minorHAnsi" w:cstheme="minorHAnsi"/>
          <w:sz w:val="14"/>
        </w:rPr>
        <w:t xml:space="preserve"> Innovations, such as synthetic vaccine platforms and monoclonal antibodies, could enable faster deployment, but even in the best case would still take months — too long for contagions that double within weeks and are difficult to bring under control once already widespread. Without vaccines and therapeutics, we use contact tracing to track down and isolate infected persons to prevent them from exposing others and provide them with supportive care, such as intravenous fluids, to boost their chance of survival. But that capacity is concentrated in hospitals, which, even in high-income countries, can quickly be overwhelmed </w:t>
      </w:r>
      <w:proofErr w:type="gramStart"/>
      <w:r w:rsidRPr="001870D4">
        <w:rPr>
          <w:rFonts w:asciiTheme="minorHAnsi" w:hAnsiTheme="minorHAnsi" w:cstheme="minorHAnsi"/>
          <w:sz w:val="14"/>
        </w:rPr>
        <w:t>and also</w:t>
      </w:r>
      <w:proofErr w:type="gramEnd"/>
      <w:r w:rsidRPr="001870D4">
        <w:rPr>
          <w:rFonts w:asciiTheme="minorHAnsi" w:hAnsiTheme="minorHAnsi" w:cstheme="minorHAnsi"/>
          <w:sz w:val="14"/>
        </w:rPr>
        <w:t xml:space="preserve"> potentially promote transmission among people crowding into them. The United States has only about 5,500 hospitals with a combined total of approximately 900,000 beds, enough for less than 0.3% of the population at any given time. </w:t>
      </w:r>
      <w:r w:rsidRPr="001870D4">
        <w:rPr>
          <w:rStyle w:val="StyleUnderline"/>
          <w:rFonts w:asciiTheme="minorHAnsi" w:hAnsiTheme="minorHAnsi" w:cstheme="minorHAnsi"/>
        </w:rPr>
        <w:t xml:space="preserve">A fast-spreading contagion could fill </w:t>
      </w:r>
      <w:r w:rsidRPr="001870D4">
        <w:rPr>
          <w:rFonts w:asciiTheme="minorHAnsi" w:hAnsiTheme="minorHAnsi" w:cstheme="minorHAnsi"/>
          <w:sz w:val="14"/>
        </w:rPr>
        <w:t xml:space="preserve">these </w:t>
      </w:r>
      <w:r w:rsidRPr="001870D4">
        <w:rPr>
          <w:rStyle w:val="StyleUnderline"/>
          <w:rFonts w:asciiTheme="minorHAnsi" w:hAnsiTheme="minorHAnsi" w:cstheme="minorHAnsi"/>
        </w:rPr>
        <w:t>beds within days with infected patients</w:t>
      </w:r>
      <w:r w:rsidRPr="001870D4">
        <w:rPr>
          <w:rFonts w:asciiTheme="minorHAnsi" w:hAnsiTheme="minorHAnsi" w:cstheme="minorHAnsi"/>
          <w:sz w:val="14"/>
        </w:rPr>
        <w:t xml:space="preserve"> as well as others who fear they may have been exposed. We need look no further than this year’s flu season when even the United States and the United Kingdom faced shortages of hospital beds, health workers and essentials like IV fluids. Similarly, laboratory testing capacity was overrun during the Zika crisis when, even in Florida, many pregnant women could not get tested. In bio-attacks, contagious patients flooding into health facilities or commercial laboratories for testing would overwhelm this capacity and expose others rushing to these same places in the process. </w:t>
      </w:r>
      <w:r w:rsidRPr="001870D4">
        <w:rPr>
          <w:rStyle w:val="StyleUnderline"/>
          <w:rFonts w:asciiTheme="minorHAnsi" w:hAnsiTheme="minorHAnsi" w:cstheme="minorHAnsi"/>
        </w:rPr>
        <w:t>These gaps cannot be remedied</w:t>
      </w:r>
      <w:r w:rsidRPr="001870D4">
        <w:rPr>
          <w:rFonts w:asciiTheme="minorHAnsi" w:hAnsiTheme="minorHAnsi" w:cstheme="minorHAnsi"/>
          <w:sz w:val="14"/>
        </w:rPr>
        <w:t xml:space="preserve"> simply </w:t>
      </w:r>
      <w:r w:rsidRPr="001870D4">
        <w:rPr>
          <w:rStyle w:val="StyleUnderline"/>
          <w:rFonts w:asciiTheme="minorHAnsi" w:hAnsiTheme="minorHAnsi" w:cstheme="minorHAnsi"/>
        </w:rPr>
        <w:t>by building more hospitals and laboratories</w:t>
      </w:r>
      <w:r w:rsidRPr="001870D4">
        <w:rPr>
          <w:rFonts w:asciiTheme="minorHAnsi" w:hAnsiTheme="minorHAnsi" w:cstheme="minorHAnsi"/>
          <w:sz w:val="14"/>
        </w:rPr>
        <w:t xml:space="preserve"> that languish unused until there is an emergency. More agile and decentralized approaches underpinned by new technologies are needed that bring diagnostic and treatment functions closer to where people live with less need for specialized personnel and infrastructure that cannot be scaled. This type of approach would enable patients to be diagnosed in the home, school, office, or community and be isolated before they infect others. Several current and emerging technology platforms (</w:t>
      </w:r>
      <w:proofErr w:type="gramStart"/>
      <w:r w:rsidRPr="001870D4">
        <w:rPr>
          <w:rFonts w:asciiTheme="minorHAnsi" w:hAnsiTheme="minorHAnsi" w:cstheme="minorHAnsi"/>
          <w:sz w:val="14"/>
        </w:rPr>
        <w:t>e.g..</w:t>
      </w:r>
      <w:proofErr w:type="gramEnd"/>
      <w:r w:rsidRPr="001870D4">
        <w:rPr>
          <w:rFonts w:asciiTheme="minorHAnsi" w:hAnsiTheme="minorHAnsi" w:cstheme="minorHAnsi"/>
          <w:sz w:val="14"/>
        </w:rPr>
        <w:t xml:space="preserve"> CRISPR, nanotechnology, nanopores, immunoassays) could improve the ability to do this. These platforms aim to detect any pathogen, including engineered microbes, with accuracy from small samples of blood and urine that do not require skilled technicians to collect or process. Such diagnostics could be evolved to the point they can run off smartphones or laptops, enabling patients to screen themselves and, like smoke detectors, continuously monitor the environment for threats. In addition to diagnostics, more efficient ways to surge isolation and treatment capacity are also needed. Rapidly deployable tent hospitals like those used in war zones could be quickly established and, when transmission is widely spread, people could also be isolated in their homes. Self-testing approaches could be coupled with telemedicine consultations using Skype- or FaceTime-like technologies to assess patients and Amazon-like services to home-deliver medications and treatments. Mobile medical teams could be dispatched to visit patients in need of more hands-on care in their homes while precious hospital beds and the risk of transporting contagious patients could be reserved for those truly in need of intensive care. These approaches or strategies like them and the tools necessary for their implementation should be developed and prepared. </w:t>
      </w:r>
      <w:r w:rsidRPr="001870D4">
        <w:rPr>
          <w:rStyle w:val="Emphasis"/>
          <w:rFonts w:asciiTheme="minorHAnsi" w:hAnsiTheme="minorHAnsi" w:cstheme="minorHAnsi"/>
        </w:rPr>
        <w:t xml:space="preserve">Just as advances in technology have brought us to the precipice of a merger between two of humanity’s greatest threats </w:t>
      </w:r>
      <w:r w:rsidRPr="001870D4">
        <w:rPr>
          <w:rFonts w:asciiTheme="minorHAnsi" w:hAnsiTheme="minorHAnsi" w:cstheme="minorHAnsi"/>
          <w:sz w:val="14"/>
        </w:rPr>
        <w:t xml:space="preserve">— </w:t>
      </w:r>
      <w:r w:rsidRPr="001870D4">
        <w:rPr>
          <w:rStyle w:val="Emphasis"/>
          <w:rFonts w:asciiTheme="minorHAnsi" w:hAnsiTheme="minorHAnsi" w:cstheme="minorHAnsi"/>
        </w:rPr>
        <w:t>disease and war</w:t>
      </w:r>
      <w:r w:rsidRPr="001870D4">
        <w:rPr>
          <w:rFonts w:asciiTheme="minorHAnsi" w:hAnsiTheme="minorHAnsi" w:cstheme="minorHAnsi"/>
          <w:sz w:val="14"/>
        </w:rPr>
        <w:t xml:space="preserve"> — </w:t>
      </w:r>
      <w:r w:rsidRPr="001870D4">
        <w:rPr>
          <w:rStyle w:val="Emphasis"/>
          <w:rFonts w:asciiTheme="minorHAnsi" w:hAnsiTheme="minorHAnsi" w:cstheme="minorHAnsi"/>
        </w:rPr>
        <w:t>new thinking and innovations can help us be prepared to respond effectively if those threats become a reality.</w:t>
      </w:r>
    </w:p>
    <w:p w:rsidR="00894B5C" w:rsidRPr="001870D4" w:rsidRDefault="00894B5C" w:rsidP="00894B5C">
      <w:pPr>
        <w:pStyle w:val="Heading3"/>
        <w:rPr>
          <w:rFonts w:asciiTheme="minorHAnsi" w:hAnsiTheme="minorHAnsi" w:cstheme="minorHAnsi"/>
        </w:rPr>
      </w:pPr>
      <w:proofErr w:type="spellStart"/>
      <w:r w:rsidRPr="001870D4">
        <w:rPr>
          <w:rFonts w:asciiTheme="minorHAnsi" w:hAnsiTheme="minorHAnsi" w:cstheme="minorHAnsi"/>
        </w:rPr>
        <w:t>NoKo</w:t>
      </w:r>
      <w:proofErr w:type="spellEnd"/>
      <w:r w:rsidRPr="001870D4">
        <w:rPr>
          <w:rFonts w:asciiTheme="minorHAnsi" w:hAnsiTheme="minorHAnsi" w:cstheme="minorHAnsi"/>
        </w:rPr>
        <w:t xml:space="preserve"> Scenario</w:t>
      </w:r>
    </w:p>
    <w:p w:rsidR="00894B5C" w:rsidRPr="001870D4" w:rsidRDefault="00894B5C" w:rsidP="00894B5C">
      <w:pPr>
        <w:pStyle w:val="Heading4"/>
        <w:rPr>
          <w:rFonts w:asciiTheme="minorHAnsi" w:hAnsiTheme="minorHAnsi" w:cstheme="minorHAnsi"/>
        </w:rPr>
      </w:pPr>
      <w:r w:rsidRPr="001870D4">
        <w:rPr>
          <w:rFonts w:asciiTheme="minorHAnsi" w:hAnsiTheme="minorHAnsi" w:cstheme="minorHAnsi"/>
        </w:rPr>
        <w:t xml:space="preserve">Countering North Korean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shifts them to </w:t>
      </w:r>
      <w:r w:rsidRPr="001870D4">
        <w:rPr>
          <w:rFonts w:asciiTheme="minorHAnsi" w:hAnsiTheme="minorHAnsi" w:cstheme="minorHAnsi"/>
          <w:u w:val="single"/>
        </w:rPr>
        <w:t>biological weapons</w:t>
      </w:r>
      <w:r w:rsidRPr="001870D4">
        <w:rPr>
          <w:rFonts w:asciiTheme="minorHAnsi" w:hAnsiTheme="minorHAnsi" w:cstheme="minorHAnsi"/>
        </w:rPr>
        <w:t xml:space="preserve"> – causes </w:t>
      </w:r>
      <w:r w:rsidRPr="001870D4">
        <w:rPr>
          <w:rFonts w:asciiTheme="minorHAnsi" w:hAnsiTheme="minorHAnsi" w:cstheme="minorHAnsi"/>
          <w:u w:val="single"/>
        </w:rPr>
        <w:t>extinction</w:t>
      </w:r>
      <w:r w:rsidRPr="001870D4">
        <w:rPr>
          <w:rFonts w:asciiTheme="minorHAnsi" w:hAnsiTheme="minorHAnsi" w:cstheme="minorHAnsi"/>
        </w:rPr>
        <w:t xml:space="preserve"> – deadlier than nukes</w:t>
      </w:r>
    </w:p>
    <w:p w:rsidR="00894B5C" w:rsidRPr="001870D4" w:rsidRDefault="00894B5C" w:rsidP="00894B5C">
      <w:pPr>
        <w:rPr>
          <w:rFonts w:asciiTheme="minorHAnsi" w:hAnsiTheme="minorHAnsi" w:cstheme="minorHAnsi"/>
        </w:rPr>
      </w:pPr>
      <w:proofErr w:type="spellStart"/>
      <w:r w:rsidRPr="001870D4">
        <w:rPr>
          <w:rStyle w:val="Style13ptBold"/>
          <w:rFonts w:asciiTheme="minorHAnsi" w:hAnsiTheme="minorHAnsi" w:cstheme="minorHAnsi"/>
        </w:rPr>
        <w:t>Baumgaertner</w:t>
      </w:r>
      <w:proofErr w:type="spellEnd"/>
      <w:r w:rsidRPr="001870D4">
        <w:rPr>
          <w:rStyle w:val="Style13ptBold"/>
          <w:rFonts w:asciiTheme="minorHAnsi" w:hAnsiTheme="minorHAnsi" w:cstheme="minorHAnsi"/>
        </w:rPr>
        <w:t xml:space="preserve"> &amp; Broad 19</w:t>
      </w:r>
      <w:r w:rsidRPr="001870D4">
        <w:rPr>
          <w:rFonts w:asciiTheme="minorHAnsi" w:hAnsiTheme="minorHAnsi" w:cstheme="minorHAnsi"/>
        </w:rPr>
        <w:t xml:space="preserve"> (Emily, science and medicine reporter at the Los Angeles Times, William, two-time Pulitzer Prize winning science journalist and senior writer, New York Times, “North Korea’s Less-Known Military Threat: Biological Weapons,” </w:t>
      </w:r>
      <w:hyperlink r:id="rId41" w:history="1">
        <w:r w:rsidRPr="001870D4">
          <w:rPr>
            <w:rStyle w:val="Hyperlink"/>
            <w:rFonts w:asciiTheme="minorHAnsi" w:hAnsiTheme="minorHAnsi" w:cstheme="minorHAnsi"/>
          </w:rPr>
          <w:t>https://www.nytimes.com/2019/01/15/science/north-korea-biological-weapons.html</w:t>
        </w:r>
      </w:hyperlink>
      <w:r w:rsidRPr="001870D4">
        <w:rPr>
          <w:rFonts w:asciiTheme="minorHAnsi" w:hAnsiTheme="minorHAnsi" w:cstheme="minorHAnsi"/>
        </w:rPr>
        <w:t>, 1/15/2019, 7/6/2019) DG</w:t>
      </w:r>
    </w:p>
    <w:p w:rsidR="00894B5C" w:rsidRPr="001870D4" w:rsidRDefault="00894B5C" w:rsidP="00894B5C">
      <w:pPr>
        <w:rPr>
          <w:rStyle w:val="StyleUnderline"/>
          <w:rFonts w:asciiTheme="minorHAnsi" w:hAnsiTheme="minorHAnsi" w:cstheme="minorHAnsi"/>
        </w:rPr>
      </w:pPr>
      <w:r w:rsidRPr="001870D4">
        <w:rPr>
          <w:rFonts w:asciiTheme="minorHAnsi" w:hAnsiTheme="minorHAnsi" w:cstheme="minorHAnsi"/>
          <w:sz w:val="14"/>
        </w:rPr>
        <w:t xml:space="preserve">WASHINGTON — Pound for pound, </w:t>
      </w:r>
      <w:r w:rsidRPr="001870D4">
        <w:rPr>
          <w:rStyle w:val="Emphasis"/>
          <w:rFonts w:asciiTheme="minorHAnsi" w:hAnsiTheme="minorHAnsi" w:cstheme="minorHAnsi"/>
        </w:rPr>
        <w:t>the deadliest arms of all time are not nuclear but biological. A single gallon of anthrax,</w:t>
      </w:r>
      <w:r w:rsidRPr="001870D4">
        <w:rPr>
          <w:rFonts w:asciiTheme="minorHAnsi" w:hAnsiTheme="minorHAnsi" w:cstheme="minorHAnsi"/>
          <w:sz w:val="14"/>
        </w:rPr>
        <w:t xml:space="preserve"> if suitably distributed, </w:t>
      </w:r>
      <w:r w:rsidRPr="001870D4">
        <w:rPr>
          <w:rStyle w:val="Emphasis"/>
          <w:rFonts w:asciiTheme="minorHAnsi" w:hAnsiTheme="minorHAnsi" w:cstheme="minorHAnsi"/>
        </w:rPr>
        <w:t>could end human life on Earth</w:t>
      </w:r>
      <w:r w:rsidRPr="001870D4">
        <w:rPr>
          <w:rFonts w:asciiTheme="minorHAnsi" w:hAnsiTheme="minorHAnsi" w:cstheme="minorHAnsi"/>
          <w:sz w:val="14"/>
        </w:rPr>
        <w:t xml:space="preserve">. Even so, </w:t>
      </w:r>
      <w:r w:rsidRPr="001870D4">
        <w:rPr>
          <w:rStyle w:val="StyleUnderline"/>
          <w:rFonts w:asciiTheme="minorHAnsi" w:hAnsiTheme="minorHAnsi" w:cstheme="minorHAnsi"/>
        </w:rPr>
        <w:t>the Trump administration has given scant attention to North Korea’s pursuit of living weapons</w:t>
      </w:r>
      <w:r w:rsidRPr="001870D4">
        <w:rPr>
          <w:rFonts w:asciiTheme="minorHAnsi" w:hAnsiTheme="minorHAnsi" w:cstheme="minorHAnsi"/>
          <w:sz w:val="14"/>
        </w:rPr>
        <w:t xml:space="preserve"> — </w:t>
      </w:r>
      <w:r w:rsidRPr="001870D4">
        <w:rPr>
          <w:rStyle w:val="StyleUnderline"/>
          <w:rFonts w:asciiTheme="minorHAnsi" w:hAnsiTheme="minorHAnsi" w:cstheme="minorHAnsi"/>
        </w:rPr>
        <w:t xml:space="preserve">a threat that analysts describe as more immediate than its nuclear arms, </w:t>
      </w:r>
      <w:r w:rsidRPr="001870D4">
        <w:rPr>
          <w:rFonts w:asciiTheme="minorHAnsi" w:hAnsiTheme="minorHAnsi" w:cstheme="minorHAnsi"/>
          <w:sz w:val="14"/>
        </w:rPr>
        <w:t xml:space="preserve">which Pyongyang and Washington have been discussing for more than six months. According to an analysis issued by the Middlebury Institute of International Studies at Monterey last month, </w:t>
      </w:r>
      <w:r w:rsidRPr="001870D4">
        <w:rPr>
          <w:rStyle w:val="StyleUnderline"/>
          <w:rFonts w:asciiTheme="minorHAnsi" w:hAnsiTheme="minorHAnsi" w:cstheme="minorHAnsi"/>
        </w:rPr>
        <w:t>North Korea is collaborating with foreign researchers to learn biotechnology skills and build machinery</w:t>
      </w:r>
      <w:r w:rsidRPr="001870D4">
        <w:rPr>
          <w:rFonts w:asciiTheme="minorHAnsi" w:hAnsiTheme="minorHAnsi" w:cstheme="minorHAnsi"/>
          <w:sz w:val="14"/>
        </w:rPr>
        <w:t xml:space="preserve">. As a result, </w:t>
      </w:r>
      <w:r w:rsidRPr="001870D4">
        <w:rPr>
          <w:rStyle w:val="Emphasis"/>
          <w:rFonts w:asciiTheme="minorHAnsi" w:hAnsiTheme="minorHAnsi" w:cstheme="minorHAnsi"/>
        </w:rPr>
        <w:t>the country’s capabilities are increasing rapidly</w:t>
      </w:r>
      <w:r w:rsidRPr="001870D4">
        <w:rPr>
          <w:rFonts w:asciiTheme="minorHAnsi" w:hAnsiTheme="minorHAnsi" w:cstheme="minorHAnsi"/>
          <w:sz w:val="14"/>
        </w:rPr>
        <w:t>. “North Korea is far more likely to use biological weapons than nuclear ones,” said Andrew C. Weber, a Pentagon official in charge of nuclear, chemical and biological defense programs under President Obama. “</w:t>
      </w:r>
      <w:r w:rsidRPr="001870D4">
        <w:rPr>
          <w:rStyle w:val="Emphasis"/>
          <w:rFonts w:asciiTheme="minorHAnsi" w:hAnsiTheme="minorHAnsi" w:cstheme="minorHAnsi"/>
        </w:rPr>
        <w:t>The program is advanced, underestimated and highly lethal</w:t>
      </w:r>
      <w:r w:rsidRPr="001870D4">
        <w:rPr>
          <w:rFonts w:asciiTheme="minorHAnsi" w:hAnsiTheme="minorHAnsi" w:cstheme="minorHAnsi"/>
          <w:sz w:val="14"/>
        </w:rPr>
        <w:t xml:space="preserve">.” </w:t>
      </w:r>
      <w:r w:rsidRPr="001870D4">
        <w:rPr>
          <w:rStyle w:val="StyleUnderline"/>
          <w:rFonts w:asciiTheme="minorHAnsi" w:hAnsiTheme="minorHAnsi" w:cstheme="minorHAnsi"/>
        </w:rPr>
        <w:t>The North may want to threaten a devastating germ counterattack as a way of warding off aggressors</w:t>
      </w:r>
      <w:r w:rsidRPr="001870D4">
        <w:rPr>
          <w:rFonts w:asciiTheme="minorHAnsi" w:hAnsiTheme="minorHAnsi" w:cstheme="minorHAnsi"/>
          <w:sz w:val="14"/>
        </w:rPr>
        <w:t xml:space="preserve">. If so, </w:t>
      </w:r>
      <w:r w:rsidRPr="001870D4">
        <w:rPr>
          <w:rStyle w:val="StyleUnderline"/>
          <w:rFonts w:asciiTheme="minorHAnsi" w:hAnsiTheme="minorHAnsi" w:cstheme="minorHAnsi"/>
        </w:rPr>
        <w:t>its bioweapons would act as a potent deterrent</w:t>
      </w:r>
      <w:r w:rsidRPr="001870D4">
        <w:rPr>
          <w:rFonts w:asciiTheme="minorHAnsi" w:hAnsiTheme="minorHAnsi" w:cstheme="minorHAnsi"/>
          <w:sz w:val="14"/>
        </w:rPr>
        <w:t xml:space="preserve">. But experts also worry about offensive strikes and agents of unusual lethality, especially the smallpox virus, which spreads person-to-person and kills a third of its victims. Experts have long suspected that the North harbors the germ, which in 1980 was declared eradicated from human populations. Worse, analysts say, satellite images and internet scrutiny of the North suggest that </w:t>
      </w:r>
      <w:r w:rsidRPr="001870D4">
        <w:rPr>
          <w:rStyle w:val="StyleUnderline"/>
          <w:rFonts w:asciiTheme="minorHAnsi" w:hAnsiTheme="minorHAnsi" w:cstheme="minorHAnsi"/>
        </w:rPr>
        <w:t>Pyongyang is newly interested in biotech</w:t>
      </w:r>
      <w:r w:rsidRPr="001870D4">
        <w:rPr>
          <w:rFonts w:asciiTheme="minorHAnsi" w:hAnsiTheme="minorHAnsi" w:cstheme="minorHAnsi"/>
          <w:sz w:val="14"/>
        </w:rPr>
        <w:t xml:space="preserve">nology </w:t>
      </w:r>
      <w:r w:rsidRPr="001870D4">
        <w:rPr>
          <w:rStyle w:val="StyleUnderline"/>
          <w:rFonts w:asciiTheme="minorHAnsi" w:hAnsiTheme="minorHAnsi" w:cstheme="minorHAnsi"/>
        </w:rPr>
        <w:t>and germ advances</w:t>
      </w:r>
      <w:r w:rsidRPr="001870D4">
        <w:rPr>
          <w:rFonts w:asciiTheme="minorHAnsi" w:hAnsiTheme="minorHAnsi" w:cstheme="minorHAnsi"/>
          <w:sz w:val="14"/>
        </w:rPr>
        <w:t xml:space="preserve">. In 2015, state media showed Kim Jong-un, the nation’s leader, touring a biological plant, echoing his nuclear propaganda. </w:t>
      </w:r>
      <w:r w:rsidRPr="001870D4">
        <w:rPr>
          <w:rStyle w:val="StyleUnderline"/>
          <w:rFonts w:asciiTheme="minorHAnsi" w:hAnsiTheme="minorHAnsi" w:cstheme="minorHAnsi"/>
        </w:rPr>
        <w:t>But compared to traditional weapons, biological threats have a host of unsettling distinctions</w:t>
      </w:r>
      <w:r w:rsidRPr="001870D4">
        <w:rPr>
          <w:rFonts w:asciiTheme="minorHAnsi" w:hAnsiTheme="minorHAnsi" w:cstheme="minorHAnsi"/>
          <w:sz w:val="14"/>
        </w:rPr>
        <w:t xml:space="preserve">: </w:t>
      </w:r>
      <w:r w:rsidRPr="001870D4">
        <w:rPr>
          <w:rStyle w:val="Emphasis"/>
          <w:rFonts w:asciiTheme="minorHAnsi" w:hAnsiTheme="minorHAnsi" w:cstheme="minorHAnsi"/>
        </w:rPr>
        <w:t>Germ production is small-scale and far less expensive than creating nuclear arms.</w:t>
      </w:r>
      <w:r w:rsidRPr="001870D4">
        <w:rPr>
          <w:rFonts w:asciiTheme="minorHAnsi" w:hAnsiTheme="minorHAnsi" w:cstheme="minorHAnsi"/>
          <w:sz w:val="14"/>
        </w:rPr>
        <w:t xml:space="preserve"> </w:t>
      </w:r>
      <w:r w:rsidRPr="001870D4">
        <w:rPr>
          <w:rStyle w:val="StyleUnderline"/>
          <w:rFonts w:asciiTheme="minorHAnsi" w:hAnsiTheme="minorHAnsi" w:cstheme="minorHAnsi"/>
        </w:rPr>
        <w:t>Deadly microbes can look like harmless components of vaccine and agricultural work</w:t>
      </w:r>
      <w:r w:rsidRPr="001870D4">
        <w:rPr>
          <w:rFonts w:asciiTheme="minorHAnsi" w:hAnsiTheme="minorHAnsi" w:cstheme="minorHAnsi"/>
          <w:sz w:val="14"/>
        </w:rPr>
        <w:t xml:space="preserve">. And </w:t>
      </w:r>
      <w:r w:rsidRPr="001870D4">
        <w:rPr>
          <w:rStyle w:val="StyleUnderline"/>
          <w:rFonts w:asciiTheme="minorHAnsi" w:hAnsiTheme="minorHAnsi" w:cstheme="minorHAnsi"/>
        </w:rPr>
        <w:t>living weapons are hard to detect, trace and contain</w:t>
      </w:r>
      <w:r w:rsidRPr="001870D4">
        <w:rPr>
          <w:rFonts w:asciiTheme="minorHAnsi" w:hAnsiTheme="minorHAnsi" w:cstheme="minorHAnsi"/>
          <w:sz w:val="14"/>
        </w:rPr>
        <w:t xml:space="preserve">. The North’s great secrecy makes it hard to assess the threat and the country’s degree of sophistication. Today, the North might well have no bioweapons at all — just research, prototypes, human testing, and the ability to rush into industrial production. Still, Anthony H. Cordesman, a former Pentagon intelligence official now at the Center for Strategic and International Studies, said </w:t>
      </w:r>
      <w:r w:rsidRPr="001870D4">
        <w:rPr>
          <w:rStyle w:val="StyleUnderline"/>
          <w:rFonts w:asciiTheme="minorHAnsi" w:hAnsiTheme="minorHAnsi" w:cstheme="minorHAnsi"/>
        </w:rPr>
        <w:t xml:space="preserve">the North “has made major strides” in all technical areas needed </w:t>
      </w:r>
      <w:proofErr w:type="gramStart"/>
      <w:r w:rsidRPr="001870D4">
        <w:rPr>
          <w:rStyle w:val="StyleUnderline"/>
          <w:rFonts w:asciiTheme="minorHAnsi" w:hAnsiTheme="minorHAnsi" w:cstheme="minorHAnsi"/>
        </w:rPr>
        <w:t>for the production of</w:t>
      </w:r>
      <w:proofErr w:type="gramEnd"/>
      <w:r w:rsidRPr="001870D4">
        <w:rPr>
          <w:rStyle w:val="StyleUnderline"/>
          <w:rFonts w:asciiTheme="minorHAnsi" w:hAnsiTheme="minorHAnsi" w:cstheme="minorHAnsi"/>
        </w:rPr>
        <w:t xml:space="preserve"> a major germ arsenal.</w:t>
      </w:r>
      <w:r w:rsidRPr="001870D4">
        <w:rPr>
          <w:rFonts w:asciiTheme="minorHAnsi" w:hAnsiTheme="minorHAnsi" w:cstheme="minorHAnsi"/>
          <w:sz w:val="14"/>
        </w:rPr>
        <w:t xml:space="preserve"> In unclassified reports, the Trump administration has alluded to the North’s bioweapons program in vague terms. President Trump did not broach the subject of biological weapons during his meeting with Mr. Kim in Singapore, according to American officials. The lack of detail and urgency is </w:t>
      </w:r>
      <w:proofErr w:type="gramStart"/>
      <w:r w:rsidRPr="001870D4">
        <w:rPr>
          <w:rFonts w:asciiTheme="minorHAnsi" w:hAnsiTheme="minorHAnsi" w:cstheme="minorHAnsi"/>
          <w:sz w:val="14"/>
        </w:rPr>
        <w:t>all the more</w:t>
      </w:r>
      <w:proofErr w:type="gramEnd"/>
      <w:r w:rsidRPr="001870D4">
        <w:rPr>
          <w:rFonts w:asciiTheme="minorHAnsi" w:hAnsiTheme="minorHAnsi" w:cstheme="minorHAnsi"/>
          <w:sz w:val="14"/>
        </w:rPr>
        <w:t xml:space="preserve"> surprising given that John R. Bolton, Mr. Trump’s national security adviser, has long described it as a regional and even a global threat. In 2002, as </w:t>
      </w:r>
      <w:proofErr w:type="spellStart"/>
      <w:r w:rsidRPr="001870D4">
        <w:rPr>
          <w:rFonts w:asciiTheme="minorHAnsi" w:hAnsiTheme="minorHAnsi" w:cstheme="minorHAnsi"/>
          <w:sz w:val="14"/>
        </w:rPr>
        <w:t>under secretary</w:t>
      </w:r>
      <w:proofErr w:type="spellEnd"/>
      <w:r w:rsidRPr="001870D4">
        <w:rPr>
          <w:rFonts w:asciiTheme="minorHAnsi" w:hAnsiTheme="minorHAnsi" w:cstheme="minorHAnsi"/>
          <w:sz w:val="14"/>
        </w:rPr>
        <w:t xml:space="preserve"> of state for arms control and international security in the George W. Bush administration, Mr. Bolton declared that “</w:t>
      </w:r>
      <w:r w:rsidRPr="001870D4">
        <w:rPr>
          <w:rStyle w:val="StyleUnderline"/>
          <w:rFonts w:asciiTheme="minorHAnsi" w:hAnsiTheme="minorHAnsi" w:cstheme="minorHAnsi"/>
        </w:rPr>
        <w:t>North Korea has one of the most robust offensive bioweapons programs on Earth</w:t>
      </w:r>
      <w:r w:rsidRPr="001870D4">
        <w:rPr>
          <w:rFonts w:asciiTheme="minorHAnsi" w:hAnsiTheme="minorHAnsi" w:cstheme="minorHAnsi"/>
          <w:sz w:val="14"/>
        </w:rPr>
        <w:t xml:space="preserve">.” Last century, most nations that made biological arms gave them up as impractical. </w:t>
      </w:r>
      <w:r w:rsidRPr="001870D4">
        <w:rPr>
          <w:rStyle w:val="Emphasis"/>
          <w:rFonts w:asciiTheme="minorHAnsi" w:hAnsiTheme="minorHAnsi" w:cstheme="minorHAnsi"/>
        </w:rPr>
        <w:t>Capricious winds could carry deadly agents back on users, infecting troops and citizens.</w:t>
      </w:r>
      <w:r w:rsidRPr="001870D4">
        <w:rPr>
          <w:rFonts w:asciiTheme="minorHAnsi" w:hAnsiTheme="minorHAnsi" w:cstheme="minorHAnsi"/>
          <w:sz w:val="14"/>
        </w:rPr>
        <w:t xml:space="preserve"> The United States renounced its arsenal in 1969. But today, analysts say, the </w:t>
      </w:r>
      <w:r w:rsidRPr="001870D4">
        <w:rPr>
          <w:rStyle w:val="Emphasis"/>
          <w:rFonts w:asciiTheme="minorHAnsi" w:hAnsiTheme="minorHAnsi" w:cstheme="minorHAnsi"/>
        </w:rPr>
        <w:t>gene revolution could be making germ weapons more attractive.</w:t>
      </w:r>
      <w:r w:rsidRPr="001870D4">
        <w:rPr>
          <w:rFonts w:asciiTheme="minorHAnsi" w:hAnsiTheme="minorHAnsi" w:cstheme="minorHAnsi"/>
          <w:sz w:val="14"/>
        </w:rPr>
        <w:t xml:space="preserve"> </w:t>
      </w:r>
      <w:r w:rsidRPr="001870D4">
        <w:rPr>
          <w:rStyle w:val="StyleUnderline"/>
          <w:rFonts w:asciiTheme="minorHAnsi" w:hAnsiTheme="minorHAnsi" w:cstheme="minorHAnsi"/>
        </w:rPr>
        <w:t>They see the possibility of designer pathogens that spread faster, infect more people, resist treatment, and offer better targeting and containment</w:t>
      </w:r>
      <w:r w:rsidRPr="001870D4">
        <w:rPr>
          <w:rFonts w:asciiTheme="minorHAnsi" w:hAnsiTheme="minorHAnsi" w:cstheme="minorHAnsi"/>
          <w:sz w:val="14"/>
        </w:rPr>
        <w:t xml:space="preserve">. If so, North Korea may be in the forefront. South Korean military white papers have identified at least ten facilities in the North that could be involved in the research and production of more than a dozen biological agents, including those that cause the plague and hemorrhagic fevers. United States intelligence officials have not publicly endorsed those findings. But many experts say the technological hurdles to such advances have collapsed. The North, for instance, has received advanced microbiology training from institutions in Asia and Europe. Bruce Bennett, a defense researcher at the RAND Corporation, said defectors from the North have described witnessing the testing of biological agents on political prisoners. Several North Korean military defectors have tested positive for smallpox antibodies, suggesting they were either exposed to the deadly virus or vaccinated against it, according to a report by Harvard Kennedy School’s </w:t>
      </w:r>
      <w:proofErr w:type="spellStart"/>
      <w:r w:rsidRPr="001870D4">
        <w:rPr>
          <w:rFonts w:asciiTheme="minorHAnsi" w:hAnsiTheme="minorHAnsi" w:cstheme="minorHAnsi"/>
          <w:sz w:val="14"/>
        </w:rPr>
        <w:t>Belfer</w:t>
      </w:r>
      <w:proofErr w:type="spellEnd"/>
      <w:r w:rsidRPr="001870D4">
        <w:rPr>
          <w:rFonts w:asciiTheme="minorHAnsi" w:hAnsiTheme="minorHAnsi" w:cstheme="minorHAnsi"/>
          <w:sz w:val="14"/>
        </w:rPr>
        <w:t xml:space="preserve"> Center for Science and International Affairs. </w:t>
      </w:r>
      <w:r w:rsidRPr="001870D4">
        <w:rPr>
          <w:rStyle w:val="StyleUnderline"/>
          <w:rFonts w:asciiTheme="minorHAnsi" w:hAnsiTheme="minorHAnsi" w:cstheme="minorHAnsi"/>
        </w:rPr>
        <w:t xml:space="preserve">Smallpox claimed up to a half billion lives before it was declared eradicated. </w:t>
      </w:r>
      <w:r w:rsidRPr="001870D4">
        <w:rPr>
          <w:rFonts w:asciiTheme="minorHAnsi" w:hAnsiTheme="minorHAnsi" w:cstheme="minorHAnsi"/>
          <w:sz w:val="14"/>
        </w:rPr>
        <w:t xml:space="preserve">Today, </w:t>
      </w:r>
      <w:r w:rsidRPr="001870D4">
        <w:rPr>
          <w:rStyle w:val="Emphasis"/>
          <w:rFonts w:asciiTheme="minorHAnsi" w:hAnsiTheme="minorHAnsi" w:cstheme="minorHAnsi"/>
        </w:rPr>
        <w:t>few populations are vaccinated against the defunct virus</w:t>
      </w:r>
      <w:r w:rsidRPr="001870D4">
        <w:rPr>
          <w:rFonts w:asciiTheme="minorHAnsi" w:hAnsiTheme="minorHAnsi" w:cstheme="minorHAnsi"/>
          <w:sz w:val="14"/>
        </w:rPr>
        <w:t xml:space="preserve">. Starting three years ago, </w:t>
      </w:r>
      <w:proofErr w:type="spellStart"/>
      <w:r w:rsidRPr="001870D4">
        <w:rPr>
          <w:rStyle w:val="StyleUnderline"/>
          <w:rFonts w:asciiTheme="minorHAnsi" w:hAnsiTheme="minorHAnsi" w:cstheme="minorHAnsi"/>
        </w:rPr>
        <w:t>Amplyfi</w:t>
      </w:r>
      <w:proofErr w:type="spellEnd"/>
      <w:r w:rsidRPr="001870D4">
        <w:rPr>
          <w:rFonts w:asciiTheme="minorHAnsi" w:hAnsiTheme="minorHAnsi" w:cstheme="minorHAnsi"/>
          <w:sz w:val="14"/>
        </w:rPr>
        <w:t xml:space="preserve">, a strategic intelligence firm, </w:t>
      </w:r>
      <w:r w:rsidRPr="001870D4">
        <w:rPr>
          <w:rStyle w:val="StyleUnderline"/>
          <w:rFonts w:asciiTheme="minorHAnsi" w:hAnsiTheme="minorHAnsi" w:cstheme="minorHAnsi"/>
        </w:rPr>
        <w:t>detected a</w:t>
      </w:r>
      <w:r w:rsidRPr="001870D4">
        <w:rPr>
          <w:rFonts w:asciiTheme="minorHAnsi" w:hAnsiTheme="minorHAnsi" w:cstheme="minorHAnsi"/>
          <w:sz w:val="14"/>
        </w:rPr>
        <w:t xml:space="preserve"> </w:t>
      </w:r>
      <w:r w:rsidRPr="001870D4">
        <w:rPr>
          <w:rStyle w:val="Emphasis"/>
          <w:rFonts w:asciiTheme="minorHAnsi" w:hAnsiTheme="minorHAnsi" w:cstheme="minorHAnsi"/>
        </w:rPr>
        <w:t>dramatic increase in North Korean web searches for “antibiotic resistance,” “microbial dark matter,” “</w:t>
      </w:r>
      <w:proofErr w:type="spellStart"/>
      <w:r w:rsidRPr="001870D4">
        <w:rPr>
          <w:rStyle w:val="Emphasis"/>
          <w:rFonts w:asciiTheme="minorHAnsi" w:hAnsiTheme="minorHAnsi" w:cstheme="minorHAnsi"/>
        </w:rPr>
        <w:t>cas</w:t>
      </w:r>
      <w:proofErr w:type="spellEnd"/>
      <w:r w:rsidRPr="001870D4">
        <w:rPr>
          <w:rStyle w:val="Emphasis"/>
          <w:rFonts w:asciiTheme="minorHAnsi" w:hAnsiTheme="minorHAnsi" w:cstheme="minorHAnsi"/>
        </w:rPr>
        <w:t xml:space="preserve"> protein” and similar esoteric terms</w:t>
      </w:r>
      <w:r w:rsidRPr="001870D4">
        <w:rPr>
          <w:rFonts w:asciiTheme="minorHAnsi" w:hAnsiTheme="minorHAnsi" w:cstheme="minorHAnsi"/>
          <w:sz w:val="14"/>
        </w:rPr>
        <w:t xml:space="preserve">, </w:t>
      </w:r>
      <w:r w:rsidRPr="001870D4">
        <w:rPr>
          <w:rStyle w:val="StyleUnderline"/>
          <w:rFonts w:asciiTheme="minorHAnsi" w:hAnsiTheme="minorHAnsi" w:cstheme="minorHAnsi"/>
        </w:rPr>
        <w:t>hinting at a growing interest in advanced gene and germ research.</w:t>
      </w:r>
      <w:r w:rsidRPr="001870D4">
        <w:rPr>
          <w:rFonts w:asciiTheme="minorHAnsi" w:hAnsiTheme="minorHAnsi" w:cstheme="minorHAnsi"/>
          <w:sz w:val="14"/>
        </w:rPr>
        <w:t xml:space="preserve"> According to the Middlebury Institute analysis, at least 100 research publications that were jointly written by North Korean and foreign scientists have implications for military purposes, such as developing weapons of mass destruction. The collaborations may violate international sanctions. Joseph S. Bermudez, Jr., a North Korean military analyst, said it is entirely likely that </w:t>
      </w:r>
      <w:r w:rsidRPr="001870D4">
        <w:rPr>
          <w:rStyle w:val="StyleUnderline"/>
          <w:rFonts w:asciiTheme="minorHAnsi" w:hAnsiTheme="minorHAnsi" w:cstheme="minorHAnsi"/>
        </w:rPr>
        <w:t>the North has already experimented with gene editing that could enhance bacteria and viruses</w:t>
      </w:r>
      <w:r w:rsidRPr="001870D4">
        <w:rPr>
          <w:rFonts w:asciiTheme="minorHAnsi" w:hAnsiTheme="minorHAnsi" w:cstheme="minorHAnsi"/>
          <w:sz w:val="14"/>
        </w:rPr>
        <w:t xml:space="preserve">. “These are scientists, and scientists love to tinker,” he said. Western concerns about the North’s program jumped in June 2015, after Mr. Kim posed in a white lab coat alongside military officers and scientists in a modern-looking pesticide facility called the Bio-Technical Institute, his arms outspread toward shiny lab equipment. The plant allegedly produced pesticides. The photos showed enormous fermenters for growing microbes, as well as spray dryers that can turn bacterial spores into a powder fine enough to be inhaled. Mr. Kim was beaming. Melissa </w:t>
      </w:r>
      <w:proofErr w:type="spellStart"/>
      <w:r w:rsidRPr="001870D4">
        <w:rPr>
          <w:rFonts w:asciiTheme="minorHAnsi" w:hAnsiTheme="minorHAnsi" w:cstheme="minorHAnsi"/>
          <w:sz w:val="14"/>
        </w:rPr>
        <w:t>Hanham</w:t>
      </w:r>
      <w:proofErr w:type="spellEnd"/>
      <w:r w:rsidRPr="001870D4">
        <w:rPr>
          <w:rFonts w:asciiTheme="minorHAnsi" w:hAnsiTheme="minorHAnsi" w:cstheme="minorHAnsi"/>
          <w:sz w:val="14"/>
        </w:rPr>
        <w:t xml:space="preserve">, a scholar who first identified the site’s threatening potential, said equipment model numbers showed that the North had obtained the machinery by evading sanctions — laundering money, creating front companies or bribing people to buy it on the black market. She said the evidence suggests </w:t>
      </w:r>
      <w:r w:rsidRPr="001870D4">
        <w:rPr>
          <w:rStyle w:val="StyleUnderline"/>
          <w:rFonts w:asciiTheme="minorHAnsi" w:hAnsiTheme="minorHAnsi" w:cstheme="minorHAnsi"/>
        </w:rPr>
        <w:t>the North succeeded in building a seemingly harmless agricultural plant that could be repurposed</w:t>
      </w:r>
      <w:r w:rsidRPr="001870D4">
        <w:rPr>
          <w:rFonts w:asciiTheme="minorHAnsi" w:hAnsiTheme="minorHAnsi" w:cstheme="minorHAnsi"/>
          <w:sz w:val="14"/>
        </w:rPr>
        <w:t xml:space="preserve"> within weeks </w:t>
      </w:r>
      <w:r w:rsidRPr="001870D4">
        <w:rPr>
          <w:rStyle w:val="StyleUnderline"/>
          <w:rFonts w:asciiTheme="minorHAnsi" w:hAnsiTheme="minorHAnsi" w:cstheme="minorHAnsi"/>
        </w:rPr>
        <w:t>to produce dried anthrax spores</w:t>
      </w:r>
      <w:r w:rsidRPr="001870D4">
        <w:rPr>
          <w:rFonts w:asciiTheme="minorHAnsi" w:hAnsiTheme="minorHAnsi" w:cstheme="minorHAnsi"/>
          <w:sz w:val="14"/>
        </w:rPr>
        <w:t>. Arms-control analysts say intrusive inspections are needed to see whether a facility is intended for peaceful aims or something else. “A nuclear weapons facility has very visible signals to the outside world,” Mr. Bermudez said. “</w:t>
      </w:r>
      <w:r w:rsidRPr="001870D4">
        <w:rPr>
          <w:rStyle w:val="StyleUnderline"/>
          <w:rFonts w:asciiTheme="minorHAnsi" w:hAnsiTheme="minorHAnsi" w:cstheme="minorHAnsi"/>
        </w:rPr>
        <w:t>We can look at it and immediately say, ‘Ugh, that’s a nuclear reactor.</w:t>
      </w:r>
      <w:r w:rsidRPr="001870D4">
        <w:rPr>
          <w:rFonts w:asciiTheme="minorHAnsi" w:hAnsiTheme="minorHAnsi" w:cstheme="minorHAnsi"/>
          <w:sz w:val="14"/>
        </w:rPr>
        <w:t xml:space="preserve">’ But </w:t>
      </w:r>
      <w:r w:rsidRPr="001870D4">
        <w:rPr>
          <w:rStyle w:val="Emphasis"/>
          <w:rFonts w:asciiTheme="minorHAnsi" w:hAnsiTheme="minorHAnsi" w:cstheme="minorHAnsi"/>
        </w:rPr>
        <w:t>the technology for conducting biological weapons research is essentially the same as what keeps a population healthy</w:t>
      </w:r>
      <w:r w:rsidRPr="001870D4">
        <w:rPr>
          <w:rFonts w:asciiTheme="minorHAnsi" w:hAnsiTheme="minorHAnsi" w:cstheme="minorHAnsi"/>
          <w:sz w:val="14"/>
        </w:rPr>
        <w:t xml:space="preserve">.” Americans felt the sting of bioweapons in 2001 when a teaspoon of anthrax powder, dispatched in a handful of envelopes, killed five people, sickened 17 more and set off a nationwide panic. The spores shut down Congressional offices, the Supreme Court and much of the postal system, and cost about $320 million to clean up. Federal budgets for biodefense soared after the attacks but have declined in recent years. “The level of resources going against this is pitiful,” said Mr. Weber, the former Pentagon official. “We are back into complacency.” Dr. Robert Kadlec, the assistant secretary for preparedness and response at the Department of Health and Human Services, said, “We don’t spend half of an aircraft carrier on our preparedness for deliberate or natural events.” The National Security Council’s top health security position was eliminated last year, </w:t>
      </w:r>
      <w:r w:rsidRPr="001870D4">
        <w:rPr>
          <w:rStyle w:val="StyleUnderline"/>
          <w:rFonts w:asciiTheme="minorHAnsi" w:hAnsiTheme="minorHAnsi" w:cstheme="minorHAnsi"/>
        </w:rPr>
        <w:t>so biological threats now come under the more general heading of weapons of mass destruction</w:t>
      </w:r>
      <w:r w:rsidRPr="001870D4">
        <w:rPr>
          <w:rFonts w:asciiTheme="minorHAnsi" w:hAnsiTheme="minorHAnsi" w:cstheme="minorHAnsi"/>
          <w:sz w:val="14"/>
        </w:rPr>
        <w:t xml:space="preserve">. Still, on the Korean Peninsula, troops gird for a North Korean attack. According to the </w:t>
      </w:r>
      <w:proofErr w:type="spellStart"/>
      <w:r w:rsidRPr="001870D4">
        <w:rPr>
          <w:rFonts w:asciiTheme="minorHAnsi" w:hAnsiTheme="minorHAnsi" w:cstheme="minorHAnsi"/>
          <w:sz w:val="14"/>
        </w:rPr>
        <w:t>Belfer</w:t>
      </w:r>
      <w:proofErr w:type="spellEnd"/>
      <w:r w:rsidRPr="001870D4">
        <w:rPr>
          <w:rFonts w:asciiTheme="minorHAnsi" w:hAnsiTheme="minorHAnsi" w:cstheme="minorHAnsi"/>
          <w:sz w:val="14"/>
        </w:rPr>
        <w:t xml:space="preserve"> report, American forces in Korea since 2004 have been vaccinated against smallpox and anthrax. Recently, Army engineers sped up the detection of biological agents from days to hours through Project </w:t>
      </w:r>
      <w:proofErr w:type="spellStart"/>
      <w:r w:rsidRPr="001870D4">
        <w:rPr>
          <w:rFonts w:asciiTheme="minorHAnsi" w:hAnsiTheme="minorHAnsi" w:cstheme="minorHAnsi"/>
          <w:sz w:val="14"/>
        </w:rPr>
        <w:t>Jupitr</w:t>
      </w:r>
      <w:proofErr w:type="spellEnd"/>
      <w:r w:rsidRPr="001870D4">
        <w:rPr>
          <w:rFonts w:asciiTheme="minorHAnsi" w:hAnsiTheme="minorHAnsi" w:cstheme="minorHAnsi"/>
          <w:sz w:val="14"/>
        </w:rPr>
        <w:t xml:space="preserve">, or the Joint United States Forces Korea Portal and Integrated Threat Recognition, a Department of Defense spokeswoman said. The comptroller general of the United States, after a request from the House Armed Services Committee, is currently conducting an evaluation of military preparedness for germ attacks. “If </w:t>
      </w:r>
      <w:r w:rsidRPr="001870D4">
        <w:rPr>
          <w:rStyle w:val="Emphasis"/>
          <w:rFonts w:asciiTheme="minorHAnsi" w:hAnsiTheme="minorHAnsi" w:cstheme="minorHAnsi"/>
        </w:rPr>
        <w:t>you’re a country that feels generally outclassed in conventional weapons</w:t>
      </w:r>
      <w:r w:rsidRPr="001870D4">
        <w:rPr>
          <w:rFonts w:asciiTheme="minorHAnsi" w:hAnsiTheme="minorHAnsi" w:cstheme="minorHAnsi"/>
          <w:sz w:val="14"/>
        </w:rPr>
        <w:t xml:space="preserve">,” Ms. </w:t>
      </w:r>
      <w:proofErr w:type="spellStart"/>
      <w:r w:rsidRPr="001870D4">
        <w:rPr>
          <w:rFonts w:asciiTheme="minorHAnsi" w:hAnsiTheme="minorHAnsi" w:cstheme="minorHAnsi"/>
          <w:sz w:val="14"/>
        </w:rPr>
        <w:t>Hanham</w:t>
      </w:r>
      <w:proofErr w:type="spellEnd"/>
      <w:r w:rsidRPr="001870D4">
        <w:rPr>
          <w:rFonts w:asciiTheme="minorHAnsi" w:hAnsiTheme="minorHAnsi" w:cstheme="minorHAnsi"/>
          <w:sz w:val="14"/>
        </w:rPr>
        <w:t xml:space="preserve"> said, </w:t>
      </w:r>
      <w:r w:rsidRPr="001870D4">
        <w:rPr>
          <w:rStyle w:val="Emphasis"/>
          <w:rFonts w:asciiTheme="minorHAnsi" w:hAnsiTheme="minorHAnsi" w:cstheme="minorHAnsi"/>
        </w:rPr>
        <w:t>a lethal microbe such as anthrax might seem like a good way “to create an outsized amount of damage.”</w:t>
      </w:r>
      <w:r w:rsidRPr="001870D4">
        <w:rPr>
          <w:rFonts w:asciiTheme="minorHAnsi" w:hAnsiTheme="minorHAnsi" w:cstheme="minorHAnsi"/>
          <w:sz w:val="14"/>
        </w:rPr>
        <w:t xml:space="preserve"> </w:t>
      </w:r>
      <w:r w:rsidRPr="001870D4">
        <w:rPr>
          <w:rStyle w:val="Emphasis"/>
          <w:rFonts w:asciiTheme="minorHAnsi" w:hAnsiTheme="minorHAnsi" w:cstheme="minorHAnsi"/>
        </w:rPr>
        <w:t>Such an attack would maximize casualties</w:t>
      </w:r>
      <w:r w:rsidRPr="001870D4">
        <w:rPr>
          <w:rFonts w:asciiTheme="minorHAnsi" w:hAnsiTheme="minorHAnsi" w:cstheme="minorHAnsi"/>
          <w:sz w:val="14"/>
        </w:rPr>
        <w:t xml:space="preserve">, she said, </w:t>
      </w:r>
      <w:r w:rsidRPr="001870D4">
        <w:rPr>
          <w:rStyle w:val="StyleUnderline"/>
          <w:rFonts w:asciiTheme="minorHAnsi" w:hAnsiTheme="minorHAnsi" w:cstheme="minorHAnsi"/>
        </w:rPr>
        <w:t>while terrorizing the uninfected population. For North Korea</w:t>
      </w:r>
      <w:r w:rsidRPr="001870D4">
        <w:rPr>
          <w:rFonts w:asciiTheme="minorHAnsi" w:hAnsiTheme="minorHAnsi" w:cstheme="minorHAnsi"/>
          <w:sz w:val="14"/>
        </w:rPr>
        <w:t xml:space="preserve">, Ms. </w:t>
      </w:r>
      <w:proofErr w:type="spellStart"/>
      <w:r w:rsidRPr="001870D4">
        <w:rPr>
          <w:rFonts w:asciiTheme="minorHAnsi" w:hAnsiTheme="minorHAnsi" w:cstheme="minorHAnsi"/>
          <w:sz w:val="14"/>
        </w:rPr>
        <w:t>Hanham</w:t>
      </w:r>
      <w:proofErr w:type="spellEnd"/>
      <w:r w:rsidRPr="001870D4">
        <w:rPr>
          <w:rFonts w:asciiTheme="minorHAnsi" w:hAnsiTheme="minorHAnsi" w:cstheme="minorHAnsi"/>
          <w:sz w:val="14"/>
        </w:rPr>
        <w:t xml:space="preserve"> added, “</w:t>
      </w:r>
      <w:r w:rsidRPr="001870D4">
        <w:rPr>
          <w:rStyle w:val="StyleUnderline"/>
          <w:rFonts w:asciiTheme="minorHAnsi" w:hAnsiTheme="minorHAnsi" w:cstheme="minorHAnsi"/>
        </w:rPr>
        <w:t>That would be the twofold goal.”</w:t>
      </w:r>
    </w:p>
    <w:p w:rsidR="00894B5C" w:rsidRPr="001870D4" w:rsidRDefault="00894B5C" w:rsidP="00894B5C">
      <w:pPr>
        <w:pStyle w:val="Heading4"/>
        <w:rPr>
          <w:rFonts w:asciiTheme="minorHAnsi" w:hAnsiTheme="minorHAnsi" w:cstheme="minorHAnsi"/>
          <w:u w:val="single"/>
        </w:rPr>
      </w:pPr>
      <w:r w:rsidRPr="001870D4">
        <w:rPr>
          <w:rFonts w:asciiTheme="minorHAnsi" w:hAnsiTheme="minorHAnsi" w:cstheme="minorHAnsi"/>
        </w:rPr>
        <w:t xml:space="preserve">Focus on North Korean nukes gives them cover to develop </w:t>
      </w:r>
      <w:r w:rsidRPr="001870D4">
        <w:rPr>
          <w:rFonts w:asciiTheme="minorHAnsi" w:hAnsiTheme="minorHAnsi" w:cstheme="minorHAnsi"/>
          <w:u w:val="single"/>
        </w:rPr>
        <w:t>deadly chemical and biological weapons</w:t>
      </w:r>
    </w:p>
    <w:p w:rsidR="00894B5C" w:rsidRPr="001870D4" w:rsidRDefault="00894B5C" w:rsidP="00894B5C">
      <w:pPr>
        <w:rPr>
          <w:rFonts w:asciiTheme="minorHAnsi" w:hAnsiTheme="minorHAnsi" w:cstheme="minorHAnsi"/>
        </w:rPr>
      </w:pPr>
      <w:proofErr w:type="spellStart"/>
      <w:r w:rsidRPr="001870D4">
        <w:rPr>
          <w:rStyle w:val="Style13ptBold"/>
          <w:rFonts w:asciiTheme="minorHAnsi" w:hAnsiTheme="minorHAnsi" w:cstheme="minorHAnsi"/>
        </w:rPr>
        <w:t>Stavridis</w:t>
      </w:r>
      <w:proofErr w:type="spellEnd"/>
      <w:r w:rsidRPr="001870D4">
        <w:rPr>
          <w:rStyle w:val="Style13ptBold"/>
          <w:rFonts w:asciiTheme="minorHAnsi" w:hAnsiTheme="minorHAnsi" w:cstheme="minorHAnsi"/>
        </w:rPr>
        <w:t xml:space="preserve"> 19</w:t>
      </w:r>
      <w:r w:rsidRPr="001870D4">
        <w:rPr>
          <w:rFonts w:asciiTheme="minorHAnsi" w:hAnsiTheme="minorHAnsi" w:cstheme="minorHAnsi"/>
        </w:rPr>
        <w:t xml:space="preserve"> (James, Bloomberg Opinion columnist, retired U.S. Navy admiral and former military commander of NATO, dean emeritus of the Fletcher School of Law and Diplomacy at Tufts University, executive consultant at the Carlyle Group and chairs the board of counselors at McLarty Associates, Japan Times, “Focus on North Korea's nuclear arsenal obscures threat posed by chemical and biological weapons,” </w:t>
      </w:r>
      <w:hyperlink r:id="rId42" w:history="1">
        <w:r w:rsidRPr="001870D4">
          <w:rPr>
            <w:rStyle w:val="Hyperlink"/>
            <w:rFonts w:asciiTheme="minorHAnsi" w:hAnsiTheme="minorHAnsi" w:cstheme="minorHAnsi"/>
          </w:rPr>
          <w:t>https://www.japantimes.co.jp/news/2019/02/28/asia-pacific/focus-north-koreas-nuclear-arsenal-obscures-threat-posed-chemical-biological-weapons/</w:t>
        </w:r>
      </w:hyperlink>
      <w:r w:rsidRPr="001870D4">
        <w:rPr>
          <w:rFonts w:asciiTheme="minorHAnsi" w:hAnsiTheme="minorHAnsi" w:cstheme="minorHAnsi"/>
        </w:rPr>
        <w:t>, 2/28/2019, 7/6/2019) DG</w:t>
      </w:r>
    </w:p>
    <w:p w:rsidR="00894B5C" w:rsidRPr="001870D4" w:rsidRDefault="00894B5C" w:rsidP="00894B5C">
      <w:pPr>
        <w:rPr>
          <w:rStyle w:val="Emphasis"/>
          <w:rFonts w:asciiTheme="minorHAnsi" w:hAnsiTheme="minorHAnsi" w:cstheme="minorHAnsi"/>
        </w:rPr>
      </w:pPr>
      <w:r w:rsidRPr="001870D4">
        <w:rPr>
          <w:rStyle w:val="StyleUnderline"/>
          <w:rFonts w:asciiTheme="minorHAnsi" w:hAnsiTheme="minorHAnsi" w:cstheme="minorHAnsi"/>
        </w:rPr>
        <w:t>As</w:t>
      </w:r>
      <w:r w:rsidRPr="001870D4">
        <w:rPr>
          <w:rFonts w:asciiTheme="minorHAnsi" w:hAnsiTheme="minorHAnsi" w:cstheme="minorHAnsi"/>
          <w:sz w:val="14"/>
        </w:rPr>
        <w:t xml:space="preserve"> U.S. President Donald </w:t>
      </w:r>
      <w:r w:rsidRPr="001870D4">
        <w:rPr>
          <w:rStyle w:val="StyleUnderline"/>
          <w:rFonts w:asciiTheme="minorHAnsi" w:hAnsiTheme="minorHAnsi" w:cstheme="minorHAnsi"/>
        </w:rPr>
        <w:t>Trump and</w:t>
      </w:r>
      <w:r w:rsidRPr="001870D4">
        <w:rPr>
          <w:rFonts w:asciiTheme="minorHAnsi" w:hAnsiTheme="minorHAnsi" w:cstheme="minorHAnsi"/>
          <w:sz w:val="14"/>
        </w:rPr>
        <w:t xml:space="preserve"> North Korean </w:t>
      </w:r>
      <w:r w:rsidRPr="001870D4">
        <w:rPr>
          <w:rStyle w:val="StyleUnderline"/>
          <w:rFonts w:asciiTheme="minorHAnsi" w:hAnsiTheme="minorHAnsi" w:cstheme="minorHAnsi"/>
        </w:rPr>
        <w:t xml:space="preserve">leader Kim Jong Un held their summit in Vietnam, </w:t>
      </w:r>
      <w:r w:rsidRPr="001870D4">
        <w:rPr>
          <w:rStyle w:val="Emphasis"/>
          <w:rFonts w:asciiTheme="minorHAnsi" w:hAnsiTheme="minorHAnsi" w:cstheme="minorHAnsi"/>
        </w:rPr>
        <w:t>the narrow focus on nuclear weapons obscured a major danger: Kim holds the whip in a three-ring circus of w</w:t>
      </w:r>
      <w:r w:rsidRPr="001870D4">
        <w:rPr>
          <w:rFonts w:asciiTheme="minorHAnsi" w:hAnsiTheme="minorHAnsi" w:cstheme="minorHAnsi"/>
          <w:sz w:val="14"/>
        </w:rPr>
        <w:t xml:space="preserve">eapons of </w:t>
      </w:r>
      <w:r w:rsidRPr="001870D4">
        <w:rPr>
          <w:rStyle w:val="Emphasis"/>
          <w:rFonts w:asciiTheme="minorHAnsi" w:hAnsiTheme="minorHAnsi" w:cstheme="minorHAnsi"/>
        </w:rPr>
        <w:t>m</w:t>
      </w:r>
      <w:r w:rsidRPr="001870D4">
        <w:rPr>
          <w:rFonts w:asciiTheme="minorHAnsi" w:hAnsiTheme="minorHAnsi" w:cstheme="minorHAnsi"/>
          <w:sz w:val="14"/>
        </w:rPr>
        <w:t xml:space="preserve">ass </w:t>
      </w:r>
      <w:r w:rsidRPr="001870D4">
        <w:rPr>
          <w:rStyle w:val="Emphasis"/>
          <w:rFonts w:asciiTheme="minorHAnsi" w:hAnsiTheme="minorHAnsi" w:cstheme="minorHAnsi"/>
        </w:rPr>
        <w:t>d</w:t>
      </w:r>
      <w:r w:rsidRPr="001870D4">
        <w:rPr>
          <w:rFonts w:asciiTheme="minorHAnsi" w:hAnsiTheme="minorHAnsi" w:cstheme="minorHAnsi"/>
          <w:sz w:val="14"/>
        </w:rPr>
        <w:t xml:space="preserve">estruction. </w:t>
      </w:r>
      <w:r w:rsidRPr="001870D4">
        <w:rPr>
          <w:rStyle w:val="StyleUnderline"/>
          <w:rFonts w:asciiTheme="minorHAnsi" w:hAnsiTheme="minorHAnsi" w:cstheme="minorHAnsi"/>
        </w:rPr>
        <w:t>The other two rings</w:t>
      </w:r>
      <w:r w:rsidRPr="001870D4">
        <w:rPr>
          <w:rFonts w:asciiTheme="minorHAnsi" w:hAnsiTheme="minorHAnsi" w:cstheme="minorHAnsi"/>
          <w:sz w:val="14"/>
        </w:rPr>
        <w:t xml:space="preserve">, adjacent and in many ways more frightening, </w:t>
      </w:r>
      <w:r w:rsidRPr="001870D4">
        <w:rPr>
          <w:rStyle w:val="Emphasis"/>
          <w:rFonts w:asciiTheme="minorHAnsi" w:hAnsiTheme="minorHAnsi" w:cstheme="minorHAnsi"/>
        </w:rPr>
        <w:t>feature chemical weapons and</w:t>
      </w:r>
      <w:r w:rsidRPr="001870D4">
        <w:rPr>
          <w:rFonts w:asciiTheme="minorHAnsi" w:hAnsiTheme="minorHAnsi" w:cstheme="minorHAnsi"/>
          <w:sz w:val="14"/>
        </w:rPr>
        <w:t xml:space="preserve"> — above all — </w:t>
      </w:r>
      <w:r w:rsidRPr="001870D4">
        <w:rPr>
          <w:rStyle w:val="Emphasis"/>
          <w:rFonts w:asciiTheme="minorHAnsi" w:hAnsiTheme="minorHAnsi" w:cstheme="minorHAnsi"/>
        </w:rPr>
        <w:t>biological threats.</w:t>
      </w:r>
      <w:r w:rsidRPr="001870D4">
        <w:rPr>
          <w:rFonts w:asciiTheme="minorHAnsi" w:hAnsiTheme="minorHAnsi" w:cstheme="minorHAnsi"/>
          <w:sz w:val="14"/>
        </w:rPr>
        <w:t xml:space="preserve"> </w:t>
      </w:r>
      <w:r w:rsidRPr="001870D4">
        <w:rPr>
          <w:rStyle w:val="StyleUnderline"/>
          <w:rFonts w:asciiTheme="minorHAnsi" w:hAnsiTheme="minorHAnsi" w:cstheme="minorHAnsi"/>
        </w:rPr>
        <w:t>The North Koreans are suspected</w:t>
      </w:r>
      <w:r w:rsidRPr="001870D4">
        <w:rPr>
          <w:rFonts w:asciiTheme="minorHAnsi" w:hAnsiTheme="minorHAnsi" w:cstheme="minorHAnsi"/>
          <w:sz w:val="14"/>
        </w:rPr>
        <w:t xml:space="preserve"> by U.S. and South Korean intelligence agencies </w:t>
      </w:r>
      <w:r w:rsidRPr="001870D4">
        <w:rPr>
          <w:rStyle w:val="StyleUnderline"/>
          <w:rFonts w:asciiTheme="minorHAnsi" w:hAnsiTheme="minorHAnsi" w:cstheme="minorHAnsi"/>
        </w:rPr>
        <w:t>of holding substantial amounts of</w:t>
      </w:r>
      <w:r w:rsidRPr="001870D4">
        <w:rPr>
          <w:rFonts w:asciiTheme="minorHAnsi" w:hAnsiTheme="minorHAnsi" w:cstheme="minorHAnsi"/>
          <w:sz w:val="14"/>
        </w:rPr>
        <w:t xml:space="preserve"> a variety of biological agents including </w:t>
      </w:r>
      <w:r w:rsidRPr="001870D4">
        <w:rPr>
          <w:rStyle w:val="StyleUnderline"/>
          <w:rFonts w:asciiTheme="minorHAnsi" w:hAnsiTheme="minorHAnsi" w:cstheme="minorHAnsi"/>
        </w:rPr>
        <w:t>smallpox, botulism, typhoid and anthrax.</w:t>
      </w:r>
      <w:r w:rsidRPr="001870D4">
        <w:rPr>
          <w:rFonts w:asciiTheme="minorHAnsi" w:hAnsiTheme="minorHAnsi" w:cstheme="minorHAnsi"/>
          <w:sz w:val="14"/>
        </w:rPr>
        <w:t xml:space="preserve"> In 2015, the North Korean media showed Kim touring a biological plant. A former Pentagon official in charge of countering such programs told reporters that North Korean </w:t>
      </w:r>
      <w:r w:rsidRPr="001870D4">
        <w:rPr>
          <w:rStyle w:val="Emphasis"/>
          <w:rFonts w:asciiTheme="minorHAnsi" w:hAnsiTheme="minorHAnsi" w:cstheme="minorHAnsi"/>
        </w:rPr>
        <w:t>bio-weapons were “advanced, underestimated and highly lethal</w:t>
      </w:r>
      <w:r w:rsidRPr="001870D4">
        <w:rPr>
          <w:rFonts w:asciiTheme="minorHAnsi" w:hAnsiTheme="minorHAnsi" w:cstheme="minorHAnsi"/>
          <w:sz w:val="14"/>
        </w:rPr>
        <w:t xml:space="preserve">.” I remember that, as the U.S. military prepared for the Gulf War in the early 1990s, most of us in uniform took a series of a dozen shots we were informed might reduce the effect of anthrax should Iraqi President Saddam Hussein launch a biological weapons attack. </w:t>
      </w:r>
      <w:r w:rsidRPr="001870D4">
        <w:rPr>
          <w:rStyle w:val="StyleUnderline"/>
          <w:rFonts w:asciiTheme="minorHAnsi" w:hAnsiTheme="minorHAnsi" w:cstheme="minorHAnsi"/>
        </w:rPr>
        <w:t>These weapons have some advantages over nuclear weapons in terms of spreading terror: They can easily be smuggled across borders</w:t>
      </w:r>
      <w:r w:rsidRPr="001870D4">
        <w:rPr>
          <w:rFonts w:asciiTheme="minorHAnsi" w:hAnsiTheme="minorHAnsi" w:cstheme="minorHAnsi"/>
          <w:sz w:val="14"/>
        </w:rPr>
        <w:t xml:space="preserve">, and </w:t>
      </w:r>
      <w:r w:rsidRPr="001870D4">
        <w:rPr>
          <w:rStyle w:val="StyleUnderline"/>
          <w:rFonts w:asciiTheme="minorHAnsi" w:hAnsiTheme="minorHAnsi" w:cstheme="minorHAnsi"/>
        </w:rPr>
        <w:t>their use can be very hard to attribute, unlike a nuclear weapon with an obvious origin. The final ring of the WMD circus</w:t>
      </w:r>
      <w:r w:rsidRPr="001870D4">
        <w:rPr>
          <w:rFonts w:asciiTheme="minorHAnsi" w:hAnsiTheme="minorHAnsi" w:cstheme="minorHAnsi"/>
          <w:sz w:val="14"/>
        </w:rPr>
        <w:t xml:space="preserve"> — </w:t>
      </w:r>
      <w:r w:rsidRPr="001870D4">
        <w:rPr>
          <w:rStyle w:val="StyleUnderline"/>
          <w:rFonts w:asciiTheme="minorHAnsi" w:hAnsiTheme="minorHAnsi" w:cstheme="minorHAnsi"/>
        </w:rPr>
        <w:t>chemical weapons</w:t>
      </w:r>
      <w:r w:rsidRPr="001870D4">
        <w:rPr>
          <w:rFonts w:asciiTheme="minorHAnsi" w:hAnsiTheme="minorHAnsi" w:cstheme="minorHAnsi"/>
          <w:sz w:val="14"/>
        </w:rPr>
        <w:t xml:space="preserve"> — </w:t>
      </w:r>
      <w:r w:rsidRPr="001870D4">
        <w:rPr>
          <w:rStyle w:val="StyleUnderline"/>
          <w:rFonts w:asciiTheme="minorHAnsi" w:hAnsiTheme="minorHAnsi" w:cstheme="minorHAnsi"/>
        </w:rPr>
        <w:t>is equally disturbing</w:t>
      </w:r>
      <w:r w:rsidRPr="001870D4">
        <w:rPr>
          <w:rFonts w:asciiTheme="minorHAnsi" w:hAnsiTheme="minorHAnsi" w:cstheme="minorHAnsi"/>
          <w:sz w:val="14"/>
        </w:rPr>
        <w:t xml:space="preserve">. In 2017, two North Korean agents allegedly killed Kim’s half-brother at a Malaysian airport using the nerve agent VX. The North Korean military routinely uses simulated chemical weapons in drills and </w:t>
      </w:r>
      <w:proofErr w:type="gramStart"/>
      <w:r w:rsidRPr="001870D4">
        <w:rPr>
          <w:rFonts w:asciiTheme="minorHAnsi" w:hAnsiTheme="minorHAnsi" w:cstheme="minorHAnsi"/>
          <w:sz w:val="14"/>
        </w:rPr>
        <w:t>exercises, and</w:t>
      </w:r>
      <w:proofErr w:type="gramEnd"/>
      <w:r w:rsidRPr="001870D4">
        <w:rPr>
          <w:rFonts w:asciiTheme="minorHAnsi" w:hAnsiTheme="minorHAnsi" w:cstheme="minorHAnsi"/>
          <w:sz w:val="14"/>
        </w:rPr>
        <w:t xml:space="preserve"> could easily incorporate nerve agents into artillery barrages of Seoul from just over the border. South Korean intelligence agencies say </w:t>
      </w:r>
      <w:r w:rsidRPr="001870D4">
        <w:rPr>
          <w:rStyle w:val="Emphasis"/>
          <w:rFonts w:asciiTheme="minorHAnsi" w:hAnsiTheme="minorHAnsi" w:cstheme="minorHAnsi"/>
        </w:rPr>
        <w:t>the North may have as much as 5,000 tons of chemical agents</w:t>
      </w:r>
      <w:r w:rsidRPr="001870D4">
        <w:rPr>
          <w:rFonts w:asciiTheme="minorHAnsi" w:hAnsiTheme="minorHAnsi" w:cstheme="minorHAnsi"/>
          <w:sz w:val="14"/>
        </w:rPr>
        <w:t xml:space="preserve">, possibly </w:t>
      </w:r>
      <w:r w:rsidRPr="001870D4">
        <w:rPr>
          <w:rStyle w:val="StyleUnderline"/>
          <w:rFonts w:asciiTheme="minorHAnsi" w:hAnsiTheme="minorHAnsi" w:cstheme="minorHAnsi"/>
        </w:rPr>
        <w:t>including ricin, mustard gas, hydrogen cyanide and the nerve agent tabun</w:t>
      </w:r>
      <w:r w:rsidRPr="001870D4">
        <w:rPr>
          <w:rFonts w:asciiTheme="minorHAnsi" w:hAnsiTheme="minorHAnsi" w:cstheme="minorHAnsi"/>
          <w:sz w:val="14"/>
        </w:rPr>
        <w:t xml:space="preserve">. North Korea is one of just three nations that have refused to sign the international Chemical Weapons Convention. Would </w:t>
      </w:r>
      <w:r w:rsidRPr="001870D4">
        <w:rPr>
          <w:rStyle w:val="StyleUnderline"/>
          <w:rFonts w:asciiTheme="minorHAnsi" w:hAnsiTheme="minorHAnsi" w:cstheme="minorHAnsi"/>
        </w:rPr>
        <w:t>Kim</w:t>
      </w:r>
      <w:r w:rsidRPr="001870D4">
        <w:rPr>
          <w:rFonts w:asciiTheme="minorHAnsi" w:hAnsiTheme="minorHAnsi" w:cstheme="minorHAnsi"/>
          <w:sz w:val="14"/>
        </w:rPr>
        <w:t xml:space="preserve"> dare such an attack? There might be some strategic sense. He </w:t>
      </w:r>
      <w:r w:rsidRPr="001870D4">
        <w:rPr>
          <w:rStyle w:val="StyleUnderline"/>
          <w:rFonts w:asciiTheme="minorHAnsi" w:hAnsiTheme="minorHAnsi" w:cstheme="minorHAnsi"/>
        </w:rPr>
        <w:t>knows that deploying a nuclear weapon would be signing his own death warrant.</w:t>
      </w:r>
      <w:r w:rsidRPr="001870D4">
        <w:rPr>
          <w:rFonts w:asciiTheme="minorHAnsi" w:hAnsiTheme="minorHAnsi" w:cstheme="minorHAnsi"/>
          <w:sz w:val="14"/>
        </w:rPr>
        <w:t xml:space="preserve"> But </w:t>
      </w:r>
      <w:r w:rsidRPr="001870D4">
        <w:rPr>
          <w:rStyle w:val="Emphasis"/>
          <w:rFonts w:asciiTheme="minorHAnsi" w:hAnsiTheme="minorHAnsi" w:cstheme="minorHAnsi"/>
        </w:rPr>
        <w:t>he might be able to create a far more ambiguous situation in which he could consider using some biological or chemical element</w:t>
      </w:r>
      <w:r w:rsidRPr="001870D4">
        <w:rPr>
          <w:rFonts w:asciiTheme="minorHAnsi" w:hAnsiTheme="minorHAnsi" w:cstheme="minorHAnsi"/>
          <w:sz w:val="14"/>
        </w:rPr>
        <w:t xml:space="preserve">. And while U.S. and South Korean forces are trained to operate after such an attack, the civilians on the peninsula are essentially undefended — including the families of 28,000 U.S. servicemen stationed there. In preparing for this threat, Washington has considerable work to do. It should start by increasing intelligence collection specifically regarding chemical and biological threats, working in concert with the South Korean allies. At home, there needs to be more research and development of technological counters to known agents. This will require a far higher level of interagency cooperation between the Departments of Defense, Homeland Security and Health and Human Services, and the Centers for Disease Control and Prevention. American troops need more exercises that simulate operating in the lethal environment of a chemical or biological attack. Above all, the U.S. must bring greater global attention to the threat. This means international pressure on North Korea to sign global agreements banning such weapons; making those weapons part of the agenda alongside nukes in summit negotiations; and pressuring Russia and China to persuade </w:t>
      </w:r>
      <w:r w:rsidRPr="001870D4">
        <w:rPr>
          <w:rStyle w:val="StyleUnderline"/>
          <w:rFonts w:asciiTheme="minorHAnsi" w:hAnsiTheme="minorHAnsi" w:cstheme="minorHAnsi"/>
        </w:rPr>
        <w:t>Kim to rid himself of any stockpiles before sanctions can be fully lifted. The chances of Kim quickly surrendering his entire nuclear arsenal are roughly the same as that of Mexico paying for Trump’s</w:t>
      </w:r>
      <w:r w:rsidRPr="001870D4">
        <w:rPr>
          <w:rFonts w:asciiTheme="minorHAnsi" w:hAnsiTheme="minorHAnsi" w:cstheme="minorHAnsi"/>
          <w:sz w:val="14"/>
        </w:rPr>
        <w:t xml:space="preserve"> beautiful </w:t>
      </w:r>
      <w:r w:rsidRPr="001870D4">
        <w:rPr>
          <w:rStyle w:val="StyleUnderline"/>
          <w:rFonts w:asciiTheme="minorHAnsi" w:hAnsiTheme="minorHAnsi" w:cstheme="minorHAnsi"/>
        </w:rPr>
        <w:t>wall</w:t>
      </w:r>
      <w:r w:rsidRPr="001870D4">
        <w:rPr>
          <w:rFonts w:asciiTheme="minorHAnsi" w:hAnsiTheme="minorHAnsi" w:cstheme="minorHAnsi"/>
          <w:sz w:val="14"/>
        </w:rPr>
        <w:t xml:space="preserve">. Still, pursuing a diplomatic conclusion — not Trump’s loose talk of “fire and fury” — to the standoff on the Korean Peninsula is the path forward. But the </w:t>
      </w:r>
      <w:r w:rsidRPr="001870D4">
        <w:rPr>
          <w:rStyle w:val="Emphasis"/>
          <w:rFonts w:asciiTheme="minorHAnsi" w:hAnsiTheme="minorHAnsi" w:cstheme="minorHAnsi"/>
        </w:rPr>
        <w:t>U.S. shouldn’t forget to put other weapons of mass destruction on the table as well.</w:t>
      </w:r>
    </w:p>
    <w:p w:rsidR="00894B5C" w:rsidRPr="001870D4" w:rsidRDefault="00894B5C" w:rsidP="00894B5C">
      <w:pPr>
        <w:pStyle w:val="Heading4"/>
        <w:rPr>
          <w:rFonts w:asciiTheme="minorHAnsi" w:hAnsiTheme="minorHAnsi" w:cstheme="minorHAnsi"/>
        </w:rPr>
      </w:pPr>
      <w:r w:rsidRPr="001870D4">
        <w:rPr>
          <w:rFonts w:asciiTheme="minorHAnsi" w:hAnsiTheme="minorHAnsi" w:cstheme="minorHAnsi"/>
        </w:rPr>
        <w:t xml:space="preserve">North Korean biological weapons cause </w:t>
      </w:r>
      <w:r w:rsidRPr="001870D4">
        <w:rPr>
          <w:rFonts w:asciiTheme="minorHAnsi" w:hAnsiTheme="minorHAnsi" w:cstheme="minorHAnsi"/>
          <w:u w:val="single"/>
        </w:rPr>
        <w:t>global catastrophe</w:t>
      </w:r>
      <w:r w:rsidRPr="001870D4">
        <w:rPr>
          <w:rFonts w:asciiTheme="minorHAnsi" w:hAnsiTheme="minorHAnsi" w:cstheme="minorHAnsi"/>
        </w:rPr>
        <w:t xml:space="preserve"> – no preparation – outweighs nuclear war</w:t>
      </w:r>
    </w:p>
    <w:p w:rsidR="00894B5C" w:rsidRPr="001870D4" w:rsidRDefault="00894B5C" w:rsidP="00894B5C">
      <w:pPr>
        <w:rPr>
          <w:rFonts w:asciiTheme="minorHAnsi" w:hAnsiTheme="minorHAnsi" w:cstheme="minorHAnsi"/>
        </w:rPr>
      </w:pPr>
      <w:r w:rsidRPr="001870D4">
        <w:rPr>
          <w:rStyle w:val="Style13ptBold"/>
          <w:rFonts w:asciiTheme="minorHAnsi" w:hAnsiTheme="minorHAnsi" w:cstheme="minorHAnsi"/>
        </w:rPr>
        <w:t>Donnelly 18</w:t>
      </w:r>
      <w:r w:rsidRPr="001870D4">
        <w:rPr>
          <w:rFonts w:asciiTheme="minorHAnsi" w:hAnsiTheme="minorHAnsi" w:cstheme="minorHAnsi"/>
        </w:rPr>
        <w:t xml:space="preserve"> (John, award-winning investigative journalist and a sharp analyst of national security and politics, Roll Call, “The Other North Korean Threat: Chemical and Biological Weapons,” </w:t>
      </w:r>
      <w:hyperlink r:id="rId43" w:history="1">
        <w:r w:rsidRPr="001870D4">
          <w:rPr>
            <w:rStyle w:val="Hyperlink"/>
            <w:rFonts w:asciiTheme="minorHAnsi" w:hAnsiTheme="minorHAnsi" w:cstheme="minorHAnsi"/>
          </w:rPr>
          <w:t>https://www.rollcall.com/news/politics/the-other-north-korean-threat-chemical-and-biological-weapons</w:t>
        </w:r>
      </w:hyperlink>
      <w:r w:rsidRPr="001870D4">
        <w:rPr>
          <w:rFonts w:asciiTheme="minorHAnsi" w:hAnsiTheme="minorHAnsi" w:cstheme="minorHAnsi"/>
        </w:rPr>
        <w:t>, 6/12/2018, 7/6/2019) DG</w:t>
      </w:r>
    </w:p>
    <w:p w:rsidR="00894B5C" w:rsidRPr="001870D4" w:rsidRDefault="00894B5C" w:rsidP="00894B5C">
      <w:pPr>
        <w:rPr>
          <w:rStyle w:val="Emphasis"/>
          <w:rFonts w:asciiTheme="minorHAnsi" w:hAnsiTheme="minorHAnsi" w:cstheme="minorHAnsi"/>
        </w:rPr>
      </w:pPr>
      <w:r w:rsidRPr="001870D4">
        <w:rPr>
          <w:rFonts w:asciiTheme="minorHAnsi" w:hAnsiTheme="minorHAnsi" w:cstheme="minorHAnsi"/>
          <w:sz w:val="14"/>
        </w:rPr>
        <w:t xml:space="preserve">Now that the Singapore summit of President Donald Trump and Kim Jong Un is in the rearview mirror, major questions remain, particularly about the part of </w:t>
      </w:r>
      <w:r w:rsidRPr="001870D4">
        <w:rPr>
          <w:rStyle w:val="StyleUnderline"/>
          <w:rFonts w:asciiTheme="minorHAnsi" w:hAnsiTheme="minorHAnsi" w:cstheme="minorHAnsi"/>
        </w:rPr>
        <w:t>North Korea’s doomsday arsenal</w:t>
      </w:r>
      <w:r w:rsidRPr="001870D4">
        <w:rPr>
          <w:rFonts w:asciiTheme="minorHAnsi" w:hAnsiTheme="minorHAnsi" w:cstheme="minorHAnsi"/>
          <w:sz w:val="14"/>
        </w:rPr>
        <w:t xml:space="preserve"> that Pyongyang’s military </w:t>
      </w:r>
      <w:r w:rsidRPr="001870D4">
        <w:rPr>
          <w:rStyle w:val="StyleUnderline"/>
          <w:rFonts w:asciiTheme="minorHAnsi" w:hAnsiTheme="minorHAnsi" w:cstheme="minorHAnsi"/>
        </w:rPr>
        <w:t>is most likely to use in a war</w:t>
      </w:r>
      <w:r w:rsidRPr="001870D4">
        <w:rPr>
          <w:rFonts w:asciiTheme="minorHAnsi" w:hAnsiTheme="minorHAnsi" w:cstheme="minorHAnsi"/>
          <w:sz w:val="14"/>
        </w:rPr>
        <w:t xml:space="preserve">, one that </w:t>
      </w:r>
      <w:r w:rsidRPr="001870D4">
        <w:rPr>
          <w:rStyle w:val="Emphasis"/>
          <w:rFonts w:asciiTheme="minorHAnsi" w:hAnsiTheme="minorHAnsi" w:cstheme="minorHAnsi"/>
        </w:rPr>
        <w:t>can potentially kill millions of people</w:t>
      </w:r>
      <w:r w:rsidRPr="001870D4">
        <w:rPr>
          <w:rFonts w:asciiTheme="minorHAnsi" w:hAnsiTheme="minorHAnsi" w:cstheme="minorHAnsi"/>
          <w:sz w:val="14"/>
        </w:rPr>
        <w:t xml:space="preserve">, and one for which the U.S. military is woefully unprepared: </w:t>
      </w:r>
      <w:r w:rsidRPr="001870D4">
        <w:rPr>
          <w:rStyle w:val="Emphasis"/>
          <w:rFonts w:asciiTheme="minorHAnsi" w:hAnsiTheme="minorHAnsi" w:cstheme="minorHAnsi"/>
        </w:rPr>
        <w:t>chemical and biological arms</w:t>
      </w:r>
      <w:r w:rsidRPr="001870D4">
        <w:rPr>
          <w:rFonts w:asciiTheme="minorHAnsi" w:hAnsiTheme="minorHAnsi" w:cstheme="minorHAnsi"/>
          <w:sz w:val="14"/>
        </w:rPr>
        <w:t xml:space="preserve">. </w:t>
      </w:r>
      <w:r w:rsidRPr="001870D4">
        <w:rPr>
          <w:rStyle w:val="StyleUnderline"/>
          <w:rFonts w:asciiTheme="minorHAnsi" w:hAnsiTheme="minorHAnsi" w:cstheme="minorHAnsi"/>
        </w:rPr>
        <w:t>Nuclear weapons will continue to be the top concern</w:t>
      </w:r>
      <w:r w:rsidRPr="001870D4">
        <w:rPr>
          <w:rFonts w:asciiTheme="minorHAnsi" w:hAnsiTheme="minorHAnsi" w:cstheme="minorHAnsi"/>
          <w:sz w:val="14"/>
        </w:rPr>
        <w:t xml:space="preserve">. But </w:t>
      </w:r>
      <w:r w:rsidRPr="001870D4">
        <w:rPr>
          <w:rStyle w:val="StyleUnderline"/>
          <w:rFonts w:asciiTheme="minorHAnsi" w:hAnsiTheme="minorHAnsi" w:cstheme="minorHAnsi"/>
        </w:rPr>
        <w:t>they are far from the only one</w:t>
      </w:r>
      <w:r w:rsidRPr="001870D4">
        <w:rPr>
          <w:rFonts w:asciiTheme="minorHAnsi" w:hAnsiTheme="minorHAnsi" w:cstheme="minorHAnsi"/>
          <w:sz w:val="14"/>
        </w:rPr>
        <w:t xml:space="preserve">. Specifically, </w:t>
      </w:r>
      <w:r w:rsidRPr="001870D4">
        <w:rPr>
          <w:rStyle w:val="Emphasis"/>
          <w:rFonts w:asciiTheme="minorHAnsi" w:hAnsiTheme="minorHAnsi" w:cstheme="minorHAnsi"/>
        </w:rPr>
        <w:t xml:space="preserve">U.S. forces in the region lack </w:t>
      </w:r>
      <w:proofErr w:type="gramStart"/>
      <w:r w:rsidRPr="001870D4">
        <w:rPr>
          <w:rStyle w:val="Emphasis"/>
          <w:rFonts w:asciiTheme="minorHAnsi" w:hAnsiTheme="minorHAnsi" w:cstheme="minorHAnsi"/>
        </w:rPr>
        <w:t>sufficient</w:t>
      </w:r>
      <w:proofErr w:type="gramEnd"/>
      <w:r w:rsidRPr="001870D4">
        <w:rPr>
          <w:rStyle w:val="Emphasis"/>
          <w:rFonts w:asciiTheme="minorHAnsi" w:hAnsiTheme="minorHAnsi" w:cstheme="minorHAnsi"/>
        </w:rPr>
        <w:t xml:space="preserve"> medical countermeasures, protective gear and technology to identify so-called chem-bio agents</w:t>
      </w:r>
      <w:r w:rsidRPr="001870D4">
        <w:rPr>
          <w:rFonts w:asciiTheme="minorHAnsi" w:hAnsiTheme="minorHAnsi" w:cstheme="minorHAnsi"/>
          <w:sz w:val="14"/>
        </w:rPr>
        <w:t>, Pentagon insiders say. And the troops are insufficiently trained, manned and equipped for such a fight, according to previously unreported Pentagon audits and Army officials. Only about 1 in 3 of the Army’s special units that deal with doomsday agents is fully prepared, the service confirmed. “</w:t>
      </w:r>
      <w:r w:rsidRPr="001870D4">
        <w:rPr>
          <w:rStyle w:val="StyleUnderline"/>
          <w:rFonts w:asciiTheme="minorHAnsi" w:hAnsiTheme="minorHAnsi" w:cstheme="minorHAnsi"/>
        </w:rPr>
        <w:t>We are</w:t>
      </w:r>
      <w:r w:rsidRPr="001870D4">
        <w:rPr>
          <w:rFonts w:asciiTheme="minorHAnsi" w:hAnsiTheme="minorHAnsi" w:cstheme="minorHAnsi"/>
          <w:sz w:val="14"/>
        </w:rPr>
        <w:t xml:space="preserve"> definitely </w:t>
      </w:r>
      <w:r w:rsidRPr="001870D4">
        <w:rPr>
          <w:rStyle w:val="StyleUnderline"/>
          <w:rFonts w:asciiTheme="minorHAnsi" w:hAnsiTheme="minorHAnsi" w:cstheme="minorHAnsi"/>
        </w:rPr>
        <w:t>under-invested in countering North Korea’s chemical and biological threats</w:t>
      </w:r>
      <w:r w:rsidRPr="001870D4">
        <w:rPr>
          <w:rFonts w:asciiTheme="minorHAnsi" w:hAnsiTheme="minorHAnsi" w:cstheme="minorHAnsi"/>
          <w:sz w:val="14"/>
        </w:rPr>
        <w:t>,” said Andrew Weber, a former head of the Pentagon’s chem-bio defense programs. U.S. capabilities are improving, he says, but “</w:t>
      </w:r>
      <w:r w:rsidRPr="001870D4">
        <w:rPr>
          <w:rStyle w:val="Emphasis"/>
          <w:rFonts w:asciiTheme="minorHAnsi" w:hAnsiTheme="minorHAnsi" w:cstheme="minorHAnsi"/>
        </w:rPr>
        <w:t>we are playing catch-up, especially on the biological side</w:t>
      </w:r>
      <w:r w:rsidRPr="001870D4">
        <w:rPr>
          <w:rFonts w:asciiTheme="minorHAnsi" w:hAnsiTheme="minorHAnsi" w:cstheme="minorHAnsi"/>
          <w:sz w:val="14"/>
        </w:rPr>
        <w:t xml:space="preserve">.” The world recoiled this year at pictures of men, women and children choking on chemical gas in Syria, and an American-led coalition responded with airstrikes. Such scenes could play out a thousand times more in a potential chemical or biological war on the Korean Peninsula. If Kim were to unleash his suspected stockpile of smallpox, to name just one biological agent believed to be in his possession, it could bring back to the world perhaps the deadliest scourge in human history. “We need to accelerate our readiness efforts, because </w:t>
      </w:r>
      <w:r w:rsidRPr="001870D4">
        <w:rPr>
          <w:rStyle w:val="StyleUnderline"/>
          <w:rFonts w:asciiTheme="minorHAnsi" w:hAnsiTheme="minorHAnsi" w:cstheme="minorHAnsi"/>
        </w:rPr>
        <w:t>this is a serious issue</w:t>
      </w:r>
      <w:r w:rsidRPr="001870D4">
        <w:rPr>
          <w:rFonts w:asciiTheme="minorHAnsi" w:hAnsiTheme="minorHAnsi" w:cstheme="minorHAnsi"/>
          <w:sz w:val="14"/>
        </w:rPr>
        <w:t xml:space="preserve">,” said House Armed Services Chairman Mac Thornberry, a Texas Republican, in a brief interview. Lethal Stockpile </w:t>
      </w:r>
      <w:proofErr w:type="gramStart"/>
      <w:r w:rsidRPr="001870D4">
        <w:rPr>
          <w:rFonts w:asciiTheme="minorHAnsi" w:hAnsiTheme="minorHAnsi" w:cstheme="minorHAnsi"/>
          <w:sz w:val="14"/>
        </w:rPr>
        <w:t>As</w:t>
      </w:r>
      <w:proofErr w:type="gramEnd"/>
      <w:r w:rsidRPr="001870D4">
        <w:rPr>
          <w:rFonts w:asciiTheme="minorHAnsi" w:hAnsiTheme="minorHAnsi" w:cstheme="minorHAnsi"/>
          <w:sz w:val="14"/>
        </w:rPr>
        <w:t xml:space="preserve"> for North Korea’s chemical arsenal, U.S. intelligence officials have assessed for years that </w:t>
      </w:r>
      <w:r w:rsidRPr="001870D4">
        <w:rPr>
          <w:rStyle w:val="StyleUnderline"/>
          <w:rFonts w:asciiTheme="minorHAnsi" w:hAnsiTheme="minorHAnsi" w:cstheme="minorHAnsi"/>
        </w:rPr>
        <w:t>Pyongyang possesses a variety of agents</w:t>
      </w:r>
      <w:r w:rsidRPr="001870D4">
        <w:rPr>
          <w:rFonts w:asciiTheme="minorHAnsi" w:hAnsiTheme="minorHAnsi" w:cstheme="minorHAnsi"/>
          <w:sz w:val="14"/>
        </w:rPr>
        <w:t xml:space="preserve"> — </w:t>
      </w:r>
      <w:r w:rsidRPr="001870D4">
        <w:rPr>
          <w:rStyle w:val="StyleUnderline"/>
          <w:rFonts w:asciiTheme="minorHAnsi" w:hAnsiTheme="minorHAnsi" w:cstheme="minorHAnsi"/>
        </w:rPr>
        <w:t>several thousand tons’ worth</w:t>
      </w:r>
      <w:r w:rsidRPr="001870D4">
        <w:rPr>
          <w:rFonts w:asciiTheme="minorHAnsi" w:hAnsiTheme="minorHAnsi" w:cstheme="minorHAnsi"/>
          <w:sz w:val="14"/>
        </w:rPr>
        <w:t xml:space="preserve"> — </w:t>
      </w:r>
      <w:r w:rsidRPr="001870D4">
        <w:rPr>
          <w:rStyle w:val="StyleUnderline"/>
          <w:rFonts w:asciiTheme="minorHAnsi" w:hAnsiTheme="minorHAnsi" w:cstheme="minorHAnsi"/>
        </w:rPr>
        <w:t>that its military can deliver via missiles, artillery, aerial bombs or by commandos</w:t>
      </w:r>
      <w:r w:rsidRPr="001870D4">
        <w:rPr>
          <w:rFonts w:asciiTheme="minorHAnsi" w:hAnsiTheme="minorHAnsi" w:cstheme="minorHAnsi"/>
          <w:sz w:val="14"/>
        </w:rPr>
        <w:t xml:space="preserve"> on the ground. </w:t>
      </w:r>
      <w:r w:rsidRPr="001870D4">
        <w:rPr>
          <w:rStyle w:val="StyleUnderline"/>
          <w:rFonts w:asciiTheme="minorHAnsi" w:hAnsiTheme="minorHAnsi" w:cstheme="minorHAnsi"/>
        </w:rPr>
        <w:t>U.S. military bases in South Korea</w:t>
      </w:r>
      <w:r w:rsidRPr="001870D4">
        <w:rPr>
          <w:rFonts w:asciiTheme="minorHAnsi" w:hAnsiTheme="minorHAnsi" w:cstheme="minorHAnsi"/>
          <w:sz w:val="14"/>
        </w:rPr>
        <w:t xml:space="preserve">, with about 28,000 American troops, </w:t>
      </w:r>
      <w:r w:rsidRPr="001870D4">
        <w:rPr>
          <w:rStyle w:val="StyleUnderline"/>
          <w:rFonts w:asciiTheme="minorHAnsi" w:hAnsiTheme="minorHAnsi" w:cstheme="minorHAnsi"/>
        </w:rPr>
        <w:t>are in range of such an attack. So are some 200,000 U.S. citizens living in Seoul</w:t>
      </w:r>
      <w:r w:rsidRPr="001870D4">
        <w:rPr>
          <w:rFonts w:asciiTheme="minorHAnsi" w:hAnsiTheme="minorHAnsi" w:cstheme="minorHAnsi"/>
          <w:sz w:val="14"/>
        </w:rPr>
        <w:t xml:space="preserve">, South Korea’s capital, </w:t>
      </w:r>
      <w:r w:rsidRPr="001870D4">
        <w:rPr>
          <w:rStyle w:val="StyleUnderline"/>
          <w:rFonts w:asciiTheme="minorHAnsi" w:hAnsiTheme="minorHAnsi" w:cstheme="minorHAnsi"/>
        </w:rPr>
        <w:t xml:space="preserve">as well as millions of South Korean military personnel and civilians. North Korea’s missiles can reach Japan, where about 90,000 Americans are estimated to live, and </w:t>
      </w:r>
      <w:r w:rsidRPr="001870D4">
        <w:rPr>
          <w:rFonts w:asciiTheme="minorHAnsi" w:hAnsiTheme="minorHAnsi" w:cstheme="minorHAnsi"/>
          <w:sz w:val="14"/>
        </w:rPr>
        <w:t xml:space="preserve">the western Pacific island of </w:t>
      </w:r>
      <w:r w:rsidRPr="001870D4">
        <w:rPr>
          <w:rStyle w:val="StyleUnderline"/>
          <w:rFonts w:asciiTheme="minorHAnsi" w:hAnsiTheme="minorHAnsi" w:cstheme="minorHAnsi"/>
        </w:rPr>
        <w:t>Guam, where roughly 7,000 U.S. troops are stationed.</w:t>
      </w:r>
      <w:r w:rsidRPr="001870D4">
        <w:rPr>
          <w:rFonts w:asciiTheme="minorHAnsi" w:hAnsiTheme="minorHAnsi" w:cstheme="minorHAnsi"/>
          <w:sz w:val="14"/>
        </w:rPr>
        <w:t xml:space="preserve"> North Korea’s chemical agents include especially deadly ones like the nerve agent called VX, which Kim’s assassins are understood to have used one year ago to kill his half-brother in Malaysia. The Malaysian incident raises the prospect of Kim potentially using chemical or biological weapons against U.S. targets in many parts of the world outside of Northeast Asia if the agent or its components are transportable. </w:t>
      </w:r>
      <w:r w:rsidRPr="001870D4">
        <w:rPr>
          <w:rStyle w:val="StyleUnderline"/>
          <w:rFonts w:asciiTheme="minorHAnsi" w:hAnsiTheme="minorHAnsi" w:cstheme="minorHAnsi"/>
        </w:rPr>
        <w:t>Another perilous chemical believed to be in North Korea’s inventory is sarin, one ton of which can kill tens of thousands of people</w:t>
      </w:r>
      <w:r w:rsidRPr="001870D4">
        <w:rPr>
          <w:rFonts w:asciiTheme="minorHAnsi" w:hAnsiTheme="minorHAnsi" w:cstheme="minorHAnsi"/>
          <w:sz w:val="14"/>
        </w:rPr>
        <w:t xml:space="preserve"> — and </w:t>
      </w:r>
      <w:r w:rsidRPr="001870D4">
        <w:rPr>
          <w:rStyle w:val="StyleUnderline"/>
          <w:rFonts w:asciiTheme="minorHAnsi" w:hAnsiTheme="minorHAnsi" w:cstheme="minorHAnsi"/>
        </w:rPr>
        <w:t>one of the agents</w:t>
      </w:r>
      <w:r w:rsidRPr="001870D4">
        <w:rPr>
          <w:rFonts w:asciiTheme="minorHAnsi" w:hAnsiTheme="minorHAnsi" w:cstheme="minorHAnsi"/>
          <w:sz w:val="14"/>
        </w:rPr>
        <w:t xml:space="preserve"> Syrian President Bashar </w:t>
      </w:r>
      <w:r w:rsidRPr="001870D4">
        <w:rPr>
          <w:rStyle w:val="StyleUnderline"/>
          <w:rFonts w:asciiTheme="minorHAnsi" w:hAnsiTheme="minorHAnsi" w:cstheme="minorHAnsi"/>
        </w:rPr>
        <w:t>Assad is suspected of using against his own people</w:t>
      </w:r>
      <w:r w:rsidRPr="001870D4">
        <w:rPr>
          <w:rFonts w:asciiTheme="minorHAnsi" w:hAnsiTheme="minorHAnsi" w:cstheme="minorHAnsi"/>
          <w:sz w:val="14"/>
        </w:rPr>
        <w:t xml:space="preserve">, including in the town of </w:t>
      </w:r>
      <w:proofErr w:type="spellStart"/>
      <w:r w:rsidRPr="001870D4">
        <w:rPr>
          <w:rFonts w:asciiTheme="minorHAnsi" w:hAnsiTheme="minorHAnsi" w:cstheme="minorHAnsi"/>
          <w:sz w:val="14"/>
        </w:rPr>
        <w:t>Douma</w:t>
      </w:r>
      <w:proofErr w:type="spellEnd"/>
      <w:r w:rsidRPr="001870D4">
        <w:rPr>
          <w:rFonts w:asciiTheme="minorHAnsi" w:hAnsiTheme="minorHAnsi" w:cstheme="minorHAnsi"/>
          <w:sz w:val="14"/>
        </w:rPr>
        <w:t xml:space="preserve"> in April. Biological Terrors </w:t>
      </w:r>
      <w:r w:rsidRPr="001870D4">
        <w:rPr>
          <w:rStyle w:val="Emphasis"/>
          <w:rFonts w:asciiTheme="minorHAnsi" w:hAnsiTheme="minorHAnsi" w:cstheme="minorHAnsi"/>
        </w:rPr>
        <w:t>North Korea’s biological arsenal</w:t>
      </w:r>
      <w:r w:rsidRPr="001870D4">
        <w:rPr>
          <w:rFonts w:asciiTheme="minorHAnsi" w:hAnsiTheme="minorHAnsi" w:cstheme="minorHAnsi"/>
          <w:sz w:val="14"/>
        </w:rPr>
        <w:t xml:space="preserve">, meanwhile, </w:t>
      </w:r>
      <w:r w:rsidRPr="001870D4">
        <w:rPr>
          <w:rStyle w:val="Emphasis"/>
          <w:rFonts w:asciiTheme="minorHAnsi" w:hAnsiTheme="minorHAnsi" w:cstheme="minorHAnsi"/>
        </w:rPr>
        <w:t xml:space="preserve">is shrouded in more mystery than its chemicals. </w:t>
      </w:r>
      <w:r w:rsidRPr="001870D4">
        <w:rPr>
          <w:rStyle w:val="StyleUnderline"/>
          <w:rFonts w:asciiTheme="minorHAnsi" w:hAnsiTheme="minorHAnsi" w:cstheme="minorHAnsi"/>
        </w:rPr>
        <w:t>Pyongyang is believed to possess at least 13 different biological warfare agents</w:t>
      </w:r>
      <w:r w:rsidRPr="001870D4">
        <w:rPr>
          <w:rFonts w:asciiTheme="minorHAnsi" w:hAnsiTheme="minorHAnsi" w:cstheme="minorHAnsi"/>
          <w:sz w:val="14"/>
        </w:rPr>
        <w:t xml:space="preserve">, experts say, but how extensively North Korea has weaponized them, if at all, is unclear. </w:t>
      </w:r>
      <w:r w:rsidRPr="001870D4">
        <w:rPr>
          <w:rStyle w:val="StyleUnderline"/>
          <w:rFonts w:asciiTheme="minorHAnsi" w:hAnsiTheme="minorHAnsi" w:cstheme="minorHAnsi"/>
        </w:rPr>
        <w:t>The inventory may include botulism, cholera, hemorrhagic fever, plague, typhoid and yellow fever,</w:t>
      </w:r>
      <w:r w:rsidRPr="001870D4">
        <w:rPr>
          <w:rFonts w:asciiTheme="minorHAnsi" w:hAnsiTheme="minorHAnsi" w:cstheme="minorHAnsi"/>
          <w:sz w:val="14"/>
        </w:rPr>
        <w:t xml:space="preserve"> U.S. officials say. But </w:t>
      </w:r>
      <w:r w:rsidRPr="001870D4">
        <w:rPr>
          <w:rStyle w:val="StyleUnderline"/>
          <w:rFonts w:asciiTheme="minorHAnsi" w:hAnsiTheme="minorHAnsi" w:cstheme="minorHAnsi"/>
        </w:rPr>
        <w:t>anthrax and smallpox are the two biological agents that U.S. officials are most confident North Korea possesses</w:t>
      </w:r>
      <w:r w:rsidRPr="001870D4">
        <w:rPr>
          <w:rFonts w:asciiTheme="minorHAnsi" w:hAnsiTheme="minorHAnsi" w:cstheme="minorHAnsi"/>
          <w:sz w:val="14"/>
        </w:rPr>
        <w:t xml:space="preserve">. One of the four North Korean defectors who fled south last year had antibodies to anthrax in his system, according to press reports in South Korea. The South Korean government assessed in 2015 that some of North Korea’s biological agents could be weaponized in 10 days. Of course, U.S. intelligence has been wrong about weapons of mass destruction before, so all assessments should be viewed skeptically. Still, if only a fraction of the unclassified intelligence reports on North Korea’s chem-bio capabilities are true, it is still cause for concern. Kim’s Incentive </w:t>
      </w:r>
      <w:r w:rsidRPr="001870D4">
        <w:rPr>
          <w:rStyle w:val="StyleUnderline"/>
          <w:rFonts w:asciiTheme="minorHAnsi" w:hAnsiTheme="minorHAnsi" w:cstheme="minorHAnsi"/>
        </w:rPr>
        <w:t>If war erupted or even appeared imminent, Kim would be more likely to use biological weapons than chemical ones</w:t>
      </w:r>
      <w:r w:rsidRPr="001870D4">
        <w:rPr>
          <w:rFonts w:asciiTheme="minorHAnsi" w:hAnsiTheme="minorHAnsi" w:cstheme="minorHAnsi"/>
          <w:sz w:val="14"/>
        </w:rPr>
        <w:t xml:space="preserve">, and nuclear arms would be his last resort, says Weber, the former Pentagon official. The reasons are manifold. </w:t>
      </w:r>
      <w:r w:rsidRPr="001870D4">
        <w:rPr>
          <w:rStyle w:val="Emphasis"/>
          <w:rFonts w:asciiTheme="minorHAnsi" w:hAnsiTheme="minorHAnsi" w:cstheme="minorHAnsi"/>
        </w:rPr>
        <w:t>The North Korean military views chem-bio agents as regular weapons of war,</w:t>
      </w:r>
      <w:r w:rsidRPr="001870D4">
        <w:rPr>
          <w:rFonts w:asciiTheme="minorHAnsi" w:hAnsiTheme="minorHAnsi" w:cstheme="minorHAnsi"/>
          <w:sz w:val="14"/>
        </w:rPr>
        <w:t xml:space="preserve"> not as arms that are beyond the pale, analysts say. In addition, the North Koreans might think, correctly or not, that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would see a chem-bio attack as less severe than a nuclear one</w:t>
      </w:r>
      <w:r w:rsidRPr="001870D4">
        <w:rPr>
          <w:rFonts w:asciiTheme="minorHAnsi" w:hAnsiTheme="minorHAnsi" w:cstheme="minorHAnsi"/>
          <w:sz w:val="14"/>
        </w:rPr>
        <w:t xml:space="preserve"> and therefore less likely to trigger an all-out U.S. military response. What’s more, North Korea could deploy biological agents stealthily, perhaps by commandos on the ground, in a pre-war phase before a full-scale conflict erupted. </w:t>
      </w:r>
      <w:r w:rsidRPr="001870D4">
        <w:rPr>
          <w:rStyle w:val="StyleUnderline"/>
          <w:rFonts w:asciiTheme="minorHAnsi" w:hAnsiTheme="minorHAnsi" w:cstheme="minorHAnsi"/>
        </w:rPr>
        <w:t>A bio attack could sow panic on U.S. bases or among civilians in South Korea or Japan and could disrupt the logistics of U.S. or allied forces</w:t>
      </w:r>
      <w:r w:rsidRPr="001870D4">
        <w:rPr>
          <w:rFonts w:asciiTheme="minorHAnsi" w:hAnsiTheme="minorHAnsi" w:cstheme="minorHAnsi"/>
          <w:sz w:val="14"/>
        </w:rPr>
        <w:t xml:space="preserve">. </w:t>
      </w:r>
      <w:r w:rsidRPr="001870D4">
        <w:rPr>
          <w:rStyle w:val="StyleUnderline"/>
          <w:rFonts w:asciiTheme="minorHAnsi" w:hAnsiTheme="minorHAnsi" w:cstheme="minorHAnsi"/>
        </w:rPr>
        <w:t>Biological weapons might have another perceived advantage for Kim</w:t>
      </w:r>
      <w:r w:rsidRPr="001870D4">
        <w:rPr>
          <w:rFonts w:asciiTheme="minorHAnsi" w:hAnsiTheme="minorHAnsi" w:cstheme="minorHAnsi"/>
          <w:sz w:val="14"/>
        </w:rPr>
        <w:t xml:space="preserve">. It might not be immediately clear that a weapon had been deployed at all, as reported symptoms could be confused for a naturally occurring incidence of disease. And if the outbreak was deemed to be man-made, assuming such a determination can be made, </w:t>
      </w:r>
      <w:r w:rsidRPr="001870D4">
        <w:rPr>
          <w:rStyle w:val="StyleUnderline"/>
          <w:rFonts w:asciiTheme="minorHAnsi" w:hAnsiTheme="minorHAnsi" w:cstheme="minorHAnsi"/>
        </w:rPr>
        <w:t>it might be difficult or impossible to prove who caused it.</w:t>
      </w:r>
      <w:r w:rsidRPr="001870D4">
        <w:rPr>
          <w:rFonts w:asciiTheme="minorHAnsi" w:hAnsiTheme="minorHAnsi" w:cstheme="minorHAnsi"/>
          <w:sz w:val="14"/>
        </w:rPr>
        <w:t xml:space="preserve"> </w:t>
      </w:r>
      <w:r w:rsidRPr="001870D4">
        <w:rPr>
          <w:rStyle w:val="Emphasis"/>
          <w:rFonts w:asciiTheme="minorHAnsi" w:hAnsiTheme="minorHAnsi" w:cstheme="minorHAnsi"/>
        </w:rPr>
        <w:t>Once the shooting would begin in a war on the Korean Peninsula, there is little reason to think Kim would hesitate to use every capability at his command</w:t>
      </w:r>
      <w:r w:rsidRPr="001870D4">
        <w:rPr>
          <w:rFonts w:asciiTheme="minorHAnsi" w:hAnsiTheme="minorHAnsi" w:cstheme="minorHAnsi"/>
          <w:sz w:val="14"/>
        </w:rPr>
        <w:t xml:space="preserve"> — </w:t>
      </w:r>
      <w:r w:rsidRPr="001870D4">
        <w:rPr>
          <w:rStyle w:val="Emphasis"/>
          <w:rFonts w:asciiTheme="minorHAnsi" w:hAnsiTheme="minorHAnsi" w:cstheme="minorHAnsi"/>
        </w:rPr>
        <w:t>including chem-bio agent</w:t>
      </w:r>
      <w:r w:rsidRPr="001870D4">
        <w:rPr>
          <w:rFonts w:asciiTheme="minorHAnsi" w:hAnsiTheme="minorHAnsi" w:cstheme="minorHAnsi"/>
          <w:sz w:val="14"/>
        </w:rPr>
        <w:t xml:space="preserve">s. After all, he is said to have killed his own family members. While he would have an interest in protecting the lives of enough of his own troops to defend his regime, </w:t>
      </w:r>
      <w:r w:rsidRPr="001870D4">
        <w:rPr>
          <w:rStyle w:val="StyleUnderline"/>
          <w:rFonts w:asciiTheme="minorHAnsi" w:hAnsiTheme="minorHAnsi" w:cstheme="minorHAnsi"/>
        </w:rPr>
        <w:t>he might</w:t>
      </w:r>
      <w:r w:rsidRPr="001870D4">
        <w:rPr>
          <w:rFonts w:asciiTheme="minorHAnsi" w:hAnsiTheme="minorHAnsi" w:cstheme="minorHAnsi"/>
          <w:sz w:val="14"/>
        </w:rPr>
        <w:t xml:space="preserve"> also </w:t>
      </w:r>
      <w:r w:rsidRPr="001870D4">
        <w:rPr>
          <w:rStyle w:val="StyleUnderline"/>
          <w:rFonts w:asciiTheme="minorHAnsi" w:hAnsiTheme="minorHAnsi" w:cstheme="minorHAnsi"/>
        </w:rPr>
        <w:t>be willing to sacrifice</w:t>
      </w:r>
      <w:r w:rsidRPr="001870D4">
        <w:rPr>
          <w:rFonts w:asciiTheme="minorHAnsi" w:hAnsiTheme="minorHAnsi" w:cstheme="minorHAnsi"/>
          <w:sz w:val="14"/>
        </w:rPr>
        <w:t xml:space="preserve"> some of those </w:t>
      </w:r>
      <w:r w:rsidRPr="001870D4">
        <w:rPr>
          <w:rStyle w:val="StyleUnderline"/>
          <w:rFonts w:asciiTheme="minorHAnsi" w:hAnsiTheme="minorHAnsi" w:cstheme="minorHAnsi"/>
        </w:rPr>
        <w:t>soldiers</w:t>
      </w:r>
      <w:r w:rsidRPr="001870D4">
        <w:rPr>
          <w:rFonts w:asciiTheme="minorHAnsi" w:hAnsiTheme="minorHAnsi" w:cstheme="minorHAnsi"/>
          <w:sz w:val="14"/>
        </w:rPr>
        <w:t xml:space="preserve">, and many of them might be willing to be sacrificed, says Bruce Bennett, an expert on North Korea at RAND Corp., a think tank that gets some of its funding from the Pentagon. In the event of an all-out war, </w:t>
      </w:r>
      <w:r w:rsidRPr="001870D4">
        <w:rPr>
          <w:rStyle w:val="StyleUnderline"/>
          <w:rFonts w:asciiTheme="minorHAnsi" w:hAnsiTheme="minorHAnsi" w:cstheme="minorHAnsi"/>
        </w:rPr>
        <w:t xml:space="preserve">Kim might be forced to use chemical and biological weapons simply because he lacks </w:t>
      </w:r>
      <w:proofErr w:type="gramStart"/>
      <w:r w:rsidRPr="001870D4">
        <w:rPr>
          <w:rStyle w:val="StyleUnderline"/>
          <w:rFonts w:asciiTheme="minorHAnsi" w:hAnsiTheme="minorHAnsi" w:cstheme="minorHAnsi"/>
        </w:rPr>
        <w:t>sufficient</w:t>
      </w:r>
      <w:proofErr w:type="gramEnd"/>
      <w:r w:rsidRPr="001870D4">
        <w:rPr>
          <w:rStyle w:val="StyleUnderline"/>
          <w:rFonts w:asciiTheme="minorHAnsi" w:hAnsiTheme="minorHAnsi" w:cstheme="minorHAnsi"/>
        </w:rPr>
        <w:t xml:space="preserve"> conventional power and does not have enough nuclear weapons to hit all the targets</w:t>
      </w:r>
      <w:r w:rsidRPr="001870D4">
        <w:rPr>
          <w:rFonts w:asciiTheme="minorHAnsi" w:hAnsiTheme="minorHAnsi" w:cstheme="minorHAnsi"/>
          <w:sz w:val="14"/>
        </w:rPr>
        <w:t xml:space="preserve"> he will need to take out, Bennett says. If a military conflict were imminent or had begun, </w:t>
      </w:r>
      <w:r w:rsidRPr="001870D4">
        <w:rPr>
          <w:rStyle w:val="StyleUnderline"/>
          <w:rFonts w:asciiTheme="minorHAnsi" w:hAnsiTheme="minorHAnsi" w:cstheme="minorHAnsi"/>
        </w:rPr>
        <w:t>U.S. forces</w:t>
      </w:r>
      <w:r w:rsidRPr="001870D4">
        <w:rPr>
          <w:rFonts w:asciiTheme="minorHAnsi" w:hAnsiTheme="minorHAnsi" w:cstheme="minorHAnsi"/>
          <w:sz w:val="14"/>
        </w:rPr>
        <w:t xml:space="preserve"> would try to take out North Korea’s chem-bio arsenal as soon as possible, even pre-emptively. But they </w:t>
      </w:r>
      <w:r w:rsidRPr="001870D4">
        <w:rPr>
          <w:rStyle w:val="StyleUnderline"/>
          <w:rFonts w:asciiTheme="minorHAnsi" w:hAnsiTheme="minorHAnsi" w:cstheme="minorHAnsi"/>
        </w:rPr>
        <w:t>might not have enough intelligence on where</w:t>
      </w:r>
      <w:r w:rsidRPr="001870D4">
        <w:rPr>
          <w:rFonts w:asciiTheme="minorHAnsi" w:hAnsiTheme="minorHAnsi" w:cstheme="minorHAnsi"/>
          <w:sz w:val="14"/>
        </w:rPr>
        <w:t xml:space="preserve"> those </w:t>
      </w:r>
      <w:r w:rsidRPr="001870D4">
        <w:rPr>
          <w:rStyle w:val="StyleUnderline"/>
          <w:rFonts w:asciiTheme="minorHAnsi" w:hAnsiTheme="minorHAnsi" w:cstheme="minorHAnsi"/>
        </w:rPr>
        <w:t>agents are hidden, nor the ability to destroy them if they are deeply buried</w:t>
      </w:r>
      <w:r w:rsidRPr="001870D4">
        <w:rPr>
          <w:rFonts w:asciiTheme="minorHAnsi" w:hAnsiTheme="minorHAnsi" w:cstheme="minorHAnsi"/>
          <w:sz w:val="14"/>
        </w:rPr>
        <w:t xml:space="preserve">. Plus, there is the risk that </w:t>
      </w:r>
      <w:r w:rsidRPr="001870D4">
        <w:rPr>
          <w:rStyle w:val="Emphasis"/>
          <w:rFonts w:asciiTheme="minorHAnsi" w:hAnsiTheme="minorHAnsi" w:cstheme="minorHAnsi"/>
        </w:rPr>
        <w:t>a U.S. strike could disseminate lethal toxins that could endanger innocent Koreans or U.S. personnel</w:t>
      </w:r>
      <w:r w:rsidRPr="001870D4">
        <w:rPr>
          <w:rFonts w:asciiTheme="minorHAnsi" w:hAnsiTheme="minorHAnsi" w:cstheme="minorHAnsi"/>
          <w:sz w:val="14"/>
        </w:rPr>
        <w:t xml:space="preserve">. Shortfalls in Protection Defense Department public affairs personnel say they are sparing no effort to prepare for such weapons. “In light of the increased level of rhetoric and provocations coming from North Korea, </w:t>
      </w:r>
      <w:r w:rsidRPr="001870D4">
        <w:rPr>
          <w:rStyle w:val="StyleUnderline"/>
          <w:rFonts w:asciiTheme="minorHAnsi" w:hAnsiTheme="minorHAnsi" w:cstheme="minorHAnsi"/>
        </w:rPr>
        <w:t>there continues to be emphasis on CBRN</w:t>
      </w:r>
      <w:r w:rsidRPr="001870D4">
        <w:rPr>
          <w:rFonts w:asciiTheme="minorHAnsi" w:hAnsiTheme="minorHAnsi" w:cstheme="minorHAnsi"/>
          <w:sz w:val="14"/>
        </w:rPr>
        <w:t xml:space="preserve"> [chemical, biological, radiological and nuclear] </w:t>
      </w:r>
      <w:r w:rsidRPr="001870D4">
        <w:rPr>
          <w:rStyle w:val="StyleUnderline"/>
          <w:rFonts w:asciiTheme="minorHAnsi" w:hAnsiTheme="minorHAnsi" w:cstheme="minorHAnsi"/>
        </w:rPr>
        <w:t>defense readiness in both Peninsula-based units as well as those units identified for possible deployment to the KTO</w:t>
      </w:r>
      <w:r w:rsidRPr="001870D4">
        <w:rPr>
          <w:rFonts w:asciiTheme="minorHAnsi" w:hAnsiTheme="minorHAnsi" w:cstheme="minorHAnsi"/>
          <w:sz w:val="14"/>
        </w:rPr>
        <w:t xml:space="preserve"> [Korean Theater of Operations] </w:t>
      </w:r>
      <w:r w:rsidRPr="001870D4">
        <w:rPr>
          <w:rStyle w:val="StyleUnderline"/>
          <w:rFonts w:asciiTheme="minorHAnsi" w:hAnsiTheme="minorHAnsi" w:cstheme="minorHAnsi"/>
        </w:rPr>
        <w:t>in the event of hostilities,”</w:t>
      </w:r>
      <w:r w:rsidRPr="001870D4">
        <w:rPr>
          <w:rFonts w:asciiTheme="minorHAnsi" w:hAnsiTheme="minorHAnsi" w:cstheme="minorHAnsi"/>
          <w:sz w:val="14"/>
        </w:rPr>
        <w:t xml:space="preserve"> said U.S. Forces Korea in a statement. The emphasis may be coming too late, many experts worry. </w:t>
      </w:r>
      <w:r w:rsidRPr="001870D4">
        <w:rPr>
          <w:rStyle w:val="Emphasis"/>
          <w:rFonts w:asciiTheme="minorHAnsi" w:hAnsiTheme="minorHAnsi" w:cstheme="minorHAnsi"/>
        </w:rPr>
        <w:t>For the U.S. armed forces, a chemical or biological attack would be a nightmare scenario</w:t>
      </w:r>
      <w:r w:rsidRPr="001870D4">
        <w:rPr>
          <w:rFonts w:asciiTheme="minorHAnsi" w:hAnsiTheme="minorHAnsi" w:cstheme="minorHAnsi"/>
          <w:sz w:val="14"/>
        </w:rPr>
        <w:t xml:space="preserve"> for </w:t>
      </w:r>
      <w:proofErr w:type="gramStart"/>
      <w:r w:rsidRPr="001870D4">
        <w:rPr>
          <w:rFonts w:asciiTheme="minorHAnsi" w:hAnsiTheme="minorHAnsi" w:cstheme="minorHAnsi"/>
          <w:sz w:val="14"/>
        </w:rPr>
        <w:t>a number of</w:t>
      </w:r>
      <w:proofErr w:type="gramEnd"/>
      <w:r w:rsidRPr="001870D4">
        <w:rPr>
          <w:rFonts w:asciiTheme="minorHAnsi" w:hAnsiTheme="minorHAnsi" w:cstheme="minorHAnsi"/>
          <w:sz w:val="14"/>
        </w:rPr>
        <w:t xml:space="preserve"> reasons. </w:t>
      </w:r>
      <w:r w:rsidRPr="001870D4">
        <w:rPr>
          <w:rStyle w:val="StyleUnderline"/>
          <w:rFonts w:asciiTheme="minorHAnsi" w:hAnsiTheme="minorHAnsi" w:cstheme="minorHAnsi"/>
        </w:rPr>
        <w:t>Military equipment must be decontaminated, and protective gear</w:t>
      </w:r>
      <w:r w:rsidRPr="001870D4">
        <w:rPr>
          <w:rFonts w:asciiTheme="minorHAnsi" w:hAnsiTheme="minorHAnsi" w:cstheme="minorHAnsi"/>
          <w:sz w:val="14"/>
        </w:rPr>
        <w:t xml:space="preserve"> (for people, weapons and vehicles) </w:t>
      </w:r>
      <w:r w:rsidRPr="001870D4">
        <w:rPr>
          <w:rStyle w:val="StyleUnderline"/>
          <w:rFonts w:asciiTheme="minorHAnsi" w:hAnsiTheme="minorHAnsi" w:cstheme="minorHAnsi"/>
        </w:rPr>
        <w:t>must be put in place</w:t>
      </w:r>
      <w:r w:rsidRPr="001870D4">
        <w:rPr>
          <w:rFonts w:asciiTheme="minorHAnsi" w:hAnsiTheme="minorHAnsi" w:cstheme="minorHAnsi"/>
          <w:sz w:val="14"/>
        </w:rPr>
        <w:t xml:space="preserve"> — </w:t>
      </w:r>
      <w:r w:rsidRPr="001870D4">
        <w:rPr>
          <w:rStyle w:val="StyleUnderline"/>
          <w:rFonts w:asciiTheme="minorHAnsi" w:hAnsiTheme="minorHAnsi" w:cstheme="minorHAnsi"/>
        </w:rPr>
        <w:t>all while revving up for a military response</w:t>
      </w:r>
      <w:r w:rsidRPr="001870D4">
        <w:rPr>
          <w:rFonts w:asciiTheme="minorHAnsi" w:hAnsiTheme="minorHAnsi" w:cstheme="minorHAnsi"/>
          <w:sz w:val="14"/>
        </w:rPr>
        <w:t xml:space="preserve">. Once </w:t>
      </w:r>
      <w:proofErr w:type="gramStart"/>
      <w:r w:rsidRPr="001870D4">
        <w:rPr>
          <w:rFonts w:asciiTheme="minorHAnsi" w:hAnsiTheme="minorHAnsi" w:cstheme="minorHAnsi"/>
          <w:sz w:val="14"/>
        </w:rPr>
        <w:t>it is clear that an</w:t>
      </w:r>
      <w:proofErr w:type="gramEnd"/>
      <w:r w:rsidRPr="001870D4">
        <w:rPr>
          <w:rFonts w:asciiTheme="minorHAnsi" w:hAnsiTheme="minorHAnsi" w:cstheme="minorHAnsi"/>
          <w:sz w:val="14"/>
        </w:rPr>
        <w:t xml:space="preserve"> attack has occurred, </w:t>
      </w:r>
      <w:r w:rsidRPr="001870D4">
        <w:rPr>
          <w:rStyle w:val="StyleUnderline"/>
          <w:rFonts w:asciiTheme="minorHAnsi" w:hAnsiTheme="minorHAnsi" w:cstheme="minorHAnsi"/>
        </w:rPr>
        <w:t>the challenge would immediately be determining what the agent was and responding medically</w:t>
      </w:r>
      <w:r w:rsidRPr="001870D4">
        <w:rPr>
          <w:rFonts w:asciiTheme="minorHAnsi" w:hAnsiTheme="minorHAnsi" w:cstheme="minorHAnsi"/>
          <w:sz w:val="14"/>
        </w:rPr>
        <w:t xml:space="preserve"> to a potentially large number of affected personnel, assuming it is not too late to treat them. </w:t>
      </w:r>
      <w:r w:rsidRPr="001870D4">
        <w:rPr>
          <w:rStyle w:val="StyleUnderline"/>
          <w:rFonts w:asciiTheme="minorHAnsi" w:hAnsiTheme="minorHAnsi" w:cstheme="minorHAnsi"/>
        </w:rPr>
        <w:t>Anthrax and smallpox are the only two biological agents that U.S. troops in South Korea are known to be vaccinated against, a fact well-known to North Korea.</w:t>
      </w:r>
      <w:r w:rsidRPr="001870D4">
        <w:rPr>
          <w:rFonts w:asciiTheme="minorHAnsi" w:hAnsiTheme="minorHAnsi" w:cstheme="minorHAnsi"/>
          <w:sz w:val="14"/>
        </w:rPr>
        <w:t xml:space="preserve"> Moreover, the medical tools needed to treat people affected by biological agents are lacking. “For a number of agents, we have no medical response capability other than basic medical care,” says Weber, the former Pentagon chief of chem-bio defense. In some biological warfare scenarios, the symptoms show up long after the dispersal. And by the time people realize they have been hit, the usefulness of protective gear is diminished. What’s more, U.S. forces probably do not have enough of that gear anyway. The charcoal-lined protective suits set aside for chem-bio scenarios only last 24 hours after exposure and then must be replaced. That means multiple sets are needed for each of the 28,000 U.S. military personnel in South Korea alone. “</w:t>
      </w:r>
      <w:r w:rsidRPr="001870D4">
        <w:rPr>
          <w:rStyle w:val="StyleUnderline"/>
          <w:rFonts w:asciiTheme="minorHAnsi" w:hAnsiTheme="minorHAnsi" w:cstheme="minorHAnsi"/>
        </w:rPr>
        <w:t>If you are going to get into a serious chemical environment, you are going to have to have lots of suits per person, and we are not there,”</w:t>
      </w:r>
      <w:r w:rsidRPr="001870D4">
        <w:rPr>
          <w:rFonts w:asciiTheme="minorHAnsi" w:hAnsiTheme="minorHAnsi" w:cstheme="minorHAnsi"/>
          <w:sz w:val="14"/>
        </w:rPr>
        <w:t xml:space="preserve"> says Bennett of RAND. If the North Koreans do have smallpox and if they used it, </w:t>
      </w:r>
      <w:r w:rsidRPr="001870D4">
        <w:rPr>
          <w:rStyle w:val="Emphasis"/>
          <w:rFonts w:asciiTheme="minorHAnsi" w:hAnsiTheme="minorHAnsi" w:cstheme="minorHAnsi"/>
        </w:rPr>
        <w:t>a lethal outbreak might spread widely.</w:t>
      </w:r>
      <w:r w:rsidRPr="001870D4">
        <w:rPr>
          <w:rFonts w:asciiTheme="minorHAnsi" w:hAnsiTheme="minorHAnsi" w:cstheme="minorHAnsi"/>
          <w:sz w:val="14"/>
        </w:rPr>
        <w:t xml:space="preserve"> </w:t>
      </w:r>
      <w:r w:rsidRPr="001870D4">
        <w:rPr>
          <w:rStyle w:val="StyleUnderline"/>
          <w:rFonts w:asciiTheme="minorHAnsi" w:hAnsiTheme="minorHAnsi" w:cstheme="minorHAnsi"/>
        </w:rPr>
        <w:t>Smallpox is said to have killed at least 300 million people in the 20th century alone</w:t>
      </w:r>
      <w:r w:rsidRPr="001870D4">
        <w:rPr>
          <w:rFonts w:asciiTheme="minorHAnsi" w:hAnsiTheme="minorHAnsi" w:cstheme="minorHAnsi"/>
          <w:sz w:val="14"/>
        </w:rPr>
        <w:t xml:space="preserve"> before being eradicated in the 1970s. The lone surviving samples of the virus were supposed to be in the then-Soviet Union and the United States. But North Korea may have obtained some. </w:t>
      </w:r>
      <w:r w:rsidRPr="001870D4">
        <w:rPr>
          <w:rStyle w:val="Emphasis"/>
          <w:rFonts w:asciiTheme="minorHAnsi" w:hAnsiTheme="minorHAnsi" w:cstheme="minorHAnsi"/>
        </w:rPr>
        <w:t>A re-release of that scourge into the world would be “a global catastrophe,”</w:t>
      </w:r>
      <w:r w:rsidRPr="001870D4">
        <w:rPr>
          <w:rFonts w:asciiTheme="minorHAnsi" w:hAnsiTheme="minorHAnsi" w:cstheme="minorHAnsi"/>
          <w:sz w:val="14"/>
        </w:rPr>
        <w:t xml:space="preserve"> Weber says. “</w:t>
      </w:r>
      <w:r w:rsidRPr="001870D4">
        <w:rPr>
          <w:rStyle w:val="Emphasis"/>
          <w:rFonts w:asciiTheme="minorHAnsi" w:hAnsiTheme="minorHAnsi" w:cstheme="minorHAnsi"/>
        </w:rPr>
        <w:t>It would spread like wildfire</w:t>
      </w:r>
      <w:r w:rsidRPr="001870D4">
        <w:rPr>
          <w:rFonts w:asciiTheme="minorHAnsi" w:hAnsiTheme="minorHAnsi" w:cstheme="minorHAnsi"/>
          <w:sz w:val="14"/>
        </w:rPr>
        <w:t xml:space="preserve">.” ‘Not Well-Prepared’ The U.S. military itself has called into question its units’ readiness to respond to a chem-bio crisis on the Korean Peninsula. First, </w:t>
      </w:r>
      <w:r w:rsidRPr="001870D4">
        <w:rPr>
          <w:rStyle w:val="StyleUnderline"/>
          <w:rFonts w:asciiTheme="minorHAnsi" w:hAnsiTheme="minorHAnsi" w:cstheme="minorHAnsi"/>
        </w:rPr>
        <w:t xml:space="preserve">the Army’s 5,000-soldier force that specializes in responding to </w:t>
      </w:r>
      <w:r w:rsidRPr="001870D4">
        <w:rPr>
          <w:rFonts w:asciiTheme="minorHAnsi" w:hAnsiTheme="minorHAnsi" w:cstheme="minorHAnsi"/>
          <w:sz w:val="14"/>
        </w:rPr>
        <w:t>chemical, biological, radiological or nuclear (</w:t>
      </w:r>
      <w:r w:rsidRPr="001870D4">
        <w:rPr>
          <w:rStyle w:val="StyleUnderline"/>
          <w:rFonts w:asciiTheme="minorHAnsi" w:hAnsiTheme="minorHAnsi" w:cstheme="minorHAnsi"/>
        </w:rPr>
        <w:t>CBRN</w:t>
      </w:r>
      <w:r w:rsidRPr="001870D4">
        <w:rPr>
          <w:rFonts w:asciiTheme="minorHAnsi" w:hAnsiTheme="minorHAnsi" w:cstheme="minorHAnsi"/>
          <w:sz w:val="14"/>
        </w:rPr>
        <w:t xml:space="preserve">) </w:t>
      </w:r>
      <w:r w:rsidRPr="001870D4">
        <w:rPr>
          <w:rStyle w:val="StyleUnderline"/>
          <w:rFonts w:asciiTheme="minorHAnsi" w:hAnsiTheme="minorHAnsi" w:cstheme="minorHAnsi"/>
        </w:rPr>
        <w:t>weapons is not</w:t>
      </w:r>
      <w:r w:rsidRPr="001870D4">
        <w:rPr>
          <w:rFonts w:asciiTheme="minorHAnsi" w:hAnsiTheme="minorHAnsi" w:cstheme="minorHAnsi"/>
          <w:sz w:val="14"/>
        </w:rPr>
        <w:t xml:space="preserve"> sufficiently </w:t>
      </w:r>
      <w:r w:rsidRPr="001870D4">
        <w:rPr>
          <w:rStyle w:val="StyleUnderline"/>
          <w:rFonts w:asciiTheme="minorHAnsi" w:hAnsiTheme="minorHAnsi" w:cstheme="minorHAnsi"/>
        </w:rPr>
        <w:t>prepared</w:t>
      </w:r>
      <w:r w:rsidRPr="001870D4">
        <w:rPr>
          <w:rFonts w:asciiTheme="minorHAnsi" w:hAnsiTheme="minorHAnsi" w:cstheme="minorHAnsi"/>
          <w:sz w:val="14"/>
        </w:rPr>
        <w:t xml:space="preserve">, the service confirms. In fact, only about 1 in 3 of the 130 units is rated as fully ready, with enough equipment, training and people, the Army says. Until recently, training for such missions “was set at a lesser priority resulting in associated skill atrophy and reduced readiness of both maneuver and CBRN forces’ ability to operate in a contaminated environment,” Wayne Hall, an Army spokesman, said in a statement. Guy Roberts, the Pentagon’s assistant secretary for nuclear, chemical and biological defense programs, told a Senate panel last November he is “very much worried” about its biological weapons. “Frankly,” Roberts said, “I think </w:t>
      </w:r>
      <w:r w:rsidRPr="001870D4">
        <w:rPr>
          <w:rStyle w:val="Emphasis"/>
          <w:rFonts w:asciiTheme="minorHAnsi" w:hAnsiTheme="minorHAnsi" w:cstheme="minorHAnsi"/>
        </w:rPr>
        <w:t>this is one area we really are not well-prepared to deal with.</w:t>
      </w:r>
      <w:r w:rsidRPr="001870D4">
        <w:rPr>
          <w:rFonts w:asciiTheme="minorHAnsi" w:hAnsiTheme="minorHAnsi" w:cstheme="minorHAnsi"/>
          <w:sz w:val="14"/>
        </w:rPr>
        <w:t xml:space="preserve"> And that’s one of the things that, if confirmed, I plan on addressing very strongly.” Training Gaps Pentagon audit reports paint a disturbing picture of the preparedness of U.S. forces for chem-bio war in Asia and beyond. In an originally secret 2015 report, the Pentagon inspector general, or IG, found that masks, protective suits, gloves and boots were not present in some units, and had not been adequately inspected in others. An unclassified summary of the 2015 report was released last year. It said U.S. military units in South Korea “were not issued all required individual protective equipment to defend against chemical and biological agents. Further, U.S. forces were not performing required protective mask maintenance checks and services, maintaining serviceable individual protective equipment, or properly storing individual protective equipment. … </w:t>
      </w:r>
      <w:r w:rsidRPr="001870D4">
        <w:rPr>
          <w:rStyle w:val="StyleUnderline"/>
          <w:rFonts w:asciiTheme="minorHAnsi" w:hAnsiTheme="minorHAnsi" w:cstheme="minorHAnsi"/>
        </w:rPr>
        <w:t xml:space="preserve">Without </w:t>
      </w:r>
      <w:proofErr w:type="gramStart"/>
      <w:r w:rsidRPr="001870D4">
        <w:rPr>
          <w:rStyle w:val="StyleUnderline"/>
          <w:rFonts w:asciiTheme="minorHAnsi" w:hAnsiTheme="minorHAnsi" w:cstheme="minorHAnsi"/>
        </w:rPr>
        <w:t>sufficient</w:t>
      </w:r>
      <w:proofErr w:type="gramEnd"/>
      <w:r w:rsidRPr="001870D4">
        <w:rPr>
          <w:rStyle w:val="StyleUnderline"/>
          <w:rFonts w:asciiTheme="minorHAnsi" w:hAnsiTheme="minorHAnsi" w:cstheme="minorHAnsi"/>
        </w:rPr>
        <w:t xml:space="preserve"> quantities of personal protective equipment, personnel are at risk</w:t>
      </w:r>
      <w:r w:rsidRPr="001870D4">
        <w:rPr>
          <w:rFonts w:asciiTheme="minorHAnsi" w:hAnsiTheme="minorHAnsi" w:cstheme="minorHAnsi"/>
          <w:sz w:val="14"/>
        </w:rPr>
        <w:t xml:space="preserve"> in a contaminated environment.” Two years ago, yet another IG report disclosed that </w:t>
      </w:r>
      <w:r w:rsidRPr="001870D4">
        <w:rPr>
          <w:rStyle w:val="StyleUnderline"/>
          <w:rFonts w:asciiTheme="minorHAnsi" w:hAnsiTheme="minorHAnsi" w:cstheme="minorHAnsi"/>
        </w:rPr>
        <w:t>most audited Army and Marine Corps units in South Korea had failed to train as collective units to perform their missions in the event of chem-bio warfare.</w:t>
      </w:r>
      <w:r w:rsidRPr="001870D4">
        <w:rPr>
          <w:rFonts w:asciiTheme="minorHAnsi" w:hAnsiTheme="minorHAnsi" w:cstheme="minorHAnsi"/>
          <w:sz w:val="14"/>
        </w:rPr>
        <w:t xml:space="preserve"> Individual soldiers in one Army brigade had rehearsed functions such as putting on masks and suits and, prior to deploying to South Korea, had incorporated chem-bio tasks in its training as a unit, the IG acknowledged. However, once deployed to South Korea, fully 18 of 19 of the brigade’s units, plus another Marine Corps unit that was audited, had not trained to perform their missions collectively as if in a toxic environment, even though that is a military requirement, the IG found. “</w:t>
      </w:r>
      <w:r w:rsidRPr="001870D4">
        <w:rPr>
          <w:rStyle w:val="StyleUnderline"/>
          <w:rFonts w:asciiTheme="minorHAnsi" w:hAnsiTheme="minorHAnsi" w:cstheme="minorHAnsi"/>
        </w:rPr>
        <w:t>If not corrected, the CB</w:t>
      </w:r>
      <w:r w:rsidRPr="001870D4">
        <w:rPr>
          <w:rFonts w:asciiTheme="minorHAnsi" w:hAnsiTheme="minorHAnsi" w:cstheme="minorHAnsi"/>
          <w:sz w:val="14"/>
        </w:rPr>
        <w:t xml:space="preserve"> [chem-bio] </w:t>
      </w:r>
      <w:r w:rsidRPr="001870D4">
        <w:rPr>
          <w:rStyle w:val="StyleUnderline"/>
          <w:rFonts w:asciiTheme="minorHAnsi" w:hAnsiTheme="minorHAnsi" w:cstheme="minorHAnsi"/>
        </w:rPr>
        <w:t>deficiencies discussed in this report increase the risk that U.S. forces stationed in the ROK</w:t>
      </w:r>
      <w:r w:rsidRPr="001870D4">
        <w:rPr>
          <w:rFonts w:asciiTheme="minorHAnsi" w:hAnsiTheme="minorHAnsi" w:cstheme="minorHAnsi"/>
          <w:sz w:val="14"/>
        </w:rPr>
        <w:t xml:space="preserve"> [Republic of Korea] </w:t>
      </w:r>
      <w:r w:rsidRPr="001870D4">
        <w:rPr>
          <w:rStyle w:val="StyleUnderline"/>
          <w:rFonts w:asciiTheme="minorHAnsi" w:hAnsiTheme="minorHAnsi" w:cstheme="minorHAnsi"/>
        </w:rPr>
        <w:t>may not be able to conduct their missions in a wartime environment</w:t>
      </w:r>
      <w:r w:rsidRPr="001870D4">
        <w:rPr>
          <w:rFonts w:asciiTheme="minorHAnsi" w:hAnsiTheme="minorHAnsi" w:cstheme="minorHAnsi"/>
          <w:sz w:val="14"/>
        </w:rPr>
        <w:t xml:space="preserve">,” the auditors wrote. Asked about the report, U.S. Forces Korea officials said recently that Army and Marine Corps units are making sure they conduct the required chem-bio training, which they called “the top training priority.” The Pentagon inspector general, though, is withholding judgment for now. “The only way to verify recommended actions have been taken is through a follow-up audit,” said Bruce Anderson, a spokesman for the inspector general, in a statement. The U.S. shortfalls may not matter in the end, </w:t>
      </w:r>
      <w:proofErr w:type="gramStart"/>
      <w:r w:rsidRPr="001870D4">
        <w:rPr>
          <w:rFonts w:asciiTheme="minorHAnsi" w:hAnsiTheme="minorHAnsi" w:cstheme="minorHAnsi"/>
          <w:sz w:val="14"/>
        </w:rPr>
        <w:t>as long as</w:t>
      </w:r>
      <w:proofErr w:type="gramEnd"/>
      <w:r w:rsidRPr="001870D4">
        <w:rPr>
          <w:rFonts w:asciiTheme="minorHAnsi" w:hAnsiTheme="minorHAnsi" w:cstheme="minorHAnsi"/>
          <w:sz w:val="14"/>
        </w:rPr>
        <w:t xml:space="preserve"> Trump and Kim reach a deal on North Korea’s nuclear weapons in the weeks ahead. Such an accord would reduce the chances for war on the peninsula, even if the arrangement would not limit Kim’s chem-bio arsenal or his missile inventory. However, a successful completion of the talks — and a successful implementation of any agreement — would be a historical aberration. Three U.S. presidents have reached deals with North Korea since 1994, only to see them fall apart later as both sides hurled recriminations. If these new talks also crumble, it will restart war preparations. </w:t>
      </w:r>
      <w:r w:rsidRPr="001870D4">
        <w:rPr>
          <w:rStyle w:val="Emphasis"/>
          <w:rFonts w:asciiTheme="minorHAnsi" w:hAnsiTheme="minorHAnsi" w:cstheme="minorHAnsi"/>
        </w:rPr>
        <w:t>And if war comes, it is more likely to at least begin with a different sort of doomsday weapon than the nuclear kind that the world is now focused on.</w:t>
      </w:r>
    </w:p>
    <w:p w:rsidR="00894B5C" w:rsidRPr="001870D4" w:rsidRDefault="00894B5C" w:rsidP="00894B5C">
      <w:pPr>
        <w:pStyle w:val="Heading4"/>
        <w:rPr>
          <w:rFonts w:asciiTheme="minorHAnsi" w:hAnsiTheme="minorHAnsi" w:cstheme="minorHAnsi"/>
        </w:rPr>
      </w:pPr>
      <w:r w:rsidRPr="001870D4">
        <w:rPr>
          <w:rFonts w:asciiTheme="minorHAnsi" w:hAnsiTheme="minorHAnsi" w:cstheme="minorHAnsi"/>
        </w:rPr>
        <w:t>Bioweapon detonation kills US food supplies – it’s the first target</w:t>
      </w:r>
    </w:p>
    <w:p w:rsidR="00894B5C" w:rsidRPr="001870D4" w:rsidRDefault="00894B5C" w:rsidP="00894B5C">
      <w:pPr>
        <w:rPr>
          <w:rFonts w:asciiTheme="minorHAnsi" w:hAnsiTheme="minorHAnsi" w:cstheme="minorHAnsi"/>
        </w:rPr>
      </w:pPr>
      <w:r w:rsidRPr="001870D4">
        <w:rPr>
          <w:rStyle w:val="Style13ptBold"/>
          <w:rFonts w:asciiTheme="minorHAnsi" w:hAnsiTheme="minorHAnsi" w:cstheme="minorHAnsi"/>
        </w:rPr>
        <w:t>Norton 19</w:t>
      </w:r>
      <w:r w:rsidRPr="001870D4">
        <w:rPr>
          <w:rFonts w:asciiTheme="minorHAnsi" w:hAnsiTheme="minorHAnsi" w:cstheme="minorHAnsi"/>
        </w:rPr>
        <w:t xml:space="preserve"> (Bob, chair of the Auburn University Food System Institute’s Food and Water Defense Working Group, Southeast Produce Weekly, “Thinking Again About The Unthinkable: Agricultural Biological Warfare Revisited,” </w:t>
      </w:r>
      <w:hyperlink r:id="rId44" w:history="1">
        <w:r w:rsidRPr="001870D4">
          <w:rPr>
            <w:rStyle w:val="Hyperlink"/>
            <w:rFonts w:asciiTheme="minorHAnsi" w:hAnsiTheme="minorHAnsi" w:cstheme="minorHAnsi"/>
          </w:rPr>
          <w:t>https://southeastproduceweekly.com/2019/06/10/thinking-again-about-the-unthinkable-agricultural-biological-warfare-revisited/</w:t>
        </w:r>
      </w:hyperlink>
      <w:r w:rsidRPr="001870D4">
        <w:rPr>
          <w:rFonts w:asciiTheme="minorHAnsi" w:hAnsiTheme="minorHAnsi" w:cstheme="minorHAnsi"/>
        </w:rPr>
        <w:t>, 6/10/2019, 7/6/2019) DG</w:t>
      </w:r>
    </w:p>
    <w:p w:rsidR="00894B5C" w:rsidRPr="001870D4" w:rsidRDefault="00894B5C" w:rsidP="00894B5C">
      <w:pPr>
        <w:rPr>
          <w:rStyle w:val="Emphasis"/>
          <w:rFonts w:asciiTheme="minorHAnsi" w:hAnsiTheme="minorHAnsi" w:cstheme="minorHAnsi"/>
        </w:rPr>
      </w:pPr>
      <w:r w:rsidRPr="001870D4">
        <w:rPr>
          <w:rFonts w:asciiTheme="minorHAnsi" w:hAnsiTheme="minorHAnsi" w:cstheme="minorHAnsi"/>
          <w:sz w:val="12"/>
        </w:rPr>
        <w:t xml:space="preserve">As threats and threat actors continue to evolve, </w:t>
      </w:r>
      <w:r w:rsidRPr="001870D4">
        <w:rPr>
          <w:rStyle w:val="StyleUnderline"/>
          <w:rFonts w:asciiTheme="minorHAnsi" w:hAnsiTheme="minorHAnsi" w:cstheme="minorHAnsi"/>
        </w:rPr>
        <w:t xml:space="preserve">the agriculture and food industries will have to come to terms with </w:t>
      </w:r>
      <w:r w:rsidRPr="001870D4">
        <w:rPr>
          <w:rFonts w:asciiTheme="minorHAnsi" w:hAnsiTheme="minorHAnsi" w:cstheme="minorHAnsi"/>
          <w:sz w:val="12"/>
        </w:rPr>
        <w:t xml:space="preserve">new realities, including </w:t>
      </w:r>
      <w:r w:rsidRPr="001870D4">
        <w:rPr>
          <w:rStyle w:val="StyleUnderline"/>
          <w:rFonts w:asciiTheme="minorHAnsi" w:hAnsiTheme="minorHAnsi" w:cstheme="minorHAnsi"/>
        </w:rPr>
        <w:t xml:space="preserve">biological weapons. </w:t>
      </w:r>
      <w:r w:rsidRPr="001870D4">
        <w:rPr>
          <w:rStyle w:val="Emphasis"/>
          <w:rFonts w:asciiTheme="minorHAnsi" w:hAnsiTheme="minorHAnsi" w:cstheme="minorHAnsi"/>
        </w:rPr>
        <w:t>Biological weapons are</w:t>
      </w:r>
      <w:r w:rsidRPr="001870D4">
        <w:rPr>
          <w:rFonts w:asciiTheme="minorHAnsi" w:hAnsiTheme="minorHAnsi" w:cstheme="minorHAnsi"/>
          <w:sz w:val="12"/>
        </w:rPr>
        <w:t xml:space="preserve"> in many ways </w:t>
      </w:r>
      <w:r w:rsidRPr="001870D4">
        <w:rPr>
          <w:rStyle w:val="Emphasis"/>
          <w:rFonts w:asciiTheme="minorHAnsi" w:hAnsiTheme="minorHAnsi" w:cstheme="minorHAnsi"/>
        </w:rPr>
        <w:t>easier to produce</w:t>
      </w:r>
      <w:r w:rsidRPr="001870D4">
        <w:rPr>
          <w:rFonts w:asciiTheme="minorHAnsi" w:hAnsiTheme="minorHAnsi" w:cstheme="minorHAnsi"/>
          <w:sz w:val="12"/>
        </w:rPr>
        <w:t xml:space="preserve"> than they were even a few decades ago. Delivery systems remain a constraint, but </w:t>
      </w:r>
      <w:r w:rsidRPr="001870D4">
        <w:rPr>
          <w:rStyle w:val="Emphasis"/>
          <w:rFonts w:asciiTheme="minorHAnsi" w:hAnsiTheme="minorHAnsi" w:cstheme="minorHAnsi"/>
        </w:rPr>
        <w:t>technology is evolving rapidly.</w:t>
      </w:r>
      <w:r w:rsidRPr="001870D4">
        <w:rPr>
          <w:rFonts w:asciiTheme="minorHAnsi" w:hAnsiTheme="minorHAnsi" w:cstheme="minorHAnsi"/>
          <w:sz w:val="12"/>
        </w:rPr>
        <w:t xml:space="preserve"> </w:t>
      </w:r>
      <w:r w:rsidRPr="001870D4">
        <w:rPr>
          <w:rStyle w:val="StyleUnderline"/>
          <w:rFonts w:asciiTheme="minorHAnsi" w:hAnsiTheme="minorHAnsi" w:cstheme="minorHAnsi"/>
        </w:rPr>
        <w:t>The nation faces the very real possibility of threat vectors merging within the next few years, with a biological weapon dispersed using drones.</w:t>
      </w:r>
      <w:r w:rsidRPr="001870D4">
        <w:rPr>
          <w:rFonts w:asciiTheme="minorHAnsi" w:hAnsiTheme="minorHAnsi" w:cstheme="minorHAnsi"/>
          <w:sz w:val="12"/>
        </w:rPr>
        <w:t xml:space="preserve"> </w:t>
      </w:r>
      <w:r w:rsidRPr="001870D4">
        <w:rPr>
          <w:rStyle w:val="StyleUnderline"/>
          <w:rFonts w:asciiTheme="minorHAnsi" w:hAnsiTheme="minorHAnsi" w:cstheme="minorHAnsi"/>
        </w:rPr>
        <w:t>If adversaries</w:t>
      </w:r>
      <w:r w:rsidRPr="001870D4">
        <w:rPr>
          <w:rFonts w:asciiTheme="minorHAnsi" w:hAnsiTheme="minorHAnsi" w:cstheme="minorHAnsi"/>
          <w:sz w:val="12"/>
        </w:rPr>
        <w:t xml:space="preserve">, alone or in concert with others, </w:t>
      </w:r>
      <w:r w:rsidRPr="001870D4">
        <w:rPr>
          <w:rStyle w:val="StyleUnderline"/>
          <w:rFonts w:asciiTheme="minorHAnsi" w:hAnsiTheme="minorHAnsi" w:cstheme="minorHAnsi"/>
        </w:rPr>
        <w:t>succeed in damaging the U.S. food suppl</w:t>
      </w:r>
      <w:r w:rsidRPr="001870D4">
        <w:rPr>
          <w:rFonts w:asciiTheme="minorHAnsi" w:hAnsiTheme="minorHAnsi" w:cstheme="minorHAnsi"/>
          <w:sz w:val="12"/>
        </w:rPr>
        <w:t xml:space="preserve">y, whether </w:t>
      </w:r>
      <w:r w:rsidRPr="001870D4">
        <w:rPr>
          <w:rStyle w:val="StyleUnderline"/>
          <w:rFonts w:asciiTheme="minorHAnsi" w:hAnsiTheme="minorHAnsi" w:cstheme="minorHAnsi"/>
        </w:rPr>
        <w:t>by biological weapons</w:t>
      </w:r>
      <w:r w:rsidRPr="001870D4">
        <w:rPr>
          <w:rFonts w:asciiTheme="minorHAnsi" w:hAnsiTheme="minorHAnsi" w:cstheme="minorHAnsi"/>
          <w:sz w:val="12"/>
        </w:rPr>
        <w:t xml:space="preserve"> or other means (e.g. cyber-attack), </w:t>
      </w:r>
      <w:r w:rsidRPr="001870D4">
        <w:rPr>
          <w:rStyle w:val="Emphasis"/>
          <w:rFonts w:asciiTheme="minorHAnsi" w:hAnsiTheme="minorHAnsi" w:cstheme="minorHAnsi"/>
        </w:rPr>
        <w:t>our society will be irreversibly changed</w:t>
      </w:r>
      <w:r w:rsidRPr="001870D4">
        <w:rPr>
          <w:rFonts w:asciiTheme="minorHAnsi" w:hAnsiTheme="minorHAnsi" w:cstheme="minorHAnsi"/>
          <w:sz w:val="12"/>
        </w:rPr>
        <w:t xml:space="preserve">, just like it was in the aftermath of 9-11. Life as we know it today will not be the same. Now, the year 2001 seems a lifetime away. On Sept. 11, 2001, the U.S. irrevocably changed from “Fortress America” to a victim of four coordinated terrorist attacks that killed 2,996 people and injured more than 6,000. My memories are vivid, in part because of the loss of people I knew and respected, both at the Pentagon and in New York City. People thought for a time that I had perished on American Airlines Flight 11, but that was Robert Norton and his wife Jackie, two wonderful people from </w:t>
      </w:r>
      <w:proofErr w:type="spellStart"/>
      <w:r w:rsidRPr="001870D4">
        <w:rPr>
          <w:rFonts w:asciiTheme="minorHAnsi" w:hAnsiTheme="minorHAnsi" w:cstheme="minorHAnsi"/>
          <w:sz w:val="12"/>
        </w:rPr>
        <w:t>Lubec</w:t>
      </w:r>
      <w:proofErr w:type="spellEnd"/>
      <w:r w:rsidRPr="001870D4">
        <w:rPr>
          <w:rFonts w:asciiTheme="minorHAnsi" w:hAnsiTheme="minorHAnsi" w:cstheme="minorHAnsi"/>
          <w:sz w:val="12"/>
        </w:rPr>
        <w:t xml:space="preserve">, Maine who were on a much-anticipated trip to attend a family wedding. The country’s mood was almost palpable. People were terrified, but from that fear came unity of purpose. We knew we were at war, and in the coming weeks the nation would learn a great deal about this enemy. Those of us who worked in national security believed to a person that the airplane attacks were only the first wave. We fully expected more, and soon the second wave seemed to begin. Call </w:t>
      </w:r>
      <w:proofErr w:type="gramStart"/>
      <w:r w:rsidRPr="001870D4">
        <w:rPr>
          <w:rFonts w:asciiTheme="minorHAnsi" w:hAnsiTheme="minorHAnsi" w:cstheme="minorHAnsi"/>
          <w:sz w:val="12"/>
        </w:rPr>
        <w:t>To</w:t>
      </w:r>
      <w:proofErr w:type="gramEnd"/>
      <w:r w:rsidRPr="001870D4">
        <w:rPr>
          <w:rFonts w:asciiTheme="minorHAnsi" w:hAnsiTheme="minorHAnsi" w:cstheme="minorHAnsi"/>
          <w:sz w:val="12"/>
        </w:rPr>
        <w:t xml:space="preserve"> Duty In early October, I received a call from a friend at the FBI. He asked, “Bob, do you know anything about anthrax?” My friend and I had worked on other related bioterrorism matters, some going back as far as Desert Storm. I suspect he already knew my answer. Yes, I did know something about anthrax, as well as biological weapons. By the time the </w:t>
      </w:r>
      <w:proofErr w:type="spellStart"/>
      <w:r w:rsidRPr="001870D4">
        <w:rPr>
          <w:rFonts w:asciiTheme="minorHAnsi" w:hAnsiTheme="minorHAnsi" w:cstheme="minorHAnsi"/>
          <w:sz w:val="12"/>
        </w:rPr>
        <w:t>Amerithrax</w:t>
      </w:r>
      <w:proofErr w:type="spellEnd"/>
      <w:r w:rsidRPr="001870D4">
        <w:rPr>
          <w:rFonts w:asciiTheme="minorHAnsi" w:hAnsiTheme="minorHAnsi" w:cstheme="minorHAnsi"/>
          <w:sz w:val="12"/>
        </w:rPr>
        <w:t xml:space="preserve"> Investigation concluded, I had learned more about anthrax than I had thought possible. FBI agents, other government officials, and I had many discussions about biological weapons and biological warfare. The U.S. learned a lot about biological warfare. Some of the lessons learned were old and forgotten and had to be relearned. Other lessons were entirely new. One hard lesson was that our forensics capabilities were subpar. That fact would haunt the anthrax investigation and color both government and military responses. What we thought we knew about biological weapons programs was influenced by the experiences of dealing with both the actual victims and the psychological and political fallout, which heavily influenced decisions. Had there been no anthrax attacks, in my opinion our </w:t>
      </w:r>
      <w:proofErr w:type="gramStart"/>
      <w:r w:rsidRPr="001870D4">
        <w:rPr>
          <w:rFonts w:asciiTheme="minorHAnsi" w:hAnsiTheme="minorHAnsi" w:cstheme="minorHAnsi"/>
          <w:sz w:val="12"/>
        </w:rPr>
        <w:t>nation’s</w:t>
      </w:r>
      <w:proofErr w:type="gramEnd"/>
      <w:r w:rsidRPr="001870D4">
        <w:rPr>
          <w:rFonts w:asciiTheme="minorHAnsi" w:hAnsiTheme="minorHAnsi" w:cstheme="minorHAnsi"/>
          <w:sz w:val="12"/>
        </w:rPr>
        <w:t xml:space="preserve"> would have been very different. The plane attacks precipitated a very rapid punitive mission into Afghanistan by small teams of Special Forces soldiers and CIA operatives. The evolving worry about continued terrorism eventually morphed that mission into an invasion. The anthrax attacks and the reasonable conclusions of an active biological weapons program also drove in part the decision to invade of Iraq. Politics drove the rest. Now we know the intelligence was wrong. The omnipresent Middle East turmoil intensified, and the mistaken assumptions and decisions in the aftermath of 9-11 continue to have serious implications today. Whoever was responsible for the anthrax attack initiated a </w:t>
      </w:r>
      <w:proofErr w:type="gramStart"/>
      <w:r w:rsidRPr="001870D4">
        <w:rPr>
          <w:rFonts w:asciiTheme="minorHAnsi" w:hAnsiTheme="minorHAnsi" w:cstheme="minorHAnsi"/>
          <w:sz w:val="12"/>
        </w:rPr>
        <w:t>events</w:t>
      </w:r>
      <w:proofErr w:type="gramEnd"/>
      <w:r w:rsidRPr="001870D4">
        <w:rPr>
          <w:rFonts w:asciiTheme="minorHAnsi" w:hAnsiTheme="minorHAnsi" w:cstheme="minorHAnsi"/>
          <w:sz w:val="12"/>
        </w:rPr>
        <w:t xml:space="preserve"> that cascaded into a series of unanticipated tragedies. We are where we are in the world today in no small part because of those events. Threat Assessment So where are we today in terms of biological warfare? Are we safer? In relative terms, we are. The U.S. has invested heavily in biosecurity programs that, had they been in place in 2001, would have resulted in a different response by law enforcement and public health personnel. Beyond better coordination at the national level, however, national security realities are more mixed. Our adversaries certainly have not diminished in number. Some, particularly nation states, have grown stronger, in part because our attention was diverted from the larger and more long-term threats to fixate on the firestorms in the Middle East. Although al Qaeda and Osama Bin Laden were deadly adversaries, they were not existential threats capable of destroying us as a nation. Adversarial nation states (e.g. China, Russia, Iran, and North Korea) took advantage of our fixed gaze on Afghanistan and Iraq. Although not exactly ignored, they did not receive the attention they warranted. Decisions made in the wake of 9-11 still influence our nation’s national security posture today. The lesson for us all is that decisions made today, with even the best intentions, may help or impede our ability to deal with the threats and opportunities tomorrow. Good decision-making is more likely when decision makers arm themselves with knowledge. A good understanding of current biological threats requires knowledge about the history of “germ warfare.” I recommend starting with a comic book of the same title by Max Brooks commissioned by the </w:t>
      </w:r>
      <w:proofErr w:type="gramStart"/>
      <w:r w:rsidRPr="001870D4">
        <w:rPr>
          <w:rFonts w:asciiTheme="minorHAnsi" w:hAnsiTheme="minorHAnsi" w:cstheme="minorHAnsi"/>
          <w:sz w:val="12"/>
        </w:rPr>
        <w:t>Blue Ribbon</w:t>
      </w:r>
      <w:proofErr w:type="gramEnd"/>
      <w:r w:rsidRPr="001870D4">
        <w:rPr>
          <w:rFonts w:asciiTheme="minorHAnsi" w:hAnsiTheme="minorHAnsi" w:cstheme="minorHAnsi"/>
          <w:sz w:val="12"/>
        </w:rPr>
        <w:t xml:space="preserve"> Study Panel on Biodefense. The “graphic novel” begins with the discovery of pathogens and then journeys through the ugly history of Japanese biological warfare in World War II. The huge Russian biological warfare program, known as </w:t>
      </w:r>
      <w:proofErr w:type="spellStart"/>
      <w:r w:rsidRPr="001870D4">
        <w:rPr>
          <w:rFonts w:asciiTheme="minorHAnsi" w:hAnsiTheme="minorHAnsi" w:cstheme="minorHAnsi"/>
          <w:sz w:val="12"/>
        </w:rPr>
        <w:t>Biopreparat</w:t>
      </w:r>
      <w:proofErr w:type="spellEnd"/>
      <w:r w:rsidRPr="001870D4">
        <w:rPr>
          <w:rFonts w:asciiTheme="minorHAnsi" w:hAnsiTheme="minorHAnsi" w:cstheme="minorHAnsi"/>
          <w:sz w:val="12"/>
        </w:rPr>
        <w:t xml:space="preserve">, is tangentially referenced, including mention of an anthrax outbreak due to a </w:t>
      </w:r>
      <w:proofErr w:type="gramStart"/>
      <w:r w:rsidRPr="001870D4">
        <w:rPr>
          <w:rFonts w:asciiTheme="minorHAnsi" w:hAnsiTheme="minorHAnsi" w:cstheme="minorHAnsi"/>
          <w:sz w:val="12"/>
        </w:rPr>
        <w:t>bioweapons</w:t>
      </w:r>
      <w:proofErr w:type="gramEnd"/>
      <w:r w:rsidRPr="001870D4">
        <w:rPr>
          <w:rFonts w:asciiTheme="minorHAnsi" w:hAnsiTheme="minorHAnsi" w:cstheme="minorHAnsi"/>
          <w:sz w:val="12"/>
        </w:rPr>
        <w:t xml:space="preserve"> lab accident near Sverdlovsk (now Yekaterinburg), Russia. Being familiar with the Russian program, I am concerned that what we knew then is still relevant. The </w:t>
      </w:r>
      <w:proofErr w:type="gramStart"/>
      <w:r w:rsidRPr="001870D4">
        <w:rPr>
          <w:rFonts w:asciiTheme="minorHAnsi" w:hAnsiTheme="minorHAnsi" w:cstheme="minorHAnsi"/>
          <w:sz w:val="12"/>
        </w:rPr>
        <w:t>Blue Ribbon</w:t>
      </w:r>
      <w:proofErr w:type="gramEnd"/>
      <w:r w:rsidRPr="001870D4">
        <w:rPr>
          <w:rFonts w:asciiTheme="minorHAnsi" w:hAnsiTheme="minorHAnsi" w:cstheme="minorHAnsi"/>
          <w:sz w:val="12"/>
        </w:rPr>
        <w:t xml:space="preserve"> Study Panel on Biodefense is a privately funded entity established in 2014 to provide a comprehensive assessment of the state of U.S. biodefense efforts and to issue recommendations that will foster change. Former Sen. Joe Lieberman and former Gov. Tom Ridge co-chair panel. Former Senate Majority Leader Tom Daschle, former Rep. Jim Greenwood, and former Homeland Security advisers Kenneth Wainstein and Lisa Monaco are members. Real-World Lessons Japan conducted the world’s largest biological warfare campaign on China using weapons developed by Unit 731, commanded by Lt. Gen. Shiro Ishii, a physician captured by the U.S. after the war but never convicted for war crimes. Ishii, along with former Unit 731 scientists, were granted immunity in exchange for their data and allowed to continue biological warfare research for the U.S. Thousands of Chinese died as the result of unspeakable vivisection experiments during project “</w:t>
      </w:r>
      <w:proofErr w:type="spellStart"/>
      <w:r w:rsidRPr="001870D4">
        <w:rPr>
          <w:rFonts w:asciiTheme="minorHAnsi" w:hAnsiTheme="minorHAnsi" w:cstheme="minorHAnsi"/>
          <w:sz w:val="12"/>
        </w:rPr>
        <w:t>Maruta</w:t>
      </w:r>
      <w:proofErr w:type="spellEnd"/>
      <w:r w:rsidRPr="001870D4">
        <w:rPr>
          <w:rFonts w:asciiTheme="minorHAnsi" w:hAnsiTheme="minorHAnsi" w:cstheme="minorHAnsi"/>
          <w:sz w:val="12"/>
        </w:rPr>
        <w:t xml:space="preserve">,” and some of their experiments were even published in peer-reviewed journals, masking the use of humans. Units 731, 1644, and 100 all were responsible for attacks on Chinese civilians, killing perhaps more than 500,000 innocents with diseases like cholera, anthrax, and plague. </w:t>
      </w:r>
      <w:r w:rsidRPr="001870D4">
        <w:rPr>
          <w:rStyle w:val="StyleUnderline"/>
          <w:rFonts w:asciiTheme="minorHAnsi" w:hAnsiTheme="minorHAnsi" w:cstheme="minorHAnsi"/>
        </w:rPr>
        <w:t>An accidental contamination of biological weapons in</w:t>
      </w:r>
      <w:r w:rsidRPr="001870D4">
        <w:rPr>
          <w:rFonts w:asciiTheme="minorHAnsi" w:hAnsiTheme="minorHAnsi" w:cstheme="minorHAnsi"/>
          <w:sz w:val="12"/>
        </w:rPr>
        <w:t xml:space="preserve"> Chekiang, </w:t>
      </w:r>
      <w:r w:rsidRPr="001870D4">
        <w:rPr>
          <w:rStyle w:val="StyleUnderline"/>
          <w:rFonts w:asciiTheme="minorHAnsi" w:hAnsiTheme="minorHAnsi" w:cstheme="minorHAnsi"/>
        </w:rPr>
        <w:t>China, inadvertently killed more than 1,000 Japanese soldiers, illustrating the main problem with biological weapons</w:t>
      </w:r>
      <w:r w:rsidRPr="001870D4">
        <w:rPr>
          <w:rFonts w:asciiTheme="minorHAnsi" w:hAnsiTheme="minorHAnsi" w:cstheme="minorHAnsi"/>
          <w:sz w:val="12"/>
        </w:rPr>
        <w:t xml:space="preserve"> – </w:t>
      </w:r>
      <w:r w:rsidRPr="001870D4">
        <w:rPr>
          <w:rStyle w:val="Emphasis"/>
          <w:rFonts w:asciiTheme="minorHAnsi" w:hAnsiTheme="minorHAnsi" w:cstheme="minorHAnsi"/>
        </w:rPr>
        <w:t>their uncontrolled spread, once released.</w:t>
      </w:r>
      <w:r w:rsidRPr="001870D4">
        <w:rPr>
          <w:rFonts w:asciiTheme="minorHAnsi" w:hAnsiTheme="minorHAnsi" w:cstheme="minorHAnsi"/>
          <w:sz w:val="12"/>
        </w:rPr>
        <w:t xml:space="preserve"> The Sverdlovsk outbreak was the result of an accident at Military Compound 19. </w:t>
      </w:r>
      <w:r w:rsidRPr="001870D4">
        <w:rPr>
          <w:rStyle w:val="StyleUnderline"/>
          <w:rFonts w:asciiTheme="minorHAnsi" w:hAnsiTheme="minorHAnsi" w:cstheme="minorHAnsi"/>
        </w:rPr>
        <w:t>“Anthrax 836” had been cultured in large quantities, and spores were being extracted to produce a powdered, weapons-grade product</w:t>
      </w:r>
      <w:r w:rsidRPr="001870D4">
        <w:rPr>
          <w:rFonts w:asciiTheme="minorHAnsi" w:hAnsiTheme="minorHAnsi" w:cstheme="minorHAnsi"/>
          <w:sz w:val="12"/>
        </w:rPr>
        <w:t xml:space="preserve"> allegedly </w:t>
      </w:r>
      <w:r w:rsidRPr="001870D4">
        <w:rPr>
          <w:rStyle w:val="StyleUnderline"/>
          <w:rFonts w:asciiTheme="minorHAnsi" w:hAnsiTheme="minorHAnsi" w:cstheme="minorHAnsi"/>
        </w:rPr>
        <w:t>for loading into Russian SS-18 ICBM missiles</w:t>
      </w:r>
      <w:r w:rsidRPr="001870D4">
        <w:rPr>
          <w:rFonts w:asciiTheme="minorHAnsi" w:hAnsiTheme="minorHAnsi" w:cstheme="minorHAnsi"/>
          <w:sz w:val="12"/>
        </w:rPr>
        <w:t xml:space="preserve">. A maintenance worker inadvertently left the filter off an exhaust pipe venting a safety hood. People downwind from the facility became ill with respiratory anthrax within a few days. </w:t>
      </w:r>
      <w:r w:rsidRPr="001870D4">
        <w:rPr>
          <w:rStyle w:val="StyleUnderline"/>
          <w:rFonts w:asciiTheme="minorHAnsi" w:hAnsiTheme="minorHAnsi" w:cstheme="minorHAnsi"/>
        </w:rPr>
        <w:t>Russia admitted a death toll of 105</w:t>
      </w:r>
      <w:r w:rsidRPr="001870D4">
        <w:rPr>
          <w:rFonts w:asciiTheme="minorHAnsi" w:hAnsiTheme="minorHAnsi" w:cstheme="minorHAnsi"/>
          <w:sz w:val="12"/>
        </w:rPr>
        <w:t xml:space="preserve">, although western medical intelligence experts speculate a much higher total. The comic book also identifies nations speculated by the 1990s to have biological weapons programs (including China, North Korea, France and Israel) then brings the reader up to today with the specter of terrorists acquiring biological weapons. Potential contamination of food and beverages is prominent. A second suggested read is the more academic report, The Digitization of Biology: Understanding the New Risks and Implications for Governance, published by the Center for the Study of Weapons of Mass Destruction at National Defense University. The report discusses rapid biotechnology advances, both good and bad, and points out that as gene editing becomes more common, there is growing concern about use of the technique to develop biological weapons. They say that </w:t>
      </w:r>
      <w:r w:rsidRPr="001870D4">
        <w:rPr>
          <w:rStyle w:val="Emphasis"/>
          <w:rFonts w:asciiTheme="minorHAnsi" w:hAnsiTheme="minorHAnsi" w:cstheme="minorHAnsi"/>
        </w:rPr>
        <w:t>CRISPR-Cas9 increases risks that nefarious actors could use gene editing for malevolent purposes</w:t>
      </w:r>
      <w:r w:rsidRPr="001870D4">
        <w:rPr>
          <w:rFonts w:asciiTheme="minorHAnsi" w:hAnsiTheme="minorHAnsi" w:cstheme="minorHAnsi"/>
          <w:sz w:val="12"/>
        </w:rPr>
        <w:t xml:space="preserve">—for example, enhancing certain characteristics of existing pathogens or creating novel pathogens to cause harm. The third suggested reading is a military blog post entitled 143. Dead Deer, and Mad Cows, and Humans (?) … Oh </w:t>
      </w:r>
      <w:proofErr w:type="gramStart"/>
      <w:r w:rsidRPr="001870D4">
        <w:rPr>
          <w:rFonts w:asciiTheme="minorHAnsi" w:hAnsiTheme="minorHAnsi" w:cstheme="minorHAnsi"/>
          <w:sz w:val="12"/>
        </w:rPr>
        <w:t>My!,</w:t>
      </w:r>
      <w:proofErr w:type="gramEnd"/>
      <w:r w:rsidRPr="001870D4">
        <w:rPr>
          <w:rFonts w:asciiTheme="minorHAnsi" w:hAnsiTheme="minorHAnsi" w:cstheme="minorHAnsi"/>
          <w:sz w:val="12"/>
        </w:rPr>
        <w:t xml:space="preserve"> by Lt. Col. Jennifer Snow, Dr. James Giordano, and Joseph </w:t>
      </w:r>
      <w:proofErr w:type="spellStart"/>
      <w:r w:rsidRPr="001870D4">
        <w:rPr>
          <w:rFonts w:asciiTheme="minorHAnsi" w:hAnsiTheme="minorHAnsi" w:cstheme="minorHAnsi"/>
          <w:sz w:val="12"/>
        </w:rPr>
        <w:t>DeFranco</w:t>
      </w:r>
      <w:proofErr w:type="spellEnd"/>
      <w:r w:rsidRPr="001870D4">
        <w:rPr>
          <w:rFonts w:asciiTheme="minorHAnsi" w:hAnsiTheme="minorHAnsi" w:cstheme="minorHAnsi"/>
          <w:sz w:val="12"/>
        </w:rPr>
        <w:t xml:space="preserve">. The bloggers discuss the viability of developing and employing prions as biological weapons. They note that </w:t>
      </w:r>
      <w:r w:rsidRPr="001870D4">
        <w:rPr>
          <w:rStyle w:val="StyleUnderline"/>
          <w:rFonts w:asciiTheme="minorHAnsi" w:hAnsiTheme="minorHAnsi" w:cstheme="minorHAnsi"/>
        </w:rPr>
        <w:t>prion research has</w:t>
      </w:r>
      <w:r w:rsidRPr="001870D4">
        <w:rPr>
          <w:rFonts w:asciiTheme="minorHAnsi" w:hAnsiTheme="minorHAnsi" w:cstheme="minorHAnsi"/>
          <w:sz w:val="12"/>
        </w:rPr>
        <w:t xml:space="preserve"> mostly been </w:t>
      </w:r>
      <w:r w:rsidRPr="001870D4">
        <w:rPr>
          <w:rStyle w:val="StyleUnderline"/>
          <w:rFonts w:asciiTheme="minorHAnsi" w:hAnsiTheme="minorHAnsi" w:cstheme="minorHAnsi"/>
        </w:rPr>
        <w:t xml:space="preserve">conducted in general laboratory spaces without federal or international surveillance or bioweapon reporting </w:t>
      </w:r>
      <w:proofErr w:type="gramStart"/>
      <w:r w:rsidRPr="001870D4">
        <w:rPr>
          <w:rStyle w:val="StyleUnderline"/>
          <w:rFonts w:asciiTheme="minorHAnsi" w:hAnsiTheme="minorHAnsi" w:cstheme="minorHAnsi"/>
        </w:rPr>
        <w:t>standards</w:t>
      </w:r>
      <w:r w:rsidRPr="001870D4">
        <w:rPr>
          <w:rFonts w:asciiTheme="minorHAnsi" w:hAnsiTheme="minorHAnsi" w:cstheme="minorHAnsi"/>
          <w:sz w:val="12"/>
        </w:rPr>
        <w:t>, and</w:t>
      </w:r>
      <w:proofErr w:type="gramEnd"/>
      <w:r w:rsidRPr="001870D4">
        <w:rPr>
          <w:rFonts w:asciiTheme="minorHAnsi" w:hAnsiTheme="minorHAnsi" w:cstheme="minorHAnsi"/>
          <w:sz w:val="12"/>
        </w:rPr>
        <w:t xml:space="preserve"> argue that such research should be regulated as dual use research of concern (DURC). Fear Factors For instance, </w:t>
      </w:r>
      <w:r w:rsidRPr="001870D4">
        <w:rPr>
          <w:rStyle w:val="Emphasis"/>
          <w:rFonts w:asciiTheme="minorHAnsi" w:hAnsiTheme="minorHAnsi" w:cstheme="minorHAnsi"/>
        </w:rPr>
        <w:t>a scenario in which prion-based agents were used to impact targeted markets or widespread animal resources could prompt public fears and serve to disrupt specific regional or global markets</w:t>
      </w:r>
      <w:r w:rsidRPr="001870D4">
        <w:rPr>
          <w:rFonts w:asciiTheme="minorHAnsi" w:hAnsiTheme="minorHAnsi" w:cstheme="minorHAnsi"/>
          <w:sz w:val="12"/>
        </w:rPr>
        <w:t xml:space="preserve"> </w:t>
      </w:r>
      <w:r w:rsidRPr="001870D4">
        <w:rPr>
          <w:rStyle w:val="Emphasis"/>
          <w:rFonts w:asciiTheme="minorHAnsi" w:hAnsiTheme="minorHAnsi" w:cstheme="minorHAnsi"/>
        </w:rPr>
        <w:t>to incur disruptive effect(s) in international or inter-industrial competition or adversarial engagement.</w:t>
      </w:r>
      <w:r w:rsidRPr="001870D4">
        <w:rPr>
          <w:rFonts w:asciiTheme="minorHAnsi" w:hAnsiTheme="minorHAnsi" w:cstheme="minorHAnsi"/>
          <w:sz w:val="12"/>
        </w:rPr>
        <w:t xml:space="preserve"> </w:t>
      </w:r>
      <w:r w:rsidRPr="001870D4">
        <w:rPr>
          <w:rStyle w:val="StyleUnderline"/>
          <w:rFonts w:asciiTheme="minorHAnsi" w:hAnsiTheme="minorHAnsi" w:cstheme="minorHAnsi"/>
        </w:rPr>
        <w:t>The effecting actor could then offer viable alternative products or treatments to capitalize on the disruption, thereby establishing relative economic hegemony</w:t>
      </w:r>
      <w:r w:rsidRPr="001870D4">
        <w:rPr>
          <w:rFonts w:asciiTheme="minorHAnsi" w:hAnsiTheme="minorHAnsi" w:cstheme="minorHAnsi"/>
          <w:sz w:val="12"/>
        </w:rPr>
        <w:t xml:space="preserve"> – and power – </w:t>
      </w:r>
      <w:r w:rsidRPr="001870D4">
        <w:rPr>
          <w:rStyle w:val="StyleUnderline"/>
          <w:rFonts w:asciiTheme="minorHAnsi" w:hAnsiTheme="minorHAnsi" w:cstheme="minorHAnsi"/>
        </w:rPr>
        <w:t>in both these markets, and perhaps on the world stage.</w:t>
      </w:r>
      <w:r w:rsidRPr="001870D4">
        <w:rPr>
          <w:rFonts w:asciiTheme="minorHAnsi" w:hAnsiTheme="minorHAnsi" w:cstheme="minorHAnsi"/>
          <w:sz w:val="12"/>
        </w:rPr>
        <w:t xml:space="preserve"> </w:t>
      </w:r>
      <w:proofErr w:type="gramStart"/>
      <w:r w:rsidRPr="001870D4">
        <w:rPr>
          <w:rFonts w:asciiTheme="minorHAnsi" w:hAnsiTheme="minorHAnsi" w:cstheme="minorHAnsi"/>
          <w:sz w:val="12"/>
        </w:rPr>
        <w:t>If and when</w:t>
      </w:r>
      <w:proofErr w:type="gramEnd"/>
      <w:r w:rsidRPr="001870D4">
        <w:rPr>
          <w:rFonts w:asciiTheme="minorHAnsi" w:hAnsiTheme="minorHAnsi" w:cstheme="minorHAnsi"/>
          <w:sz w:val="12"/>
        </w:rPr>
        <w:t xml:space="preserve"> combined with a well-executed misinformation campaign, such an approach could yield multi-domain, multi-dimensional effects (e.g., in </w:t>
      </w:r>
      <w:proofErr w:type="spellStart"/>
      <w:r w:rsidRPr="001870D4">
        <w:rPr>
          <w:rFonts w:asciiTheme="minorHAnsi" w:hAnsiTheme="minorHAnsi" w:cstheme="minorHAnsi"/>
          <w:sz w:val="12"/>
        </w:rPr>
        <w:t>agri</w:t>
      </w:r>
      <w:proofErr w:type="spellEnd"/>
      <w:r w:rsidRPr="001870D4">
        <w:rPr>
          <w:rFonts w:asciiTheme="minorHAnsi" w:hAnsiTheme="minorHAnsi" w:cstheme="minorHAnsi"/>
          <w:sz w:val="12"/>
        </w:rPr>
        <w:t xml:space="preserve">-markets, public health, safety and security, economic stability, and geo-political power) that would be iterative, robust, and likely evoke durable consequences.” </w:t>
      </w:r>
      <w:r w:rsidRPr="001870D4">
        <w:rPr>
          <w:rStyle w:val="Emphasis"/>
          <w:rFonts w:asciiTheme="minorHAnsi" w:hAnsiTheme="minorHAnsi" w:cstheme="minorHAnsi"/>
        </w:rPr>
        <w:t>Should biological warfare commence, food and agriculture will be target</w:t>
      </w:r>
      <w:r w:rsidRPr="001870D4">
        <w:rPr>
          <w:rFonts w:asciiTheme="minorHAnsi" w:hAnsiTheme="minorHAnsi" w:cstheme="minorHAnsi"/>
          <w:sz w:val="12"/>
        </w:rPr>
        <w:t xml:space="preserve">s because they are foundational to America’s health, welfare, and economy. A reporter once asked John Dillinger why he robbed banks. His answer? “Because that where the money is!” That is why terrorists and adversarial nation states might attack the food supply. Food is what we eat. </w:t>
      </w:r>
      <w:r w:rsidRPr="001870D4">
        <w:rPr>
          <w:rStyle w:val="Emphasis"/>
          <w:rFonts w:asciiTheme="minorHAnsi" w:hAnsiTheme="minorHAnsi" w:cstheme="minorHAnsi"/>
        </w:rPr>
        <w:t>Our nation is dependent on the continued availability of a safe, secure, and economical food supply.</w:t>
      </w:r>
    </w:p>
    <w:p w:rsidR="00894B5C" w:rsidRPr="001870D4" w:rsidRDefault="00894B5C" w:rsidP="00894B5C">
      <w:pPr>
        <w:rPr>
          <w:rFonts w:asciiTheme="minorHAnsi" w:hAnsiTheme="minorHAnsi" w:cstheme="minorHAnsi"/>
          <w:b/>
          <w:iCs/>
          <w:u w:val="single"/>
        </w:rPr>
      </w:pPr>
    </w:p>
    <w:p w:rsidR="00894B5C" w:rsidRPr="001870D4" w:rsidRDefault="00894B5C" w:rsidP="00894B5C">
      <w:pPr>
        <w:rPr>
          <w:rFonts w:asciiTheme="minorHAnsi" w:hAnsiTheme="minorHAnsi" w:cstheme="minorHAnsi"/>
        </w:rPr>
      </w:pPr>
    </w:p>
    <w:p w:rsidR="009C580C" w:rsidRPr="001870D4" w:rsidRDefault="009C580C" w:rsidP="009C580C">
      <w:pPr>
        <w:pStyle w:val="Heading1"/>
        <w:rPr>
          <w:rFonts w:asciiTheme="minorHAnsi" w:hAnsiTheme="minorHAnsi" w:cstheme="minorHAnsi"/>
        </w:rPr>
      </w:pPr>
      <w:r w:rsidRPr="001870D4">
        <w:rPr>
          <w:rFonts w:asciiTheme="minorHAnsi" w:hAnsiTheme="minorHAnsi" w:cstheme="minorHAnsi"/>
        </w:rPr>
        <w:t>Deterrence</w:t>
      </w:r>
      <w:r w:rsidR="003972FF" w:rsidRPr="001870D4">
        <w:rPr>
          <w:rFonts w:asciiTheme="minorHAnsi" w:hAnsiTheme="minorHAnsi" w:cstheme="minorHAnsi"/>
        </w:rPr>
        <w:t xml:space="preserve"> Solves</w:t>
      </w:r>
    </w:p>
    <w:p w:rsidR="003972FF" w:rsidRPr="001870D4" w:rsidRDefault="003972FF" w:rsidP="003972FF">
      <w:pPr>
        <w:pStyle w:val="Heading3"/>
        <w:rPr>
          <w:rFonts w:asciiTheme="minorHAnsi" w:hAnsiTheme="minorHAnsi" w:cstheme="minorHAnsi"/>
        </w:rPr>
      </w:pPr>
      <w:r w:rsidRPr="001870D4">
        <w:rPr>
          <w:rFonts w:asciiTheme="minorHAnsi" w:hAnsiTheme="minorHAnsi" w:cstheme="minorHAnsi"/>
        </w:rPr>
        <w:t>No Impact – Deterrence Solves 1nc</w:t>
      </w:r>
    </w:p>
    <w:p w:rsidR="003972FF" w:rsidRPr="001870D4" w:rsidRDefault="003972FF" w:rsidP="003972FF">
      <w:pPr>
        <w:pStyle w:val="Heading4"/>
        <w:rPr>
          <w:rFonts w:asciiTheme="minorHAnsi" w:hAnsiTheme="minorHAnsi" w:cstheme="minorHAnsi"/>
        </w:rPr>
      </w:pPr>
      <w:r w:rsidRPr="001870D4">
        <w:rPr>
          <w:rFonts w:asciiTheme="minorHAnsi" w:hAnsiTheme="minorHAnsi" w:cstheme="minorHAnsi"/>
        </w:rPr>
        <w:t xml:space="preserve">Proliferation </w:t>
      </w:r>
      <w:r w:rsidRPr="001870D4">
        <w:rPr>
          <w:rFonts w:asciiTheme="minorHAnsi" w:hAnsiTheme="minorHAnsi" w:cstheme="minorHAnsi"/>
          <w:u w:val="single"/>
        </w:rPr>
        <w:t>decreases</w:t>
      </w:r>
      <w:r w:rsidRPr="001870D4">
        <w:rPr>
          <w:rFonts w:asciiTheme="minorHAnsi" w:hAnsiTheme="minorHAnsi" w:cstheme="minorHAnsi"/>
        </w:rPr>
        <w:t xml:space="preserve"> propensity for war---best stats</w:t>
      </w:r>
    </w:p>
    <w:p w:rsidR="003972FF" w:rsidRPr="001870D4" w:rsidRDefault="003972FF" w:rsidP="003972FF">
      <w:pPr>
        <w:spacing w:after="0"/>
        <w:rPr>
          <w:rFonts w:asciiTheme="minorHAnsi" w:hAnsiTheme="minorHAnsi" w:cstheme="minorHAnsi"/>
        </w:rPr>
      </w:pPr>
      <w:r w:rsidRPr="001870D4">
        <w:rPr>
          <w:rFonts w:asciiTheme="minorHAnsi" w:hAnsiTheme="minorHAnsi" w:cstheme="minorHAnsi"/>
        </w:rPr>
        <w:t>---at: cap</w:t>
      </w:r>
    </w:p>
    <w:p w:rsidR="003972FF" w:rsidRPr="001870D4" w:rsidRDefault="003972FF" w:rsidP="003972FF">
      <w:pPr>
        <w:spacing w:after="0"/>
        <w:rPr>
          <w:rFonts w:asciiTheme="minorHAnsi" w:hAnsiTheme="minorHAnsi" w:cstheme="minorHAnsi"/>
        </w:rPr>
      </w:pPr>
      <w:r w:rsidRPr="001870D4">
        <w:rPr>
          <w:rFonts w:asciiTheme="minorHAnsi" w:hAnsiTheme="minorHAnsi" w:cstheme="minorHAnsi"/>
        </w:rPr>
        <w:t>---at: democracy</w:t>
      </w:r>
    </w:p>
    <w:p w:rsidR="003972FF" w:rsidRPr="001870D4" w:rsidRDefault="003972FF" w:rsidP="003972FF">
      <w:pPr>
        <w:spacing w:after="0"/>
        <w:rPr>
          <w:rFonts w:asciiTheme="minorHAnsi" w:hAnsiTheme="minorHAnsi" w:cstheme="minorHAnsi"/>
        </w:rPr>
      </w:pPr>
      <w:r w:rsidRPr="001870D4">
        <w:rPr>
          <w:rFonts w:asciiTheme="minorHAnsi" w:hAnsiTheme="minorHAnsi" w:cstheme="minorHAnsi"/>
        </w:rPr>
        <w:t xml:space="preserve">---at: </w:t>
      </w:r>
      <w:proofErr w:type="spellStart"/>
      <w:r w:rsidRPr="001870D4">
        <w:rPr>
          <w:rFonts w:asciiTheme="minorHAnsi" w:hAnsiTheme="minorHAnsi" w:cstheme="minorHAnsi"/>
        </w:rPr>
        <w:t>heg</w:t>
      </w:r>
      <w:proofErr w:type="spellEnd"/>
    </w:p>
    <w:p w:rsidR="003972FF" w:rsidRPr="001870D4" w:rsidRDefault="003972FF" w:rsidP="003972FF">
      <w:pPr>
        <w:spacing w:after="0"/>
        <w:rPr>
          <w:rFonts w:asciiTheme="minorHAnsi" w:hAnsiTheme="minorHAnsi" w:cstheme="minorHAnsi"/>
        </w:rPr>
      </w:pPr>
      <w:proofErr w:type="spellStart"/>
      <w:r w:rsidRPr="001870D4">
        <w:rPr>
          <w:rFonts w:asciiTheme="minorHAnsi" w:hAnsiTheme="minorHAnsi" w:cstheme="minorHAnsi"/>
        </w:rPr>
        <w:t>Akisato</w:t>
      </w:r>
      <w:proofErr w:type="spellEnd"/>
      <w:r w:rsidRPr="001870D4">
        <w:rPr>
          <w:rFonts w:asciiTheme="minorHAnsi" w:hAnsiTheme="minorHAnsi" w:cstheme="minorHAnsi"/>
        </w:rPr>
        <w:t xml:space="preserve"> </w:t>
      </w:r>
      <w:r w:rsidRPr="001870D4">
        <w:rPr>
          <w:rStyle w:val="Style13ptBold"/>
          <w:rFonts w:asciiTheme="minorHAnsi" w:hAnsiTheme="minorHAnsi" w:cstheme="minorHAnsi"/>
        </w:rPr>
        <w:t>Suzuki 15</w:t>
      </w:r>
      <w:r w:rsidRPr="001870D4">
        <w:rPr>
          <w:rFonts w:asciiTheme="minorHAnsi" w:hAnsiTheme="minorHAnsi" w:cstheme="minorHAnsi"/>
        </w:rPr>
        <w:t xml:space="preserve">, PhD @ Dublin City University whose research focuses on causes of non-electoral forms of politics such as armed conflict, corruption, and protests, “Is </w:t>
      </w:r>
      <w:proofErr w:type="gramStart"/>
      <w:r w:rsidRPr="001870D4">
        <w:rPr>
          <w:rFonts w:asciiTheme="minorHAnsi" w:hAnsiTheme="minorHAnsi" w:cstheme="minorHAnsi"/>
        </w:rPr>
        <w:t>more better</w:t>
      </w:r>
      <w:proofErr w:type="gramEnd"/>
      <w:r w:rsidRPr="001870D4">
        <w:rPr>
          <w:rFonts w:asciiTheme="minorHAnsi" w:hAnsiTheme="minorHAnsi" w:cstheme="minorHAnsi"/>
        </w:rPr>
        <w:t xml:space="preserve"> or worse? New empirics on nuclear proliferation and interstate conflict by Random Forests”, Research &amp; Politics, April-June 2015: 1–7, https://journals.sagepub.com/doi/pdf/10.1177/2053168015589625</w:t>
      </w:r>
      <w:r w:rsidRPr="001870D4">
        <w:rPr>
          <w:rFonts w:asciiTheme="minorHAnsi" w:hAnsiTheme="minorHAnsi" w:cstheme="minorHAnsi"/>
        </w:rPr>
        <w:t>//hh</w:t>
      </w:r>
      <w:r w:rsidRPr="001870D4">
        <w:rPr>
          <w:rFonts w:asciiTheme="minorHAnsi" w:hAnsiTheme="minorHAnsi" w:cstheme="minorHAnsi"/>
        </w:rPr>
        <w:t xml:space="preserve"> </w:t>
      </w:r>
    </w:p>
    <w:p w:rsidR="00965575" w:rsidRPr="001870D4" w:rsidRDefault="003972FF" w:rsidP="00965575">
      <w:pPr>
        <w:spacing w:after="0"/>
        <w:rPr>
          <w:rFonts w:asciiTheme="minorHAnsi" w:hAnsiTheme="minorHAnsi" w:cstheme="minorHAnsi"/>
          <w:sz w:val="16"/>
        </w:rPr>
      </w:pPr>
      <w:r w:rsidRPr="001870D4">
        <w:rPr>
          <w:rFonts w:asciiTheme="minorHAnsi" w:hAnsiTheme="minorHAnsi" w:cstheme="minorHAnsi"/>
          <w:sz w:val="16"/>
        </w:rPr>
        <w:t xml:space="preserve">Introduction </w:t>
      </w:r>
      <w:r w:rsidRPr="001870D4">
        <w:rPr>
          <w:rFonts w:asciiTheme="minorHAnsi" w:hAnsiTheme="minorHAnsi" w:cstheme="minorHAnsi"/>
          <w:u w:val="single"/>
        </w:rPr>
        <w:t>Does nuclear proliferation decrease or increase interstate conflict?</w:t>
      </w:r>
      <w:r w:rsidRPr="001870D4">
        <w:rPr>
          <w:rFonts w:asciiTheme="minorHAnsi" w:hAnsiTheme="minorHAnsi" w:cstheme="minorHAnsi"/>
          <w:sz w:val="16"/>
        </w:rPr>
        <w:t xml:space="preserve"> The existing theories provide different, and often conflicting, explanations. Quantitative research has assessed the empirical validity of various </w:t>
      </w:r>
      <w:proofErr w:type="gramStart"/>
      <w:r w:rsidRPr="001870D4">
        <w:rPr>
          <w:rFonts w:asciiTheme="minorHAnsi" w:hAnsiTheme="minorHAnsi" w:cstheme="minorHAnsi"/>
          <w:sz w:val="16"/>
        </w:rPr>
        <w:t>explanations, but</w:t>
      </w:r>
      <w:proofErr w:type="gramEnd"/>
      <w:r w:rsidRPr="001870D4">
        <w:rPr>
          <w:rFonts w:asciiTheme="minorHAnsi" w:hAnsiTheme="minorHAnsi" w:cstheme="minorHAnsi"/>
          <w:sz w:val="16"/>
        </w:rPr>
        <w:t xml:space="preserve"> has only utilized a dyadic-level or crisis-level of analysis (</w:t>
      </w:r>
      <w:proofErr w:type="spellStart"/>
      <w:r w:rsidRPr="001870D4">
        <w:rPr>
          <w:rFonts w:asciiTheme="minorHAnsi" w:hAnsiTheme="minorHAnsi" w:cstheme="minorHAnsi"/>
          <w:sz w:val="16"/>
        </w:rPr>
        <w:t>Asal</w:t>
      </w:r>
      <w:proofErr w:type="spellEnd"/>
      <w:r w:rsidRPr="001870D4">
        <w:rPr>
          <w:rFonts w:asciiTheme="minorHAnsi" w:hAnsiTheme="minorHAnsi" w:cstheme="minorHAnsi"/>
          <w:sz w:val="16"/>
        </w:rPr>
        <w:t xml:space="preserve"> and Beardsley, 2007; Bell and Miller, 2015; Gartzke and Jo, 2009; Geller, 1990; Narang, 2013; </w:t>
      </w:r>
      <w:proofErr w:type="spellStart"/>
      <w:r w:rsidRPr="001870D4">
        <w:rPr>
          <w:rFonts w:asciiTheme="minorHAnsi" w:hAnsiTheme="minorHAnsi" w:cstheme="minorHAnsi"/>
          <w:sz w:val="16"/>
        </w:rPr>
        <w:t>Rauchhaus</w:t>
      </w:r>
      <w:proofErr w:type="spellEnd"/>
      <w:r w:rsidRPr="001870D4">
        <w:rPr>
          <w:rFonts w:asciiTheme="minorHAnsi" w:hAnsiTheme="minorHAnsi" w:cstheme="minorHAnsi"/>
          <w:sz w:val="16"/>
        </w:rPr>
        <w:t xml:space="preserve">, 2009; Sobek et al., 2012). This is surprising, because nuclear proliferation is principally a systemic phenomenon, since it increases the number of nuclear states in the interstate system. Thus, it remains unclear how nuclear proliferation is empirically associated with a propensity for interstate conflict at the interstate–systemic level. A systemic propensity for conflict may not be understood simply as an aggregate of lower levels of phenomena. For example, even if nuclear weapons had a significant effect on conflict at the dyadic level, this effect might be negligible as an aggregate at the systemic level. This is a reasonable concern, because </w:t>
      </w:r>
      <w:proofErr w:type="gramStart"/>
      <w:r w:rsidRPr="001870D4">
        <w:rPr>
          <w:rFonts w:asciiTheme="minorHAnsi" w:hAnsiTheme="minorHAnsi" w:cstheme="minorHAnsi"/>
          <w:sz w:val="16"/>
        </w:rPr>
        <w:t>the majority of</w:t>
      </w:r>
      <w:proofErr w:type="gramEnd"/>
      <w:r w:rsidRPr="001870D4">
        <w:rPr>
          <w:rFonts w:asciiTheme="minorHAnsi" w:hAnsiTheme="minorHAnsi" w:cstheme="minorHAnsi"/>
          <w:sz w:val="16"/>
        </w:rPr>
        <w:t xml:space="preserve"> states in the system are non-nuclear states. Given these issues, </w:t>
      </w:r>
      <w:r w:rsidRPr="001870D4">
        <w:rPr>
          <w:rFonts w:asciiTheme="minorHAnsi" w:hAnsiTheme="minorHAnsi" w:cstheme="minorHAnsi"/>
          <w:u w:val="single"/>
        </w:rPr>
        <w:t xml:space="preserve">this paper contributes to the existing literature by empirically </w:t>
      </w:r>
      <w:r w:rsidRPr="001870D4">
        <w:rPr>
          <w:rStyle w:val="Emphasis"/>
          <w:rFonts w:asciiTheme="minorHAnsi" w:hAnsiTheme="minorHAnsi" w:cstheme="minorHAnsi"/>
        </w:rPr>
        <w:t>examining how a change in the number of nuclear states influences a propensity</w:t>
      </w:r>
      <w:r w:rsidRPr="001870D4">
        <w:rPr>
          <w:rFonts w:asciiTheme="minorHAnsi" w:hAnsiTheme="minorHAnsi" w:cstheme="minorHAnsi"/>
          <w:u w:val="single"/>
        </w:rPr>
        <w:t xml:space="preserve"> for conflict at the interstate–systemic level</w:t>
      </w:r>
      <w:r w:rsidRPr="001870D4">
        <w:rPr>
          <w:rFonts w:asciiTheme="minorHAnsi" w:hAnsiTheme="minorHAnsi" w:cstheme="minorHAnsi"/>
          <w:sz w:val="16"/>
        </w:rPr>
        <w:t xml:space="preserve">. </w:t>
      </w:r>
      <w:r w:rsidRPr="001870D4">
        <w:rPr>
          <w:rFonts w:asciiTheme="minorHAnsi" w:hAnsiTheme="minorHAnsi" w:cstheme="minorHAnsi"/>
          <w:u w:val="single"/>
        </w:rPr>
        <w:t xml:space="preserve">Because the literature lacks a </w:t>
      </w:r>
      <w:r w:rsidRPr="001870D4">
        <w:rPr>
          <w:rStyle w:val="Emphasis"/>
          <w:rFonts w:asciiTheme="minorHAnsi" w:hAnsiTheme="minorHAnsi" w:cstheme="minorHAnsi"/>
        </w:rPr>
        <w:t>rigorous empirical answer</w:t>
      </w:r>
      <w:r w:rsidRPr="001870D4">
        <w:rPr>
          <w:rFonts w:asciiTheme="minorHAnsi" w:hAnsiTheme="minorHAnsi" w:cstheme="minorHAnsi"/>
          <w:u w:val="single"/>
        </w:rPr>
        <w:t xml:space="preserve"> to the theoretical debate, </w:t>
      </w:r>
      <w:r w:rsidRPr="001870D4">
        <w:rPr>
          <w:rFonts w:asciiTheme="minorHAnsi" w:hAnsiTheme="minorHAnsi" w:cstheme="minorHAnsi"/>
          <w:sz w:val="16"/>
        </w:rPr>
        <w:t xml:space="preserve">like </w:t>
      </w:r>
      <w:proofErr w:type="spellStart"/>
      <w:r w:rsidRPr="001870D4">
        <w:rPr>
          <w:rFonts w:asciiTheme="minorHAnsi" w:hAnsiTheme="minorHAnsi" w:cstheme="minorHAnsi"/>
          <w:sz w:val="16"/>
        </w:rPr>
        <w:t>Rauchhaus</w:t>
      </w:r>
      <w:proofErr w:type="spellEnd"/>
      <w:r w:rsidRPr="001870D4">
        <w:rPr>
          <w:rFonts w:asciiTheme="minorHAnsi" w:hAnsiTheme="minorHAnsi" w:cstheme="minorHAnsi"/>
          <w:sz w:val="16"/>
        </w:rPr>
        <w:t xml:space="preserve"> (2009) this paper tests existing theories rather than proposing a new theory. To this end, </w:t>
      </w:r>
      <w:r w:rsidRPr="001870D4">
        <w:rPr>
          <w:rFonts w:asciiTheme="minorHAnsi" w:hAnsiTheme="minorHAnsi" w:cstheme="minorHAnsi"/>
          <w:u w:val="single"/>
        </w:rPr>
        <w:t>it utilizes the machine learning method Random Forests</w:t>
      </w:r>
      <w:r w:rsidRPr="001870D4">
        <w:rPr>
          <w:rFonts w:asciiTheme="minorHAnsi" w:hAnsiTheme="minorHAnsi" w:cstheme="minorHAnsi"/>
          <w:sz w:val="16"/>
        </w:rPr>
        <w:t xml:space="preserve"> (</w:t>
      </w:r>
      <w:proofErr w:type="spellStart"/>
      <w:r w:rsidRPr="001870D4">
        <w:rPr>
          <w:rFonts w:asciiTheme="minorHAnsi" w:hAnsiTheme="minorHAnsi" w:cstheme="minorHAnsi"/>
          <w:sz w:val="16"/>
        </w:rPr>
        <w:t>Breiman</w:t>
      </w:r>
      <w:proofErr w:type="spellEnd"/>
      <w:r w:rsidRPr="001870D4">
        <w:rPr>
          <w:rFonts w:asciiTheme="minorHAnsi" w:hAnsiTheme="minorHAnsi" w:cstheme="minorHAnsi"/>
          <w:sz w:val="16"/>
        </w:rPr>
        <w:t xml:space="preserve">, 2001; for an R package, see </w:t>
      </w:r>
      <w:proofErr w:type="spellStart"/>
      <w:r w:rsidRPr="001870D4">
        <w:rPr>
          <w:rFonts w:asciiTheme="minorHAnsi" w:hAnsiTheme="minorHAnsi" w:cstheme="minorHAnsi"/>
          <w:sz w:val="16"/>
        </w:rPr>
        <w:t>Liaw</w:t>
      </w:r>
      <w:proofErr w:type="spellEnd"/>
      <w:r w:rsidRPr="001870D4">
        <w:rPr>
          <w:rFonts w:asciiTheme="minorHAnsi" w:hAnsiTheme="minorHAnsi" w:cstheme="minorHAnsi"/>
          <w:sz w:val="16"/>
        </w:rPr>
        <w:t xml:space="preserve"> and Wiener, 2002), </w:t>
      </w:r>
      <w:r w:rsidRPr="001870D4">
        <w:rPr>
          <w:rFonts w:asciiTheme="minorHAnsi" w:hAnsiTheme="minorHAnsi" w:cstheme="minorHAnsi"/>
          <w:u w:val="single"/>
        </w:rPr>
        <w:t xml:space="preserve">one of the </w:t>
      </w:r>
      <w:r w:rsidRPr="001870D4">
        <w:rPr>
          <w:rStyle w:val="Emphasis"/>
          <w:rFonts w:asciiTheme="minorHAnsi" w:hAnsiTheme="minorHAnsi" w:cstheme="minorHAnsi"/>
        </w:rPr>
        <w:t>best-performing supervised learning models currently available</w:t>
      </w:r>
      <w:r w:rsidRPr="001870D4">
        <w:rPr>
          <w:rFonts w:asciiTheme="minorHAnsi" w:hAnsiTheme="minorHAnsi" w:cstheme="minorHAnsi"/>
          <w:sz w:val="16"/>
        </w:rPr>
        <w:t xml:space="preserve"> (Caruana and </w:t>
      </w:r>
      <w:proofErr w:type="spellStart"/>
      <w:r w:rsidRPr="001870D4">
        <w:rPr>
          <w:rFonts w:asciiTheme="minorHAnsi" w:hAnsiTheme="minorHAnsi" w:cstheme="minorHAnsi"/>
          <w:sz w:val="16"/>
        </w:rPr>
        <w:t>NiculescuMizil</w:t>
      </w:r>
      <w:proofErr w:type="spellEnd"/>
      <w:r w:rsidRPr="001870D4">
        <w:rPr>
          <w:rFonts w:asciiTheme="minorHAnsi" w:hAnsiTheme="minorHAnsi" w:cstheme="minorHAnsi"/>
          <w:sz w:val="16"/>
        </w:rPr>
        <w:t xml:space="preserve">, 2006). </w:t>
      </w:r>
      <w:r w:rsidRPr="001870D4">
        <w:rPr>
          <w:rFonts w:asciiTheme="minorHAnsi" w:hAnsiTheme="minorHAnsi" w:cstheme="minorHAnsi"/>
          <w:u w:val="single"/>
        </w:rPr>
        <w:t>Random Forests can address theoretical and methodological problems to analyze the relationship between nuclear proliferation and a systemic propensity for interstate conflict, as this paper discusses in greater detail</w:t>
      </w:r>
      <w:r w:rsidRPr="001870D4">
        <w:rPr>
          <w:rFonts w:asciiTheme="minorHAnsi" w:hAnsiTheme="minorHAnsi" w:cstheme="minorHAnsi"/>
          <w:sz w:val="16"/>
        </w:rPr>
        <w:t xml:space="preserve">. The paper first reviews the scholarly debate on nuclear proliferation and interstate conflict. Second, it empirically examines the relationship between nuclear proliferation and a systemic propensity for interstate conflict, using a Random Forests model to analyze interstate–systemic year data from 1950 to2009. Finally, it presents implications for the literature and policy making. Theories </w:t>
      </w:r>
      <w:r w:rsidRPr="001870D4">
        <w:rPr>
          <w:rFonts w:asciiTheme="minorHAnsi" w:hAnsiTheme="minorHAnsi" w:cstheme="minorHAnsi"/>
          <w:u w:val="single"/>
        </w:rPr>
        <w:t>Nuclear-proliferation optimists argue that nuclear weapons reduce conflict because of the intolerable cost of nuclear war</w:t>
      </w:r>
      <w:r w:rsidRPr="001870D4">
        <w:rPr>
          <w:rFonts w:asciiTheme="minorHAnsi" w:hAnsiTheme="minorHAnsi" w:cstheme="minorHAnsi"/>
          <w:sz w:val="16"/>
        </w:rPr>
        <w:t xml:space="preserve"> (Mearsheimer, 1984/1985: 21; Waltz, 2003: 6–9). Therefore, “more may be better” (Waltz, 2003: 3). </w:t>
      </w:r>
      <w:r w:rsidRPr="001870D4">
        <w:rPr>
          <w:rFonts w:asciiTheme="minorHAnsi" w:hAnsiTheme="minorHAnsi" w:cstheme="minorHAnsi"/>
          <w:u w:val="single"/>
        </w:rPr>
        <w:t>Nuclear symmetry</w:t>
      </w:r>
      <w:r w:rsidRPr="001870D4">
        <w:rPr>
          <w:rFonts w:asciiTheme="minorHAnsi" w:hAnsiTheme="minorHAnsi" w:cstheme="minorHAnsi"/>
          <w:sz w:val="16"/>
        </w:rPr>
        <w:t xml:space="preserve"> (a dyad of nuclear states) </w:t>
      </w:r>
      <w:r w:rsidRPr="001870D4">
        <w:rPr>
          <w:rFonts w:asciiTheme="minorHAnsi" w:hAnsiTheme="minorHAnsi" w:cstheme="minorHAnsi"/>
          <w:u w:val="single"/>
        </w:rPr>
        <w:t xml:space="preserve">should </w:t>
      </w:r>
      <w:r w:rsidRPr="001870D4">
        <w:rPr>
          <w:rStyle w:val="Emphasis"/>
          <w:rFonts w:asciiTheme="minorHAnsi" w:hAnsiTheme="minorHAnsi" w:cstheme="minorHAnsi"/>
        </w:rPr>
        <w:t>deter states from resorting to war</w:t>
      </w:r>
      <w:r w:rsidRPr="001870D4">
        <w:rPr>
          <w:rFonts w:asciiTheme="minorHAnsi" w:hAnsiTheme="minorHAnsi" w:cstheme="minorHAnsi"/>
          <w:u w:val="single"/>
        </w:rPr>
        <w:t>, because war could result in the use of nuclear weapons</w:t>
      </w:r>
      <w:r w:rsidRPr="001870D4">
        <w:rPr>
          <w:rFonts w:asciiTheme="minorHAnsi" w:hAnsiTheme="minorHAnsi" w:cstheme="minorHAnsi"/>
          <w:sz w:val="16"/>
        </w:rPr>
        <w:t xml:space="preserve"> (Powell, 1985). </w:t>
      </w:r>
      <w:proofErr w:type="spellStart"/>
      <w:r w:rsidRPr="001870D4">
        <w:rPr>
          <w:rFonts w:asciiTheme="minorHAnsi" w:hAnsiTheme="minorHAnsi" w:cstheme="minorHAnsi"/>
          <w:sz w:val="16"/>
        </w:rPr>
        <w:t>Rauchhaus</w:t>
      </w:r>
      <w:proofErr w:type="spellEnd"/>
      <w:r w:rsidRPr="001870D4">
        <w:rPr>
          <w:rFonts w:asciiTheme="minorHAnsi" w:hAnsiTheme="minorHAnsi" w:cstheme="minorHAnsi"/>
          <w:sz w:val="16"/>
        </w:rPr>
        <w:t xml:space="preserve"> (2009: 263) notes that the nuclear deterrence literature is “virtually silent” on the effect of nuclear asymmetry (a nuclear state versus a non-nuclear state), but Waltz (2003: 17) argues, “</w:t>
      </w:r>
      <w:r w:rsidRPr="001870D4">
        <w:rPr>
          <w:rFonts w:asciiTheme="minorHAnsi" w:hAnsiTheme="minorHAnsi" w:cstheme="minorHAnsi"/>
          <w:u w:val="single"/>
        </w:rPr>
        <w:t xml:space="preserve">Far from lowering the expected cost of aggression, a nuclear offense, </w:t>
      </w:r>
      <w:r w:rsidRPr="001870D4">
        <w:rPr>
          <w:rStyle w:val="Emphasis"/>
          <w:rFonts w:asciiTheme="minorHAnsi" w:hAnsiTheme="minorHAnsi" w:cstheme="minorHAnsi"/>
        </w:rPr>
        <w:t>even against a non-nuclear state, raises the possible costs of aggression</w:t>
      </w:r>
      <w:r w:rsidRPr="001870D4">
        <w:rPr>
          <w:rFonts w:asciiTheme="minorHAnsi" w:hAnsiTheme="minorHAnsi" w:cstheme="minorHAnsi"/>
          <w:u w:val="single"/>
        </w:rPr>
        <w:t xml:space="preserve"> to incalculable heights because the aggressor cannot be sure of the reaction of other states</w:t>
      </w:r>
      <w:r w:rsidRPr="001870D4">
        <w:rPr>
          <w:rFonts w:asciiTheme="minorHAnsi" w:hAnsiTheme="minorHAnsi" w:cstheme="minorHAnsi"/>
          <w:sz w:val="16"/>
        </w:rPr>
        <w:t xml:space="preserve">”. </w:t>
      </w:r>
      <w:r w:rsidRPr="001870D4">
        <w:rPr>
          <w:rFonts w:asciiTheme="minorHAnsi" w:hAnsiTheme="minorHAnsi" w:cstheme="minorHAnsi"/>
          <w:u w:val="single"/>
        </w:rPr>
        <w:t xml:space="preserve">Non-nuclear states should also be </w:t>
      </w:r>
      <w:r w:rsidRPr="001870D4">
        <w:rPr>
          <w:rStyle w:val="Emphasis"/>
          <w:rFonts w:asciiTheme="minorHAnsi" w:hAnsiTheme="minorHAnsi" w:cstheme="minorHAnsi"/>
        </w:rPr>
        <w:t>deterred from engaging in war with nuclear states</w:t>
      </w:r>
      <w:r w:rsidRPr="001870D4">
        <w:rPr>
          <w:rFonts w:asciiTheme="minorHAnsi" w:hAnsiTheme="minorHAnsi" w:cstheme="minorHAnsi"/>
          <w:u w:val="single"/>
        </w:rPr>
        <w:t>, because non-nuclear states fear nuclear retaliation</w:t>
      </w:r>
      <w:r w:rsidRPr="001870D4">
        <w:rPr>
          <w:rFonts w:asciiTheme="minorHAnsi" w:hAnsiTheme="minorHAnsi" w:cstheme="minorHAnsi"/>
          <w:sz w:val="16"/>
        </w:rPr>
        <w:t xml:space="preserve">. If nuclear weapons prevent war, </w:t>
      </w:r>
      <w:r w:rsidRPr="001870D4">
        <w:rPr>
          <w:rFonts w:asciiTheme="minorHAnsi" w:hAnsiTheme="minorHAnsi" w:cstheme="minorHAnsi"/>
          <w:u w:val="single"/>
        </w:rPr>
        <w:t>they should also decrease conflict short of war, because states would hesitate to initiate conflict which could escalate to war.</w:t>
      </w:r>
      <w:r w:rsidRPr="001870D4">
        <w:rPr>
          <w:rFonts w:asciiTheme="minorHAnsi" w:hAnsiTheme="minorHAnsi" w:cstheme="minorHAnsi"/>
          <w:sz w:val="16"/>
        </w:rPr>
        <w:t xml:space="preserve"> Optimists admit that nuclear weapons do not necessarily prevent all types of interstate conflict (see Hagerty, 2009: 109–110; Waltz, 2003: 17), but they do not argue that nuclear weapons increase conflict either. Waltz (2003: 9–26) also suggests that </w:t>
      </w:r>
      <w:r w:rsidRPr="001870D4">
        <w:rPr>
          <w:rStyle w:val="Emphasis"/>
          <w:rFonts w:asciiTheme="minorHAnsi" w:hAnsiTheme="minorHAnsi" w:cstheme="minorHAnsi"/>
        </w:rPr>
        <w:t xml:space="preserve">new nuclear states </w:t>
      </w:r>
      <w:r w:rsidRPr="001870D4">
        <w:rPr>
          <w:rFonts w:asciiTheme="minorHAnsi" w:hAnsiTheme="minorHAnsi" w:cstheme="minorHAnsi"/>
          <w:u w:val="single"/>
        </w:rPr>
        <w:t xml:space="preserve">are </w:t>
      </w:r>
      <w:r w:rsidRPr="001870D4">
        <w:rPr>
          <w:rStyle w:val="Emphasis"/>
          <w:rFonts w:asciiTheme="minorHAnsi" w:hAnsiTheme="minorHAnsi" w:cstheme="minorHAnsi"/>
        </w:rPr>
        <w:t>not more prone to conflict</w:t>
      </w:r>
      <w:r w:rsidRPr="001870D4">
        <w:rPr>
          <w:rFonts w:asciiTheme="minorHAnsi" w:hAnsiTheme="minorHAnsi" w:cstheme="minorHAnsi"/>
          <w:u w:val="single"/>
        </w:rPr>
        <w:t xml:space="preserve"> than old nuclear states</w:t>
      </w:r>
      <w:r w:rsidRPr="001870D4">
        <w:rPr>
          <w:rFonts w:asciiTheme="minorHAnsi" w:hAnsiTheme="minorHAnsi" w:cstheme="minorHAnsi"/>
          <w:sz w:val="16"/>
        </w:rPr>
        <w:t xml:space="preserve">, because </w:t>
      </w:r>
      <w:r w:rsidRPr="001870D4">
        <w:rPr>
          <w:rFonts w:asciiTheme="minorHAnsi" w:hAnsiTheme="minorHAnsi" w:cstheme="minorHAnsi"/>
          <w:u w:val="single"/>
        </w:rPr>
        <w:t xml:space="preserve">the logic and assumptions of nuclear deterrence can be applied not only to old nuclear major powers but to </w:t>
      </w:r>
      <w:r w:rsidRPr="001870D4">
        <w:rPr>
          <w:rStyle w:val="Emphasis"/>
          <w:rFonts w:asciiTheme="minorHAnsi" w:hAnsiTheme="minorHAnsi" w:cstheme="minorHAnsi"/>
        </w:rPr>
        <w:t>any kind of states</w:t>
      </w:r>
      <w:r w:rsidRPr="001870D4">
        <w:rPr>
          <w:rFonts w:asciiTheme="minorHAnsi" w:hAnsiTheme="minorHAnsi" w:cstheme="minorHAnsi"/>
          <w:sz w:val="16"/>
        </w:rPr>
        <w:t xml:space="preserve"> (minor powers, domestically unstable states, autocratic states, or states engaged in rivalry). In short, optimist logic expects that nuclear proliferation reduces a systemic propensity for interstate conflict through deterrent effects. Nuclear-proliferation pessimists suggest that nuclear proliferation sometimes increases conflict; in discussions of nuclear symmetry, pessimists point out the problem of the stability–instability paradox, whereby “nuclear deterrence at the strategic level allows for greater flexibility and aggression at lower levels” (</w:t>
      </w:r>
      <w:proofErr w:type="spellStart"/>
      <w:r w:rsidRPr="001870D4">
        <w:rPr>
          <w:rFonts w:asciiTheme="minorHAnsi" w:hAnsiTheme="minorHAnsi" w:cstheme="minorHAnsi"/>
          <w:sz w:val="16"/>
        </w:rPr>
        <w:t>Saideman</w:t>
      </w:r>
      <w:proofErr w:type="spellEnd"/>
      <w:r w:rsidRPr="001870D4">
        <w:rPr>
          <w:rFonts w:asciiTheme="minorHAnsi" w:hAnsiTheme="minorHAnsi" w:cstheme="minorHAnsi"/>
          <w:sz w:val="16"/>
        </w:rPr>
        <w:t xml:space="preserve">, 2005: 219; see also Snyder, 1965). Analyzing why Pakistan resorted to unconventional warfare against India even after both states became nuclear-armed, Bajpai (2009: 170) argues that the “existence [of nuclear weapons] created the conditions under which one side, Pakistan, felt that the fear of nuclear war allowed it to prosecute an insurgency/terror war against India”. Thus, nuclear symmetry can provoke limited war and conflict, if not full-scale war. As for nuclear asymmetry, Geller (1990: 307) points out that “the possession of nuclear weapons has no evident inhibitory effect on the escalation propensities of the non-nuclear opponent” for the following two reasons: first, the nonnuclear state may doubt that the nuclear opponent will actually use nuclear weapons due to “its lack of military significance” or “political and ethical inhibitions”; and second, the non-nuclear state may have greater interests in the conflict than the nuclear opponent. Hence, Geller concludes that, in nuclear asymmetry, “war is a distinct possibility, with aggressive escalation by the non-nuclear power probable” (Geller 1990: 307). As for the age of nuclear states, Sagan (2003: 53–72) suggests that new nuclear states are more prone to conflict than old ones, because the assumptions of nuclear deterrence cannot be applied to the former. Other states may be motivated to initiate preventive war to destroy new nuclear states’ nuclear programs in their early stages, while new nuclear states may lack second-strike capabilities for effective deterrence. The implication of this argument is twofold: first, if new nuclear states do not have as much deterrence credibility as do old nuclear states, they are likely to motivate other states to initiate conflict. Other states are faced with a closing window of opportunities to secure their interest vis-à-vis new nuclear states. With time, their nuclear capabilities will develop, making it more difficult for other states to change the status quo by military means. Second, because they fear that other states will initiate conflict earlier rather than later, new nuclear states may initiate conflict as a costly signal to increase their deterrence credibility. Therefore, according to pessimist logic, new nuclear states are more likely to experience conflict (either as a target or an initiator) than old nuclear states or non-nuclear states. In summary, pessimist logic says that nuclear proliferation occasionally increases a systemic propensity for interstate conflict, particularly after a new nuclear state appears in the system. Bueno de Mesquita and Riker (1982) and </w:t>
      </w:r>
      <w:proofErr w:type="spellStart"/>
      <w:r w:rsidRPr="001870D4">
        <w:rPr>
          <w:rFonts w:asciiTheme="minorHAnsi" w:hAnsiTheme="minorHAnsi" w:cstheme="minorHAnsi"/>
          <w:sz w:val="16"/>
        </w:rPr>
        <w:t>Intriligator</w:t>
      </w:r>
      <w:proofErr w:type="spellEnd"/>
      <w:r w:rsidRPr="001870D4">
        <w:rPr>
          <w:rFonts w:asciiTheme="minorHAnsi" w:hAnsiTheme="minorHAnsi" w:cstheme="minorHAnsi"/>
          <w:sz w:val="16"/>
        </w:rPr>
        <w:t xml:space="preserve"> and Brito (1981) suggest middle-ground views. While their model primarily focuses on the relationship between nuclear proliferation and the probability of nuclear war, it can be inferred that if the number of nuclear states changes the probability of nuclear war, it should also change the probability of interstate conflict which could escalate to such war. Bueno de Mesquita and Riker’s (1982) formal model shows that nuclear proliferation increases the probability of conflict until the number of nuclear states reaches five, and then the probability keeps decreasing along with further proliferation. </w:t>
      </w:r>
      <w:proofErr w:type="spellStart"/>
      <w:r w:rsidRPr="001870D4">
        <w:rPr>
          <w:rFonts w:asciiTheme="minorHAnsi" w:hAnsiTheme="minorHAnsi" w:cstheme="minorHAnsi"/>
          <w:sz w:val="16"/>
        </w:rPr>
        <w:t>Intriligator</w:t>
      </w:r>
      <w:proofErr w:type="spellEnd"/>
      <w:r w:rsidRPr="001870D4">
        <w:rPr>
          <w:rFonts w:asciiTheme="minorHAnsi" w:hAnsiTheme="minorHAnsi" w:cstheme="minorHAnsi"/>
          <w:sz w:val="16"/>
        </w:rPr>
        <w:t xml:space="preserve"> and Brito’s (1981) model indicates that nuclear proliferation causes the probability of conflict to increase until the second nuclear state obtains </w:t>
      </w:r>
      <w:proofErr w:type="gramStart"/>
      <w:r w:rsidRPr="001870D4">
        <w:rPr>
          <w:rFonts w:asciiTheme="minorHAnsi" w:hAnsiTheme="minorHAnsi" w:cstheme="minorHAnsi"/>
          <w:sz w:val="16"/>
        </w:rPr>
        <w:t>sufficient</w:t>
      </w:r>
      <w:proofErr w:type="gramEnd"/>
      <w:r w:rsidRPr="001870D4">
        <w:rPr>
          <w:rFonts w:asciiTheme="minorHAnsi" w:hAnsiTheme="minorHAnsi" w:cstheme="minorHAnsi"/>
          <w:sz w:val="16"/>
        </w:rPr>
        <w:t xml:space="preserve"> nuclear capabilities, and then further proliferation either decreases or increases the probability depending on the potentiality of accidental or irrational war. In short, these two models expect a non-linear relationship between nuclear proliferation and a systemic propensity for interstate conflict. Finally, nuclear proliferation could mitigate conflict through two ‘indirect’ mechanisms: first, extended nuclear deterrence decreases the likelihood of a non-nuclear protégé being a target of conflict (Fuhrmann and </w:t>
      </w:r>
      <w:proofErr w:type="spellStart"/>
      <w:r w:rsidRPr="001870D4">
        <w:rPr>
          <w:rFonts w:asciiTheme="minorHAnsi" w:hAnsiTheme="minorHAnsi" w:cstheme="minorHAnsi"/>
          <w:sz w:val="16"/>
        </w:rPr>
        <w:t>Sechser</w:t>
      </w:r>
      <w:proofErr w:type="spellEnd"/>
      <w:r w:rsidRPr="001870D4">
        <w:rPr>
          <w:rFonts w:asciiTheme="minorHAnsi" w:hAnsiTheme="minorHAnsi" w:cstheme="minorHAnsi"/>
          <w:sz w:val="16"/>
        </w:rPr>
        <w:t xml:space="preserve">, 2014; see also </w:t>
      </w:r>
      <w:proofErr w:type="spellStart"/>
      <w:r w:rsidRPr="001870D4">
        <w:rPr>
          <w:rFonts w:asciiTheme="minorHAnsi" w:hAnsiTheme="minorHAnsi" w:cstheme="minorHAnsi"/>
          <w:sz w:val="16"/>
        </w:rPr>
        <w:t>Huth</w:t>
      </w:r>
      <w:proofErr w:type="spellEnd"/>
      <w:r w:rsidRPr="001870D4">
        <w:rPr>
          <w:rFonts w:asciiTheme="minorHAnsi" w:hAnsiTheme="minorHAnsi" w:cstheme="minorHAnsi"/>
          <w:sz w:val="16"/>
        </w:rPr>
        <w:t xml:space="preserve">, 1990 and </w:t>
      </w:r>
      <w:proofErr w:type="spellStart"/>
      <w:r w:rsidRPr="001870D4">
        <w:rPr>
          <w:rFonts w:asciiTheme="minorHAnsi" w:hAnsiTheme="minorHAnsi" w:cstheme="minorHAnsi"/>
          <w:sz w:val="16"/>
        </w:rPr>
        <w:t>Weede</w:t>
      </w:r>
      <w:proofErr w:type="spellEnd"/>
      <w:r w:rsidRPr="001870D4">
        <w:rPr>
          <w:rFonts w:asciiTheme="minorHAnsi" w:hAnsiTheme="minorHAnsi" w:cstheme="minorHAnsi"/>
          <w:sz w:val="16"/>
        </w:rPr>
        <w:t xml:space="preserve">, 1983), and ceteris paribus, nuclear proliferation should result in a larger number of extended nuclear deterrence measures, thereby reducing a systemic propensity for conflict; and second, since nuclear weapons expand states’ foreign interests (Bell and Miller, 2015), the emergence of nuclear states might discourage non-nuclear dyads, particularly those in the same region, from engaging in conflict for fear of intervention by these nuclear states. </w:t>
      </w:r>
      <w:r w:rsidRPr="001870D4">
        <w:rPr>
          <w:rFonts w:asciiTheme="minorHAnsi" w:hAnsiTheme="minorHAnsi" w:cstheme="minorHAnsi"/>
          <w:u w:val="single"/>
        </w:rPr>
        <w:t xml:space="preserve">Given these conflict-reducing/provoking effects of nuclear proliferation, what </w:t>
      </w:r>
      <w:r w:rsidRPr="001870D4">
        <w:rPr>
          <w:rStyle w:val="Emphasis"/>
          <w:rFonts w:asciiTheme="minorHAnsi" w:hAnsiTheme="minorHAnsi" w:cstheme="minorHAnsi"/>
        </w:rPr>
        <w:t>overall effect would nuclear proliferation have on a systemic propensity for conflict</w:t>
      </w:r>
      <w:r w:rsidRPr="001870D4">
        <w:rPr>
          <w:rFonts w:asciiTheme="minorHAnsi" w:hAnsiTheme="minorHAnsi" w:cstheme="minorHAnsi"/>
          <w:u w:val="single"/>
        </w:rPr>
        <w:t xml:space="preserve">? This is difficult to answer, not only due to the controversy over whether nuclear states </w:t>
      </w:r>
      <w:proofErr w:type="gramStart"/>
      <w:r w:rsidRPr="001870D4">
        <w:rPr>
          <w:rFonts w:asciiTheme="minorHAnsi" w:hAnsiTheme="minorHAnsi" w:cstheme="minorHAnsi"/>
          <w:u w:val="single"/>
        </w:rPr>
        <w:t>are more or less</w:t>
      </w:r>
      <w:proofErr w:type="gramEnd"/>
      <w:r w:rsidRPr="001870D4">
        <w:rPr>
          <w:rFonts w:asciiTheme="minorHAnsi" w:hAnsiTheme="minorHAnsi" w:cstheme="minorHAnsi"/>
          <w:u w:val="single"/>
        </w:rPr>
        <w:t xml:space="preserve"> prone to conflict, but also because the existing theories do not explain whether those conflict-reducing/provoking effects are large enough to influence a </w:t>
      </w:r>
      <w:r w:rsidRPr="001870D4">
        <w:rPr>
          <w:rStyle w:val="Emphasis"/>
          <w:rFonts w:asciiTheme="minorHAnsi" w:hAnsiTheme="minorHAnsi" w:cstheme="minorHAnsi"/>
        </w:rPr>
        <w:t>systemic propensity for interstate conflict</w:t>
      </w:r>
      <w:r w:rsidRPr="001870D4">
        <w:rPr>
          <w:rFonts w:asciiTheme="minorHAnsi" w:hAnsiTheme="minorHAnsi" w:cstheme="minorHAnsi"/>
          <w:sz w:val="16"/>
        </w:rPr>
        <w:t xml:space="preserve">, given the ratio of nuclear states to non-nuclear states in the system. </w:t>
      </w:r>
      <w:r w:rsidRPr="001870D4">
        <w:rPr>
          <w:rFonts w:asciiTheme="minorHAnsi" w:hAnsiTheme="minorHAnsi" w:cstheme="minorHAnsi"/>
          <w:u w:val="single"/>
        </w:rPr>
        <w:t xml:space="preserve">This challenge motivates the </w:t>
      </w:r>
      <w:r w:rsidRPr="001870D4">
        <w:rPr>
          <w:rStyle w:val="Emphasis"/>
          <w:rFonts w:asciiTheme="minorHAnsi" w:hAnsiTheme="minorHAnsi" w:cstheme="minorHAnsi"/>
        </w:rPr>
        <w:t>empirical examination</w:t>
      </w:r>
      <w:r w:rsidRPr="001870D4">
        <w:rPr>
          <w:rFonts w:asciiTheme="minorHAnsi" w:hAnsiTheme="minorHAnsi" w:cstheme="minorHAnsi"/>
          <w:u w:val="single"/>
        </w:rPr>
        <w:t xml:space="preserve"> of the relationship between nuclear proliferation and a systemic propensity for conflict</w:t>
      </w:r>
      <w:r w:rsidRPr="001870D4">
        <w:rPr>
          <w:rFonts w:asciiTheme="minorHAnsi" w:hAnsiTheme="minorHAnsi" w:cstheme="minorHAnsi"/>
          <w:sz w:val="16"/>
        </w:rPr>
        <w:t xml:space="preserve">. Empirical investigation by Random Forests </w:t>
      </w:r>
      <w:r w:rsidRPr="001870D4">
        <w:rPr>
          <w:rFonts w:asciiTheme="minorHAnsi" w:hAnsiTheme="minorHAnsi" w:cstheme="minorHAnsi"/>
          <w:u w:val="single"/>
        </w:rPr>
        <w:t xml:space="preserve">The interstate–systemic year data are used here to investigate the relationship between nuclear proliferation and a systemic propensity for interstate conflict. The </w:t>
      </w:r>
      <w:r w:rsidRPr="001870D4">
        <w:rPr>
          <w:rStyle w:val="Emphasis"/>
          <w:rFonts w:asciiTheme="minorHAnsi" w:hAnsiTheme="minorHAnsi" w:cstheme="minorHAnsi"/>
        </w:rPr>
        <w:t>dependent variable is the number of militarized interstate dispute onsets</w:t>
      </w:r>
      <w:r w:rsidRPr="001870D4">
        <w:rPr>
          <w:rFonts w:asciiTheme="minorHAnsi" w:hAnsiTheme="minorHAnsi" w:cstheme="minorHAnsi"/>
          <w:sz w:val="16"/>
        </w:rPr>
        <w:t xml:space="preserve"> (Palmer et al., 2015; version 4.01 is used) per systemic-year, </w:t>
      </w:r>
      <w:r w:rsidRPr="001870D4">
        <w:rPr>
          <w:rFonts w:asciiTheme="minorHAnsi" w:hAnsiTheme="minorHAnsi" w:cstheme="minorHAnsi"/>
          <w:u w:val="single"/>
        </w:rPr>
        <w:t>standardized as the ratio to the number of states in the interstate system</w:t>
      </w:r>
      <w:r w:rsidRPr="001870D4">
        <w:rPr>
          <w:rFonts w:asciiTheme="minorHAnsi" w:hAnsiTheme="minorHAnsi" w:cstheme="minorHAnsi"/>
          <w:sz w:val="16"/>
        </w:rPr>
        <w:t xml:space="preserve"> (Correlates of War Project, 2011) – hereafter, the ‘dispute–state ratio’. </w:t>
      </w:r>
      <w:r w:rsidRPr="001870D4">
        <w:rPr>
          <w:rFonts w:asciiTheme="minorHAnsi" w:hAnsiTheme="minorHAnsi" w:cstheme="minorHAnsi"/>
          <w:u w:val="single"/>
        </w:rPr>
        <w:t>Observations one year ahead</w:t>
      </w:r>
      <w:r w:rsidRPr="001870D4">
        <w:rPr>
          <w:rFonts w:asciiTheme="minorHAnsi" w:hAnsiTheme="minorHAnsi" w:cstheme="minorHAnsi"/>
          <w:sz w:val="16"/>
        </w:rPr>
        <w:t xml:space="preserve"> (t+1) </w:t>
      </w:r>
      <w:r w:rsidRPr="001870D4">
        <w:rPr>
          <w:rFonts w:asciiTheme="minorHAnsi" w:hAnsiTheme="minorHAnsi" w:cstheme="minorHAnsi"/>
          <w:u w:val="single"/>
        </w:rPr>
        <w:t xml:space="preserve">are used to make sure that causal </w:t>
      </w:r>
      <w:r w:rsidRPr="001870D4">
        <w:rPr>
          <w:rStyle w:val="Emphasis"/>
          <w:rFonts w:asciiTheme="minorHAnsi" w:hAnsiTheme="minorHAnsi" w:cstheme="minorHAnsi"/>
        </w:rPr>
        <w:t>effects precede a variation in the dispute–state ratio</w:t>
      </w:r>
      <w:r w:rsidRPr="001870D4">
        <w:rPr>
          <w:rFonts w:asciiTheme="minorHAnsi" w:hAnsiTheme="minorHAnsi" w:cstheme="minorHAnsi"/>
          <w:sz w:val="16"/>
        </w:rPr>
        <w:t xml:space="preserve">.2 </w:t>
      </w:r>
      <w:r w:rsidRPr="001870D4">
        <w:rPr>
          <w:rFonts w:asciiTheme="minorHAnsi" w:hAnsiTheme="minorHAnsi" w:cstheme="minorHAnsi"/>
          <w:u w:val="single"/>
        </w:rPr>
        <w:t xml:space="preserve">Two regressors are used to examine the effect of nuclear proliferation: the number of nuclear states </w:t>
      </w:r>
      <w:r w:rsidRPr="001870D4">
        <w:rPr>
          <w:rFonts w:asciiTheme="minorHAnsi" w:hAnsiTheme="minorHAnsi" w:cstheme="minorHAnsi"/>
          <w:sz w:val="16"/>
        </w:rPr>
        <w:t xml:space="preserve">in the interstate system; </w:t>
      </w:r>
      <w:r w:rsidRPr="001870D4">
        <w:rPr>
          <w:rFonts w:asciiTheme="minorHAnsi" w:hAnsiTheme="minorHAnsi" w:cstheme="minorHAnsi"/>
          <w:u w:val="single"/>
        </w:rPr>
        <w:t xml:space="preserve">and </w:t>
      </w:r>
      <w:r w:rsidRPr="001870D4">
        <w:rPr>
          <w:rFonts w:asciiTheme="minorHAnsi" w:hAnsiTheme="minorHAnsi" w:cstheme="minorHAnsi"/>
          <w:sz w:val="16"/>
        </w:rPr>
        <w:t xml:space="preserve">a </w:t>
      </w:r>
      <w:r w:rsidRPr="001870D4">
        <w:rPr>
          <w:rFonts w:asciiTheme="minorHAnsi" w:hAnsiTheme="minorHAnsi" w:cstheme="minorHAnsi"/>
          <w:u w:val="single"/>
        </w:rPr>
        <w:t>count of the years since the number of nuclear states changes</w:t>
      </w:r>
      <w:r w:rsidRPr="001870D4">
        <w:rPr>
          <w:rFonts w:asciiTheme="minorHAnsi" w:hAnsiTheme="minorHAnsi" w:cstheme="minorHAnsi"/>
          <w:sz w:val="16"/>
        </w:rPr>
        <w:t xml:space="preserve"> (hereafter ‘nuclear year counter’), measuring the effect of new nuclear states (Horowitz, 2009). The data about nuclear states are from Gartzke and </w:t>
      </w:r>
      <w:proofErr w:type="spellStart"/>
      <w:r w:rsidRPr="001870D4">
        <w:rPr>
          <w:rFonts w:asciiTheme="minorHAnsi" w:hAnsiTheme="minorHAnsi" w:cstheme="minorHAnsi"/>
          <w:sz w:val="16"/>
        </w:rPr>
        <w:t>Kroenig</w:t>
      </w:r>
      <w:proofErr w:type="spellEnd"/>
      <w:r w:rsidRPr="001870D4">
        <w:rPr>
          <w:rFonts w:asciiTheme="minorHAnsi" w:hAnsiTheme="minorHAnsi" w:cstheme="minorHAnsi"/>
          <w:sz w:val="16"/>
        </w:rPr>
        <w:t xml:space="preserve"> (2009); additionally, the current paper codes North Korea as a nuclear state since 2009 (Table 1).3 </w:t>
      </w:r>
      <w:r w:rsidRPr="001870D4">
        <w:rPr>
          <w:rFonts w:asciiTheme="minorHAnsi" w:hAnsiTheme="minorHAnsi" w:cstheme="minorHAnsi"/>
          <w:u w:val="single"/>
        </w:rPr>
        <w:t xml:space="preserve">The model also includes the number of democratic states </w:t>
      </w:r>
      <w:r w:rsidRPr="001870D4">
        <w:rPr>
          <w:rFonts w:asciiTheme="minorHAnsi" w:hAnsiTheme="minorHAnsi" w:cstheme="minorHAnsi"/>
          <w:sz w:val="16"/>
        </w:rPr>
        <w:t xml:space="preserve">(Polity2 score </w:t>
      </w:r>
      <w:r w:rsidRPr="001870D4">
        <w:rPr>
          <w:rFonts w:ascii="Cambria Math" w:hAnsi="Cambria Math" w:cs="Cambria Math"/>
          <w:sz w:val="16"/>
        </w:rPr>
        <w:t>⩾</w:t>
      </w:r>
      <w:r w:rsidRPr="001870D4">
        <w:rPr>
          <w:rFonts w:asciiTheme="minorHAnsi" w:hAnsiTheme="minorHAnsi" w:cstheme="minorHAnsi"/>
          <w:sz w:val="16"/>
        </w:rPr>
        <w:t xml:space="preserve"> 6 in Marshall, 2013) </w:t>
      </w:r>
      <w:r w:rsidRPr="001870D4">
        <w:rPr>
          <w:rFonts w:asciiTheme="minorHAnsi" w:hAnsiTheme="minorHAnsi" w:cstheme="minorHAnsi"/>
          <w:u w:val="single"/>
        </w:rPr>
        <w:t>in the interstate system, the gross world product</w:t>
      </w:r>
      <w:r w:rsidRPr="001870D4">
        <w:rPr>
          <w:rFonts w:asciiTheme="minorHAnsi" w:hAnsiTheme="minorHAnsi" w:cstheme="minorHAnsi"/>
          <w:sz w:val="16"/>
        </w:rPr>
        <w:t xml:space="preserve"> (Earth Policy Institute, 2012), </w:t>
      </w:r>
      <w:r w:rsidRPr="001870D4">
        <w:rPr>
          <w:rFonts w:asciiTheme="minorHAnsi" w:hAnsiTheme="minorHAnsi" w:cstheme="minorHAnsi"/>
          <w:u w:val="single"/>
        </w:rPr>
        <w:t>and the binary variable of unipolarity</w:t>
      </w:r>
      <w:r w:rsidRPr="001870D4">
        <w:rPr>
          <w:rFonts w:asciiTheme="minorHAnsi" w:hAnsiTheme="minorHAnsi" w:cstheme="minorHAnsi"/>
          <w:sz w:val="16"/>
        </w:rPr>
        <w:t xml:space="preserve"> (coded zero until 1989 and one from 1990; see Monteiro, 2011/2012); </w:t>
      </w:r>
      <w:r w:rsidRPr="001870D4">
        <w:rPr>
          <w:rFonts w:asciiTheme="minorHAnsi" w:hAnsiTheme="minorHAnsi" w:cstheme="minorHAnsi"/>
          <w:u w:val="single"/>
        </w:rPr>
        <w:t xml:space="preserve">these three variables </w:t>
      </w:r>
      <w:r w:rsidRPr="001870D4">
        <w:rPr>
          <w:rStyle w:val="Emphasis"/>
          <w:rFonts w:asciiTheme="minorHAnsi" w:hAnsiTheme="minorHAnsi" w:cstheme="minorHAnsi"/>
        </w:rPr>
        <w:t>control for democratic peace</w:t>
      </w:r>
      <w:r w:rsidRPr="001870D4">
        <w:rPr>
          <w:rFonts w:asciiTheme="minorHAnsi" w:hAnsiTheme="minorHAnsi" w:cstheme="minorHAnsi"/>
          <w:sz w:val="16"/>
        </w:rPr>
        <w:t xml:space="preserve"> (</w:t>
      </w:r>
      <w:proofErr w:type="spellStart"/>
      <w:r w:rsidRPr="001870D4">
        <w:rPr>
          <w:rFonts w:asciiTheme="minorHAnsi" w:hAnsiTheme="minorHAnsi" w:cstheme="minorHAnsi"/>
          <w:sz w:val="16"/>
        </w:rPr>
        <w:t>Russett</w:t>
      </w:r>
      <w:proofErr w:type="spellEnd"/>
      <w:r w:rsidRPr="001870D4">
        <w:rPr>
          <w:rFonts w:asciiTheme="minorHAnsi" w:hAnsiTheme="minorHAnsi" w:cstheme="minorHAnsi"/>
          <w:sz w:val="16"/>
        </w:rPr>
        <w:t xml:space="preserve"> and </w:t>
      </w:r>
      <w:proofErr w:type="spellStart"/>
      <w:r w:rsidRPr="001870D4">
        <w:rPr>
          <w:rFonts w:asciiTheme="minorHAnsi" w:hAnsiTheme="minorHAnsi" w:cstheme="minorHAnsi"/>
          <w:sz w:val="16"/>
        </w:rPr>
        <w:t>Oneal</w:t>
      </w:r>
      <w:proofErr w:type="spellEnd"/>
      <w:r w:rsidRPr="001870D4">
        <w:rPr>
          <w:rFonts w:asciiTheme="minorHAnsi" w:hAnsiTheme="minorHAnsi" w:cstheme="minorHAnsi"/>
          <w:sz w:val="16"/>
        </w:rPr>
        <w:t xml:space="preserve">, 2001), </w:t>
      </w:r>
      <w:r w:rsidRPr="001870D4">
        <w:rPr>
          <w:rStyle w:val="Emphasis"/>
          <w:rFonts w:asciiTheme="minorHAnsi" w:hAnsiTheme="minorHAnsi" w:cstheme="minorHAnsi"/>
        </w:rPr>
        <w:t>capitalist peace</w:t>
      </w:r>
      <w:r w:rsidRPr="001870D4">
        <w:rPr>
          <w:rFonts w:asciiTheme="minorHAnsi" w:hAnsiTheme="minorHAnsi" w:cstheme="minorHAnsi"/>
          <w:sz w:val="16"/>
        </w:rPr>
        <w:t xml:space="preserve"> (Gartzke, 2007), </w:t>
      </w:r>
      <w:r w:rsidRPr="001870D4">
        <w:rPr>
          <w:rStyle w:val="Emphasis"/>
          <w:rFonts w:asciiTheme="minorHAnsi" w:hAnsiTheme="minorHAnsi" w:cstheme="minorHAnsi"/>
        </w:rPr>
        <w:t xml:space="preserve">and polarity </w:t>
      </w:r>
      <w:r w:rsidRPr="001870D4">
        <w:rPr>
          <w:rFonts w:asciiTheme="minorHAnsi" w:hAnsiTheme="minorHAnsi" w:cstheme="minorHAnsi"/>
          <w:sz w:val="16"/>
        </w:rPr>
        <w:t xml:space="preserve">(Monteiro, 2011/2012) respectively. </w:t>
      </w:r>
      <w:r w:rsidRPr="001870D4">
        <w:rPr>
          <w:rStyle w:val="Emphasis"/>
          <w:rFonts w:asciiTheme="minorHAnsi" w:hAnsiTheme="minorHAnsi" w:cstheme="minorHAnsi"/>
        </w:rPr>
        <w:t>[TABLE 1 REMOVED]</w:t>
      </w:r>
      <w:r w:rsidRPr="001870D4">
        <w:rPr>
          <w:rFonts w:asciiTheme="minorHAnsi" w:hAnsiTheme="minorHAnsi" w:cstheme="minorHAnsi"/>
          <w:sz w:val="16"/>
        </w:rPr>
        <w:t xml:space="preserve"> The number of nuclear states and these control variables suffer from multicollinearity (see Table A-9 in the online appendix), and this </w:t>
      </w:r>
      <w:proofErr w:type="spellStart"/>
      <w:r w:rsidRPr="001870D4">
        <w:rPr>
          <w:rFonts w:asciiTheme="minorHAnsi" w:hAnsiTheme="minorHAnsi" w:cstheme="minorHAnsi"/>
          <w:sz w:val="16"/>
        </w:rPr>
        <w:t>paer</w:t>
      </w:r>
      <w:proofErr w:type="spellEnd"/>
      <w:r w:rsidRPr="001870D4">
        <w:rPr>
          <w:rFonts w:asciiTheme="minorHAnsi" w:hAnsiTheme="minorHAnsi" w:cstheme="minorHAnsi"/>
          <w:sz w:val="16"/>
        </w:rPr>
        <w:t xml:space="preserve"> [paper] later explains how to resolve this problem. </w:t>
      </w:r>
      <w:r w:rsidRPr="001870D4">
        <w:rPr>
          <w:rFonts w:asciiTheme="minorHAnsi" w:hAnsiTheme="minorHAnsi" w:cstheme="minorHAnsi"/>
          <w:u w:val="single"/>
        </w:rPr>
        <w:t>A lagged dependent variable is also included to address the temporal dependence of time-series data</w:t>
      </w:r>
      <w:r w:rsidRPr="001870D4">
        <w:rPr>
          <w:rFonts w:asciiTheme="minorHAnsi" w:hAnsiTheme="minorHAnsi" w:cstheme="minorHAnsi"/>
          <w:sz w:val="16"/>
        </w:rPr>
        <w:t xml:space="preserve">. The temporal scope is 1950–2009 (i.e. N=59) due to the data availability and the use of the dependent variable at t+1. The descriptive statistics of all variables are displayed in Table 2.4 As mentioned in the introduction, this paper uses the machine learning, non-parametric method Random Forests for the empirical investigation.5 Although it is unfamiliar to most political science and international relations analysts, </w:t>
      </w:r>
      <w:r w:rsidRPr="001870D4">
        <w:rPr>
          <w:rFonts w:asciiTheme="minorHAnsi" w:hAnsiTheme="minorHAnsi" w:cstheme="minorHAnsi"/>
          <w:u w:val="single"/>
        </w:rPr>
        <w:t xml:space="preserve">Random Forests has been widely used in </w:t>
      </w:r>
      <w:r w:rsidRPr="001870D4">
        <w:rPr>
          <w:rStyle w:val="Emphasis"/>
          <w:rFonts w:asciiTheme="minorHAnsi" w:hAnsiTheme="minorHAnsi" w:cstheme="minorHAnsi"/>
        </w:rPr>
        <w:t>numerous scientific studies</w:t>
      </w:r>
      <w:r w:rsidRPr="001870D4">
        <w:rPr>
          <w:rFonts w:asciiTheme="minorHAnsi" w:hAnsiTheme="minorHAnsi" w:cstheme="minorHAnsi"/>
          <w:sz w:val="16"/>
        </w:rPr>
        <w:t xml:space="preserve"> (Strobl et al., 2009: 324; Strobl et al., 2008). The popularity of the method is also apparent from the fact that </w:t>
      </w:r>
      <w:proofErr w:type="spellStart"/>
      <w:r w:rsidRPr="001870D4">
        <w:rPr>
          <w:rStyle w:val="Emphasis"/>
          <w:rFonts w:asciiTheme="minorHAnsi" w:hAnsiTheme="minorHAnsi" w:cstheme="minorHAnsi"/>
        </w:rPr>
        <w:t>Breiman’s</w:t>
      </w:r>
      <w:proofErr w:type="spellEnd"/>
      <w:r w:rsidRPr="001870D4">
        <w:rPr>
          <w:rStyle w:val="Emphasis"/>
          <w:rFonts w:asciiTheme="minorHAnsi" w:hAnsiTheme="minorHAnsi" w:cstheme="minorHAnsi"/>
        </w:rPr>
        <w:t xml:space="preserve"> </w:t>
      </w:r>
      <w:r w:rsidRPr="001870D4">
        <w:rPr>
          <w:rFonts w:asciiTheme="minorHAnsi" w:hAnsiTheme="minorHAnsi" w:cstheme="minorHAnsi"/>
          <w:sz w:val="16"/>
        </w:rPr>
        <w:t xml:space="preserve">(2001) </w:t>
      </w:r>
      <w:r w:rsidRPr="001870D4">
        <w:rPr>
          <w:rStyle w:val="Emphasis"/>
          <w:rFonts w:asciiTheme="minorHAnsi" w:hAnsiTheme="minorHAnsi" w:cstheme="minorHAnsi"/>
        </w:rPr>
        <w:t>original paper has been cited 12,721 times in the literature</w:t>
      </w:r>
      <w:r w:rsidRPr="001870D4">
        <w:rPr>
          <w:rFonts w:asciiTheme="minorHAnsi" w:hAnsiTheme="minorHAnsi" w:cstheme="minorHAnsi"/>
          <w:sz w:val="16"/>
        </w:rPr>
        <w:t xml:space="preserve">.6 Random Forests generates two useful analytics: </w:t>
      </w:r>
      <w:r w:rsidRPr="001870D4">
        <w:rPr>
          <w:rFonts w:asciiTheme="minorHAnsi" w:hAnsiTheme="minorHAnsi" w:cstheme="minorHAnsi"/>
          <w:u w:val="single"/>
        </w:rPr>
        <w:t>first, ‘conditional variable importance’ measures how ‘important’ each regressor is</w:t>
      </w:r>
      <w:r w:rsidRPr="001870D4">
        <w:rPr>
          <w:rFonts w:asciiTheme="minorHAnsi" w:hAnsiTheme="minorHAnsi" w:cstheme="minorHAnsi"/>
          <w:sz w:val="16"/>
        </w:rPr>
        <w:t>, conditional on the remaining regressors (</w:t>
      </w:r>
      <w:proofErr w:type="spellStart"/>
      <w:r w:rsidRPr="001870D4">
        <w:rPr>
          <w:rFonts w:asciiTheme="minorHAnsi" w:hAnsiTheme="minorHAnsi" w:cstheme="minorHAnsi"/>
          <w:sz w:val="16"/>
        </w:rPr>
        <w:t>Hothorn</w:t>
      </w:r>
      <w:proofErr w:type="spellEnd"/>
      <w:r w:rsidRPr="001870D4">
        <w:rPr>
          <w:rFonts w:asciiTheme="minorHAnsi" w:hAnsiTheme="minorHAnsi" w:cstheme="minorHAnsi"/>
          <w:sz w:val="16"/>
        </w:rPr>
        <w:t xml:space="preserve"> et al., 2006; Strobl et al., 2007, 2008). This is analogous to statistical significance in conventional regression models. The significance threshold proposed by Strobl et al. (2009: 343) is whether the importance score of a regressor is negative, zero, or lower than the absolute value of the lowest negative score. If none applies, the regressor is considered as important; and the second relevant analytic is a partial dependence plot (Friedman, 2001). This estimates the marginal effect of each regressor on the dependent variable while taking the remaining regressors into consideration. </w:t>
      </w:r>
      <w:r w:rsidRPr="001870D4">
        <w:rPr>
          <w:rStyle w:val="Emphasis"/>
          <w:rFonts w:asciiTheme="minorHAnsi" w:hAnsiTheme="minorHAnsi" w:cstheme="minorHAnsi"/>
        </w:rPr>
        <w:t>[TABLE 2 REMOVED]</w:t>
      </w:r>
      <w:r w:rsidRPr="001870D4">
        <w:rPr>
          <w:rFonts w:asciiTheme="minorHAnsi" w:hAnsiTheme="minorHAnsi" w:cstheme="minorHAnsi"/>
          <w:sz w:val="16"/>
        </w:rPr>
        <w:t xml:space="preserve"> </w:t>
      </w:r>
      <w:r w:rsidRPr="001870D4">
        <w:rPr>
          <w:rFonts w:asciiTheme="minorHAnsi" w:hAnsiTheme="minorHAnsi" w:cstheme="minorHAnsi"/>
          <w:u w:val="single"/>
        </w:rPr>
        <w:t xml:space="preserve">Random Forests has three attractive and distinctive characteristics for the purposes of this paper: first, the estimation of conditional variable importance and partial dependence plots enable conventional applied researchers to interpret non-parametric analysis in an </w:t>
      </w:r>
      <w:r w:rsidRPr="001870D4">
        <w:rPr>
          <w:rStyle w:val="Emphasis"/>
          <w:rFonts w:asciiTheme="minorHAnsi" w:hAnsiTheme="minorHAnsi" w:cstheme="minorHAnsi"/>
        </w:rPr>
        <w:t xml:space="preserve">intuitive way; </w:t>
      </w:r>
      <w:r w:rsidRPr="001870D4">
        <w:rPr>
          <w:rFonts w:asciiTheme="minorHAnsi" w:hAnsiTheme="minorHAnsi" w:cstheme="minorHAnsi"/>
          <w:sz w:val="16"/>
        </w:rPr>
        <w:t xml:space="preserve">second, </w:t>
      </w:r>
      <w:r w:rsidRPr="001870D4">
        <w:rPr>
          <w:rFonts w:asciiTheme="minorHAnsi" w:hAnsiTheme="minorHAnsi" w:cstheme="minorHAnsi"/>
          <w:u w:val="single"/>
        </w:rPr>
        <w:t>Random Forests can examine non-linearity</w:t>
      </w:r>
      <w:r w:rsidRPr="001870D4">
        <w:rPr>
          <w:rFonts w:asciiTheme="minorHAnsi" w:hAnsiTheme="minorHAnsi" w:cstheme="minorHAnsi"/>
          <w:sz w:val="16"/>
        </w:rPr>
        <w:t xml:space="preserve"> (Strobl et al., 2009: 339–341), </w:t>
      </w:r>
      <w:r w:rsidRPr="001870D4">
        <w:rPr>
          <w:rFonts w:asciiTheme="minorHAnsi" w:hAnsiTheme="minorHAnsi" w:cstheme="minorHAnsi"/>
          <w:u w:val="single"/>
        </w:rPr>
        <w:t>which is desirable because, as already noted, some theories expect non-linearity between nuclear proliferation and a systemic propensity for conflict</w:t>
      </w:r>
      <w:r w:rsidRPr="001870D4">
        <w:rPr>
          <w:rFonts w:asciiTheme="minorHAnsi" w:hAnsiTheme="minorHAnsi" w:cstheme="minorHAnsi"/>
          <w:sz w:val="16"/>
        </w:rPr>
        <w:t xml:space="preserve">; </w:t>
      </w:r>
      <w:r w:rsidRPr="001870D4">
        <w:rPr>
          <w:rFonts w:asciiTheme="minorHAnsi" w:hAnsiTheme="minorHAnsi" w:cstheme="minorHAnsi"/>
          <w:u w:val="single"/>
        </w:rPr>
        <w:t xml:space="preserve">and finally, it can </w:t>
      </w:r>
      <w:r w:rsidRPr="001870D4">
        <w:rPr>
          <w:rStyle w:val="Emphasis"/>
          <w:rFonts w:asciiTheme="minorHAnsi" w:hAnsiTheme="minorHAnsi" w:cstheme="minorHAnsi"/>
        </w:rPr>
        <w:t>cope with potential interactions and multicollinearity between regressors</w:t>
      </w:r>
      <w:r w:rsidRPr="001870D4">
        <w:rPr>
          <w:rFonts w:asciiTheme="minorHAnsi" w:hAnsiTheme="minorHAnsi" w:cstheme="minorHAnsi"/>
          <w:sz w:val="16"/>
        </w:rPr>
        <w:t xml:space="preserve"> (Strobl et al., 2009: 339–341; Strobl et al., 2008). As noted before, most of the regressors here are highly correlated, </w:t>
      </w:r>
      <w:proofErr w:type="gramStart"/>
      <w:r w:rsidRPr="001870D4">
        <w:rPr>
          <w:rFonts w:asciiTheme="minorHAnsi" w:hAnsiTheme="minorHAnsi" w:cstheme="minorHAnsi"/>
          <w:sz w:val="16"/>
        </w:rPr>
        <w:t>and also</w:t>
      </w:r>
      <w:proofErr w:type="gramEnd"/>
      <w:r w:rsidRPr="001870D4">
        <w:rPr>
          <w:rFonts w:asciiTheme="minorHAnsi" w:hAnsiTheme="minorHAnsi" w:cstheme="minorHAnsi"/>
          <w:sz w:val="16"/>
        </w:rPr>
        <w:t xml:space="preserve"> it is plausible to anticipate some interaction effect between them (e.g. the number of democratic states and the gross world product). </w:t>
      </w:r>
      <w:r w:rsidRPr="001870D4">
        <w:rPr>
          <w:rStyle w:val="Emphasis"/>
          <w:rFonts w:asciiTheme="minorHAnsi" w:hAnsiTheme="minorHAnsi" w:cstheme="minorHAnsi"/>
        </w:rPr>
        <w:t>The specific capabilities of Random Forests are therefore essential.</w:t>
      </w:r>
      <w:r w:rsidRPr="001870D4">
        <w:rPr>
          <w:rFonts w:asciiTheme="minorHAnsi" w:hAnsiTheme="minorHAnsi" w:cstheme="minorHAnsi"/>
          <w:sz w:val="16"/>
        </w:rPr>
        <w:t xml:space="preserve"> The estimation of conditional variable importance shows that the </w:t>
      </w:r>
      <w:r w:rsidRPr="001870D4">
        <w:rPr>
          <w:rStyle w:val="Emphasis"/>
          <w:rFonts w:asciiTheme="minorHAnsi" w:hAnsiTheme="minorHAnsi" w:cstheme="minorHAnsi"/>
        </w:rPr>
        <w:t>nuclear year counter has a negative importance score</w:t>
      </w:r>
      <w:r w:rsidRPr="001870D4">
        <w:rPr>
          <w:rFonts w:asciiTheme="minorHAnsi" w:hAnsiTheme="minorHAnsi" w:cstheme="minorHAnsi"/>
          <w:sz w:val="16"/>
        </w:rPr>
        <w:t xml:space="preserve">.7 Thus, </w:t>
      </w:r>
      <w:r w:rsidRPr="001870D4">
        <w:rPr>
          <w:rStyle w:val="Emphasis"/>
          <w:rFonts w:asciiTheme="minorHAnsi" w:hAnsiTheme="minorHAnsi" w:cstheme="minorHAnsi"/>
        </w:rPr>
        <w:t>the nuclear year counter is not important in explaining the dispute–state ratio</w:t>
      </w:r>
      <w:r w:rsidRPr="001870D4">
        <w:rPr>
          <w:rFonts w:asciiTheme="minorHAnsi" w:hAnsiTheme="minorHAnsi" w:cstheme="minorHAnsi"/>
          <w:u w:val="single"/>
        </w:rPr>
        <w:t xml:space="preserve">. This suggests that the </w:t>
      </w:r>
      <w:r w:rsidRPr="001870D4">
        <w:rPr>
          <w:rStyle w:val="Emphasis"/>
          <w:rFonts w:asciiTheme="minorHAnsi" w:hAnsiTheme="minorHAnsi" w:cstheme="minorHAnsi"/>
        </w:rPr>
        <w:t>optimist theory is supported</w:t>
      </w:r>
      <w:r w:rsidRPr="001870D4">
        <w:rPr>
          <w:rFonts w:asciiTheme="minorHAnsi" w:hAnsiTheme="minorHAnsi" w:cstheme="minorHAnsi"/>
          <w:sz w:val="16"/>
        </w:rPr>
        <w:t xml:space="preserve">. The remaining regressors have an importance score higher than the absolute value of the importance score of the nuclear year counter, meaning that they are all important. </w:t>
      </w:r>
      <w:r w:rsidRPr="001870D4">
        <w:rPr>
          <w:rStyle w:val="Emphasis"/>
          <w:rFonts w:asciiTheme="minorHAnsi" w:hAnsiTheme="minorHAnsi" w:cstheme="minorHAnsi"/>
        </w:rPr>
        <w:t>Controlling for democratic peace, capitalist peace, and polarity, the number of nuclear states is still a significant predictor in explaining a systemic propensity for interstate conflict</w:t>
      </w:r>
      <w:r w:rsidRPr="001870D4">
        <w:rPr>
          <w:rFonts w:asciiTheme="minorHAnsi" w:hAnsiTheme="minorHAnsi" w:cstheme="minorHAnsi"/>
          <w:sz w:val="16"/>
        </w:rPr>
        <w:t xml:space="preserve">. Figure 1 presents the partial dependence plots of the model.8 First, on average, </w:t>
      </w:r>
      <w:r w:rsidRPr="001870D4">
        <w:rPr>
          <w:rFonts w:asciiTheme="minorHAnsi" w:hAnsiTheme="minorHAnsi" w:cstheme="minorHAnsi"/>
          <w:u w:val="single"/>
        </w:rPr>
        <w:t xml:space="preserve">a larger number of nuclear states is associated with a </w:t>
      </w:r>
      <w:r w:rsidRPr="001870D4">
        <w:rPr>
          <w:rStyle w:val="Emphasis"/>
          <w:rFonts w:asciiTheme="minorHAnsi" w:hAnsiTheme="minorHAnsi" w:cstheme="minorHAnsi"/>
        </w:rPr>
        <w:t>lower dispute–state ratio</w:t>
      </w:r>
      <w:r w:rsidRPr="001870D4">
        <w:rPr>
          <w:rFonts w:asciiTheme="minorHAnsi" w:hAnsiTheme="minorHAnsi" w:cstheme="minorHAnsi"/>
          <w:sz w:val="16"/>
        </w:rPr>
        <w:t xml:space="preserve">, </w:t>
      </w:r>
      <w:r w:rsidRPr="001870D4">
        <w:rPr>
          <w:rFonts w:asciiTheme="minorHAnsi" w:hAnsiTheme="minorHAnsi" w:cstheme="minorHAnsi"/>
          <w:u w:val="single"/>
        </w:rPr>
        <w:t>although the changes from two nuclear states to three and from six to seven increase the ratio instead. Thus, the relationship is empirically non-linear</w:t>
      </w:r>
      <w:r w:rsidRPr="001870D4">
        <w:rPr>
          <w:rFonts w:asciiTheme="minorHAnsi" w:hAnsiTheme="minorHAnsi" w:cstheme="minorHAnsi"/>
          <w:sz w:val="16"/>
        </w:rPr>
        <w:t xml:space="preserve">, as Bueno de Mesquita and Riker (1982) and </w:t>
      </w:r>
      <w:proofErr w:type="spellStart"/>
      <w:r w:rsidRPr="001870D4">
        <w:rPr>
          <w:rFonts w:asciiTheme="minorHAnsi" w:hAnsiTheme="minorHAnsi" w:cstheme="minorHAnsi"/>
          <w:sz w:val="16"/>
        </w:rPr>
        <w:t>Intriligator</w:t>
      </w:r>
      <w:proofErr w:type="spellEnd"/>
      <w:r w:rsidRPr="001870D4">
        <w:rPr>
          <w:rFonts w:asciiTheme="minorHAnsi" w:hAnsiTheme="minorHAnsi" w:cstheme="minorHAnsi"/>
          <w:sz w:val="16"/>
        </w:rPr>
        <w:t xml:space="preserve"> and Brito (1981) expected in part. </w:t>
      </w:r>
      <w:r w:rsidRPr="001870D4">
        <w:rPr>
          <w:rStyle w:val="Emphasis"/>
          <w:rFonts w:asciiTheme="minorHAnsi" w:hAnsiTheme="minorHAnsi" w:cstheme="minorHAnsi"/>
        </w:rPr>
        <w:t>Overall, however, the optimist theory is supported, and the change from two nuclear states to nine nuclear states decreases the dispute–state ratio</w:t>
      </w:r>
      <w:r w:rsidRPr="001870D4">
        <w:rPr>
          <w:rFonts w:asciiTheme="minorHAnsi" w:hAnsiTheme="minorHAnsi" w:cstheme="minorHAnsi"/>
          <w:sz w:val="16"/>
        </w:rPr>
        <w:t xml:space="preserve"> approximately from 0.228 to 0.18. This means that, </w:t>
      </w:r>
      <w:r w:rsidRPr="001870D4">
        <w:rPr>
          <w:rFonts w:asciiTheme="minorHAnsi" w:hAnsiTheme="minorHAnsi" w:cstheme="minorHAnsi"/>
          <w:u w:val="single"/>
        </w:rPr>
        <w:t>if there are 194 states in the system</w:t>
      </w:r>
      <w:r w:rsidRPr="001870D4">
        <w:rPr>
          <w:rFonts w:asciiTheme="minorHAnsi" w:hAnsiTheme="minorHAnsi" w:cstheme="minorHAnsi"/>
          <w:sz w:val="16"/>
        </w:rPr>
        <w:t xml:space="preserve"> (as there were in 2009), </w:t>
      </w:r>
      <w:r w:rsidRPr="001870D4">
        <w:rPr>
          <w:rFonts w:asciiTheme="minorHAnsi" w:hAnsiTheme="minorHAnsi" w:cstheme="minorHAnsi"/>
          <w:u w:val="single"/>
        </w:rPr>
        <w:t xml:space="preserve">the number of militarized interstate dispute onsets per system-year decreases approximately from </w:t>
      </w:r>
      <w:r w:rsidRPr="001870D4">
        <w:rPr>
          <w:rStyle w:val="Emphasis"/>
          <w:rFonts w:asciiTheme="minorHAnsi" w:hAnsiTheme="minorHAnsi" w:cstheme="minorHAnsi"/>
        </w:rPr>
        <w:t>44 to 35</w:t>
      </w:r>
      <w:r w:rsidRPr="001870D4">
        <w:rPr>
          <w:rFonts w:asciiTheme="minorHAnsi" w:hAnsiTheme="minorHAnsi" w:cstheme="minorHAnsi"/>
          <w:sz w:val="16"/>
        </w:rPr>
        <w:t xml:space="preserve">. </w:t>
      </w:r>
      <w:r w:rsidRPr="001870D4">
        <w:rPr>
          <w:rStyle w:val="Emphasis"/>
          <w:rFonts w:asciiTheme="minorHAnsi" w:hAnsiTheme="minorHAnsi" w:cstheme="minorHAnsi"/>
        </w:rPr>
        <w:t xml:space="preserve">This is a substantively significant decline. </w:t>
      </w:r>
      <w:r w:rsidRPr="001870D4">
        <w:rPr>
          <w:rFonts w:asciiTheme="minorHAnsi" w:hAnsiTheme="minorHAnsi" w:cstheme="minorHAnsi"/>
          <w:sz w:val="16"/>
        </w:rPr>
        <w:t xml:space="preserve">Second, </w:t>
      </w:r>
      <w:r w:rsidRPr="001870D4">
        <w:rPr>
          <w:rFonts w:asciiTheme="minorHAnsi" w:hAnsiTheme="minorHAnsi" w:cstheme="minorHAnsi"/>
          <w:u w:val="single"/>
        </w:rPr>
        <w:t>the nuclear year counter shows a concave relationship with the dispute–state ratio, suggesting that</w:t>
      </w:r>
      <w:r w:rsidRPr="001870D4">
        <w:rPr>
          <w:rFonts w:asciiTheme="minorHAnsi" w:hAnsiTheme="minorHAnsi" w:cstheme="minorHAnsi"/>
          <w:sz w:val="16"/>
        </w:rPr>
        <w:t xml:space="preserve"> </w:t>
      </w:r>
      <w:r w:rsidRPr="001870D4">
        <w:rPr>
          <w:rStyle w:val="Emphasis"/>
          <w:rFonts w:asciiTheme="minorHAnsi" w:hAnsiTheme="minorHAnsi" w:cstheme="minorHAnsi"/>
        </w:rPr>
        <w:t>new nuclear states are less prone to conflict than middle-aged nuclear states</w:t>
      </w:r>
      <w:r w:rsidRPr="001870D4">
        <w:rPr>
          <w:rFonts w:asciiTheme="minorHAnsi" w:hAnsiTheme="minorHAnsi" w:cstheme="minorHAnsi"/>
          <w:sz w:val="16"/>
        </w:rPr>
        <w:t xml:space="preserve">. Thus, the </w:t>
      </w:r>
      <w:r w:rsidRPr="001870D4">
        <w:rPr>
          <w:rFonts w:asciiTheme="minorHAnsi" w:hAnsiTheme="minorHAnsi" w:cstheme="minorHAnsi"/>
          <w:u w:val="single"/>
        </w:rPr>
        <w:t xml:space="preserve">pessimist theory finds no support from either the variable importance estimation or the partial dependence plot. </w:t>
      </w:r>
      <w:r w:rsidRPr="001870D4">
        <w:rPr>
          <w:rFonts w:asciiTheme="minorHAnsi" w:hAnsiTheme="minorHAnsi" w:cstheme="minorHAnsi"/>
          <w:sz w:val="16"/>
        </w:rPr>
        <w:t xml:space="preserve">Finally, </w:t>
      </w:r>
      <w:r w:rsidRPr="001870D4">
        <w:rPr>
          <w:rFonts w:asciiTheme="minorHAnsi" w:hAnsiTheme="minorHAnsi" w:cstheme="minorHAnsi"/>
          <w:u w:val="single"/>
        </w:rPr>
        <w:t xml:space="preserve">as for the control variables, the number of democratic states and the gross world product have a </w:t>
      </w:r>
      <w:r w:rsidRPr="001870D4">
        <w:rPr>
          <w:rStyle w:val="Emphasis"/>
          <w:rFonts w:asciiTheme="minorHAnsi" w:hAnsiTheme="minorHAnsi" w:cstheme="minorHAnsi"/>
        </w:rPr>
        <w:t>complex non-linear relationship with the dispute–state ratio</w:t>
      </w:r>
      <w:r w:rsidRPr="001870D4">
        <w:rPr>
          <w:rFonts w:asciiTheme="minorHAnsi" w:hAnsiTheme="minorHAnsi" w:cstheme="minorHAnsi"/>
          <w:sz w:val="16"/>
        </w:rPr>
        <w:t xml:space="preserve">, but </w:t>
      </w:r>
      <w:r w:rsidRPr="001870D4">
        <w:rPr>
          <w:rStyle w:val="StyleUnderline"/>
          <w:rFonts w:asciiTheme="minorHAnsi" w:hAnsiTheme="minorHAnsi" w:cstheme="minorHAnsi"/>
        </w:rPr>
        <w:t>if the number of democratic states and the gross world product are sufficiently large, they tend to decrease the dispute– state ratio</w:t>
      </w:r>
      <w:r w:rsidRPr="001870D4">
        <w:rPr>
          <w:rFonts w:asciiTheme="minorHAnsi" w:hAnsiTheme="minorHAnsi" w:cstheme="minorHAnsi"/>
          <w:sz w:val="16"/>
        </w:rPr>
        <w:t xml:space="preserve">. Their </w:t>
      </w:r>
      <w:r w:rsidRPr="001870D4">
        <w:rPr>
          <w:rStyle w:val="Emphasis"/>
          <w:rFonts w:asciiTheme="minorHAnsi" w:hAnsiTheme="minorHAnsi" w:cstheme="minorHAnsi"/>
        </w:rPr>
        <w:t xml:space="preserve">substantive effects are also significant, </w:t>
      </w:r>
      <w:r w:rsidRPr="001870D4">
        <w:rPr>
          <w:rStyle w:val="StyleUnderline"/>
          <w:rFonts w:asciiTheme="minorHAnsi" w:hAnsiTheme="minorHAnsi" w:cstheme="minorHAnsi"/>
        </w:rPr>
        <w:t>though not as much as the number of nuclear states</w:t>
      </w:r>
      <w:r w:rsidRPr="001870D4">
        <w:rPr>
          <w:rFonts w:asciiTheme="minorHAnsi" w:hAnsiTheme="minorHAnsi" w:cstheme="minorHAnsi"/>
          <w:sz w:val="16"/>
        </w:rPr>
        <w:t xml:space="preserve">. When comparing the effect of their lowest and highest values (23 and 94 in the number of democratic states and 7 and 71.2 in the gross world product), the number of democratic states decreases the number of militarized interstate dispute onsets per system-year approximately from 40 to 37, and the gross world product from 44 to 37. </w:t>
      </w:r>
      <w:r w:rsidRPr="001870D4">
        <w:rPr>
          <w:rStyle w:val="Emphasis"/>
          <w:rFonts w:asciiTheme="minorHAnsi" w:hAnsiTheme="minorHAnsi" w:cstheme="minorHAnsi"/>
        </w:rPr>
        <w:t>Unipolarity</w:t>
      </w:r>
      <w:r w:rsidRPr="001870D4">
        <w:rPr>
          <w:rFonts w:asciiTheme="minorHAnsi" w:hAnsiTheme="minorHAnsi" w:cstheme="minorHAnsi"/>
          <w:sz w:val="16"/>
        </w:rPr>
        <w:t xml:space="preserve"> is also associated with a decline in the dispute–state ratio, suggesting that unipolarity is better than bipolarity in terms of a systemic propensity for interstate conflict; however, </w:t>
      </w:r>
      <w:r w:rsidRPr="001870D4">
        <w:rPr>
          <w:rStyle w:val="Emphasis"/>
          <w:rFonts w:asciiTheme="minorHAnsi" w:hAnsiTheme="minorHAnsi" w:cstheme="minorHAnsi"/>
        </w:rPr>
        <w:t>its effect is negligible</w:t>
      </w:r>
      <w:r w:rsidRPr="001870D4">
        <w:rPr>
          <w:rFonts w:asciiTheme="minorHAnsi" w:hAnsiTheme="minorHAnsi" w:cstheme="minorHAnsi"/>
          <w:sz w:val="16"/>
        </w:rPr>
        <w:t xml:space="preserve">, </w:t>
      </w:r>
      <w:r w:rsidRPr="001870D4">
        <w:rPr>
          <w:rFonts w:asciiTheme="minorHAnsi" w:hAnsiTheme="minorHAnsi" w:cstheme="minorHAnsi"/>
          <w:u w:val="single"/>
        </w:rPr>
        <w:t xml:space="preserve">as it reduces the number of militarized interstate dispute onsets per system-year from 39 to 38. </w:t>
      </w:r>
      <w:r w:rsidRPr="001870D4">
        <w:rPr>
          <w:rFonts w:asciiTheme="minorHAnsi" w:hAnsiTheme="minorHAnsi" w:cstheme="minorHAnsi"/>
          <w:sz w:val="16"/>
        </w:rPr>
        <w:t xml:space="preserve">One caveat is, as explained in the online appendix, that the results of the number of democratic states and unipolarity are significantly sensitive to a parameter setting. Thus, these predictors are less robust, and the </w:t>
      </w:r>
      <w:proofErr w:type="gramStart"/>
      <w:r w:rsidRPr="001870D4">
        <w:rPr>
          <w:rFonts w:asciiTheme="minorHAnsi" w:hAnsiTheme="minorHAnsi" w:cstheme="minorHAnsi"/>
          <w:sz w:val="16"/>
        </w:rPr>
        <w:t>aforementioned points</w:t>
      </w:r>
      <w:proofErr w:type="gramEnd"/>
      <w:r w:rsidRPr="001870D4">
        <w:rPr>
          <w:rFonts w:asciiTheme="minorHAnsi" w:hAnsiTheme="minorHAnsi" w:cstheme="minorHAnsi"/>
          <w:sz w:val="16"/>
        </w:rPr>
        <w:t xml:space="preserve"> about them should be treated with caution. Discussion and concluding remarks </w:t>
      </w:r>
      <w:proofErr w:type="gramStart"/>
      <w:r w:rsidRPr="001870D4">
        <w:rPr>
          <w:rFonts w:asciiTheme="minorHAnsi" w:hAnsiTheme="minorHAnsi" w:cstheme="minorHAnsi"/>
          <w:sz w:val="16"/>
        </w:rPr>
        <w:t>The</w:t>
      </w:r>
      <w:proofErr w:type="gramEnd"/>
      <w:r w:rsidRPr="001870D4">
        <w:rPr>
          <w:rFonts w:asciiTheme="minorHAnsi" w:hAnsiTheme="minorHAnsi" w:cstheme="minorHAnsi"/>
          <w:sz w:val="16"/>
        </w:rPr>
        <w:t xml:space="preserve"> main findings reveal that </w:t>
      </w:r>
      <w:r w:rsidRPr="001870D4">
        <w:rPr>
          <w:rStyle w:val="StyleUnderline"/>
          <w:rFonts w:asciiTheme="minorHAnsi" w:hAnsiTheme="minorHAnsi" w:cstheme="minorHAnsi"/>
        </w:rPr>
        <w:t>the optimist expectation of the relationship between nuclear proliferation and interstate conflict is empirically</w:t>
      </w:r>
      <w:r w:rsidRPr="001870D4">
        <w:rPr>
          <w:rStyle w:val="Emphasis"/>
          <w:rFonts w:asciiTheme="minorHAnsi" w:hAnsiTheme="minorHAnsi" w:cstheme="minorHAnsi"/>
        </w:rPr>
        <w:t xml:space="preserve"> supported</w:t>
      </w:r>
      <w:r w:rsidRPr="001870D4">
        <w:rPr>
          <w:rFonts w:asciiTheme="minorHAnsi" w:hAnsiTheme="minorHAnsi" w:cstheme="minorHAnsi"/>
          <w:sz w:val="16"/>
        </w:rPr>
        <w:t xml:space="preserve">:9 first, </w:t>
      </w:r>
      <w:r w:rsidRPr="001870D4">
        <w:rPr>
          <w:rStyle w:val="Emphasis"/>
          <w:rFonts w:asciiTheme="minorHAnsi" w:hAnsiTheme="minorHAnsi" w:cstheme="minorHAnsi"/>
        </w:rPr>
        <w:t>a larger number of nuclear states on average decreases the systemic propensity for interstate conflict</w:t>
      </w:r>
      <w:r w:rsidRPr="001870D4">
        <w:rPr>
          <w:rFonts w:asciiTheme="minorHAnsi" w:hAnsiTheme="minorHAnsi" w:cstheme="minorHAnsi"/>
          <w:sz w:val="16"/>
        </w:rPr>
        <w:t xml:space="preserve">; and second, </w:t>
      </w:r>
      <w:r w:rsidRPr="001870D4">
        <w:rPr>
          <w:rStyle w:val="Emphasis"/>
          <w:rFonts w:asciiTheme="minorHAnsi" w:hAnsiTheme="minorHAnsi" w:cstheme="minorHAnsi"/>
        </w:rPr>
        <w:t>there is no clear evidence that the emergence of new nuclear states increases the systemic propensity for interstate conflict</w:t>
      </w:r>
      <w:r w:rsidRPr="001870D4">
        <w:rPr>
          <w:rFonts w:asciiTheme="minorHAnsi" w:hAnsiTheme="minorHAnsi" w:cstheme="minorHAnsi"/>
          <w:sz w:val="16"/>
        </w:rPr>
        <w:t xml:space="preserve">. Gartzke and Jo (2009) argue that nuclear weapons themselves have no exogenous effect on the probability of conflict, because when a state is engaged in or expects to engage in conflict, it may develop nuclear weapons to keep fighting, or to prepare for, that conflict. </w:t>
      </w:r>
      <w:r w:rsidRPr="001870D4">
        <w:rPr>
          <w:rStyle w:val="Emphasis"/>
          <w:rFonts w:asciiTheme="minorHAnsi" w:hAnsiTheme="minorHAnsi" w:cstheme="minorHAnsi"/>
        </w:rPr>
        <w:t>[FIGURE 1 REMOVED]</w:t>
      </w:r>
      <w:r w:rsidRPr="001870D4">
        <w:rPr>
          <w:rFonts w:asciiTheme="minorHAnsi" w:hAnsiTheme="minorHAnsi" w:cstheme="minorHAnsi"/>
          <w:sz w:val="16"/>
        </w:rPr>
        <w:t xml:space="preserve"> If this selection effect existed, the analysis should overestimate the conflict-provoking effect of nuclear proliferation in the above model. Still, the results indicate that a larger number of nuclear states are associated with fewer disputes in the system.</w:t>
      </w:r>
    </w:p>
    <w:p w:rsidR="00965575" w:rsidRPr="001870D4" w:rsidRDefault="00965575" w:rsidP="00965575">
      <w:pPr>
        <w:pStyle w:val="Heading3"/>
        <w:rPr>
          <w:rFonts w:asciiTheme="minorHAnsi" w:hAnsiTheme="minorHAnsi" w:cstheme="minorHAnsi"/>
        </w:rPr>
      </w:pPr>
      <w:r w:rsidRPr="001870D4">
        <w:rPr>
          <w:rFonts w:asciiTheme="minorHAnsi" w:hAnsiTheme="minorHAnsi" w:cstheme="minorHAnsi"/>
        </w:rPr>
        <w:t>No Impact – Deterrence</w:t>
      </w:r>
    </w:p>
    <w:p w:rsidR="00636FE5" w:rsidRPr="001870D4" w:rsidRDefault="00636FE5" w:rsidP="00636FE5">
      <w:pPr>
        <w:pStyle w:val="Heading4"/>
        <w:rPr>
          <w:rFonts w:asciiTheme="minorHAnsi" w:hAnsiTheme="minorHAnsi" w:cstheme="minorHAnsi"/>
        </w:rPr>
      </w:pP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is good – it establishes a </w:t>
      </w:r>
      <w:r w:rsidRPr="001870D4">
        <w:rPr>
          <w:rFonts w:asciiTheme="minorHAnsi" w:hAnsiTheme="minorHAnsi" w:cstheme="minorHAnsi"/>
          <w:u w:val="single"/>
        </w:rPr>
        <w:t>powerful deterrent</w:t>
      </w:r>
      <w:r w:rsidRPr="001870D4">
        <w:rPr>
          <w:rFonts w:asciiTheme="minorHAnsi" w:hAnsiTheme="minorHAnsi" w:cstheme="minorHAnsi"/>
        </w:rPr>
        <w:t xml:space="preserve"> </w:t>
      </w:r>
    </w:p>
    <w:p w:rsidR="00636FE5" w:rsidRPr="001870D4" w:rsidRDefault="00636FE5" w:rsidP="00636FE5">
      <w:pPr>
        <w:spacing w:after="0"/>
        <w:rPr>
          <w:rFonts w:asciiTheme="minorHAnsi" w:hAnsiTheme="minorHAnsi" w:cstheme="minorHAnsi"/>
        </w:rPr>
      </w:pPr>
      <w:r w:rsidRPr="001870D4">
        <w:rPr>
          <w:rStyle w:val="Style13ptBold"/>
          <w:rFonts w:asciiTheme="minorHAnsi" w:hAnsiTheme="minorHAnsi" w:cstheme="minorHAnsi"/>
        </w:rPr>
        <w:t>Matthews 14</w:t>
      </w:r>
      <w:r w:rsidRPr="001870D4">
        <w:rPr>
          <w:rFonts w:asciiTheme="minorHAnsi" w:hAnsiTheme="minorHAnsi" w:cstheme="minorHAnsi"/>
        </w:rPr>
        <w:t xml:space="preserve"> – Dylan; Senior correspondent, citing expert </w:t>
      </w:r>
      <w:proofErr w:type="spellStart"/>
      <w:r w:rsidRPr="001870D4">
        <w:rPr>
          <w:rFonts w:asciiTheme="minorHAnsi" w:hAnsiTheme="minorHAnsi" w:cstheme="minorHAnsi"/>
        </w:rPr>
        <w:t>Sumit</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Ganguly</w:t>
      </w:r>
      <w:proofErr w:type="spellEnd"/>
      <w:r w:rsidRPr="001870D4">
        <w:rPr>
          <w:rFonts w:asciiTheme="minorHAnsi" w:hAnsiTheme="minorHAnsi" w:cstheme="minorHAnsi"/>
        </w:rPr>
        <w:t>, a Indian University political scientist who made the case that proliferation produced peace in South Asia in his book </w:t>
      </w:r>
      <w:hyperlink r:id="rId45" w:tgtFrame="_blank" w:history="1">
        <w:r w:rsidRPr="001870D4">
          <w:rPr>
            <w:rStyle w:val="Hyperlink"/>
            <w:rFonts w:asciiTheme="minorHAnsi" w:hAnsiTheme="minorHAnsi" w:cstheme="minorHAnsi"/>
          </w:rPr>
          <w:t>Fearful Symmetry: India-Pakistan Crises in the Shadow of Nuclear Weapons</w:t>
        </w:r>
      </w:hyperlink>
      <w:r w:rsidRPr="001870D4">
        <w:rPr>
          <w:rFonts w:asciiTheme="minorHAnsi" w:hAnsiTheme="minorHAnsi" w:cstheme="minorHAnsi"/>
        </w:rPr>
        <w:t xml:space="preserve">, coauthored with University of Maryland - Baltimore County's Devin Hagerty (“Meet the political scientist who thinks the spread of nuclear weapons prevents war” Vox. August 21, 2014. </w:t>
      </w:r>
      <w:hyperlink r:id="rId46" w:history="1">
        <w:r w:rsidRPr="001870D4">
          <w:rPr>
            <w:rStyle w:val="Hyperlink"/>
            <w:rFonts w:asciiTheme="minorHAnsi" w:hAnsiTheme="minorHAnsi" w:cstheme="minorHAnsi"/>
          </w:rPr>
          <w:t>https://www.vox.com/2014/8/21/6049569/would-it-be-so-bad-if-iran-gets-the-bomb</w:t>
        </w:r>
      </w:hyperlink>
      <w:r w:rsidRPr="001870D4">
        <w:rPr>
          <w:rFonts w:asciiTheme="minorHAnsi" w:hAnsiTheme="minorHAnsi" w:cstheme="minorHAnsi"/>
        </w:rPr>
        <w:t>)//GK</w:t>
      </w:r>
    </w:p>
    <w:p w:rsidR="00636FE5" w:rsidRPr="001870D4" w:rsidRDefault="00636FE5" w:rsidP="00636FE5">
      <w:pPr>
        <w:spacing w:after="0"/>
        <w:rPr>
          <w:rFonts w:asciiTheme="minorHAnsi" w:hAnsiTheme="minorHAnsi" w:cstheme="minorHAnsi"/>
          <w:sz w:val="16"/>
        </w:rPr>
      </w:pPr>
      <w:r w:rsidRPr="001870D4">
        <w:rPr>
          <w:rFonts w:asciiTheme="minorHAnsi" w:hAnsiTheme="minorHAnsi" w:cstheme="minorHAnsi"/>
          <w:sz w:val="16"/>
        </w:rPr>
        <w:t xml:space="preserve">But there's a vocal minority of political scientists who argue the opposite. Yes, </w:t>
      </w:r>
      <w:r w:rsidRPr="001870D4">
        <w:rPr>
          <w:rFonts w:asciiTheme="minorHAnsi" w:hAnsiTheme="minorHAnsi" w:cstheme="minorHAnsi"/>
          <w:u w:val="single"/>
        </w:rPr>
        <w:t xml:space="preserve">proliferation optimists contend, nuclear weapons are horrible devices which can cause unimaginable amounts of human suffering. But that very fact makes them </w:t>
      </w:r>
      <w:r w:rsidRPr="001870D4">
        <w:rPr>
          <w:rFonts w:asciiTheme="minorHAnsi" w:hAnsiTheme="minorHAnsi" w:cstheme="minorHAnsi"/>
          <w:b/>
          <w:bCs/>
          <w:u w:val="single"/>
        </w:rPr>
        <w:t>powerful deterrents</w:t>
      </w:r>
      <w:r w:rsidRPr="001870D4">
        <w:rPr>
          <w:rFonts w:asciiTheme="minorHAnsi" w:hAnsiTheme="minorHAnsi" w:cstheme="minorHAnsi"/>
          <w:u w:val="single"/>
        </w:rPr>
        <w:t>. In the absence of nuclear weapons, it's easy to imagine the US and Soviet Union going to war in the 1950s or 60s.</w:t>
      </w:r>
      <w:r w:rsidRPr="001870D4">
        <w:rPr>
          <w:rFonts w:asciiTheme="minorHAnsi" w:hAnsiTheme="minorHAnsi" w:cstheme="minorHAnsi"/>
          <w:sz w:val="16"/>
        </w:rPr>
        <w:t xml:space="preserve"> That's just what rival powers do, historically. But the presence of nukes helped prevent that. Similarly, </w:t>
      </w:r>
      <w:r w:rsidRPr="001870D4">
        <w:rPr>
          <w:rFonts w:asciiTheme="minorHAnsi" w:hAnsiTheme="minorHAnsi" w:cstheme="minorHAnsi"/>
          <w:u w:val="single"/>
        </w:rPr>
        <w:t xml:space="preserve">while India and Pakistan used to fight brutal wars with some regularity, the </w:t>
      </w:r>
      <w:r w:rsidRPr="001870D4">
        <w:rPr>
          <w:rFonts w:asciiTheme="minorHAnsi" w:hAnsiTheme="minorHAnsi" w:cstheme="minorHAnsi"/>
          <w:b/>
          <w:bCs/>
          <w:u w:val="single"/>
        </w:rPr>
        <w:t>pace and scale of conflicts declined significantly</w:t>
      </w:r>
      <w:r w:rsidRPr="001870D4">
        <w:rPr>
          <w:rFonts w:asciiTheme="minorHAnsi" w:hAnsiTheme="minorHAnsi" w:cstheme="minorHAnsi"/>
          <w:u w:val="single"/>
        </w:rPr>
        <w:t xml:space="preserve"> after Pakistan acquired nuclear weapons</w:t>
      </w:r>
      <w:r w:rsidRPr="001870D4">
        <w:rPr>
          <w:rFonts w:asciiTheme="minorHAnsi" w:hAnsiTheme="minorHAnsi" w:cstheme="minorHAnsi"/>
          <w:sz w:val="16"/>
        </w:rPr>
        <w:t xml:space="preserve">, giving itself a deterrent against already-nuclearized India. This argument was made most vigorously by the late Columbia University political scientist Kenneth Waltz in the book The Spread of Nuclear Weapons, which also contained a rebuttal by proliferation opponent and Stanford professor Scott Sagan. Toward the end of his life, Waltz even argued that </w:t>
      </w:r>
      <w:r w:rsidRPr="001870D4">
        <w:rPr>
          <w:rFonts w:asciiTheme="minorHAnsi" w:hAnsiTheme="minorHAnsi" w:cstheme="minorHAnsi"/>
          <w:u w:val="single"/>
        </w:rPr>
        <w:t xml:space="preserve">it would be </w:t>
      </w:r>
      <w:r w:rsidRPr="001870D4">
        <w:rPr>
          <w:rFonts w:asciiTheme="minorHAnsi" w:hAnsiTheme="minorHAnsi" w:cstheme="minorHAnsi"/>
          <w:b/>
          <w:bCs/>
          <w:u w:val="single"/>
        </w:rPr>
        <w:t>good for the world if Iran acquired a nuclear weapon.</w:t>
      </w:r>
      <w:r w:rsidRPr="001870D4">
        <w:rPr>
          <w:rFonts w:asciiTheme="minorHAnsi" w:hAnsiTheme="minorHAnsi" w:cstheme="minorHAnsi"/>
          <w:u w:val="single"/>
        </w:rPr>
        <w:t xml:space="preserve"> </w:t>
      </w:r>
      <w:r w:rsidRPr="001870D4">
        <w:rPr>
          <w:rFonts w:asciiTheme="minorHAnsi" w:hAnsiTheme="minorHAnsi" w:cstheme="minorHAnsi"/>
          <w:sz w:val="16"/>
        </w:rPr>
        <w:t xml:space="preserve">One of the most eloquent exponents of this view currently is Indiana University political scientist </w:t>
      </w:r>
      <w:proofErr w:type="spellStart"/>
      <w:r w:rsidRPr="001870D4">
        <w:rPr>
          <w:rFonts w:asciiTheme="minorHAnsi" w:hAnsiTheme="minorHAnsi" w:cstheme="minorHAnsi"/>
          <w:sz w:val="16"/>
        </w:rPr>
        <w:t>Sumit</w:t>
      </w:r>
      <w:proofErr w:type="spellEnd"/>
      <w:r w:rsidRPr="001870D4">
        <w:rPr>
          <w:rFonts w:asciiTheme="minorHAnsi" w:hAnsiTheme="minorHAnsi" w:cstheme="minorHAnsi"/>
          <w:sz w:val="16"/>
        </w:rPr>
        <w:t xml:space="preserve"> </w:t>
      </w:r>
      <w:proofErr w:type="spellStart"/>
      <w:r w:rsidRPr="001870D4">
        <w:rPr>
          <w:rFonts w:asciiTheme="minorHAnsi" w:hAnsiTheme="minorHAnsi" w:cstheme="minorHAnsi"/>
          <w:sz w:val="16"/>
        </w:rPr>
        <w:t>Ganguly</w:t>
      </w:r>
      <w:proofErr w:type="spellEnd"/>
      <w:r w:rsidRPr="001870D4">
        <w:rPr>
          <w:rFonts w:asciiTheme="minorHAnsi" w:hAnsiTheme="minorHAnsi" w:cstheme="minorHAnsi"/>
          <w:sz w:val="16"/>
        </w:rPr>
        <w:t xml:space="preserve">, who made the case that proliferation produced peace in South Asia in his book Fearful Symmetry: India-Pakistan Crises in the Shadow of Nuclear Weapons, coauthored with University of Maryland - Baltimore County's Devin Hagerty. </w:t>
      </w:r>
      <w:proofErr w:type="spellStart"/>
      <w:r w:rsidRPr="001870D4">
        <w:rPr>
          <w:rFonts w:asciiTheme="minorHAnsi" w:hAnsiTheme="minorHAnsi" w:cstheme="minorHAnsi"/>
          <w:sz w:val="16"/>
        </w:rPr>
        <w:t>Ganguly</w:t>
      </w:r>
      <w:proofErr w:type="spellEnd"/>
      <w:r w:rsidRPr="001870D4">
        <w:rPr>
          <w:rFonts w:asciiTheme="minorHAnsi" w:hAnsiTheme="minorHAnsi" w:cstheme="minorHAnsi"/>
          <w:sz w:val="16"/>
        </w:rPr>
        <w:t xml:space="preserve"> and I spoke Wednesday about the effect of nuclear weapons in South Asia and about how harmful he thought the spread of the bomb to Iran would really be. Here's the transcript from our conversation, lightly edited for length and clarity. For a contrary view, see this interview with journalist Eric Schlosser on the risk of nuclear weapons accidents. Dylan Matthews </w:t>
      </w:r>
      <w:proofErr w:type="gramStart"/>
      <w:r w:rsidRPr="001870D4">
        <w:rPr>
          <w:rFonts w:asciiTheme="minorHAnsi" w:hAnsiTheme="minorHAnsi" w:cstheme="minorHAnsi"/>
          <w:sz w:val="16"/>
        </w:rPr>
        <w:t>In</w:t>
      </w:r>
      <w:proofErr w:type="gramEnd"/>
      <w:r w:rsidRPr="001870D4">
        <w:rPr>
          <w:rFonts w:asciiTheme="minorHAnsi" w:hAnsiTheme="minorHAnsi" w:cstheme="minorHAnsi"/>
          <w:sz w:val="16"/>
        </w:rPr>
        <w:t xml:space="preserve"> your view, what has the effect of nuclear proliferation been in India and Pakistan, in terms of regional stability and war? </w:t>
      </w:r>
      <w:proofErr w:type="spellStart"/>
      <w:r w:rsidRPr="001870D4">
        <w:rPr>
          <w:rFonts w:asciiTheme="minorHAnsi" w:hAnsiTheme="minorHAnsi" w:cstheme="minorHAnsi"/>
          <w:sz w:val="16"/>
        </w:rPr>
        <w:t>Sumit</w:t>
      </w:r>
      <w:proofErr w:type="spellEnd"/>
      <w:r w:rsidRPr="001870D4">
        <w:rPr>
          <w:rFonts w:asciiTheme="minorHAnsi" w:hAnsiTheme="minorHAnsi" w:cstheme="minorHAnsi"/>
          <w:sz w:val="16"/>
        </w:rPr>
        <w:t xml:space="preserve"> </w:t>
      </w:r>
      <w:proofErr w:type="spellStart"/>
      <w:r w:rsidRPr="001870D4">
        <w:rPr>
          <w:rFonts w:asciiTheme="minorHAnsi" w:hAnsiTheme="minorHAnsi" w:cstheme="minorHAnsi"/>
          <w:sz w:val="16"/>
        </w:rPr>
        <w:t>Ganguly</w:t>
      </w:r>
      <w:proofErr w:type="spellEnd"/>
      <w:r w:rsidRPr="001870D4">
        <w:rPr>
          <w:rFonts w:asciiTheme="minorHAnsi" w:hAnsiTheme="minorHAnsi" w:cstheme="minorHAnsi"/>
          <w:sz w:val="16"/>
        </w:rPr>
        <w:t xml:space="preserve"> </w:t>
      </w:r>
      <w:r w:rsidRPr="001870D4">
        <w:rPr>
          <w:rFonts w:asciiTheme="minorHAnsi" w:hAnsiTheme="minorHAnsi" w:cstheme="minorHAnsi"/>
          <w:u w:val="single"/>
        </w:rPr>
        <w:t>In South Asia it has</w:t>
      </w:r>
      <w:r w:rsidRPr="001870D4">
        <w:rPr>
          <w:rFonts w:asciiTheme="minorHAnsi" w:hAnsiTheme="minorHAnsi" w:cstheme="minorHAnsi"/>
          <w:sz w:val="16"/>
        </w:rPr>
        <w:t xml:space="preserve">, for all practical purposes, </w:t>
      </w:r>
      <w:r w:rsidRPr="001870D4">
        <w:rPr>
          <w:rFonts w:asciiTheme="minorHAnsi" w:hAnsiTheme="minorHAnsi" w:cstheme="minorHAnsi"/>
          <w:b/>
          <w:bCs/>
          <w:u w:val="single"/>
        </w:rPr>
        <w:t xml:space="preserve">done away with the prospect of </w:t>
      </w:r>
      <w:proofErr w:type="gramStart"/>
      <w:r w:rsidRPr="001870D4">
        <w:rPr>
          <w:rFonts w:asciiTheme="minorHAnsi" w:hAnsiTheme="minorHAnsi" w:cstheme="minorHAnsi"/>
          <w:b/>
          <w:bCs/>
          <w:u w:val="single"/>
        </w:rPr>
        <w:t>full scale</w:t>
      </w:r>
      <w:proofErr w:type="gramEnd"/>
      <w:r w:rsidRPr="001870D4">
        <w:rPr>
          <w:rFonts w:asciiTheme="minorHAnsi" w:hAnsiTheme="minorHAnsi" w:cstheme="minorHAnsi"/>
          <w:b/>
          <w:bCs/>
          <w:u w:val="single"/>
        </w:rPr>
        <w:t xml:space="preserve"> war.</w:t>
      </w:r>
      <w:r w:rsidRPr="001870D4">
        <w:rPr>
          <w:rFonts w:asciiTheme="minorHAnsi" w:hAnsiTheme="minorHAnsi" w:cstheme="minorHAnsi"/>
          <w:u w:val="single"/>
        </w:rPr>
        <w:t xml:space="preserve"> </w:t>
      </w:r>
      <w:r w:rsidRPr="001870D4">
        <w:rPr>
          <w:rFonts w:asciiTheme="minorHAnsi" w:hAnsiTheme="minorHAnsi" w:cstheme="minorHAnsi"/>
          <w:b/>
          <w:bCs/>
          <w:u w:val="single"/>
        </w:rPr>
        <w:t>It's just not going to happen</w:t>
      </w:r>
      <w:r w:rsidRPr="001870D4">
        <w:rPr>
          <w:rFonts w:asciiTheme="minorHAnsi" w:hAnsiTheme="minorHAnsi" w:cstheme="minorHAnsi"/>
          <w:u w:val="single"/>
        </w:rPr>
        <w:t xml:space="preserve">. The risks are so great </w:t>
      </w:r>
      <w:proofErr w:type="gramStart"/>
      <w:r w:rsidRPr="001870D4">
        <w:rPr>
          <w:rFonts w:asciiTheme="minorHAnsi" w:hAnsiTheme="minorHAnsi" w:cstheme="minorHAnsi"/>
          <w:u w:val="single"/>
        </w:rPr>
        <w:t>as a consequence of</w:t>
      </w:r>
      <w:proofErr w:type="gramEnd"/>
      <w:r w:rsidRPr="001870D4">
        <w:rPr>
          <w:rFonts w:asciiTheme="minorHAnsi" w:hAnsiTheme="minorHAnsi" w:cstheme="minorHAnsi"/>
          <w:u w:val="single"/>
        </w:rPr>
        <w:t xml:space="preserve"> the nuclearization of the subcontinent that </w:t>
      </w:r>
      <w:r w:rsidRPr="001870D4">
        <w:rPr>
          <w:rFonts w:asciiTheme="minorHAnsi" w:hAnsiTheme="minorHAnsi" w:cstheme="minorHAnsi"/>
          <w:b/>
          <w:bCs/>
          <w:u w:val="single"/>
        </w:rPr>
        <w:t>neither side can seriously contemplate starting a war.</w:t>
      </w:r>
      <w:r w:rsidRPr="001870D4">
        <w:rPr>
          <w:rFonts w:asciiTheme="minorHAnsi" w:hAnsiTheme="minorHAnsi" w:cstheme="minorHAnsi"/>
          <w:u w:val="single"/>
        </w:rPr>
        <w:t xml:space="preserve"> </w:t>
      </w:r>
      <w:r w:rsidRPr="001870D4">
        <w:rPr>
          <w:rFonts w:asciiTheme="minorHAnsi" w:hAnsiTheme="minorHAnsi" w:cstheme="minorHAnsi"/>
          <w:sz w:val="16"/>
        </w:rPr>
        <w:t xml:space="preserve">I think </w:t>
      </w:r>
      <w:r w:rsidRPr="001870D4">
        <w:rPr>
          <w:rFonts w:asciiTheme="minorHAnsi" w:hAnsiTheme="minorHAnsi" w:cstheme="minorHAnsi"/>
          <w:u w:val="single"/>
        </w:rPr>
        <w:t xml:space="preserve">the same is true of the </w:t>
      </w:r>
      <w:r w:rsidRPr="001870D4">
        <w:rPr>
          <w:rFonts w:asciiTheme="minorHAnsi" w:hAnsiTheme="minorHAnsi" w:cstheme="minorHAnsi"/>
          <w:b/>
          <w:bCs/>
          <w:u w:val="single"/>
        </w:rPr>
        <w:t>Sino-Indian relationship</w:t>
      </w:r>
      <w:r w:rsidRPr="001870D4">
        <w:rPr>
          <w:rFonts w:asciiTheme="minorHAnsi" w:hAnsiTheme="minorHAnsi" w:cstheme="minorHAnsi"/>
          <w:u w:val="single"/>
        </w:rPr>
        <w:t>. While the Chinese might probe along the border, or try to test Indian resolve around the border, the likelihood of that escalating into major conflict is practically nonexistent</w:t>
      </w:r>
      <w:r w:rsidRPr="001870D4">
        <w:rPr>
          <w:rFonts w:asciiTheme="minorHAnsi" w:hAnsiTheme="minorHAnsi" w:cstheme="minorHAnsi"/>
          <w:sz w:val="16"/>
        </w:rPr>
        <w:t xml:space="preserve">. </w:t>
      </w:r>
      <w:proofErr w:type="gramStart"/>
      <w:r w:rsidRPr="001870D4">
        <w:rPr>
          <w:rFonts w:asciiTheme="minorHAnsi" w:hAnsiTheme="minorHAnsi" w:cstheme="minorHAnsi"/>
          <w:sz w:val="16"/>
        </w:rPr>
        <w:t>So</w:t>
      </w:r>
      <w:proofErr w:type="gramEnd"/>
      <w:r w:rsidRPr="001870D4">
        <w:rPr>
          <w:rFonts w:asciiTheme="minorHAnsi" w:hAnsiTheme="minorHAnsi" w:cstheme="minorHAnsi"/>
          <w:sz w:val="16"/>
        </w:rPr>
        <w:t xml:space="preserve"> I would say that while nuclear weapons are hideous and horrific weapons of mass destruction, they also produce a certain salutary effect. </w:t>
      </w:r>
    </w:p>
    <w:p w:rsidR="00636FE5" w:rsidRPr="001870D4" w:rsidRDefault="00636FE5" w:rsidP="00636FE5">
      <w:pPr>
        <w:pStyle w:val="Heading4"/>
        <w:rPr>
          <w:rFonts w:asciiTheme="minorHAnsi" w:hAnsiTheme="minorHAnsi" w:cstheme="minorHAnsi"/>
        </w:rPr>
      </w:pPr>
      <w:r w:rsidRPr="001870D4">
        <w:rPr>
          <w:rFonts w:asciiTheme="minorHAnsi" w:hAnsiTheme="minorHAnsi" w:cstheme="minorHAnsi"/>
        </w:rPr>
        <w:t xml:space="preserve">There is peace in parity – proliferation ensures stability </w:t>
      </w:r>
    </w:p>
    <w:p w:rsidR="00636FE5" w:rsidRPr="001870D4" w:rsidRDefault="00636FE5" w:rsidP="00636FE5">
      <w:pPr>
        <w:rPr>
          <w:rFonts w:asciiTheme="minorHAnsi" w:hAnsiTheme="minorHAnsi" w:cstheme="minorHAnsi"/>
        </w:rPr>
      </w:pPr>
      <w:r w:rsidRPr="001870D4">
        <w:rPr>
          <w:rStyle w:val="Style13ptBold"/>
          <w:rFonts w:asciiTheme="minorHAnsi" w:hAnsiTheme="minorHAnsi" w:cstheme="minorHAnsi"/>
        </w:rPr>
        <w:t>Craig et al</w:t>
      </w:r>
      <w:r w:rsidRPr="001870D4">
        <w:rPr>
          <w:rStyle w:val="Style13ptBold"/>
          <w:rFonts w:asciiTheme="minorHAnsi" w:hAnsiTheme="minorHAnsi" w:cstheme="minorHAnsi"/>
        </w:rPr>
        <w:t xml:space="preserve"> 2019</w:t>
      </w:r>
      <w:r w:rsidRPr="001870D4">
        <w:rPr>
          <w:rFonts w:asciiTheme="minorHAnsi" w:hAnsiTheme="minorHAnsi" w:cstheme="minorHAnsi"/>
        </w:rPr>
        <w:t xml:space="preserve"> – </w:t>
      </w:r>
      <w:r w:rsidRPr="001870D4">
        <w:rPr>
          <w:rFonts w:asciiTheme="minorHAnsi" w:hAnsiTheme="minorHAnsi" w:cstheme="minorHAnsi"/>
          <w:sz w:val="20"/>
          <w:szCs w:val="20"/>
        </w:rPr>
        <w:t xml:space="preserve">*Malcolm Craig is senior lecturer in American history at Liverpool John </w:t>
      </w:r>
      <w:proofErr w:type="spellStart"/>
      <w:r w:rsidRPr="001870D4">
        <w:rPr>
          <w:rFonts w:asciiTheme="minorHAnsi" w:hAnsiTheme="minorHAnsi" w:cstheme="minorHAnsi"/>
          <w:sz w:val="20"/>
          <w:szCs w:val="20"/>
        </w:rPr>
        <w:t>Moores</w:t>
      </w:r>
      <w:proofErr w:type="spellEnd"/>
      <w:r w:rsidRPr="001870D4">
        <w:rPr>
          <w:rFonts w:asciiTheme="minorHAnsi" w:hAnsiTheme="minorHAnsi" w:cstheme="minorHAnsi"/>
          <w:sz w:val="20"/>
          <w:szCs w:val="20"/>
        </w:rPr>
        <w:t xml:space="preserve"> University, </w:t>
      </w:r>
      <w:proofErr w:type="spellStart"/>
      <w:r w:rsidRPr="001870D4">
        <w:rPr>
          <w:rFonts w:asciiTheme="minorHAnsi" w:hAnsiTheme="minorHAnsi" w:cstheme="minorHAnsi"/>
          <w:sz w:val="20"/>
          <w:szCs w:val="20"/>
        </w:rPr>
        <w:t>specialising</w:t>
      </w:r>
      <w:proofErr w:type="spellEnd"/>
      <w:r w:rsidRPr="001870D4">
        <w:rPr>
          <w:rFonts w:asciiTheme="minorHAnsi" w:hAnsiTheme="minorHAnsi" w:cstheme="minorHAnsi"/>
          <w:sz w:val="20"/>
          <w:szCs w:val="20"/>
        </w:rPr>
        <w:t xml:space="preserve"> in post-1945 US and UK foreign policy. *Michael Goodman is professor of intelligence and international affairs in the department of war studies at King’s College London. *Simon J Moody is lecturer in </w:t>
      </w:r>
      <w:proofErr w:type="spellStart"/>
      <w:r w:rsidRPr="001870D4">
        <w:rPr>
          <w:rFonts w:asciiTheme="minorHAnsi" w:hAnsiTheme="minorHAnsi" w:cstheme="minorHAnsi"/>
          <w:sz w:val="20"/>
          <w:szCs w:val="20"/>
        </w:rPr>
        <w:t>defence</w:t>
      </w:r>
      <w:proofErr w:type="spellEnd"/>
      <w:r w:rsidRPr="001870D4">
        <w:rPr>
          <w:rFonts w:asciiTheme="minorHAnsi" w:hAnsiTheme="minorHAnsi" w:cstheme="minorHAnsi"/>
          <w:sz w:val="20"/>
          <w:szCs w:val="20"/>
        </w:rPr>
        <w:t xml:space="preserve"> studies at King’s College London, </w:t>
      </w:r>
      <w:proofErr w:type="spellStart"/>
      <w:r w:rsidRPr="001870D4">
        <w:rPr>
          <w:rFonts w:asciiTheme="minorHAnsi" w:hAnsiTheme="minorHAnsi" w:cstheme="minorHAnsi"/>
          <w:sz w:val="20"/>
          <w:szCs w:val="20"/>
        </w:rPr>
        <w:t>specialising</w:t>
      </w:r>
      <w:proofErr w:type="spellEnd"/>
      <w:r w:rsidRPr="001870D4">
        <w:rPr>
          <w:rFonts w:asciiTheme="minorHAnsi" w:hAnsiTheme="minorHAnsi" w:cstheme="minorHAnsi"/>
          <w:sz w:val="20"/>
          <w:szCs w:val="20"/>
        </w:rPr>
        <w:t xml:space="preserve"> in the history of strategic thought. *Benoît Pelopidas is professor, junior chair of excellence in security studies, and scientific director of the masters </w:t>
      </w:r>
      <w:proofErr w:type="spellStart"/>
      <w:r w:rsidRPr="001870D4">
        <w:rPr>
          <w:rFonts w:asciiTheme="minorHAnsi" w:hAnsiTheme="minorHAnsi" w:cstheme="minorHAnsi"/>
          <w:sz w:val="20"/>
          <w:szCs w:val="20"/>
        </w:rPr>
        <w:t>programme</w:t>
      </w:r>
      <w:proofErr w:type="spellEnd"/>
      <w:r w:rsidRPr="001870D4">
        <w:rPr>
          <w:rFonts w:asciiTheme="minorHAnsi" w:hAnsiTheme="minorHAnsi" w:cstheme="minorHAnsi"/>
          <w:sz w:val="20"/>
          <w:szCs w:val="20"/>
        </w:rPr>
        <w:t xml:space="preserve"> in international security at Sciences Po (Paris). (“Have nuclear weapons helped to maintain global peace” History Extra. February 1, 2019. </w:t>
      </w:r>
      <w:hyperlink r:id="rId47" w:history="1">
        <w:r w:rsidRPr="001870D4">
          <w:rPr>
            <w:rStyle w:val="Hyperlink"/>
            <w:rFonts w:asciiTheme="minorHAnsi" w:hAnsiTheme="minorHAnsi" w:cstheme="minorHAnsi"/>
            <w:sz w:val="20"/>
            <w:szCs w:val="20"/>
          </w:rPr>
          <w:t>https://www.historyextra.com/period/20th-century/have-nuclear-weapons-helped-to-maintain-global-peace/</w:t>
        </w:r>
      </w:hyperlink>
      <w:r w:rsidRPr="001870D4">
        <w:rPr>
          <w:rFonts w:asciiTheme="minorHAnsi" w:hAnsiTheme="minorHAnsi" w:cstheme="minorHAnsi"/>
          <w:sz w:val="20"/>
          <w:szCs w:val="20"/>
        </w:rPr>
        <w:t>)//GK</w:t>
      </w:r>
    </w:p>
    <w:p w:rsidR="00636FE5" w:rsidRPr="001870D4" w:rsidRDefault="00636FE5" w:rsidP="00636FE5">
      <w:pPr>
        <w:rPr>
          <w:rFonts w:asciiTheme="minorHAnsi" w:hAnsiTheme="minorHAnsi" w:cstheme="minorHAnsi"/>
          <w:u w:val="single"/>
        </w:rPr>
      </w:pPr>
      <w:r w:rsidRPr="001870D4">
        <w:rPr>
          <w:rFonts w:asciiTheme="minorHAnsi" w:hAnsiTheme="minorHAnsi" w:cstheme="minorHAnsi"/>
        </w:rPr>
        <w:t xml:space="preserve">MC: </w:t>
      </w:r>
      <w:r w:rsidRPr="001870D4">
        <w:rPr>
          <w:rFonts w:asciiTheme="minorHAnsi" w:hAnsiTheme="minorHAnsi" w:cstheme="minorHAnsi"/>
          <w:u w:val="single"/>
        </w:rPr>
        <w:t xml:space="preserve">Returning to the Cuban Missile Crisis, though nuclear weapons were a fundamental part of why it occurred, they also </w:t>
      </w:r>
      <w:r w:rsidRPr="001870D4">
        <w:rPr>
          <w:rFonts w:asciiTheme="minorHAnsi" w:hAnsiTheme="minorHAnsi" w:cstheme="minorHAnsi"/>
          <w:b/>
          <w:bCs/>
          <w:u w:val="single"/>
        </w:rPr>
        <w:t>played a major role in bringing it to a peaceful conclusion.</w:t>
      </w:r>
      <w:r w:rsidRPr="001870D4">
        <w:rPr>
          <w:rFonts w:asciiTheme="minorHAnsi" w:hAnsiTheme="minorHAnsi" w:cstheme="minorHAnsi"/>
          <w:u w:val="single"/>
        </w:rPr>
        <w:t xml:space="preserve"> The thought of global nuclear war </w:t>
      </w:r>
      <w:r w:rsidRPr="001870D4">
        <w:rPr>
          <w:rFonts w:asciiTheme="minorHAnsi" w:hAnsiTheme="minorHAnsi" w:cstheme="minorHAnsi"/>
          <w:b/>
          <w:bCs/>
          <w:u w:val="single"/>
        </w:rPr>
        <w:t>caused both leaders to pull back from the brink</w:t>
      </w:r>
      <w:r w:rsidRPr="001870D4">
        <w:rPr>
          <w:rFonts w:asciiTheme="minorHAnsi" w:hAnsiTheme="minorHAnsi" w:cstheme="minorHAnsi"/>
          <w:u w:val="single"/>
        </w:rPr>
        <w:t xml:space="preserve"> and achieve a negotiated solution.</w:t>
      </w:r>
    </w:p>
    <w:p w:rsidR="00636FE5" w:rsidRPr="001870D4" w:rsidRDefault="00636FE5" w:rsidP="00636FE5">
      <w:pPr>
        <w:rPr>
          <w:rFonts w:asciiTheme="minorHAnsi" w:hAnsiTheme="minorHAnsi" w:cstheme="minorHAnsi"/>
          <w:u w:val="single"/>
        </w:rPr>
      </w:pPr>
      <w:r w:rsidRPr="001870D4">
        <w:rPr>
          <w:rFonts w:asciiTheme="minorHAnsi" w:hAnsiTheme="minorHAnsi" w:cstheme="minorHAnsi"/>
        </w:rPr>
        <w:t xml:space="preserve">Michael Goodman: A certain </w:t>
      </w:r>
      <w:r w:rsidRPr="001870D4">
        <w:rPr>
          <w:rFonts w:asciiTheme="minorHAnsi" w:hAnsiTheme="minorHAnsi" w:cstheme="minorHAnsi"/>
          <w:u w:val="single"/>
        </w:rPr>
        <w:t>view of proliferation holds that peace is best achieved through a parity in weapons –</w:t>
      </w:r>
      <w:r w:rsidRPr="001870D4">
        <w:rPr>
          <w:rFonts w:asciiTheme="minorHAnsi" w:hAnsiTheme="minorHAnsi" w:cstheme="minorHAnsi"/>
        </w:rPr>
        <w:t xml:space="preserve"> in other words, </w:t>
      </w:r>
      <w:r w:rsidRPr="001870D4">
        <w:rPr>
          <w:rFonts w:asciiTheme="minorHAnsi" w:hAnsiTheme="minorHAnsi" w:cstheme="minorHAnsi"/>
          <w:u w:val="single"/>
        </w:rPr>
        <w:t>the best means of ensuring peace has been for both sides of a conflict to have a nuclear capability. There is</w:t>
      </w:r>
      <w:r w:rsidRPr="001870D4">
        <w:rPr>
          <w:rFonts w:asciiTheme="minorHAnsi" w:hAnsiTheme="minorHAnsi" w:cstheme="minorHAnsi"/>
        </w:rPr>
        <w:t xml:space="preserve"> certainly some </w:t>
      </w:r>
      <w:r w:rsidRPr="001870D4">
        <w:rPr>
          <w:rFonts w:asciiTheme="minorHAnsi" w:hAnsiTheme="minorHAnsi" w:cstheme="minorHAnsi"/>
          <w:u w:val="single"/>
        </w:rPr>
        <w:t xml:space="preserve">credence to this: just consider two big nuclear-tipped conflicts or confrontations – the </w:t>
      </w:r>
      <w:r w:rsidRPr="001870D4">
        <w:rPr>
          <w:rFonts w:asciiTheme="minorHAnsi" w:hAnsiTheme="minorHAnsi" w:cstheme="minorHAnsi"/>
          <w:b/>
          <w:bCs/>
          <w:u w:val="single"/>
        </w:rPr>
        <w:t>Cold War and India-Pakistan tensions.</w:t>
      </w:r>
      <w:r w:rsidRPr="001870D4">
        <w:rPr>
          <w:rFonts w:asciiTheme="minorHAnsi" w:hAnsiTheme="minorHAnsi" w:cstheme="minorHAnsi"/>
        </w:rPr>
        <w:t xml:space="preserve"> Arguably, </w:t>
      </w:r>
      <w:r w:rsidRPr="001870D4">
        <w:rPr>
          <w:rFonts w:asciiTheme="minorHAnsi" w:hAnsiTheme="minorHAnsi" w:cstheme="minorHAnsi"/>
          <w:u w:val="single"/>
        </w:rPr>
        <w:t xml:space="preserve">the </w:t>
      </w:r>
      <w:r w:rsidRPr="001870D4">
        <w:rPr>
          <w:rFonts w:asciiTheme="minorHAnsi" w:hAnsiTheme="minorHAnsi" w:cstheme="minorHAnsi"/>
          <w:b/>
          <w:bCs/>
          <w:u w:val="single"/>
        </w:rPr>
        <w:t>fear of either a nuclear pre-emptive strike, or the guarantee of</w:t>
      </w:r>
      <w:r w:rsidRPr="001870D4">
        <w:rPr>
          <w:rFonts w:asciiTheme="minorHAnsi" w:hAnsiTheme="minorHAnsi" w:cstheme="minorHAnsi"/>
        </w:rPr>
        <w:t xml:space="preserve"> Mutually Assured Destruction </w:t>
      </w:r>
      <w:r w:rsidRPr="001870D4">
        <w:rPr>
          <w:rFonts w:asciiTheme="minorHAnsi" w:hAnsiTheme="minorHAnsi" w:cstheme="minorHAnsi"/>
          <w:u w:val="single"/>
        </w:rPr>
        <w:t>(</w:t>
      </w:r>
      <w:r w:rsidRPr="001870D4">
        <w:rPr>
          <w:rFonts w:asciiTheme="minorHAnsi" w:hAnsiTheme="minorHAnsi" w:cstheme="minorHAnsi"/>
          <w:b/>
          <w:bCs/>
          <w:u w:val="single"/>
        </w:rPr>
        <w:t>MAD</w:t>
      </w:r>
      <w:r w:rsidRPr="001870D4">
        <w:rPr>
          <w:rFonts w:asciiTheme="minorHAnsi" w:hAnsiTheme="minorHAnsi" w:cstheme="minorHAnsi"/>
          <w:u w:val="single"/>
        </w:rPr>
        <w:t>), has been enough to ensure that in those scenarios</w:t>
      </w:r>
      <w:r w:rsidRPr="001870D4">
        <w:rPr>
          <w:rFonts w:asciiTheme="minorHAnsi" w:hAnsiTheme="minorHAnsi" w:cstheme="minorHAnsi"/>
        </w:rPr>
        <w:t xml:space="preserve"> (relative) </w:t>
      </w:r>
      <w:r w:rsidRPr="001870D4">
        <w:rPr>
          <w:rFonts w:asciiTheme="minorHAnsi" w:hAnsiTheme="minorHAnsi" w:cstheme="minorHAnsi"/>
          <w:u w:val="single"/>
        </w:rPr>
        <w:t>peace has been preserved.</w:t>
      </w:r>
    </w:p>
    <w:p w:rsidR="003972FF" w:rsidRPr="001870D4" w:rsidRDefault="003972FF" w:rsidP="003972FF">
      <w:pPr>
        <w:pStyle w:val="Heading4"/>
        <w:rPr>
          <w:rFonts w:asciiTheme="minorHAnsi" w:hAnsiTheme="minorHAnsi" w:cstheme="minorHAnsi"/>
        </w:rPr>
      </w:pPr>
      <w:r w:rsidRPr="001870D4">
        <w:rPr>
          <w:rFonts w:asciiTheme="minorHAnsi" w:hAnsiTheme="minorHAnsi" w:cstheme="minorHAnsi"/>
        </w:rPr>
        <w:t>No impact – new nuclear states moderate the propensity for conflict – creates more cooperation and cements regional stability</w:t>
      </w:r>
    </w:p>
    <w:p w:rsidR="003972FF" w:rsidRPr="001870D4" w:rsidRDefault="003972FF" w:rsidP="003972FF">
      <w:pPr>
        <w:rPr>
          <w:rFonts w:asciiTheme="minorHAnsi" w:hAnsiTheme="minorHAnsi" w:cstheme="minorHAnsi"/>
        </w:rPr>
      </w:pPr>
      <w:r w:rsidRPr="001870D4">
        <w:rPr>
          <w:rStyle w:val="Style13ptBold"/>
          <w:rFonts w:asciiTheme="minorHAnsi" w:hAnsiTheme="minorHAnsi" w:cstheme="minorHAnsi"/>
        </w:rPr>
        <w:t>Cohen 16</w:t>
      </w:r>
      <w:r w:rsidRPr="001870D4">
        <w:rPr>
          <w:rFonts w:asciiTheme="minorHAnsi" w:hAnsiTheme="minorHAnsi" w:cstheme="minorHAnsi"/>
        </w:rPr>
        <w:t xml:space="preserve"> (Michael, assistant professor of political science at the University of Southern Denmark, Strategic Studies Quarterly, Vol. 10, Issue 5, “Fear and Learning in Tehran: What Recent Psychological Research Reveals about Nuclear Crises,” </w:t>
      </w:r>
      <w:hyperlink r:id="rId48" w:history="1">
        <w:r w:rsidRPr="001870D4">
          <w:rPr>
            <w:rStyle w:val="Hyperlink"/>
            <w:rFonts w:asciiTheme="minorHAnsi" w:hAnsiTheme="minorHAnsi" w:cstheme="minorHAnsi"/>
          </w:rPr>
          <w:t>https://www.airuniversity.af.edu/Portals/10/SSQ/documents/Volume-10_Issue-5/Cohen.pdf</w:t>
        </w:r>
      </w:hyperlink>
      <w:r w:rsidRPr="001870D4">
        <w:rPr>
          <w:rFonts w:asciiTheme="minorHAnsi" w:hAnsiTheme="minorHAnsi" w:cstheme="minorHAnsi"/>
        </w:rPr>
        <w:t>, 2016, 7/4/2019) DG</w:t>
      </w:r>
    </w:p>
    <w:p w:rsidR="003972FF" w:rsidRPr="001870D4" w:rsidRDefault="003972FF" w:rsidP="003972FF">
      <w:pPr>
        <w:rPr>
          <w:rFonts w:asciiTheme="minorHAnsi" w:hAnsiTheme="minorHAnsi" w:cstheme="minorHAnsi"/>
        </w:rPr>
      </w:pPr>
      <w:r w:rsidRPr="001870D4">
        <w:rPr>
          <w:rFonts w:asciiTheme="minorHAnsi" w:hAnsiTheme="minorHAnsi" w:cstheme="minorHAnsi"/>
          <w:sz w:val="14"/>
        </w:rPr>
        <w:t xml:space="preserve">Former Undersecretary of State for Arms Control and International Security Robert G. Joseph echoed a widely held belief, when he claimed that nuclear weapons would “embolden the leadership in Tehran to advance its aggressive ambitions in and outside of the region, both directly and through the terrorists it supports.”8 In theory, </w:t>
      </w:r>
      <w:r w:rsidRPr="001870D4">
        <w:rPr>
          <w:rStyle w:val="StyleUnderline"/>
          <w:rFonts w:asciiTheme="minorHAnsi" w:hAnsiTheme="minorHAnsi" w:cstheme="minorHAnsi"/>
        </w:rPr>
        <w:t>the more nuclear weapons have spread throughout the world, the more the danger of regional instability should have increased</w:t>
      </w:r>
      <w:r w:rsidRPr="001870D4">
        <w:rPr>
          <w:rFonts w:asciiTheme="minorHAnsi" w:hAnsiTheme="minorHAnsi" w:cstheme="minorHAnsi"/>
          <w:sz w:val="14"/>
        </w:rPr>
        <w:t xml:space="preserve">. </w:t>
      </w:r>
      <w:r w:rsidRPr="001870D4">
        <w:rPr>
          <w:rStyle w:val="StyleUnderline"/>
          <w:rFonts w:asciiTheme="minorHAnsi" w:hAnsiTheme="minorHAnsi" w:cstheme="minorHAnsi"/>
        </w:rPr>
        <w:t>However, over the past six decades</w:t>
      </w:r>
      <w:r w:rsidRPr="001870D4">
        <w:rPr>
          <w:rFonts w:asciiTheme="minorHAnsi" w:hAnsiTheme="minorHAnsi" w:cstheme="minorHAnsi"/>
          <w:sz w:val="14"/>
        </w:rPr>
        <w:t xml:space="preserve">, </w:t>
      </w:r>
      <w:r w:rsidRPr="001870D4">
        <w:rPr>
          <w:rStyle w:val="StyleUnderline"/>
          <w:rFonts w:asciiTheme="minorHAnsi" w:hAnsiTheme="minorHAnsi" w:cstheme="minorHAnsi"/>
        </w:rPr>
        <w:t>nuclear proliferation has caused short periods of instability and conflict that have been followed by</w:t>
      </w:r>
      <w:r w:rsidRPr="001870D4">
        <w:rPr>
          <w:rFonts w:asciiTheme="minorHAnsi" w:hAnsiTheme="minorHAnsi" w:cstheme="minorHAnsi"/>
          <w:sz w:val="14"/>
        </w:rPr>
        <w:t xml:space="preserve"> </w:t>
      </w:r>
      <w:r w:rsidRPr="001870D4">
        <w:rPr>
          <w:rStyle w:val="Emphasis"/>
          <w:rFonts w:asciiTheme="minorHAnsi" w:hAnsiTheme="minorHAnsi" w:cstheme="minorHAnsi"/>
        </w:rPr>
        <w:t>longer periods of peace and tentative cooperation</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Experience with nuclear weapons and </w:t>
      </w:r>
      <w:r w:rsidRPr="001870D4">
        <w:rPr>
          <w:rFonts w:asciiTheme="minorHAnsi" w:hAnsiTheme="minorHAnsi" w:cstheme="minorHAnsi"/>
          <w:sz w:val="14"/>
        </w:rPr>
        <w:t>the experience of</w:t>
      </w:r>
      <w:r w:rsidRPr="001870D4">
        <w:rPr>
          <w:rStyle w:val="StyleUnderline"/>
          <w:rFonts w:asciiTheme="minorHAnsi" w:hAnsiTheme="minorHAnsi" w:cstheme="minorHAnsi"/>
        </w:rPr>
        <w:t xml:space="preserve"> fear</w:t>
      </w:r>
      <w:r w:rsidRPr="001870D4">
        <w:rPr>
          <w:rFonts w:asciiTheme="minorHAnsi" w:hAnsiTheme="minorHAnsi" w:cstheme="minorHAnsi"/>
          <w:sz w:val="14"/>
        </w:rPr>
        <w:t xml:space="preserve"> in a nuclear crisis </w:t>
      </w:r>
      <w:r w:rsidRPr="001870D4">
        <w:rPr>
          <w:rStyle w:val="StyleUnderline"/>
          <w:rFonts w:asciiTheme="minorHAnsi" w:hAnsiTheme="minorHAnsi" w:cstheme="minorHAnsi"/>
        </w:rPr>
        <w:t>moderates the higher conflict propensity of new nuclear powers</w:t>
      </w:r>
      <w:r w:rsidRPr="001870D4">
        <w:rPr>
          <w:rFonts w:asciiTheme="minorHAnsi" w:hAnsiTheme="minorHAnsi" w:cstheme="minorHAnsi"/>
          <w:sz w:val="14"/>
        </w:rPr>
        <w:t xml:space="preserve">.9 The four years that followed the Soviet Union’s development of the ability to target the United States with nuclear missiles in 1959 were the most dangerous of the Cold War.10 Nevertheless, Soviet challenges to major US interests in Berlin and Cuba substantially declined by 1963. China killed several Soviet troops on the disputed </w:t>
      </w:r>
      <w:proofErr w:type="spellStart"/>
      <w:r w:rsidRPr="001870D4">
        <w:rPr>
          <w:rFonts w:asciiTheme="minorHAnsi" w:hAnsiTheme="minorHAnsi" w:cstheme="minorHAnsi"/>
          <w:sz w:val="14"/>
        </w:rPr>
        <w:t>Zhenbao</w:t>
      </w:r>
      <w:proofErr w:type="spellEnd"/>
      <w:r w:rsidRPr="001870D4">
        <w:rPr>
          <w:rFonts w:asciiTheme="minorHAnsi" w:hAnsiTheme="minorHAnsi" w:cstheme="minorHAnsi"/>
          <w:sz w:val="14"/>
        </w:rPr>
        <w:t xml:space="preserve"> Island on the Ussuri River in 1969, five years after developing nuclear missiles in 1964. However, China did not challenge Soviet positions in the region again and indeed has not used force against the Soviet Union anywhere since then.11 After Pakistan developed nuclear weapons around 1990, fatalities in the Kashmir conflict increased from 30 in 1988 to nearly 2,000 in 1992 and more than 4,500 by 2001. During this period, Pakistan fought the 1999 </w:t>
      </w:r>
      <w:proofErr w:type="spellStart"/>
      <w:r w:rsidRPr="001870D4">
        <w:rPr>
          <w:rFonts w:asciiTheme="minorHAnsi" w:hAnsiTheme="minorHAnsi" w:cstheme="minorHAnsi"/>
          <w:sz w:val="14"/>
        </w:rPr>
        <w:t>Kargil</w:t>
      </w:r>
      <w:proofErr w:type="spellEnd"/>
      <w:r w:rsidRPr="001870D4">
        <w:rPr>
          <w:rFonts w:asciiTheme="minorHAnsi" w:hAnsiTheme="minorHAnsi" w:cstheme="minorHAnsi"/>
          <w:sz w:val="14"/>
        </w:rPr>
        <w:t xml:space="preserve"> War with India and engaged in a 10-month mobilized crisis in 2001–02.12 However, fatalities in Kashmir have steadily declined since then, and by 2012 were almost at pre-1990 levels.13 Indo-Pakistani relations have slowly but steadily improved as Pakistani president Pervez Musharraf and Indian Prime Minister Manmohan Singh authorized secret back-channel diplomacy that may have come close to concluding a final Kashmir settlement.14 International security experts have been unable to convincingly explain this remarkable trend. </w:t>
      </w:r>
      <w:r w:rsidRPr="001870D4">
        <w:rPr>
          <w:rStyle w:val="StyleUnderline"/>
          <w:rFonts w:asciiTheme="minorHAnsi" w:hAnsiTheme="minorHAnsi" w:cstheme="minorHAnsi"/>
        </w:rPr>
        <w:t>The first and most credible</w:t>
      </w:r>
      <w:r w:rsidRPr="001870D4">
        <w:rPr>
          <w:rFonts w:asciiTheme="minorHAnsi" w:hAnsiTheme="minorHAnsi" w:cstheme="minorHAnsi"/>
          <w:sz w:val="14"/>
        </w:rPr>
        <w:t xml:space="preserve"> conventional </w:t>
      </w:r>
      <w:r w:rsidRPr="001870D4">
        <w:rPr>
          <w:rStyle w:val="StyleUnderline"/>
          <w:rFonts w:asciiTheme="minorHAnsi" w:hAnsiTheme="minorHAnsi" w:cstheme="minorHAnsi"/>
        </w:rPr>
        <w:t xml:space="preserve">explanation is that </w:t>
      </w:r>
      <w:r w:rsidRPr="001870D4">
        <w:rPr>
          <w:rStyle w:val="Emphasis"/>
          <w:rFonts w:asciiTheme="minorHAnsi" w:hAnsiTheme="minorHAnsi" w:cstheme="minorHAnsi"/>
        </w:rPr>
        <w:t>changes in the local or international balance of military power prevented territorial revisionism that was earlier permissible</w:t>
      </w:r>
      <w:r w:rsidRPr="001870D4">
        <w:rPr>
          <w:rFonts w:asciiTheme="minorHAnsi" w:hAnsiTheme="minorHAnsi" w:cstheme="minorHAnsi"/>
          <w:sz w:val="14"/>
        </w:rPr>
        <w:t xml:space="preserve">. </w:t>
      </w:r>
      <w:r w:rsidRPr="001870D4">
        <w:rPr>
          <w:rStyle w:val="StyleUnderline"/>
          <w:rFonts w:asciiTheme="minorHAnsi" w:hAnsiTheme="minorHAnsi" w:cstheme="minorHAnsi"/>
        </w:rPr>
        <w:t>US, Soviet, and Indian defenses were</w:t>
      </w:r>
      <w:r w:rsidRPr="001870D4">
        <w:rPr>
          <w:rFonts w:asciiTheme="minorHAnsi" w:hAnsiTheme="minorHAnsi" w:cstheme="minorHAnsi"/>
          <w:sz w:val="14"/>
        </w:rPr>
        <w:t xml:space="preserve"> certainly </w:t>
      </w:r>
      <w:r w:rsidRPr="001870D4">
        <w:rPr>
          <w:rStyle w:val="StyleUnderline"/>
          <w:rFonts w:asciiTheme="minorHAnsi" w:hAnsiTheme="minorHAnsi" w:cstheme="minorHAnsi"/>
        </w:rPr>
        <w:t>consolidated after Soviet, Chinese, and Pakistani challenges, which made subsequent attempts at revanchism more difficult.</w:t>
      </w:r>
      <w:r w:rsidRPr="001870D4">
        <w:rPr>
          <w:rFonts w:asciiTheme="minorHAnsi" w:hAnsiTheme="minorHAnsi" w:cstheme="minorHAnsi"/>
          <w:sz w:val="14"/>
        </w:rPr>
        <w:t xml:space="preserve"> However, no defenses could have prevented further challenges. Pres. John F. </w:t>
      </w:r>
      <w:r w:rsidRPr="001870D4">
        <w:rPr>
          <w:rStyle w:val="StyleUnderline"/>
          <w:rFonts w:asciiTheme="minorHAnsi" w:hAnsiTheme="minorHAnsi" w:cstheme="minorHAnsi"/>
        </w:rPr>
        <w:t>Kennedy could not have stopped</w:t>
      </w:r>
      <w:r w:rsidRPr="001870D4">
        <w:rPr>
          <w:rFonts w:asciiTheme="minorHAnsi" w:hAnsiTheme="minorHAnsi" w:cstheme="minorHAnsi"/>
          <w:sz w:val="14"/>
        </w:rPr>
        <w:t xml:space="preserve"> Soviet premier Nikita </w:t>
      </w:r>
      <w:r w:rsidRPr="001870D4">
        <w:rPr>
          <w:rStyle w:val="StyleUnderline"/>
          <w:rFonts w:asciiTheme="minorHAnsi" w:hAnsiTheme="minorHAnsi" w:cstheme="minorHAnsi"/>
        </w:rPr>
        <w:t>Khrushchev from attempting to reinstall Soviet missiles in Cuba</w:t>
      </w:r>
      <w:r w:rsidRPr="001870D4">
        <w:rPr>
          <w:rFonts w:asciiTheme="minorHAnsi" w:hAnsiTheme="minorHAnsi" w:cstheme="minorHAnsi"/>
          <w:sz w:val="14"/>
        </w:rPr>
        <w:t xml:space="preserve"> or issuing further Berlin ultimatums. Soviet premier Leonid </w:t>
      </w:r>
      <w:r w:rsidRPr="001870D4">
        <w:rPr>
          <w:rStyle w:val="StyleUnderline"/>
          <w:rFonts w:asciiTheme="minorHAnsi" w:hAnsiTheme="minorHAnsi" w:cstheme="minorHAnsi"/>
        </w:rPr>
        <w:t xml:space="preserve">Brezhnev could not have prevented further Chinese attacks on Soviet positions on </w:t>
      </w:r>
      <w:proofErr w:type="spellStart"/>
      <w:r w:rsidRPr="001870D4">
        <w:rPr>
          <w:rStyle w:val="StyleUnderline"/>
          <w:rFonts w:asciiTheme="minorHAnsi" w:hAnsiTheme="minorHAnsi" w:cstheme="minorHAnsi"/>
        </w:rPr>
        <w:t>Zhenbao</w:t>
      </w:r>
      <w:proofErr w:type="spellEnd"/>
      <w:r w:rsidRPr="001870D4">
        <w:rPr>
          <w:rStyle w:val="StyleUnderline"/>
          <w:rFonts w:asciiTheme="minorHAnsi" w:hAnsiTheme="minorHAnsi" w:cstheme="minorHAnsi"/>
        </w:rPr>
        <w:t xml:space="preserve"> Island</w:t>
      </w:r>
      <w:r w:rsidRPr="001870D4">
        <w:rPr>
          <w:rFonts w:asciiTheme="minorHAnsi" w:hAnsiTheme="minorHAnsi" w:cstheme="minorHAnsi"/>
          <w:sz w:val="14"/>
        </w:rPr>
        <w:t xml:space="preserve">. In addition, </w:t>
      </w:r>
      <w:r w:rsidRPr="001870D4">
        <w:rPr>
          <w:rStyle w:val="StyleUnderline"/>
          <w:rFonts w:asciiTheme="minorHAnsi" w:hAnsiTheme="minorHAnsi" w:cstheme="minorHAnsi"/>
        </w:rPr>
        <w:t>no Indian defenses could have prevented further Pakistani challenges</w:t>
      </w:r>
      <w:r w:rsidRPr="001870D4">
        <w:rPr>
          <w:rFonts w:asciiTheme="minorHAnsi" w:hAnsiTheme="minorHAnsi" w:cstheme="minorHAnsi"/>
          <w:sz w:val="14"/>
        </w:rPr>
        <w:t xml:space="preserve"> in the rugged, mountainous peaks of Kashmir. The international balance of nuclear and conventional power hardly changed when Soviet, Chinese, and Pakistani challenges ceased.15 Increased defenses, useful as they are, cannot account for this phenomenon. </w:t>
      </w:r>
      <w:r w:rsidRPr="001870D4">
        <w:rPr>
          <w:rStyle w:val="StyleUnderline"/>
          <w:rFonts w:asciiTheme="minorHAnsi" w:hAnsiTheme="minorHAnsi" w:cstheme="minorHAnsi"/>
        </w:rPr>
        <w:t>A second</w:t>
      </w:r>
      <w:r w:rsidRPr="001870D4">
        <w:rPr>
          <w:rFonts w:asciiTheme="minorHAnsi" w:hAnsiTheme="minorHAnsi" w:cstheme="minorHAnsi"/>
          <w:sz w:val="14"/>
        </w:rPr>
        <w:t xml:space="preserve"> conventional </w:t>
      </w:r>
      <w:r w:rsidRPr="001870D4">
        <w:rPr>
          <w:rStyle w:val="StyleUnderline"/>
          <w:rFonts w:asciiTheme="minorHAnsi" w:hAnsiTheme="minorHAnsi" w:cstheme="minorHAnsi"/>
        </w:rPr>
        <w:t>explanation is that</w:t>
      </w:r>
      <w:r w:rsidRPr="001870D4">
        <w:rPr>
          <w:rFonts w:asciiTheme="minorHAnsi" w:hAnsiTheme="minorHAnsi" w:cstheme="minorHAnsi"/>
          <w:sz w:val="14"/>
        </w:rPr>
        <w:t xml:space="preserve"> </w:t>
      </w:r>
      <w:r w:rsidRPr="001870D4">
        <w:rPr>
          <w:rStyle w:val="Emphasis"/>
          <w:rFonts w:asciiTheme="minorHAnsi" w:hAnsiTheme="minorHAnsi" w:cstheme="minorHAnsi"/>
        </w:rPr>
        <w:t>while changes in the balance of military power may not have been very effective, the</w:t>
      </w:r>
      <w:r w:rsidRPr="001870D4">
        <w:rPr>
          <w:rFonts w:asciiTheme="minorHAnsi" w:hAnsiTheme="minorHAnsi" w:cstheme="minorHAnsi"/>
          <w:sz w:val="14"/>
        </w:rPr>
        <w:t xml:space="preserve"> simple </w:t>
      </w:r>
      <w:r w:rsidRPr="001870D4">
        <w:rPr>
          <w:rStyle w:val="Emphasis"/>
          <w:rFonts w:asciiTheme="minorHAnsi" w:hAnsiTheme="minorHAnsi" w:cstheme="minorHAnsi"/>
        </w:rPr>
        <w:t>presence of nuclear weapons has been.</w:t>
      </w:r>
      <w:r w:rsidRPr="001870D4">
        <w:rPr>
          <w:rFonts w:asciiTheme="minorHAnsi" w:hAnsiTheme="minorHAnsi" w:cstheme="minorHAnsi"/>
          <w:sz w:val="14"/>
        </w:rPr>
        <w:t xml:space="preserve"> </w:t>
      </w:r>
      <w:r w:rsidRPr="001870D4">
        <w:rPr>
          <w:rStyle w:val="StyleUnderline"/>
          <w:rFonts w:asciiTheme="minorHAnsi" w:hAnsiTheme="minorHAnsi" w:cstheme="minorHAnsi"/>
        </w:rPr>
        <w:t>Nuclear weapons threaten to wreak total destruction</w:t>
      </w:r>
      <w:r w:rsidRPr="001870D4">
        <w:rPr>
          <w:rFonts w:asciiTheme="minorHAnsi" w:hAnsiTheme="minorHAnsi" w:cstheme="minorHAnsi"/>
          <w:sz w:val="14"/>
        </w:rPr>
        <w:t xml:space="preserve"> out of even limited conflict; so, </w:t>
      </w:r>
      <w:r w:rsidRPr="001870D4">
        <w:rPr>
          <w:rStyle w:val="StyleUnderline"/>
          <w:rFonts w:asciiTheme="minorHAnsi" w:hAnsiTheme="minorHAnsi" w:cstheme="minorHAnsi"/>
        </w:rPr>
        <w:t>nuclear powers should behave with extreme caution</w:t>
      </w:r>
      <w:r w:rsidRPr="001870D4">
        <w:rPr>
          <w:rFonts w:asciiTheme="minorHAnsi" w:hAnsiTheme="minorHAnsi" w:cstheme="minorHAnsi"/>
          <w:sz w:val="14"/>
        </w:rPr>
        <w:t xml:space="preserve">.16 While nuclear powers have hardly behaved with reckless abandon, this </w:t>
      </w:r>
      <w:r w:rsidRPr="001870D4">
        <w:rPr>
          <w:rStyle w:val="Emphasis"/>
          <w:rFonts w:asciiTheme="minorHAnsi" w:hAnsiTheme="minorHAnsi" w:cstheme="minorHAnsi"/>
        </w:rPr>
        <w:t>caution is not immediate and has to be learned</w:t>
      </w:r>
      <w:r w:rsidRPr="001870D4">
        <w:rPr>
          <w:rFonts w:asciiTheme="minorHAnsi" w:hAnsiTheme="minorHAnsi" w:cstheme="minorHAnsi"/>
          <w:sz w:val="14"/>
        </w:rPr>
        <w:t xml:space="preserve">.17 </w:t>
      </w:r>
      <w:r w:rsidRPr="001870D4">
        <w:rPr>
          <w:rStyle w:val="StyleUnderline"/>
          <w:rFonts w:asciiTheme="minorHAnsi" w:hAnsiTheme="minorHAnsi" w:cstheme="minorHAnsi"/>
        </w:rPr>
        <w:t>Before Soviet, Chinese, and Pakistani leaders learned to behave</w:t>
      </w:r>
      <w:r w:rsidRPr="001870D4">
        <w:rPr>
          <w:rFonts w:asciiTheme="minorHAnsi" w:hAnsiTheme="minorHAnsi" w:cstheme="minorHAnsi"/>
          <w:sz w:val="14"/>
        </w:rPr>
        <w:t xml:space="preserve"> with the caution appropriate for nuclear powers, </w:t>
      </w:r>
      <w:r w:rsidRPr="001870D4">
        <w:rPr>
          <w:rStyle w:val="StyleUnderline"/>
          <w:rFonts w:asciiTheme="minorHAnsi" w:hAnsiTheme="minorHAnsi" w:cstheme="minorHAnsi"/>
        </w:rPr>
        <w:t>they pursued policies that carried a real risk of nuclear war.</w:t>
      </w:r>
      <w:r w:rsidRPr="001870D4">
        <w:rPr>
          <w:rFonts w:asciiTheme="minorHAnsi" w:hAnsiTheme="minorHAnsi" w:cstheme="minorHAnsi"/>
          <w:sz w:val="14"/>
        </w:rPr>
        <w:t xml:space="preserve"> The simple presence of secure second-strike nuclear forces cannot explain this variation: a constant cannot explain variation. </w:t>
      </w:r>
      <w:r w:rsidRPr="001870D4">
        <w:rPr>
          <w:rStyle w:val="StyleUnderline"/>
          <w:rFonts w:asciiTheme="minorHAnsi" w:hAnsiTheme="minorHAnsi" w:cstheme="minorHAnsi"/>
        </w:rPr>
        <w:t>A third</w:t>
      </w:r>
      <w:r w:rsidRPr="001870D4">
        <w:rPr>
          <w:rFonts w:asciiTheme="minorHAnsi" w:hAnsiTheme="minorHAnsi" w:cstheme="minorHAnsi"/>
          <w:sz w:val="14"/>
        </w:rPr>
        <w:t xml:space="preserve"> conventional </w:t>
      </w:r>
      <w:r w:rsidRPr="001870D4">
        <w:rPr>
          <w:rStyle w:val="StyleUnderline"/>
          <w:rFonts w:asciiTheme="minorHAnsi" w:hAnsiTheme="minorHAnsi" w:cstheme="minorHAnsi"/>
        </w:rPr>
        <w:t xml:space="preserve">explanation is that </w:t>
      </w:r>
      <w:r w:rsidRPr="001870D4">
        <w:rPr>
          <w:rStyle w:val="Emphasis"/>
          <w:rFonts w:asciiTheme="minorHAnsi" w:hAnsiTheme="minorHAnsi" w:cstheme="minorHAnsi"/>
        </w:rPr>
        <w:t>the undesirability of nuclear war prevents leaders from</w:t>
      </w:r>
      <w:r w:rsidRPr="001870D4">
        <w:rPr>
          <w:rFonts w:asciiTheme="minorHAnsi" w:hAnsiTheme="minorHAnsi" w:cstheme="minorHAnsi"/>
          <w:sz w:val="14"/>
        </w:rPr>
        <w:t xml:space="preserve"> forcefully </w:t>
      </w:r>
      <w:r w:rsidRPr="001870D4">
        <w:rPr>
          <w:rStyle w:val="Emphasis"/>
          <w:rFonts w:asciiTheme="minorHAnsi" w:hAnsiTheme="minorHAnsi" w:cstheme="minorHAnsi"/>
        </w:rPr>
        <w:t>responding to regional aggression by nuclear powers.</w:t>
      </w:r>
      <w:r w:rsidRPr="001870D4">
        <w:rPr>
          <w:rFonts w:asciiTheme="minorHAnsi" w:hAnsiTheme="minorHAnsi" w:cstheme="minorHAnsi"/>
          <w:sz w:val="14"/>
        </w:rPr>
        <w:t xml:space="preserve"> Moreover, </w:t>
      </w:r>
      <w:r w:rsidRPr="001870D4">
        <w:rPr>
          <w:rStyle w:val="StyleUnderline"/>
          <w:rFonts w:asciiTheme="minorHAnsi" w:hAnsiTheme="minorHAnsi" w:cstheme="minorHAnsi"/>
        </w:rPr>
        <w:t>the tendency for military organizations to develop doctrines and policies that diverge from the preferences of civilian leaders carries a real risk of accidental or unintended nuclear escalation. New nuclear powers have</w:t>
      </w:r>
      <w:r w:rsidRPr="001870D4">
        <w:rPr>
          <w:rFonts w:asciiTheme="minorHAnsi" w:hAnsiTheme="minorHAnsi" w:cstheme="minorHAnsi"/>
          <w:sz w:val="14"/>
        </w:rPr>
        <w:t xml:space="preserve"> indeed </w:t>
      </w:r>
      <w:r w:rsidRPr="001870D4">
        <w:rPr>
          <w:rStyle w:val="StyleUnderline"/>
          <w:rFonts w:asciiTheme="minorHAnsi" w:hAnsiTheme="minorHAnsi" w:cstheme="minorHAnsi"/>
        </w:rPr>
        <w:t>tended to be dangerous</w:t>
      </w:r>
      <w:r w:rsidRPr="001870D4">
        <w:rPr>
          <w:rFonts w:asciiTheme="minorHAnsi" w:hAnsiTheme="minorHAnsi" w:cstheme="minorHAnsi"/>
          <w:sz w:val="14"/>
        </w:rPr>
        <w:t xml:space="preserve">.18 However, </w:t>
      </w:r>
      <w:r w:rsidRPr="001870D4">
        <w:rPr>
          <w:rStyle w:val="Emphasis"/>
          <w:rFonts w:asciiTheme="minorHAnsi" w:hAnsiTheme="minorHAnsi" w:cstheme="minorHAnsi"/>
        </w:rPr>
        <w:t>the same experienced nuclear powers have not.</w:t>
      </w:r>
      <w:r w:rsidRPr="001870D4">
        <w:rPr>
          <w:rFonts w:asciiTheme="minorHAnsi" w:hAnsiTheme="minorHAnsi" w:cstheme="minorHAnsi"/>
          <w:sz w:val="14"/>
        </w:rPr>
        <w:t xml:space="preserve"> Instead, </w:t>
      </w:r>
      <w:r w:rsidRPr="001870D4">
        <w:rPr>
          <w:rStyle w:val="StyleUnderline"/>
          <w:rFonts w:asciiTheme="minorHAnsi" w:hAnsiTheme="minorHAnsi" w:cstheme="minorHAnsi"/>
        </w:rPr>
        <w:t>they</w:t>
      </w:r>
      <w:r w:rsidRPr="001870D4">
        <w:rPr>
          <w:rFonts w:asciiTheme="minorHAnsi" w:hAnsiTheme="minorHAnsi" w:cstheme="minorHAnsi"/>
          <w:sz w:val="14"/>
        </w:rPr>
        <w:t xml:space="preserve"> have </w:t>
      </w:r>
      <w:r w:rsidRPr="001870D4">
        <w:rPr>
          <w:rStyle w:val="StyleUnderline"/>
          <w:rFonts w:asciiTheme="minorHAnsi" w:hAnsiTheme="minorHAnsi" w:cstheme="minorHAnsi"/>
        </w:rPr>
        <w:t xml:space="preserve">accepted major parts of their status quos </w:t>
      </w:r>
      <w:r w:rsidRPr="001870D4">
        <w:rPr>
          <w:rFonts w:asciiTheme="minorHAnsi" w:hAnsiTheme="minorHAnsi" w:cstheme="minorHAnsi"/>
          <w:sz w:val="14"/>
        </w:rPr>
        <w:t xml:space="preserve">that </w:t>
      </w:r>
      <w:r w:rsidRPr="001870D4">
        <w:rPr>
          <w:rStyle w:val="StyleUnderline"/>
          <w:rFonts w:asciiTheme="minorHAnsi" w:hAnsiTheme="minorHAnsi" w:cstheme="minorHAnsi"/>
        </w:rPr>
        <w:t>earlier were deemed intolerable</w:t>
      </w:r>
      <w:r w:rsidRPr="001870D4">
        <w:rPr>
          <w:rFonts w:asciiTheme="minorHAnsi" w:hAnsiTheme="minorHAnsi" w:cstheme="minorHAnsi"/>
          <w:sz w:val="14"/>
        </w:rPr>
        <w:t xml:space="preserve">. Military doctrines have not yet caused nuclear war and have been most dangerous when civilian leaders have practiced revisionism. Finally, many have pointed toward elite competition within these regimes as a source of their undesirable behavior. However, Khrushchev and Mao </w:t>
      </w:r>
      <w:proofErr w:type="spellStart"/>
      <w:r w:rsidRPr="001870D4">
        <w:rPr>
          <w:rFonts w:asciiTheme="minorHAnsi" w:hAnsiTheme="minorHAnsi" w:cstheme="minorHAnsi"/>
          <w:sz w:val="14"/>
        </w:rPr>
        <w:t>Tse-tung</w:t>
      </w:r>
      <w:proofErr w:type="spellEnd"/>
      <w:r w:rsidRPr="001870D4">
        <w:rPr>
          <w:rFonts w:asciiTheme="minorHAnsi" w:hAnsiTheme="minorHAnsi" w:cstheme="minorHAnsi"/>
          <w:sz w:val="14"/>
        </w:rPr>
        <w:t xml:space="preserve"> were at the peak of their political power within the Soviet Union and China respectively when these states’ foreign policies were so dangerous.19 </w:t>
      </w:r>
      <w:r w:rsidRPr="001870D4">
        <w:rPr>
          <w:rStyle w:val="StyleUnderline"/>
          <w:rFonts w:asciiTheme="minorHAnsi" w:hAnsiTheme="minorHAnsi" w:cstheme="minorHAnsi"/>
        </w:rPr>
        <w:t xml:space="preserve">It is unlikely Musharraf authorized the Pakistani intrusion into </w:t>
      </w:r>
      <w:proofErr w:type="spellStart"/>
      <w:r w:rsidRPr="001870D4">
        <w:rPr>
          <w:rStyle w:val="StyleUnderline"/>
          <w:rFonts w:asciiTheme="minorHAnsi" w:hAnsiTheme="minorHAnsi" w:cstheme="minorHAnsi"/>
        </w:rPr>
        <w:t>Kargil</w:t>
      </w:r>
      <w:proofErr w:type="spellEnd"/>
      <w:r w:rsidRPr="001870D4">
        <w:rPr>
          <w:rStyle w:val="StyleUnderline"/>
          <w:rFonts w:asciiTheme="minorHAnsi" w:hAnsiTheme="minorHAnsi" w:cstheme="minorHAnsi"/>
        </w:rPr>
        <w:t xml:space="preserve"> in 1999 as part of a political power grab</w:t>
      </w:r>
      <w:r w:rsidRPr="001870D4">
        <w:rPr>
          <w:rFonts w:asciiTheme="minorHAnsi" w:hAnsiTheme="minorHAnsi" w:cstheme="minorHAnsi"/>
          <w:sz w:val="14"/>
        </w:rPr>
        <w:t>, and the general controlled Pakistani policy toward India throughout the 2001– 02 crisis. Although the regime in Tehran may be highly fragmented,</w:t>
      </w:r>
      <w:r w:rsidRPr="001870D4">
        <w:rPr>
          <w:rStyle w:val="StyleUnderline"/>
          <w:rFonts w:asciiTheme="minorHAnsi" w:hAnsiTheme="minorHAnsi" w:cstheme="minorHAnsi"/>
        </w:rPr>
        <w:t xml:space="preserve"> it is likely that if Iran develops nuclear weapons, Khamenei will have as much control over Iranian foreign policy as Khrushchev</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Mao, and Musharraf did over theirs. There is an imperfect correlation between elite politics and foreign policies of these states: whereas the former hardly changed, the latter </w:t>
      </w:r>
      <w:r w:rsidRPr="001870D4">
        <w:rPr>
          <w:rFonts w:asciiTheme="minorHAnsi" w:hAnsiTheme="minorHAnsi" w:cstheme="minorHAnsi"/>
          <w:sz w:val="14"/>
        </w:rPr>
        <w:t>fundamentally</w:t>
      </w:r>
      <w:r w:rsidRPr="001870D4">
        <w:rPr>
          <w:rStyle w:val="StyleUnderline"/>
          <w:rFonts w:asciiTheme="minorHAnsi" w:hAnsiTheme="minorHAnsi" w:cstheme="minorHAnsi"/>
        </w:rPr>
        <w:t xml:space="preserve"> transformed.</w:t>
      </w:r>
      <w:r w:rsidRPr="001870D4">
        <w:rPr>
          <w:rFonts w:asciiTheme="minorHAnsi" w:hAnsiTheme="minorHAnsi" w:cstheme="minorHAnsi"/>
        </w:rPr>
        <w:t xml:space="preserve"> </w:t>
      </w:r>
    </w:p>
    <w:p w:rsidR="003972FF" w:rsidRPr="001870D4" w:rsidRDefault="003972FF" w:rsidP="003972FF">
      <w:pPr>
        <w:rPr>
          <w:rFonts w:asciiTheme="minorHAnsi" w:hAnsiTheme="minorHAnsi" w:cstheme="minorHAnsi"/>
        </w:rPr>
      </w:pPr>
    </w:p>
    <w:p w:rsidR="003972FF" w:rsidRPr="001870D4" w:rsidRDefault="003972FF" w:rsidP="003972FF">
      <w:pPr>
        <w:pStyle w:val="Heading4"/>
        <w:rPr>
          <w:rFonts w:asciiTheme="minorHAnsi" w:hAnsiTheme="minorHAnsi" w:cstheme="minorHAnsi"/>
        </w:rPr>
      </w:pPr>
      <w:r w:rsidRPr="001870D4">
        <w:rPr>
          <w:rFonts w:asciiTheme="minorHAnsi" w:hAnsiTheme="minorHAnsi" w:cstheme="minorHAnsi"/>
        </w:rPr>
        <w:t xml:space="preserve">Nuclear weapons make leaders risk adverse – no risk of </w:t>
      </w:r>
      <w:proofErr w:type="spellStart"/>
      <w:r w:rsidRPr="001870D4">
        <w:rPr>
          <w:rFonts w:asciiTheme="minorHAnsi" w:hAnsiTheme="minorHAnsi" w:cstheme="minorHAnsi"/>
        </w:rPr>
        <w:t>miscalc</w:t>
      </w:r>
      <w:proofErr w:type="spellEnd"/>
    </w:p>
    <w:p w:rsidR="003972FF" w:rsidRPr="001870D4" w:rsidRDefault="003972FF" w:rsidP="003972FF">
      <w:pPr>
        <w:rPr>
          <w:rFonts w:asciiTheme="minorHAnsi" w:hAnsiTheme="minorHAnsi" w:cstheme="minorHAnsi"/>
        </w:rPr>
      </w:pPr>
      <w:r w:rsidRPr="001870D4">
        <w:rPr>
          <w:rStyle w:val="Style13ptBold"/>
          <w:rFonts w:asciiTheme="minorHAnsi" w:hAnsiTheme="minorHAnsi" w:cstheme="minorHAnsi"/>
        </w:rPr>
        <w:t>Forsyth</w:t>
      </w:r>
      <w:r w:rsidRPr="001870D4">
        <w:rPr>
          <w:rFonts w:asciiTheme="minorHAnsi" w:hAnsiTheme="minorHAnsi" w:cstheme="minorHAnsi"/>
        </w:rPr>
        <w:t>, James Wood, Jr., currently serves as dean of Air Command and Staff College, Maxwell AFB, Alabama. He earned his PhD at the Josef Korbel School of International Studies, University of Denver</w:t>
      </w:r>
      <w:proofErr w:type="gramStart"/>
      <w:r w:rsidRPr="001870D4">
        <w:rPr>
          <w:rFonts w:asciiTheme="minorHAnsi" w:hAnsiTheme="minorHAnsi" w:cstheme="minorHAnsi"/>
        </w:rPr>
        <w:t>. ,</w:t>
      </w:r>
      <w:proofErr w:type="gramEnd"/>
      <w:r w:rsidRPr="001870D4">
        <w:rPr>
          <w:rFonts w:asciiTheme="minorHAnsi" w:hAnsiTheme="minorHAnsi" w:cstheme="minorHAnsi"/>
        </w:rPr>
        <w:t xml:space="preserve"> “The Common Sense of Small Nuclear Arsenals”, Strategic Studies Quarterly: SSQ; Maxwell Air Force Base Vol. 6, </w:t>
      </w:r>
      <w:proofErr w:type="spellStart"/>
      <w:r w:rsidRPr="001870D4">
        <w:rPr>
          <w:rFonts w:asciiTheme="minorHAnsi" w:hAnsiTheme="minorHAnsi" w:cstheme="minorHAnsi"/>
        </w:rPr>
        <w:t>Iss</w:t>
      </w:r>
      <w:proofErr w:type="spellEnd"/>
      <w:r w:rsidRPr="001870D4">
        <w:rPr>
          <w:rFonts w:asciiTheme="minorHAnsi" w:hAnsiTheme="minorHAnsi" w:cstheme="minorHAnsi"/>
        </w:rPr>
        <w:t xml:space="preserve">. </w:t>
      </w:r>
      <w:proofErr w:type="gramStart"/>
      <w:r w:rsidRPr="001870D4">
        <w:rPr>
          <w:rFonts w:asciiTheme="minorHAnsi" w:hAnsiTheme="minorHAnsi" w:cstheme="minorHAnsi"/>
        </w:rPr>
        <w:t>2,  (</w:t>
      </w:r>
      <w:proofErr w:type="gramEnd"/>
      <w:r w:rsidRPr="001870D4">
        <w:rPr>
          <w:rFonts w:asciiTheme="minorHAnsi" w:hAnsiTheme="minorHAnsi" w:cstheme="minorHAnsi"/>
        </w:rPr>
        <w:t>Summer 20</w:t>
      </w:r>
      <w:r w:rsidRPr="001870D4">
        <w:rPr>
          <w:rStyle w:val="Style13ptBold"/>
          <w:rFonts w:asciiTheme="minorHAnsi" w:hAnsiTheme="minorHAnsi" w:cstheme="minorHAnsi"/>
        </w:rPr>
        <w:t>12</w:t>
      </w:r>
      <w:r w:rsidRPr="001870D4">
        <w:rPr>
          <w:rFonts w:asciiTheme="minorHAnsi" w:hAnsiTheme="minorHAnsi" w:cstheme="minorHAnsi"/>
        </w:rPr>
        <w:t>): 93-111) //reem</w:t>
      </w:r>
    </w:p>
    <w:p w:rsidR="003972FF" w:rsidRPr="001870D4" w:rsidRDefault="003972FF" w:rsidP="003972FF">
      <w:pPr>
        <w:rPr>
          <w:rStyle w:val="StyleUnderline"/>
          <w:rFonts w:asciiTheme="minorHAnsi" w:hAnsiTheme="minorHAnsi" w:cstheme="minorHAnsi"/>
        </w:rPr>
      </w:pPr>
      <w:r w:rsidRPr="001870D4">
        <w:rPr>
          <w:rStyle w:val="StyleUnderline"/>
          <w:rFonts w:asciiTheme="minorHAnsi" w:hAnsiTheme="minorHAnsi" w:cstheme="minorHAnsi"/>
        </w:rPr>
        <w:t>Since the advent of nuclear weapons, there have been few wars among nuclear states</w:t>
      </w:r>
      <w:r w:rsidRPr="001870D4">
        <w:rPr>
          <w:rFonts w:asciiTheme="minorHAnsi" w:hAnsiTheme="minorHAnsi" w:cstheme="minorHAnsi"/>
          <w:sz w:val="8"/>
        </w:rPr>
        <w:t xml:space="preserve">. That is not the same as saying nuclear powers do not quarrel, threaten, or even fight proxy wars against one another - they do. But </w:t>
      </w:r>
      <w:r w:rsidRPr="001870D4">
        <w:rPr>
          <w:rStyle w:val="StyleUnderline"/>
          <w:rFonts w:asciiTheme="minorHAnsi" w:hAnsiTheme="minorHAnsi" w:cstheme="minorHAnsi"/>
        </w:rPr>
        <w:t>nuclear states rarely, if ever, fight wars against one another</w:t>
      </w:r>
      <w:r w:rsidRPr="001870D4">
        <w:rPr>
          <w:rFonts w:asciiTheme="minorHAnsi" w:hAnsiTheme="minorHAnsi" w:cstheme="minorHAnsi"/>
          <w:sz w:val="8"/>
        </w:rPr>
        <w:t xml:space="preserve">. </w:t>
      </w:r>
      <w:r w:rsidRPr="001870D4">
        <w:rPr>
          <w:rStyle w:val="Emphasis"/>
          <w:rFonts w:asciiTheme="minorHAnsi" w:hAnsiTheme="minorHAnsi" w:cstheme="minorHAnsi"/>
        </w:rPr>
        <w:t>Why</w:t>
      </w:r>
      <w:r w:rsidRPr="001870D4">
        <w:rPr>
          <w:rFonts w:asciiTheme="minorHAnsi" w:hAnsiTheme="minorHAnsi" w:cstheme="minorHAnsi"/>
          <w:sz w:val="8"/>
        </w:rPr>
        <w:t xml:space="preserve">? </w:t>
      </w:r>
      <w:r w:rsidRPr="001870D4">
        <w:rPr>
          <w:rStyle w:val="StyleUnderline"/>
          <w:rFonts w:asciiTheme="minorHAnsi" w:hAnsiTheme="minorHAnsi" w:cstheme="minorHAnsi"/>
        </w:rPr>
        <w:t>As previously mentioned, nuclear weapons seem to</w:t>
      </w:r>
      <w:r w:rsidRPr="001870D4">
        <w:rPr>
          <w:rFonts w:asciiTheme="minorHAnsi" w:hAnsiTheme="minorHAnsi" w:cstheme="minorHAnsi"/>
          <w:sz w:val="8"/>
        </w:rPr>
        <w:t xml:space="preserve"> </w:t>
      </w:r>
      <w:r w:rsidRPr="001870D4">
        <w:rPr>
          <w:rStyle w:val="Emphasis"/>
          <w:rFonts w:asciiTheme="minorHAnsi" w:hAnsiTheme="minorHAnsi" w:cstheme="minorHAnsi"/>
        </w:rPr>
        <w:t>socialize leaders to the dangers of adventurism and</w:t>
      </w:r>
      <w:r w:rsidRPr="001870D4">
        <w:rPr>
          <w:rFonts w:asciiTheme="minorHAnsi" w:hAnsiTheme="minorHAnsi" w:cstheme="minorHAnsi"/>
          <w:sz w:val="8"/>
        </w:rPr>
        <w:t xml:space="preserve">, in effect, </w:t>
      </w:r>
      <w:r w:rsidRPr="001870D4">
        <w:rPr>
          <w:rStyle w:val="Emphasis"/>
          <w:rFonts w:asciiTheme="minorHAnsi" w:hAnsiTheme="minorHAnsi" w:cstheme="minorHAnsi"/>
        </w:rPr>
        <w:t>halt them from behaving recklessly</w:t>
      </w:r>
      <w:r w:rsidRPr="001870D4">
        <w:rPr>
          <w:rFonts w:asciiTheme="minorHAnsi" w:hAnsiTheme="minorHAnsi" w:cstheme="minorHAnsi"/>
          <w:sz w:val="8"/>
        </w:rPr>
        <w:t xml:space="preserve">. In short, </w:t>
      </w:r>
      <w:r w:rsidRPr="001870D4">
        <w:rPr>
          <w:rStyle w:val="StyleUnderline"/>
          <w:rFonts w:asciiTheme="minorHAnsi" w:hAnsiTheme="minorHAnsi" w:cstheme="minorHAnsi"/>
        </w:rPr>
        <w:t xml:space="preserve">the risk of nuclear war makes </w:t>
      </w:r>
      <w:r w:rsidRPr="001870D4">
        <w:rPr>
          <w:rStyle w:val="Emphasis"/>
          <w:rFonts w:asciiTheme="minorHAnsi" w:hAnsiTheme="minorHAnsi" w:cstheme="minorHAnsi"/>
        </w:rPr>
        <w:t>leaders risk- averse</w:t>
      </w:r>
      <w:r w:rsidRPr="001870D4">
        <w:rPr>
          <w:rStyle w:val="StyleUnderline"/>
          <w:rFonts w:asciiTheme="minorHAnsi" w:hAnsiTheme="minorHAnsi" w:cstheme="minorHAnsi"/>
        </w:rPr>
        <w:t xml:space="preserve">; they must act with deliberate restraint, carefully plotting their courses of action in terms of how other nuclear leaders might react, </w:t>
      </w:r>
      <w:r w:rsidRPr="001870D4">
        <w:rPr>
          <w:rStyle w:val="Emphasis"/>
          <w:rFonts w:asciiTheme="minorHAnsi" w:hAnsiTheme="minorHAnsi" w:cstheme="minorHAnsi"/>
        </w:rPr>
        <w:t>even if they would prefer not to.</w:t>
      </w:r>
      <w:r w:rsidRPr="001870D4">
        <w:rPr>
          <w:rFonts w:asciiTheme="minorHAnsi" w:hAnsiTheme="minorHAnsi" w:cstheme="minorHAnsi"/>
          <w:sz w:val="8"/>
        </w:rPr>
        <w:t xml:space="preserve"> Along with the "democratic peace" theory - which has been touted as the closest thing we have to an empirical law of international behavior - </w:t>
      </w:r>
      <w:r w:rsidRPr="001870D4">
        <w:rPr>
          <w:rStyle w:val="Emphasis"/>
          <w:rFonts w:asciiTheme="minorHAnsi" w:hAnsiTheme="minorHAnsi" w:cstheme="minorHAnsi"/>
        </w:rPr>
        <w:t>the "long peace" among nuclear powers is impressive</w:t>
      </w:r>
      <w:r w:rsidRPr="001870D4">
        <w:rPr>
          <w:rFonts w:asciiTheme="minorHAnsi" w:hAnsiTheme="minorHAnsi" w:cstheme="minorHAnsi"/>
          <w:sz w:val="8"/>
        </w:rPr>
        <w:t xml:space="preserve">.30 </w:t>
      </w:r>
      <w:r w:rsidRPr="001870D4">
        <w:rPr>
          <w:rStyle w:val="StyleUnderline"/>
          <w:rFonts w:asciiTheme="minorHAnsi" w:hAnsiTheme="minorHAnsi" w:cstheme="minorHAnsi"/>
        </w:rPr>
        <w:t>Some might have difficulty imagining why nuclear leaders would behave in the manner described here,</w:t>
      </w:r>
      <w:r w:rsidRPr="001870D4">
        <w:rPr>
          <w:rFonts w:asciiTheme="minorHAnsi" w:hAnsiTheme="minorHAnsi" w:cstheme="minorHAnsi"/>
          <w:sz w:val="8"/>
        </w:rPr>
        <w:t xml:space="preserve"> so a brief discussion on the role of structure in international politics is warranted. </w:t>
      </w:r>
      <w:r w:rsidRPr="001870D4">
        <w:rPr>
          <w:rStyle w:val="StyleUnderline"/>
          <w:rFonts w:asciiTheme="minorHAnsi" w:hAnsiTheme="minorHAnsi" w:cstheme="minorHAnsi"/>
        </w:rPr>
        <w:t>Structural analysis addresses the positioning of actors in social and political systems - the properties and relations that make them parts of a system</w:t>
      </w:r>
      <w:r w:rsidRPr="001870D4">
        <w:rPr>
          <w:rFonts w:asciiTheme="minorHAnsi" w:hAnsiTheme="minorHAnsi" w:cstheme="minorHAnsi"/>
          <w:sz w:val="8"/>
        </w:rPr>
        <w:t xml:space="preserve">.31 </w:t>
      </w:r>
      <w:r w:rsidRPr="001870D4">
        <w:rPr>
          <w:rStyle w:val="StyleUnderline"/>
          <w:rFonts w:asciiTheme="minorHAnsi" w:hAnsiTheme="minorHAnsi" w:cstheme="minorHAnsi"/>
        </w:rPr>
        <w:t>Within the field of international politics</w:t>
      </w:r>
      <w:r w:rsidRPr="001870D4">
        <w:rPr>
          <w:rFonts w:asciiTheme="minorHAnsi" w:hAnsiTheme="minorHAnsi" w:cstheme="minorHAnsi"/>
          <w:sz w:val="8"/>
        </w:rPr>
        <w:t xml:space="preserve">, </w:t>
      </w:r>
      <w:r w:rsidRPr="001870D4">
        <w:rPr>
          <w:rStyle w:val="Emphasis"/>
          <w:rFonts w:asciiTheme="minorHAnsi" w:hAnsiTheme="minorHAnsi" w:cstheme="minorHAnsi"/>
        </w:rPr>
        <w:t>most scholars accept Waltz's tripartite conception of structure</w:t>
      </w:r>
      <w:r w:rsidRPr="001870D4">
        <w:rPr>
          <w:rFonts w:asciiTheme="minorHAnsi" w:hAnsiTheme="minorHAnsi" w:cstheme="minorHAnsi"/>
          <w:sz w:val="8"/>
        </w:rPr>
        <w:t xml:space="preserve"> (functional differentiation, ordering principles, and power distribution). In the standard </w:t>
      </w:r>
      <w:proofErr w:type="spellStart"/>
      <w:r w:rsidRPr="001870D4">
        <w:rPr>
          <w:rFonts w:asciiTheme="minorHAnsi" w:hAnsiTheme="minorHAnsi" w:cstheme="minorHAnsi"/>
          <w:sz w:val="8"/>
        </w:rPr>
        <w:t>Waltzian</w:t>
      </w:r>
      <w:proofErr w:type="spellEnd"/>
      <w:r w:rsidRPr="001870D4">
        <w:rPr>
          <w:rFonts w:asciiTheme="minorHAnsi" w:hAnsiTheme="minorHAnsi" w:cstheme="minorHAnsi"/>
          <w:sz w:val="8"/>
        </w:rPr>
        <w:t xml:space="preserve"> account, </w:t>
      </w:r>
      <w:r w:rsidRPr="001870D4">
        <w:rPr>
          <w:rStyle w:val="StyleUnderline"/>
          <w:rFonts w:asciiTheme="minorHAnsi" w:hAnsiTheme="minorHAnsi" w:cstheme="minorHAnsi"/>
        </w:rPr>
        <w:t>international systems are largely undifferentiated</w:t>
      </w:r>
      <w:r w:rsidRPr="001870D4">
        <w:rPr>
          <w:rFonts w:asciiTheme="minorHAnsi" w:hAnsiTheme="minorHAnsi" w:cstheme="minorHAnsi"/>
          <w:sz w:val="8"/>
        </w:rPr>
        <w:t xml:space="preserve"> - and pretty much all the same. </w:t>
      </w:r>
      <w:r w:rsidRPr="001870D4">
        <w:rPr>
          <w:rStyle w:val="StyleUnderline"/>
          <w:rFonts w:asciiTheme="minorHAnsi" w:hAnsiTheme="minorHAnsi" w:cstheme="minorHAnsi"/>
        </w:rPr>
        <w:t>States are assumed to be "like units" made different only by their position among other states, strong states being privileged over weak ones. Anarchy is the "ordering principle" of international systems</w:t>
      </w:r>
      <w:r w:rsidRPr="001870D4">
        <w:rPr>
          <w:rFonts w:asciiTheme="minorHAnsi" w:hAnsiTheme="minorHAnsi" w:cstheme="minorHAnsi"/>
          <w:sz w:val="8"/>
        </w:rPr>
        <w:t xml:space="preserve">, meaning that </w:t>
      </w:r>
      <w:r w:rsidRPr="001870D4">
        <w:rPr>
          <w:rStyle w:val="StyleUnderline"/>
          <w:rFonts w:asciiTheme="minorHAnsi" w:hAnsiTheme="minorHAnsi" w:cstheme="minorHAnsi"/>
        </w:rPr>
        <w:t>there is no higher authority to which states can appeal to reconcile differences or ensure their survival. Power is distributed unevenly</w:t>
      </w:r>
      <w:r w:rsidRPr="001870D4">
        <w:rPr>
          <w:rFonts w:asciiTheme="minorHAnsi" w:hAnsiTheme="minorHAnsi" w:cstheme="minorHAnsi"/>
          <w:sz w:val="8"/>
        </w:rPr>
        <w:t xml:space="preserve"> throughout the system, so states are unequal - </w:t>
      </w:r>
      <w:r w:rsidRPr="001870D4">
        <w:rPr>
          <w:rStyle w:val="StyleUnderline"/>
          <w:rFonts w:asciiTheme="minorHAnsi" w:hAnsiTheme="minorHAnsi" w:cstheme="minorHAnsi"/>
        </w:rPr>
        <w:t>making international systems unequal.</w:t>
      </w:r>
      <w:r w:rsidRPr="001870D4">
        <w:rPr>
          <w:rFonts w:asciiTheme="minorHAnsi" w:hAnsiTheme="minorHAnsi" w:cstheme="minorHAnsi"/>
          <w:sz w:val="8"/>
        </w:rPr>
        <w:t xml:space="preserve"> To say structural theory provides a positional picture of politics is to say that </w:t>
      </w:r>
      <w:r w:rsidRPr="001870D4">
        <w:rPr>
          <w:rStyle w:val="StyleUnderline"/>
          <w:rFonts w:asciiTheme="minorHAnsi" w:hAnsiTheme="minorHAnsi" w:cstheme="minorHAnsi"/>
        </w:rPr>
        <w:t>states can be measured in terms of how they stack up against one another in terms of relative power.</w:t>
      </w:r>
      <w:r w:rsidRPr="001870D4">
        <w:rPr>
          <w:rFonts w:asciiTheme="minorHAnsi" w:hAnsiTheme="minorHAnsi" w:cstheme="minorHAnsi"/>
          <w:sz w:val="8"/>
        </w:rPr>
        <w:t xml:space="preserve"> F</w:t>
      </w:r>
      <w:r w:rsidRPr="001870D4">
        <w:rPr>
          <w:rStyle w:val="Emphasis"/>
          <w:rFonts w:asciiTheme="minorHAnsi" w:hAnsiTheme="minorHAnsi" w:cstheme="minorHAnsi"/>
        </w:rPr>
        <w:t>ew things affect this "stacking up" more than nuclear weapons,</w:t>
      </w:r>
      <w:r w:rsidRPr="001870D4">
        <w:rPr>
          <w:rFonts w:asciiTheme="minorHAnsi" w:hAnsiTheme="minorHAnsi" w:cstheme="minorHAnsi"/>
          <w:sz w:val="8"/>
        </w:rPr>
        <w:t xml:space="preserve"> which is why statesmen pay attention to who has these weapons and if they might be used against them. </w:t>
      </w:r>
      <w:r w:rsidRPr="001870D4">
        <w:rPr>
          <w:rStyle w:val="StyleUnderline"/>
          <w:rFonts w:asciiTheme="minorHAnsi" w:hAnsiTheme="minorHAnsi" w:cstheme="minorHAnsi"/>
        </w:rPr>
        <w:t xml:space="preserve">To say that nuclear weapons socialize leaders to the dangers of adventurism is to say that </w:t>
      </w:r>
      <w:r w:rsidRPr="001870D4">
        <w:rPr>
          <w:rStyle w:val="Emphasis"/>
          <w:rFonts w:asciiTheme="minorHAnsi" w:hAnsiTheme="minorHAnsi" w:cstheme="minorHAnsi"/>
        </w:rPr>
        <w:t>leaders pay attention to survival</w:t>
      </w:r>
      <w:r w:rsidRPr="001870D4">
        <w:rPr>
          <w:rStyle w:val="StyleUnderline"/>
          <w:rFonts w:asciiTheme="minorHAnsi" w:hAnsiTheme="minorHAnsi" w:cstheme="minorHAnsi"/>
        </w:rPr>
        <w:t>,</w:t>
      </w:r>
      <w:r w:rsidRPr="001870D4">
        <w:rPr>
          <w:rFonts w:asciiTheme="minorHAnsi" w:hAnsiTheme="minorHAnsi" w:cstheme="minorHAnsi"/>
          <w:sz w:val="8"/>
        </w:rPr>
        <w:t xml:space="preserve"> </w:t>
      </w:r>
      <w:r w:rsidRPr="001870D4">
        <w:rPr>
          <w:rStyle w:val="StyleUnderline"/>
          <w:rFonts w:asciiTheme="minorHAnsi" w:hAnsiTheme="minorHAnsi" w:cstheme="minorHAnsi"/>
        </w:rPr>
        <w:t>because no one else can do so for them</w:t>
      </w:r>
      <w:r w:rsidRPr="001870D4">
        <w:rPr>
          <w:rFonts w:asciiTheme="minorHAnsi" w:hAnsiTheme="minorHAnsi" w:cstheme="minorHAnsi"/>
          <w:sz w:val="8"/>
        </w:rPr>
        <w:t xml:space="preserve">; the structure of international life prohibits it. In this sense, </w:t>
      </w:r>
      <w:r w:rsidRPr="001870D4">
        <w:rPr>
          <w:rStyle w:val="StyleUnderline"/>
          <w:rFonts w:asciiTheme="minorHAnsi" w:hAnsiTheme="minorHAnsi" w:cstheme="minorHAnsi"/>
        </w:rPr>
        <w:t>the "survival motive" is</w:t>
      </w:r>
      <w:r w:rsidRPr="001870D4">
        <w:rPr>
          <w:rFonts w:asciiTheme="minorHAnsi" w:hAnsiTheme="minorHAnsi" w:cstheme="minorHAnsi"/>
          <w:sz w:val="8"/>
        </w:rPr>
        <w:t xml:space="preserve"> </w:t>
      </w:r>
      <w:r w:rsidRPr="001870D4">
        <w:rPr>
          <w:rStyle w:val="Emphasis"/>
          <w:rFonts w:asciiTheme="minorHAnsi" w:hAnsiTheme="minorHAnsi" w:cstheme="minorHAnsi"/>
        </w:rPr>
        <w:t>law-like</w:t>
      </w:r>
      <w:r w:rsidRPr="001870D4">
        <w:rPr>
          <w:rFonts w:asciiTheme="minorHAnsi" w:hAnsiTheme="minorHAnsi" w:cstheme="minorHAnsi"/>
          <w:sz w:val="8"/>
        </w:rPr>
        <w:t xml:space="preserve">. </w:t>
      </w:r>
      <w:r w:rsidRPr="001870D4">
        <w:rPr>
          <w:rStyle w:val="StyleUnderline"/>
          <w:rFonts w:asciiTheme="minorHAnsi" w:hAnsiTheme="minorHAnsi" w:cstheme="minorHAnsi"/>
        </w:rPr>
        <w:t xml:space="preserve">All human conduct is shaped in some measure by what individuals believe to be </w:t>
      </w:r>
      <w:r w:rsidRPr="001870D4">
        <w:rPr>
          <w:rStyle w:val="Emphasis"/>
          <w:rFonts w:asciiTheme="minorHAnsi" w:hAnsiTheme="minorHAnsi" w:cstheme="minorHAnsi"/>
        </w:rPr>
        <w:t>general laws</w:t>
      </w:r>
      <w:r w:rsidRPr="001870D4">
        <w:rPr>
          <w:rFonts w:asciiTheme="minorHAnsi" w:hAnsiTheme="minorHAnsi" w:cstheme="minorHAnsi"/>
          <w:sz w:val="8"/>
        </w:rPr>
        <w:t xml:space="preserve">. </w:t>
      </w:r>
      <w:r w:rsidRPr="001870D4">
        <w:rPr>
          <w:rStyle w:val="StyleUnderline"/>
          <w:rFonts w:asciiTheme="minorHAnsi" w:hAnsiTheme="minorHAnsi" w:cstheme="minorHAnsi"/>
        </w:rPr>
        <w:t>I</w:t>
      </w:r>
      <w:r w:rsidRPr="001870D4">
        <w:rPr>
          <w:rFonts w:asciiTheme="minorHAnsi" w:hAnsiTheme="minorHAnsi" w:cstheme="minorHAnsi"/>
          <w:sz w:val="8"/>
        </w:rPr>
        <w:t xml:space="preserve">n science, laws establish relations between variables. Kepler's laws of planetary motion described the orbits of the planets by proving that a planet "sweeps out equal areas of its ellipse in each equal interval of time."32 That is not how I use the term here, for in international politics there are no laws that operate with such fidelity. There are, however, softer, law-like relationships. "Such relationships are not based on a linkage that has been found, but on one that has been found repeatedly."33 To assert that democracies do not fight wars against one another is to make a law-like statement. Moreover, states, like humans, respond to signals and interpret them by putting them into some general category thought to be law-like. As Jacob Bronowski noted, "We then assume that the future will have some general likeness with futures we have met before which followed this kind of signal, and this is the kind of future we prepare for."34 </w:t>
      </w:r>
      <w:r w:rsidRPr="001870D4">
        <w:rPr>
          <w:rStyle w:val="StyleUnderline"/>
          <w:rFonts w:asciiTheme="minorHAnsi" w:hAnsiTheme="minorHAnsi" w:cstheme="minorHAnsi"/>
        </w:rPr>
        <w:t>Few things send a stronger signal to statesmen than the threat of nuclear war, and in this regard</w:t>
      </w:r>
      <w:r w:rsidRPr="001870D4">
        <w:rPr>
          <w:rFonts w:asciiTheme="minorHAnsi" w:hAnsiTheme="minorHAnsi" w:cstheme="minorHAnsi"/>
          <w:sz w:val="8"/>
        </w:rPr>
        <w:t xml:space="preserve">, </w:t>
      </w:r>
      <w:r w:rsidRPr="001870D4">
        <w:rPr>
          <w:rStyle w:val="Emphasis"/>
          <w:rFonts w:asciiTheme="minorHAnsi" w:hAnsiTheme="minorHAnsi" w:cstheme="minorHAnsi"/>
        </w:rPr>
        <w:t>the threat of nuclear war plays a socialization role.</w:t>
      </w:r>
      <w:r w:rsidRPr="001870D4">
        <w:rPr>
          <w:rFonts w:asciiTheme="minorHAnsi" w:hAnsiTheme="minorHAnsi" w:cstheme="minorHAnsi"/>
          <w:sz w:val="8"/>
        </w:rPr>
        <w:t xml:space="preserve"> Since socialization is important to this discussion, we need to be clear about its meaning.35 Socialization refers to a relationship between at least two parties where "A </w:t>
      </w:r>
      <w:proofErr w:type="gramStart"/>
      <w:r w:rsidRPr="001870D4">
        <w:rPr>
          <w:rFonts w:asciiTheme="minorHAnsi" w:hAnsiTheme="minorHAnsi" w:cstheme="minorHAnsi"/>
          <w:sz w:val="8"/>
        </w:rPr>
        <w:t>influences ?</w:t>
      </w:r>
      <w:proofErr w:type="gramEnd"/>
      <w:r w:rsidRPr="001870D4">
        <w:rPr>
          <w:rFonts w:asciiTheme="minorHAnsi" w:hAnsiTheme="minorHAnsi" w:cstheme="minorHAnsi"/>
          <w:sz w:val="8"/>
        </w:rPr>
        <w:t xml:space="preserve">. B, affected by </w:t>
      </w:r>
      <w:proofErr w:type="spellStart"/>
      <w:r w:rsidRPr="001870D4">
        <w:rPr>
          <w:rFonts w:asciiTheme="minorHAnsi" w:hAnsiTheme="minorHAnsi" w:cstheme="minorHAnsi"/>
          <w:sz w:val="8"/>
        </w:rPr>
        <w:t>Äs</w:t>
      </w:r>
      <w:proofErr w:type="spellEnd"/>
      <w:r w:rsidRPr="001870D4">
        <w:rPr>
          <w:rFonts w:asciiTheme="minorHAnsi" w:hAnsiTheme="minorHAnsi" w:cstheme="minorHAnsi"/>
          <w:sz w:val="8"/>
        </w:rPr>
        <w:t xml:space="preserve"> influence, then influences A. "As Waltz put it, "Each is not just influencing the other; both are being influenced by the situation their interactions create." Moreover, the behavior of the pair cannot be "apprehended by taking a unilateral view of either member."36 Each </w:t>
      </w:r>
      <w:proofErr w:type="gramStart"/>
      <w:r w:rsidRPr="001870D4">
        <w:rPr>
          <w:rFonts w:asciiTheme="minorHAnsi" w:hAnsiTheme="minorHAnsi" w:cstheme="minorHAnsi"/>
          <w:sz w:val="8"/>
        </w:rPr>
        <w:t>acts</w:t>
      </w:r>
      <w:proofErr w:type="gramEnd"/>
      <w:r w:rsidRPr="001870D4">
        <w:rPr>
          <w:rFonts w:asciiTheme="minorHAnsi" w:hAnsiTheme="minorHAnsi" w:cstheme="minorHAnsi"/>
          <w:sz w:val="8"/>
        </w:rPr>
        <w:t xml:space="preserve"> and reacts in accordance with the other. The "global teenager" provides an example of the socialization process that occurs throughout the world. No one tells all the teenagers in the world to dress alike, but most of them do most of the time. Likewise, </w:t>
      </w:r>
      <w:r w:rsidRPr="001870D4">
        <w:rPr>
          <w:rStyle w:val="StyleUnderline"/>
          <w:rFonts w:asciiTheme="minorHAnsi" w:hAnsiTheme="minorHAnsi" w:cstheme="minorHAnsi"/>
        </w:rPr>
        <w:t>no one tells all the states in the world to behave themselves</w:t>
      </w:r>
      <w:r w:rsidRPr="001870D4">
        <w:rPr>
          <w:rFonts w:asciiTheme="minorHAnsi" w:hAnsiTheme="minorHAnsi" w:cstheme="minorHAnsi"/>
          <w:sz w:val="8"/>
        </w:rPr>
        <w:t xml:space="preserve">, </w:t>
      </w:r>
      <w:r w:rsidRPr="001870D4">
        <w:rPr>
          <w:rStyle w:val="Emphasis"/>
          <w:rFonts w:asciiTheme="minorHAnsi" w:hAnsiTheme="minorHAnsi" w:cstheme="minorHAnsi"/>
        </w:rPr>
        <w:t>but most of them do</w:t>
      </w:r>
      <w:r w:rsidRPr="001870D4">
        <w:rPr>
          <w:rFonts w:asciiTheme="minorHAnsi" w:hAnsiTheme="minorHAnsi" w:cstheme="minorHAnsi"/>
          <w:sz w:val="8"/>
        </w:rPr>
        <w:t xml:space="preserve"> most of the time. </w:t>
      </w:r>
      <w:r w:rsidRPr="001870D4">
        <w:rPr>
          <w:rStyle w:val="StyleUnderline"/>
          <w:rFonts w:asciiTheme="minorHAnsi" w:hAnsiTheme="minorHAnsi" w:cstheme="minorHAnsi"/>
        </w:rPr>
        <w:t>States are socialized to this idea by interacting with other states, particularly the great powers - whose role it is to set and enforce the rules of the game</w:t>
      </w:r>
      <w:r w:rsidRPr="001870D4">
        <w:rPr>
          <w:rFonts w:asciiTheme="minorHAnsi" w:hAnsiTheme="minorHAnsi" w:cstheme="minorHAnsi"/>
          <w:sz w:val="8"/>
        </w:rPr>
        <w:t xml:space="preserve">. In both instances, socialization is "a process of learning to conform one's behavior to societal expectations" and a "process of identity and interest formation."37 Socialization draws members of a group into conformity with its norms. Socialization also encourages similarities in behavior. Analogically speaking, nuclear relationships are like economic markets in that both are about self-help. They are also "individualist in origin, spontaneously generated, and [may even be] unintended."38 But unlike markets, which can be left to their own devices to self-correct in times of disequilibrium, nuclear relationships must be corrected by leaders in times of crisis. This can be explained in terms of structural theory and the socializing effect of the survival motive. </w:t>
      </w:r>
      <w:r w:rsidRPr="001870D4">
        <w:rPr>
          <w:rStyle w:val="StyleUnderline"/>
          <w:rFonts w:asciiTheme="minorHAnsi" w:hAnsiTheme="minorHAnsi" w:cstheme="minorHAnsi"/>
        </w:rPr>
        <w:t>Because no higher authority exists to protect states from the harmful intentions of others, statesmen must pay attention to survival</w:t>
      </w:r>
      <w:r w:rsidRPr="001870D4">
        <w:rPr>
          <w:rFonts w:asciiTheme="minorHAnsi" w:hAnsiTheme="minorHAnsi" w:cstheme="minorHAnsi"/>
          <w:sz w:val="8"/>
        </w:rPr>
        <w:t xml:space="preserve">. </w:t>
      </w:r>
      <w:r w:rsidRPr="001870D4">
        <w:rPr>
          <w:rStyle w:val="Emphasis"/>
          <w:rFonts w:asciiTheme="minorHAnsi" w:hAnsiTheme="minorHAnsi" w:cstheme="minorHAnsi"/>
        </w:rPr>
        <w:t>Nothing threatens survival more than the threat of nuclear war</w:t>
      </w:r>
      <w:r w:rsidRPr="001870D4">
        <w:rPr>
          <w:rFonts w:asciiTheme="minorHAnsi" w:hAnsiTheme="minorHAnsi" w:cstheme="minorHAnsi"/>
          <w:sz w:val="8"/>
        </w:rPr>
        <w:t xml:space="preserve">, </w:t>
      </w:r>
      <w:r w:rsidRPr="001870D4">
        <w:rPr>
          <w:rStyle w:val="StyleUnderline"/>
          <w:rFonts w:asciiTheme="minorHAnsi" w:hAnsiTheme="minorHAnsi" w:cstheme="minorHAnsi"/>
        </w:rPr>
        <w:t>which is why nuclear statesmen are so highly sensitive to it</w:t>
      </w:r>
      <w:r w:rsidRPr="001870D4">
        <w:rPr>
          <w:rFonts w:asciiTheme="minorHAnsi" w:hAnsiTheme="minorHAnsi" w:cstheme="minorHAnsi"/>
          <w:sz w:val="8"/>
        </w:rPr>
        <w:t xml:space="preserve">. Even more importantly for this discussion, statesmen do not seem to be sensitive to the actual number of nuclear weapons a state might possess, only </w:t>
      </w:r>
      <w:proofErr w:type="gramStart"/>
      <w:r w:rsidRPr="001870D4">
        <w:rPr>
          <w:rFonts w:asciiTheme="minorHAnsi" w:hAnsiTheme="minorHAnsi" w:cstheme="minorHAnsi"/>
          <w:sz w:val="8"/>
        </w:rPr>
        <w:t>whether or not</w:t>
      </w:r>
      <w:proofErr w:type="gramEnd"/>
      <w:r w:rsidRPr="001870D4">
        <w:rPr>
          <w:rFonts w:asciiTheme="minorHAnsi" w:hAnsiTheme="minorHAnsi" w:cstheme="minorHAnsi"/>
          <w:sz w:val="8"/>
        </w:rPr>
        <w:t xml:space="preserve"> a state possesses any at all. From this, can one conclude that nuclear leaders act with law-like regularity? </w:t>
      </w:r>
      <w:r w:rsidRPr="001870D4">
        <w:rPr>
          <w:rStyle w:val="StyleUnderline"/>
          <w:rFonts w:asciiTheme="minorHAnsi" w:hAnsiTheme="minorHAnsi" w:cstheme="minorHAnsi"/>
        </w:rPr>
        <w:t xml:space="preserve">The Cuban missile crisis and the </w:t>
      </w:r>
      <w:proofErr w:type="spellStart"/>
      <w:r w:rsidRPr="001870D4">
        <w:rPr>
          <w:rStyle w:val="StyleUnderline"/>
          <w:rFonts w:asciiTheme="minorHAnsi" w:hAnsiTheme="minorHAnsi" w:cstheme="minorHAnsi"/>
        </w:rPr>
        <w:t>Kargil</w:t>
      </w:r>
      <w:proofErr w:type="spellEnd"/>
      <w:r w:rsidRPr="001870D4">
        <w:rPr>
          <w:rStyle w:val="StyleUnderline"/>
          <w:rFonts w:asciiTheme="minorHAnsi" w:hAnsiTheme="minorHAnsi" w:cstheme="minorHAnsi"/>
        </w:rPr>
        <w:t xml:space="preserve"> conflict are illustrative. During the Cuban missile crisis, Kennedy and Khrushchev sought solutions short of war, despite their sharp political, cultural, and economic differences</w:t>
      </w:r>
      <w:r w:rsidRPr="001870D4">
        <w:rPr>
          <w:rFonts w:asciiTheme="minorHAnsi" w:hAnsiTheme="minorHAnsi" w:cstheme="minorHAnsi"/>
          <w:sz w:val="8"/>
        </w:rPr>
        <w:t xml:space="preserve">.39 That the Soviets might have underestimated how the United States would react when confronted with a relatively small number of missiles based off the coast of Florida is not as telling as how both leaders behaved when they realized what was at stake. Secretary of State Dean Rusk's comment that "We were eyeball to eyeball" is illustrative for several reasons. First, the two sides were staring into the face of grave danger. Second, both grasped the importance of avoiding nuclear war. Lastly, even though the situation was riddled with ambiguity, the two sides recognized that the outcome of the crisis depended as much on the moves of one side as it did the other. One quotation is representative of many others.40 In a meeting with the Joint Chiefs of Staff, President Kennedy outlined what was on his mind: </w:t>
      </w:r>
      <w:r w:rsidRPr="001870D4">
        <w:rPr>
          <w:rStyle w:val="StyleUnderline"/>
          <w:rFonts w:asciiTheme="minorHAnsi" w:hAnsiTheme="minorHAnsi" w:cstheme="minorHAnsi"/>
        </w:rPr>
        <w:t>If we attack Cuban missiles</w:t>
      </w:r>
      <w:r w:rsidRPr="001870D4">
        <w:rPr>
          <w:rFonts w:asciiTheme="minorHAnsi" w:hAnsiTheme="minorHAnsi" w:cstheme="minorHAnsi"/>
          <w:sz w:val="8"/>
        </w:rPr>
        <w:t xml:space="preserve">, in any way, </w:t>
      </w:r>
      <w:r w:rsidRPr="001870D4">
        <w:rPr>
          <w:rStyle w:val="StyleUnderline"/>
          <w:rFonts w:asciiTheme="minorHAnsi" w:hAnsiTheme="minorHAnsi" w:cstheme="minorHAnsi"/>
        </w:rPr>
        <w:t>it gives them a clear line to take Berlin</w:t>
      </w:r>
      <w:r w:rsidRPr="001870D4">
        <w:rPr>
          <w:rFonts w:asciiTheme="minorHAnsi" w:hAnsiTheme="minorHAnsi" w:cstheme="minorHAnsi"/>
          <w:sz w:val="8"/>
        </w:rPr>
        <w:t xml:space="preserve">, as they were able to do in Hungary under the Anglo war in Egypt. </w:t>
      </w:r>
      <w:r w:rsidRPr="001870D4">
        <w:rPr>
          <w:rStyle w:val="StyleUnderline"/>
          <w:rFonts w:asciiTheme="minorHAnsi" w:hAnsiTheme="minorHAnsi" w:cstheme="minorHAnsi"/>
        </w:rPr>
        <w:t xml:space="preserve">We would be regarded as the trigger-happy Americans </w:t>
      </w:r>
      <w:r w:rsidRPr="001870D4">
        <w:rPr>
          <w:rFonts w:asciiTheme="minorHAnsi" w:hAnsiTheme="minorHAnsi" w:cstheme="minorHAnsi"/>
          <w:sz w:val="8"/>
        </w:rPr>
        <w:t xml:space="preserve">who lost Berlin. </w:t>
      </w:r>
      <w:r w:rsidRPr="001870D4">
        <w:rPr>
          <w:rStyle w:val="StyleUnderline"/>
          <w:rFonts w:asciiTheme="minorHAnsi" w:hAnsiTheme="minorHAnsi" w:cstheme="minorHAnsi"/>
        </w:rPr>
        <w:t>We would have no support</w:t>
      </w:r>
      <w:r w:rsidRPr="001870D4">
        <w:rPr>
          <w:rFonts w:asciiTheme="minorHAnsi" w:hAnsiTheme="minorHAnsi" w:cstheme="minorHAnsi"/>
          <w:sz w:val="8"/>
        </w:rPr>
        <w:t xml:space="preserve"> among our allies. </w:t>
      </w:r>
      <w:r w:rsidRPr="001870D4">
        <w:rPr>
          <w:rStyle w:val="StyleUnderline"/>
          <w:rFonts w:asciiTheme="minorHAnsi" w:hAnsiTheme="minorHAnsi" w:cstheme="minorHAnsi"/>
        </w:rPr>
        <w:t>We would affect the West Germans' attitude toward us</w:t>
      </w:r>
      <w:r w:rsidRPr="001870D4">
        <w:rPr>
          <w:rFonts w:asciiTheme="minorHAnsi" w:hAnsiTheme="minorHAnsi" w:cstheme="minorHAnsi"/>
          <w:sz w:val="8"/>
        </w:rPr>
        <w:t xml:space="preserve">. And people would believe that we let Berlin go because we didn't have the guts to endure Cuba. </w:t>
      </w:r>
      <w:r w:rsidRPr="001870D4">
        <w:rPr>
          <w:rStyle w:val="StyleUnderline"/>
          <w:rFonts w:asciiTheme="minorHAnsi" w:hAnsiTheme="minorHAnsi" w:cstheme="minorHAnsi"/>
        </w:rPr>
        <w:t>If we go in and take them out in an air strike ... we increase the chance</w:t>
      </w:r>
      <w:r w:rsidRPr="001870D4">
        <w:rPr>
          <w:rFonts w:asciiTheme="minorHAnsi" w:hAnsiTheme="minorHAnsi" w:cstheme="minorHAnsi"/>
          <w:sz w:val="8"/>
        </w:rPr>
        <w:t xml:space="preserve"> greatly, as I think - there's bound </w:t>
      </w:r>
      <w:r w:rsidRPr="001870D4">
        <w:rPr>
          <w:rStyle w:val="StyleUnderline"/>
          <w:rFonts w:asciiTheme="minorHAnsi" w:hAnsiTheme="minorHAnsi" w:cstheme="minorHAnsi"/>
        </w:rPr>
        <w:t>to be a reprisal from the Soviet Union</w:t>
      </w:r>
      <w:r w:rsidRPr="001870D4">
        <w:rPr>
          <w:rFonts w:asciiTheme="minorHAnsi" w:hAnsiTheme="minorHAnsi" w:cstheme="minorHAnsi"/>
          <w:sz w:val="8"/>
        </w:rPr>
        <w:t xml:space="preserve">, there always is - of their just going in and taking Berlin by force. </w:t>
      </w:r>
      <w:r w:rsidRPr="001870D4">
        <w:rPr>
          <w:rStyle w:val="StyleUnderline"/>
          <w:rFonts w:asciiTheme="minorHAnsi" w:hAnsiTheme="minorHAnsi" w:cstheme="minorHAnsi"/>
        </w:rPr>
        <w:t>Which leaves me one alternative</w:t>
      </w:r>
      <w:r w:rsidRPr="001870D4">
        <w:rPr>
          <w:rFonts w:asciiTheme="minorHAnsi" w:hAnsiTheme="minorHAnsi" w:cstheme="minorHAnsi"/>
          <w:sz w:val="8"/>
        </w:rPr>
        <w:t xml:space="preserve">, which is </w:t>
      </w:r>
      <w:r w:rsidRPr="001870D4">
        <w:rPr>
          <w:rStyle w:val="StyleUnderline"/>
          <w:rFonts w:asciiTheme="minorHAnsi" w:hAnsiTheme="minorHAnsi" w:cstheme="minorHAnsi"/>
        </w:rPr>
        <w:t>to fire nuclear weapons</w:t>
      </w:r>
      <w:r w:rsidRPr="001870D4">
        <w:rPr>
          <w:rFonts w:asciiTheme="minorHAnsi" w:hAnsiTheme="minorHAnsi" w:cstheme="minorHAnsi"/>
          <w:sz w:val="8"/>
        </w:rPr>
        <w:t xml:space="preserve"> - which is a hell of an alternative - </w:t>
      </w:r>
      <w:r w:rsidRPr="001870D4">
        <w:rPr>
          <w:rStyle w:val="StyleUnderline"/>
          <w:rFonts w:asciiTheme="minorHAnsi" w:hAnsiTheme="minorHAnsi" w:cstheme="minorHAnsi"/>
        </w:rPr>
        <w:t>and begin a nuclear exchange</w:t>
      </w:r>
      <w:r w:rsidRPr="001870D4">
        <w:rPr>
          <w:rFonts w:asciiTheme="minorHAnsi" w:hAnsiTheme="minorHAnsi" w:cstheme="minorHAnsi"/>
          <w:sz w:val="8"/>
        </w:rPr>
        <w:t xml:space="preserve">, with all this happening.41 During the entire crisis, </w:t>
      </w:r>
      <w:r w:rsidRPr="001870D4">
        <w:rPr>
          <w:rStyle w:val="StyleUnderline"/>
          <w:rFonts w:asciiTheme="minorHAnsi" w:hAnsiTheme="minorHAnsi" w:cstheme="minorHAnsi"/>
        </w:rPr>
        <w:t>the number of</w:t>
      </w:r>
      <w:r w:rsidRPr="001870D4">
        <w:rPr>
          <w:rFonts w:asciiTheme="minorHAnsi" w:hAnsiTheme="minorHAnsi" w:cstheme="minorHAnsi"/>
          <w:sz w:val="8"/>
        </w:rPr>
        <w:t xml:space="preserve"> Soviet nuclear </w:t>
      </w:r>
      <w:r w:rsidRPr="001870D4">
        <w:rPr>
          <w:rStyle w:val="StyleUnderline"/>
          <w:rFonts w:asciiTheme="minorHAnsi" w:hAnsiTheme="minorHAnsi" w:cstheme="minorHAnsi"/>
        </w:rPr>
        <w:t>weapons on Cuban soil was never the focal point of US concern</w:t>
      </w:r>
      <w:r w:rsidRPr="001870D4">
        <w:rPr>
          <w:rFonts w:asciiTheme="minorHAnsi" w:hAnsiTheme="minorHAnsi" w:cstheme="minorHAnsi"/>
          <w:sz w:val="8"/>
        </w:rPr>
        <w:t xml:space="preserve">; in fact, the true number of these weapons - strategic and tactical - was not known until many decades later. </w:t>
      </w:r>
      <w:r w:rsidRPr="001870D4">
        <w:rPr>
          <w:rStyle w:val="Emphasis"/>
          <w:rFonts w:asciiTheme="minorHAnsi" w:hAnsiTheme="minorHAnsi" w:cstheme="minorHAnsi"/>
        </w:rPr>
        <w:t>The avoidance of nuclear war was the focal point</w:t>
      </w:r>
      <w:r w:rsidRPr="001870D4">
        <w:rPr>
          <w:rFonts w:asciiTheme="minorHAnsi" w:hAnsiTheme="minorHAnsi" w:cstheme="minorHAnsi"/>
          <w:sz w:val="8"/>
        </w:rPr>
        <w:t xml:space="preserve">; </w:t>
      </w:r>
      <w:r w:rsidRPr="001870D4">
        <w:rPr>
          <w:rStyle w:val="StyleUnderline"/>
          <w:rFonts w:asciiTheme="minorHAnsi" w:hAnsiTheme="minorHAnsi" w:cstheme="minorHAnsi"/>
        </w:rPr>
        <w:t>the threshold easily recognized, best not crossed</w:t>
      </w:r>
      <w:r w:rsidRPr="001870D4">
        <w:rPr>
          <w:rFonts w:asciiTheme="minorHAnsi" w:hAnsiTheme="minorHAnsi" w:cstheme="minorHAnsi"/>
          <w:sz w:val="8"/>
        </w:rPr>
        <w:t xml:space="preserve">, </w:t>
      </w:r>
      <w:r w:rsidRPr="001870D4">
        <w:rPr>
          <w:rStyle w:val="Emphasis"/>
          <w:rFonts w:asciiTheme="minorHAnsi" w:hAnsiTheme="minorHAnsi" w:cstheme="minorHAnsi"/>
        </w:rPr>
        <w:t>and worth avoiding</w:t>
      </w:r>
      <w:r w:rsidRPr="001870D4">
        <w:rPr>
          <w:rFonts w:asciiTheme="minorHAnsi" w:hAnsiTheme="minorHAnsi" w:cstheme="minorHAnsi"/>
          <w:sz w:val="8"/>
        </w:rPr>
        <w:t xml:space="preserve">. As early as 1962, the superpowers understood that they could race to the brink but no further, lest they run the risk of nuclear war; a risk that neither side would willingly take. Following the crisis, both sides took steps to reduce uncertainty and improve crisis stability. As Kennedy and Khrushchev became increasingly socialized to the possibilities of nuclear war, the relationship that emerged was tempered by caution in that each leader sought solutions short of war. </w:t>
      </w:r>
      <w:r w:rsidRPr="001870D4">
        <w:rPr>
          <w:rStyle w:val="StyleUnderline"/>
          <w:rFonts w:asciiTheme="minorHAnsi" w:hAnsiTheme="minorHAnsi" w:cstheme="minorHAnsi"/>
        </w:rPr>
        <w:t xml:space="preserve">Something similar seems to have occurred during the </w:t>
      </w:r>
      <w:proofErr w:type="spellStart"/>
      <w:r w:rsidRPr="001870D4">
        <w:rPr>
          <w:rStyle w:val="StyleUnderline"/>
          <w:rFonts w:asciiTheme="minorHAnsi" w:hAnsiTheme="minorHAnsi" w:cstheme="minorHAnsi"/>
        </w:rPr>
        <w:t>Kargil</w:t>
      </w:r>
      <w:proofErr w:type="spellEnd"/>
      <w:r w:rsidRPr="001870D4">
        <w:rPr>
          <w:rStyle w:val="StyleUnderline"/>
          <w:rFonts w:asciiTheme="minorHAnsi" w:hAnsiTheme="minorHAnsi" w:cstheme="minorHAnsi"/>
        </w:rPr>
        <w:t xml:space="preserve"> conflict between India and Pakistan. Prior to acquiring </w:t>
      </w:r>
      <w:r w:rsidRPr="001870D4">
        <w:rPr>
          <w:rFonts w:asciiTheme="minorHAnsi" w:hAnsiTheme="minorHAnsi" w:cstheme="minorHAnsi"/>
          <w:sz w:val="8"/>
        </w:rPr>
        <w:t xml:space="preserve">a relatively small </w:t>
      </w:r>
      <w:r w:rsidRPr="001870D4">
        <w:rPr>
          <w:rStyle w:val="StyleUnderline"/>
          <w:rFonts w:asciiTheme="minorHAnsi" w:hAnsiTheme="minorHAnsi" w:cstheme="minorHAnsi"/>
        </w:rPr>
        <w:t xml:space="preserve">nuclear capability, Pakistan fought three bloody wars with India. Today, with both parties possessing nuclear forces, the sharp differences that separate India and Pakistan have not been </w:t>
      </w:r>
      <w:proofErr w:type="gramStart"/>
      <w:r w:rsidRPr="001870D4">
        <w:rPr>
          <w:rStyle w:val="StyleUnderline"/>
          <w:rFonts w:asciiTheme="minorHAnsi" w:hAnsiTheme="minorHAnsi" w:cstheme="minorHAnsi"/>
        </w:rPr>
        <w:t>sufficient</w:t>
      </w:r>
      <w:proofErr w:type="gramEnd"/>
      <w:r w:rsidRPr="001870D4">
        <w:rPr>
          <w:rStyle w:val="StyleUnderline"/>
          <w:rFonts w:asciiTheme="minorHAnsi" w:hAnsiTheme="minorHAnsi" w:cstheme="minorHAnsi"/>
        </w:rPr>
        <w:t xml:space="preserve"> to drive either side to war</w:t>
      </w:r>
      <w:r w:rsidRPr="001870D4">
        <w:rPr>
          <w:rFonts w:asciiTheme="minorHAnsi" w:hAnsiTheme="minorHAnsi" w:cstheme="minorHAnsi"/>
          <w:sz w:val="8"/>
        </w:rPr>
        <w:t xml:space="preserve">.42 </w:t>
      </w:r>
      <w:r w:rsidRPr="001870D4">
        <w:rPr>
          <w:rStyle w:val="StyleUnderline"/>
          <w:rFonts w:asciiTheme="minorHAnsi" w:hAnsiTheme="minorHAnsi" w:cstheme="minorHAnsi"/>
        </w:rPr>
        <w:t>While the two sides actively engage in a game of tit-for-tat,</w:t>
      </w:r>
      <w:r w:rsidRPr="001870D4">
        <w:rPr>
          <w:rFonts w:asciiTheme="minorHAnsi" w:hAnsiTheme="minorHAnsi" w:cstheme="minorHAnsi"/>
          <w:sz w:val="8"/>
        </w:rPr>
        <w:t xml:space="preserve"> </w:t>
      </w:r>
      <w:r w:rsidRPr="001870D4">
        <w:rPr>
          <w:rStyle w:val="Emphasis"/>
          <w:rFonts w:asciiTheme="minorHAnsi" w:hAnsiTheme="minorHAnsi" w:cstheme="minorHAnsi"/>
        </w:rPr>
        <w:t>nuclear weapons seem to have socialized leaders to the dangers of nuclear war, and as a result, the relationship between them has steadied.</w:t>
      </w:r>
      <w:r w:rsidRPr="001870D4">
        <w:rPr>
          <w:rFonts w:asciiTheme="minorHAnsi" w:hAnsiTheme="minorHAnsi" w:cstheme="minorHAnsi"/>
          <w:sz w:val="8"/>
        </w:rPr>
        <w:t xml:space="preserve"> Far from perfect, relations between India and Pakistan can be summarized as tense but stable.43 </w:t>
      </w:r>
      <w:r w:rsidRPr="001870D4">
        <w:rPr>
          <w:rStyle w:val="StyleUnderline"/>
          <w:rFonts w:asciiTheme="minorHAnsi" w:hAnsiTheme="minorHAnsi" w:cstheme="minorHAnsi"/>
        </w:rPr>
        <w:t xml:space="preserve">The presence of nuclear weapons played a role in shaping the character of the </w:t>
      </w:r>
      <w:proofErr w:type="spellStart"/>
      <w:r w:rsidRPr="001870D4">
        <w:rPr>
          <w:rStyle w:val="StyleUnderline"/>
          <w:rFonts w:asciiTheme="minorHAnsi" w:hAnsiTheme="minorHAnsi" w:cstheme="minorHAnsi"/>
        </w:rPr>
        <w:t>Kargil</w:t>
      </w:r>
      <w:proofErr w:type="spellEnd"/>
      <w:r w:rsidRPr="001870D4">
        <w:rPr>
          <w:rStyle w:val="StyleUnderline"/>
          <w:rFonts w:asciiTheme="minorHAnsi" w:hAnsiTheme="minorHAnsi" w:cstheme="minorHAnsi"/>
        </w:rPr>
        <w:t xml:space="preserve"> conflict</w:t>
      </w:r>
      <w:r w:rsidRPr="001870D4">
        <w:rPr>
          <w:rFonts w:asciiTheme="minorHAnsi" w:hAnsiTheme="minorHAnsi" w:cstheme="minorHAnsi"/>
          <w:sz w:val="8"/>
        </w:rPr>
        <w:t xml:space="preserve">, the first conflict between nuclear-armed India and Pakistan. </w:t>
      </w:r>
      <w:r w:rsidRPr="001870D4">
        <w:rPr>
          <w:rStyle w:val="Emphasis"/>
          <w:rFonts w:asciiTheme="minorHAnsi" w:hAnsiTheme="minorHAnsi" w:cstheme="minorHAnsi"/>
        </w:rPr>
        <w:t xml:space="preserve">A retrospective look indicates that neither side </w:t>
      </w:r>
      <w:proofErr w:type="gramStart"/>
      <w:r w:rsidRPr="001870D4">
        <w:rPr>
          <w:rStyle w:val="Emphasis"/>
          <w:rFonts w:asciiTheme="minorHAnsi" w:hAnsiTheme="minorHAnsi" w:cstheme="minorHAnsi"/>
        </w:rPr>
        <w:t>actually threatened</w:t>
      </w:r>
      <w:proofErr w:type="gramEnd"/>
      <w:r w:rsidRPr="001870D4">
        <w:rPr>
          <w:rStyle w:val="Emphasis"/>
          <w:rFonts w:asciiTheme="minorHAnsi" w:hAnsiTheme="minorHAnsi" w:cstheme="minorHAnsi"/>
        </w:rPr>
        <w:t xml:space="preserve"> the other with the use of nuclear weapons</w:t>
      </w:r>
      <w:r w:rsidRPr="001870D4">
        <w:rPr>
          <w:rFonts w:asciiTheme="minorHAnsi" w:hAnsiTheme="minorHAnsi" w:cstheme="minorHAnsi"/>
          <w:sz w:val="8"/>
        </w:rPr>
        <w:t xml:space="preserve">.44 This was not clear during the conflict, however. According to one source, nuclear threats were issued between Pakistan and India no fewer than 13 times.45 The most prominent of these was made by Pakistan's foreign secretary Shamshad Ahmad when he stated, "We will not hesitate to use any weapon in our arsenal to defend our territorial integrity."46 Additionally, it was believed that both sides increased their nuclear readiness levels.47 US intelligence agencies believed Pakistan had mobilized and was arming its missiles with nuclear warheads - a fact that caused President Clinton to lean heavily on Prime Minister Sharif to withdraw Pakistani forces and bring the conflict to an end.48 India, too, had reportedly placed its forces at "Readiness State 3" - preparing aircraft as well as short- and medium-range ballistic missiles for use.49 Whether overt threats were exchanged or nuclear forces mobilized seems to have mattered less than the presence of nuclear weapons. That is, </w:t>
      </w:r>
      <w:r w:rsidRPr="001870D4">
        <w:rPr>
          <w:rStyle w:val="StyleUnderline"/>
          <w:rFonts w:asciiTheme="minorHAnsi" w:hAnsiTheme="minorHAnsi" w:cstheme="minorHAnsi"/>
        </w:rPr>
        <w:t>nuclear weapons seem to have played a role in how each side fought during the conflict</w:t>
      </w:r>
      <w:r w:rsidRPr="001870D4">
        <w:rPr>
          <w:rFonts w:asciiTheme="minorHAnsi" w:hAnsiTheme="minorHAnsi" w:cstheme="minorHAnsi"/>
          <w:sz w:val="8"/>
        </w:rPr>
        <w:t xml:space="preserve">. Of the two states, </w:t>
      </w:r>
      <w:r w:rsidRPr="001870D4">
        <w:rPr>
          <w:rStyle w:val="StyleUnderline"/>
          <w:rFonts w:asciiTheme="minorHAnsi" w:hAnsiTheme="minorHAnsi" w:cstheme="minorHAnsi"/>
        </w:rPr>
        <w:t>India was most notable for the restraint it put on its armed forces</w:t>
      </w:r>
      <w:r w:rsidRPr="001870D4">
        <w:rPr>
          <w:rFonts w:asciiTheme="minorHAnsi" w:hAnsiTheme="minorHAnsi" w:cstheme="minorHAnsi"/>
          <w:sz w:val="8"/>
        </w:rPr>
        <w:t xml:space="preserve">. Unlike in previous military responses to Pakistani aggression, </w:t>
      </w:r>
      <w:r w:rsidRPr="001870D4">
        <w:rPr>
          <w:rStyle w:val="Emphasis"/>
          <w:rFonts w:asciiTheme="minorHAnsi" w:hAnsiTheme="minorHAnsi" w:cstheme="minorHAnsi"/>
        </w:rPr>
        <w:t>Indian leadership took great care to avoid sending Indian forces into Pakistani territory</w:t>
      </w:r>
      <w:r w:rsidRPr="001870D4">
        <w:rPr>
          <w:rFonts w:asciiTheme="minorHAnsi" w:hAnsiTheme="minorHAnsi" w:cstheme="minorHAnsi"/>
          <w:sz w:val="8"/>
        </w:rPr>
        <w:t xml:space="preserve">.50 According to P. R. Chari, </w:t>
      </w:r>
      <w:r w:rsidRPr="001870D4">
        <w:rPr>
          <w:rStyle w:val="StyleUnderline"/>
          <w:rFonts w:asciiTheme="minorHAnsi" w:hAnsiTheme="minorHAnsi" w:cstheme="minorHAnsi"/>
        </w:rPr>
        <w:t>Indian forces "were under</w:t>
      </w:r>
      <w:r w:rsidRPr="001870D4">
        <w:rPr>
          <w:rFonts w:asciiTheme="minorHAnsi" w:hAnsiTheme="minorHAnsi" w:cstheme="minorHAnsi"/>
          <w:sz w:val="8"/>
        </w:rPr>
        <w:t xml:space="preserve"> </w:t>
      </w:r>
      <w:r w:rsidRPr="001870D4">
        <w:rPr>
          <w:rStyle w:val="Emphasis"/>
          <w:rFonts w:asciiTheme="minorHAnsi" w:hAnsiTheme="minorHAnsi" w:cstheme="minorHAnsi"/>
        </w:rPr>
        <w:t>strict orders not to cross the LoC of Control] under any circumstances</w:t>
      </w:r>
      <w:r w:rsidRPr="001870D4">
        <w:rPr>
          <w:rFonts w:asciiTheme="minorHAnsi" w:hAnsiTheme="minorHAnsi" w:cstheme="minorHAnsi"/>
          <w:sz w:val="8"/>
        </w:rPr>
        <w:t xml:space="preserve">. Hot </w:t>
      </w:r>
      <w:r w:rsidRPr="001870D4">
        <w:rPr>
          <w:rStyle w:val="StyleUnderline"/>
          <w:rFonts w:asciiTheme="minorHAnsi" w:hAnsiTheme="minorHAnsi" w:cstheme="minorHAnsi"/>
        </w:rPr>
        <w:t>pursuit of retreating enemy forces was not permitted, nor could their bases across the LoC be attacked</w:t>
      </w:r>
      <w:r w:rsidRPr="001870D4">
        <w:rPr>
          <w:rFonts w:asciiTheme="minorHAnsi" w:hAnsiTheme="minorHAnsi" w:cstheme="minorHAnsi"/>
          <w:sz w:val="8"/>
        </w:rPr>
        <w:t xml:space="preserve">."51 Additionally, though it may have been militarily prudent to divert Pakistani attention, </w:t>
      </w:r>
      <w:r w:rsidRPr="001870D4">
        <w:rPr>
          <w:rStyle w:val="Emphasis"/>
          <w:rFonts w:asciiTheme="minorHAnsi" w:hAnsiTheme="minorHAnsi" w:cstheme="minorHAnsi"/>
        </w:rPr>
        <w:t xml:space="preserve">India refrained from taking the fight outside of the immediate </w:t>
      </w:r>
      <w:proofErr w:type="spellStart"/>
      <w:r w:rsidRPr="001870D4">
        <w:rPr>
          <w:rStyle w:val="Emphasis"/>
          <w:rFonts w:asciiTheme="minorHAnsi" w:hAnsiTheme="minorHAnsi" w:cstheme="minorHAnsi"/>
        </w:rPr>
        <w:t>Kargil</w:t>
      </w:r>
      <w:proofErr w:type="spellEnd"/>
      <w:r w:rsidRPr="001870D4">
        <w:rPr>
          <w:rStyle w:val="Emphasis"/>
          <w:rFonts w:asciiTheme="minorHAnsi" w:hAnsiTheme="minorHAnsi" w:cstheme="minorHAnsi"/>
        </w:rPr>
        <w:t xml:space="preserve"> region</w:t>
      </w:r>
      <w:r w:rsidRPr="001870D4">
        <w:rPr>
          <w:rFonts w:asciiTheme="minorHAnsi" w:hAnsiTheme="minorHAnsi" w:cstheme="minorHAnsi"/>
          <w:sz w:val="8"/>
        </w:rPr>
        <w:t xml:space="preserve">.52 Although the cover of nuclear weapons may have played a role in convincing Pakistan it could get away with the initial incursion, when the miscalculation became apparent, </w:t>
      </w:r>
      <w:r w:rsidRPr="001870D4">
        <w:rPr>
          <w:rStyle w:val="Emphasis"/>
          <w:rFonts w:asciiTheme="minorHAnsi" w:hAnsiTheme="minorHAnsi" w:cstheme="minorHAnsi"/>
        </w:rPr>
        <w:t>Pakistan showed careful resolve to avoid further escalation</w:t>
      </w:r>
      <w:r w:rsidRPr="001870D4">
        <w:rPr>
          <w:rFonts w:asciiTheme="minorHAnsi" w:hAnsiTheme="minorHAnsi" w:cstheme="minorHAnsi"/>
          <w:sz w:val="8"/>
        </w:rPr>
        <w:t xml:space="preserve">. </w:t>
      </w:r>
      <w:r w:rsidRPr="001870D4">
        <w:rPr>
          <w:rStyle w:val="StyleUnderline"/>
          <w:rFonts w:asciiTheme="minorHAnsi" w:hAnsiTheme="minorHAnsi" w:cstheme="minorHAnsi"/>
        </w:rPr>
        <w:t>Like India, Pakistan may have benefitted from opening a second or multiple fronts</w:t>
      </w:r>
      <w:r w:rsidRPr="001870D4">
        <w:rPr>
          <w:rFonts w:asciiTheme="minorHAnsi" w:hAnsiTheme="minorHAnsi" w:cstheme="minorHAnsi"/>
          <w:sz w:val="8"/>
        </w:rPr>
        <w:t xml:space="preserve">, </w:t>
      </w:r>
      <w:r w:rsidRPr="001870D4">
        <w:rPr>
          <w:rStyle w:val="Emphasis"/>
          <w:rFonts w:asciiTheme="minorHAnsi" w:hAnsiTheme="minorHAnsi" w:cstheme="minorHAnsi"/>
        </w:rPr>
        <w:t xml:space="preserve">but even in the face of India's successful co </w:t>
      </w:r>
      <w:proofErr w:type="spellStart"/>
      <w:r w:rsidRPr="001870D4">
        <w:rPr>
          <w:rStyle w:val="Emphasis"/>
          <w:rFonts w:asciiTheme="minorHAnsi" w:hAnsiTheme="minorHAnsi" w:cstheme="minorHAnsi"/>
        </w:rPr>
        <w:t>unteroffensive</w:t>
      </w:r>
      <w:proofErr w:type="spellEnd"/>
      <w:r w:rsidRPr="001870D4">
        <w:rPr>
          <w:rStyle w:val="Emphasis"/>
          <w:rFonts w:asciiTheme="minorHAnsi" w:hAnsiTheme="minorHAnsi" w:cstheme="minorHAnsi"/>
        </w:rPr>
        <w:t xml:space="preserve">, Pakistan limited the fighting to the </w:t>
      </w:r>
      <w:proofErr w:type="spellStart"/>
      <w:r w:rsidRPr="001870D4">
        <w:rPr>
          <w:rStyle w:val="Emphasis"/>
          <w:rFonts w:asciiTheme="minorHAnsi" w:hAnsiTheme="minorHAnsi" w:cstheme="minorHAnsi"/>
        </w:rPr>
        <w:t>Kargil</w:t>
      </w:r>
      <w:proofErr w:type="spellEnd"/>
      <w:r w:rsidRPr="001870D4">
        <w:rPr>
          <w:rStyle w:val="Emphasis"/>
          <w:rFonts w:asciiTheme="minorHAnsi" w:hAnsiTheme="minorHAnsi" w:cstheme="minorHAnsi"/>
        </w:rPr>
        <w:t xml:space="preserve"> region</w:t>
      </w:r>
      <w:r w:rsidRPr="001870D4">
        <w:rPr>
          <w:rFonts w:asciiTheme="minorHAnsi" w:hAnsiTheme="minorHAnsi" w:cstheme="minorHAnsi"/>
          <w:sz w:val="8"/>
        </w:rPr>
        <w:t xml:space="preserve">.53 </w:t>
      </w:r>
      <w:r w:rsidRPr="001870D4">
        <w:rPr>
          <w:rStyle w:val="StyleUnderline"/>
          <w:rFonts w:asciiTheme="minorHAnsi" w:hAnsiTheme="minorHAnsi" w:cstheme="minorHAnsi"/>
        </w:rPr>
        <w:t xml:space="preserve">Nuclear weapons also ensured that diplomatic channels </w:t>
      </w:r>
      <w:r w:rsidRPr="001870D4">
        <w:rPr>
          <w:rStyle w:val="Emphasis"/>
          <w:rFonts w:asciiTheme="minorHAnsi" w:hAnsiTheme="minorHAnsi" w:cstheme="minorHAnsi"/>
        </w:rPr>
        <w:t>remained open between Pakistan and India throughout the conflict</w:t>
      </w:r>
      <w:r w:rsidRPr="001870D4">
        <w:rPr>
          <w:rFonts w:asciiTheme="minorHAnsi" w:hAnsiTheme="minorHAnsi" w:cstheme="minorHAnsi"/>
          <w:sz w:val="8"/>
        </w:rPr>
        <w:t xml:space="preserve">. </w:t>
      </w:r>
      <w:r w:rsidRPr="001870D4">
        <w:rPr>
          <w:rStyle w:val="StyleUnderline"/>
          <w:rFonts w:asciiTheme="minorHAnsi" w:hAnsiTheme="minorHAnsi" w:cstheme="minorHAnsi"/>
        </w:rPr>
        <w:t>Pakistani and Indian leadership met both officially and in secret in attempts to defuse the situation and prevent further escalation</w:t>
      </w:r>
      <w:r w:rsidRPr="001870D4">
        <w:rPr>
          <w:rFonts w:asciiTheme="minorHAnsi" w:hAnsiTheme="minorHAnsi" w:cstheme="minorHAnsi"/>
          <w:sz w:val="8"/>
        </w:rPr>
        <w:t xml:space="preserve">.5 </w:t>
      </w:r>
      <w:r w:rsidRPr="001870D4">
        <w:rPr>
          <w:rStyle w:val="Emphasis"/>
          <w:rFonts w:asciiTheme="minorHAnsi" w:hAnsiTheme="minorHAnsi" w:cstheme="minorHAnsi"/>
        </w:rPr>
        <w:t>The presence of nuclear weapons almost certainly ensured the international community took a more active role in ending the conflict</w:t>
      </w:r>
      <w:r w:rsidRPr="001870D4">
        <w:rPr>
          <w:rFonts w:asciiTheme="minorHAnsi" w:hAnsiTheme="minorHAnsi" w:cstheme="minorHAnsi"/>
          <w:sz w:val="8"/>
        </w:rPr>
        <w:t>. The United States</w:t>
      </w:r>
      <w:proofErr w:type="gramStart"/>
      <w:r w:rsidRPr="001870D4">
        <w:rPr>
          <w:rFonts w:asciiTheme="minorHAnsi" w:hAnsiTheme="minorHAnsi" w:cstheme="minorHAnsi"/>
          <w:sz w:val="8"/>
        </w:rPr>
        <w:t>, in particular, went</w:t>
      </w:r>
      <w:proofErr w:type="gramEnd"/>
      <w:r w:rsidRPr="001870D4">
        <w:rPr>
          <w:rFonts w:asciiTheme="minorHAnsi" w:hAnsiTheme="minorHAnsi" w:cstheme="minorHAnsi"/>
          <w:sz w:val="8"/>
        </w:rPr>
        <w:t xml:space="preserve"> to great lengths to encourage both India and Pakistan to avoid escalation and end the conflict. As noted above, pressure from President Clinton may have been the final deciding factor in Sharif's decision to withdraw Pakistani troops. </w:t>
      </w:r>
      <w:r w:rsidRPr="001870D4">
        <w:rPr>
          <w:rStyle w:val="StyleUnderline"/>
          <w:rFonts w:asciiTheme="minorHAnsi" w:hAnsiTheme="minorHAnsi" w:cstheme="minorHAnsi"/>
        </w:rPr>
        <w:t>From the perspective of socialization</w:t>
      </w:r>
      <w:r w:rsidRPr="001870D4">
        <w:rPr>
          <w:rFonts w:asciiTheme="minorHAnsi" w:hAnsiTheme="minorHAnsi" w:cstheme="minorHAnsi"/>
          <w:sz w:val="8"/>
        </w:rPr>
        <w:t xml:space="preserve">, the behavior of India and Pakistan cannot be resolved into a simple set of two-way interactions. To say each side was interacting, with the action of one eliciting a reaction from the other, obscures the socialization effects produced by their interactions. "Each </w:t>
      </w:r>
      <w:proofErr w:type="gramStart"/>
      <w:r w:rsidRPr="001870D4">
        <w:rPr>
          <w:rFonts w:asciiTheme="minorHAnsi" w:hAnsiTheme="minorHAnsi" w:cstheme="minorHAnsi"/>
          <w:sz w:val="8"/>
        </w:rPr>
        <w:t>acts</w:t>
      </w:r>
      <w:proofErr w:type="gramEnd"/>
      <w:r w:rsidRPr="001870D4">
        <w:rPr>
          <w:rFonts w:asciiTheme="minorHAnsi" w:hAnsiTheme="minorHAnsi" w:cstheme="minorHAnsi"/>
          <w:sz w:val="8"/>
        </w:rPr>
        <w:t xml:space="preserve"> and reacts to the other. Stimulus and response are part of the story. But </w:t>
      </w:r>
      <w:proofErr w:type="gramStart"/>
      <w:r w:rsidRPr="001870D4">
        <w:rPr>
          <w:rFonts w:asciiTheme="minorHAnsi" w:hAnsiTheme="minorHAnsi" w:cstheme="minorHAnsi"/>
          <w:sz w:val="8"/>
        </w:rPr>
        <w:t>also</w:t>
      </w:r>
      <w:proofErr w:type="gramEnd"/>
      <w:r w:rsidRPr="001870D4">
        <w:rPr>
          <w:rFonts w:asciiTheme="minorHAnsi" w:hAnsiTheme="minorHAnsi" w:cstheme="minorHAnsi"/>
          <w:sz w:val="8"/>
        </w:rPr>
        <w:t xml:space="preserve"> the two of them act together in the game, which - no less because they have devised it - motivates and shapes their behavior. Each is playing to each other and to the tensions their interactions produce."55 Because socialization draws members of a group into conformity with its norms, it reduces variety. Conformity to group norms and reducing variety are essential elements in creating and sustaining persistent relations within and among states. The persistent characteristics of group behavior result in part from the qualities of its members and in part from the characteristics of the relationship their interactions produce.56 In this sense, </w:t>
      </w:r>
      <w:r w:rsidRPr="001870D4">
        <w:rPr>
          <w:rStyle w:val="StyleUnderline"/>
          <w:rFonts w:asciiTheme="minorHAnsi" w:hAnsiTheme="minorHAnsi" w:cstheme="minorHAnsi"/>
        </w:rPr>
        <w:t>nuclear relationships</w:t>
      </w:r>
      <w:r w:rsidRPr="001870D4">
        <w:rPr>
          <w:rFonts w:asciiTheme="minorHAnsi" w:hAnsiTheme="minorHAnsi" w:cstheme="minorHAnsi"/>
          <w:sz w:val="8"/>
        </w:rPr>
        <w:t xml:space="preserve">, as exemplified by the behavior of the United States, Russia, India, and Pakistan </w:t>
      </w:r>
      <w:r w:rsidRPr="001870D4">
        <w:rPr>
          <w:rStyle w:val="Emphasis"/>
          <w:rFonts w:asciiTheme="minorHAnsi" w:hAnsiTheme="minorHAnsi" w:cstheme="minorHAnsi"/>
        </w:rPr>
        <w:t>seem to be cautious ones</w:t>
      </w:r>
      <w:r w:rsidRPr="001870D4">
        <w:rPr>
          <w:rFonts w:asciiTheme="minorHAnsi" w:hAnsiTheme="minorHAnsi" w:cstheme="minorHAnsi"/>
          <w:sz w:val="8"/>
        </w:rPr>
        <w:t xml:space="preserve">. </w:t>
      </w:r>
      <w:r w:rsidRPr="001870D4">
        <w:rPr>
          <w:rStyle w:val="StyleUnderline"/>
          <w:rFonts w:asciiTheme="minorHAnsi" w:hAnsiTheme="minorHAnsi" w:cstheme="minorHAnsi"/>
        </w:rPr>
        <w:t>From this</w:t>
      </w:r>
      <w:r w:rsidRPr="001870D4">
        <w:rPr>
          <w:rFonts w:asciiTheme="minorHAnsi" w:hAnsiTheme="minorHAnsi" w:cstheme="minorHAnsi"/>
          <w:sz w:val="8"/>
        </w:rPr>
        <w:t xml:space="preserve">, one should not conclude that nuclear leaders behave with law-like regularity. But </w:t>
      </w:r>
      <w:r w:rsidRPr="001870D4">
        <w:rPr>
          <w:rStyle w:val="StyleUnderline"/>
          <w:rFonts w:asciiTheme="minorHAnsi" w:hAnsiTheme="minorHAnsi" w:cstheme="minorHAnsi"/>
        </w:rPr>
        <w:t>one can infer that nuclear leaders</w:t>
      </w:r>
      <w:r w:rsidRPr="001870D4">
        <w:rPr>
          <w:rFonts w:asciiTheme="minorHAnsi" w:hAnsiTheme="minorHAnsi" w:cstheme="minorHAnsi"/>
          <w:sz w:val="8"/>
        </w:rPr>
        <w:t xml:space="preserve">, </w:t>
      </w:r>
      <w:r w:rsidRPr="001870D4">
        <w:rPr>
          <w:rStyle w:val="Emphasis"/>
          <w:rFonts w:asciiTheme="minorHAnsi" w:hAnsiTheme="minorHAnsi" w:cstheme="minorHAnsi"/>
        </w:rPr>
        <w:t>even in times of crisis</w:t>
      </w:r>
      <w:r w:rsidRPr="001870D4">
        <w:rPr>
          <w:rFonts w:asciiTheme="minorHAnsi" w:hAnsiTheme="minorHAnsi" w:cstheme="minorHAnsi"/>
          <w:sz w:val="8"/>
        </w:rPr>
        <w:t xml:space="preserve">, </w:t>
      </w:r>
      <w:r w:rsidRPr="001870D4">
        <w:rPr>
          <w:rStyle w:val="StyleUnderline"/>
          <w:rFonts w:asciiTheme="minorHAnsi" w:hAnsiTheme="minorHAnsi" w:cstheme="minorHAnsi"/>
        </w:rPr>
        <w:t xml:space="preserve">tend to seek solutions </w:t>
      </w:r>
      <w:r w:rsidRPr="001870D4">
        <w:rPr>
          <w:rStyle w:val="Emphasis"/>
          <w:rFonts w:asciiTheme="minorHAnsi" w:hAnsiTheme="minorHAnsi" w:cstheme="minorHAnsi"/>
        </w:rPr>
        <w:t>short of all-out war</w:t>
      </w:r>
      <w:r w:rsidRPr="001870D4">
        <w:rPr>
          <w:rFonts w:asciiTheme="minorHAnsi" w:hAnsiTheme="minorHAnsi" w:cstheme="minorHAnsi"/>
          <w:sz w:val="8"/>
        </w:rPr>
        <w:t xml:space="preserve">, </w:t>
      </w:r>
      <w:r w:rsidRPr="001870D4">
        <w:rPr>
          <w:rStyle w:val="StyleUnderline"/>
          <w:rFonts w:asciiTheme="minorHAnsi" w:hAnsiTheme="minorHAnsi" w:cstheme="minorHAnsi"/>
        </w:rPr>
        <w:t xml:space="preserve">which is another way of saying the possibility of nuclear war </w:t>
      </w:r>
      <w:r w:rsidRPr="001870D4">
        <w:rPr>
          <w:rStyle w:val="Emphasis"/>
          <w:rFonts w:asciiTheme="minorHAnsi" w:hAnsiTheme="minorHAnsi" w:cstheme="minorHAnsi"/>
        </w:rPr>
        <w:t>makes them risk-averse</w:t>
      </w:r>
      <w:r w:rsidRPr="001870D4">
        <w:rPr>
          <w:rStyle w:val="StyleUnderline"/>
          <w:rFonts w:asciiTheme="minorHAnsi" w:hAnsiTheme="minorHAnsi" w:cstheme="minorHAnsi"/>
        </w:rPr>
        <w:t>.</w:t>
      </w:r>
    </w:p>
    <w:p w:rsidR="003972FF" w:rsidRPr="001870D4" w:rsidRDefault="003972FF" w:rsidP="003972FF">
      <w:pPr>
        <w:pStyle w:val="Heading4"/>
        <w:rPr>
          <w:rFonts w:asciiTheme="minorHAnsi" w:hAnsiTheme="minorHAnsi" w:cstheme="minorHAnsi"/>
        </w:rPr>
      </w:pP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decreases the risk of war—robust statistical, empirical evidence proves.</w:t>
      </w:r>
    </w:p>
    <w:p w:rsidR="003972FF" w:rsidRPr="001870D4" w:rsidRDefault="003972FF" w:rsidP="003972FF">
      <w:pPr>
        <w:rPr>
          <w:rFonts w:asciiTheme="minorHAnsi" w:hAnsiTheme="minorHAnsi" w:cstheme="minorHAnsi"/>
        </w:rPr>
      </w:pPr>
      <w:proofErr w:type="spellStart"/>
      <w:r w:rsidRPr="001870D4">
        <w:rPr>
          <w:rStyle w:val="Style13ptBold"/>
          <w:rFonts w:asciiTheme="minorHAnsi" w:hAnsiTheme="minorHAnsi" w:cstheme="minorHAnsi"/>
        </w:rPr>
        <w:t>Asal</w:t>
      </w:r>
      <w:proofErr w:type="spellEnd"/>
      <w:r w:rsidRPr="001870D4">
        <w:rPr>
          <w:rStyle w:val="Style13ptBold"/>
          <w:rFonts w:asciiTheme="minorHAnsi" w:hAnsiTheme="minorHAnsi" w:cstheme="minorHAnsi"/>
        </w:rPr>
        <w:t xml:space="preserve"> and Beardsley 7</w:t>
      </w:r>
      <w:r w:rsidRPr="001870D4">
        <w:rPr>
          <w:rFonts w:asciiTheme="minorHAnsi" w:hAnsiTheme="minorHAnsi" w:cstheme="minorHAnsi"/>
        </w:rPr>
        <w:t xml:space="preserve"> (Victor, Assistant Prof. Pol. Sci.—SUNY Albany, and Kyle, Assistant Prof. Pol. Sci.—Emory U., Journal of Peace Research, “Proliferation and International Crisis Behavior,” 44:2, Sage) //reem</w:t>
      </w:r>
    </w:p>
    <w:p w:rsidR="003972FF" w:rsidRPr="001870D4" w:rsidRDefault="003972FF" w:rsidP="003972FF">
      <w:pPr>
        <w:rPr>
          <w:rFonts w:asciiTheme="minorHAnsi" w:hAnsiTheme="minorHAnsi" w:cstheme="minorHAnsi"/>
          <w:sz w:val="16"/>
        </w:rPr>
      </w:pPr>
      <w:r w:rsidRPr="001870D4">
        <w:rPr>
          <w:rFonts w:asciiTheme="minorHAnsi" w:hAnsiTheme="minorHAnsi" w:cstheme="minorHAnsi"/>
          <w:sz w:val="16"/>
        </w:rPr>
        <w:t xml:space="preserve">As Model 1 in Table IV illustrates, </w:t>
      </w:r>
      <w:proofErr w:type="gramStart"/>
      <w:r w:rsidRPr="001870D4">
        <w:rPr>
          <w:rFonts w:asciiTheme="minorHAnsi" w:hAnsiTheme="minorHAnsi" w:cstheme="minorHAnsi"/>
          <w:sz w:val="16"/>
        </w:rPr>
        <w:t>all of</w:t>
      </w:r>
      <w:proofErr w:type="gramEnd"/>
      <w:r w:rsidRPr="001870D4">
        <w:rPr>
          <w:rFonts w:asciiTheme="minorHAnsi" w:hAnsiTheme="minorHAnsi" w:cstheme="minorHAnsi"/>
          <w:sz w:val="16"/>
        </w:rPr>
        <w:t xml:space="preserve"> our variables are statistically significant except for the protracted conflict variable. </w:t>
      </w:r>
      <w:r w:rsidRPr="001870D4">
        <w:rPr>
          <w:rStyle w:val="StyleUnderline"/>
          <w:rFonts w:asciiTheme="minorHAnsi" w:hAnsiTheme="minorHAnsi" w:cstheme="minorHAnsi"/>
        </w:rPr>
        <w:t>Our primary independent variable, the number of nuclear actors involved in the crisis, has a negative relationship with the severity of violence and is significant</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This lends preliminary support to the argument that nuclear weapons have a restraining </w:t>
      </w:r>
      <w:proofErr w:type="spellStart"/>
      <w:r w:rsidRPr="001870D4">
        <w:rPr>
          <w:rStyle w:val="StyleUnderline"/>
          <w:rFonts w:asciiTheme="minorHAnsi" w:hAnsiTheme="minorHAnsi" w:cstheme="minorHAnsi"/>
        </w:rPr>
        <w:t>affect</w:t>
      </w:r>
      <w:proofErr w:type="spellEnd"/>
      <w:r w:rsidRPr="001870D4">
        <w:rPr>
          <w:rStyle w:val="StyleUnderline"/>
          <w:rFonts w:asciiTheme="minorHAnsi" w:hAnsiTheme="minorHAnsi" w:cstheme="minorHAnsi"/>
        </w:rPr>
        <w:t xml:space="preserve"> on crisis behavior</w:t>
      </w:r>
      <w:r w:rsidRPr="001870D4">
        <w:rPr>
          <w:rFonts w:asciiTheme="minorHAnsi" w:hAnsiTheme="minorHAnsi" w:cstheme="minorHAnsi"/>
          <w:sz w:val="16"/>
        </w:rPr>
        <w:t xml:space="preserve">, as stated in H1. It should be noted that, of the crises that involved four nuclear actors—Suez Nationalization War (1956), Berlin Wall (1961), October Yom Kippur War (1973), and Iraq No-Fly Zone (1992)—and five nuclear actors—Gulf War (1990)—only two are not full-scale wars. While this demonstrates that the pacifying effect of more nuclear actors is not strong enough to prevent war in all situations, it does not necessarily weaken the argument that there is </w:t>
      </w:r>
      <w:proofErr w:type="gramStart"/>
      <w:r w:rsidRPr="001870D4">
        <w:rPr>
          <w:rFonts w:asciiTheme="minorHAnsi" w:hAnsiTheme="minorHAnsi" w:cstheme="minorHAnsi"/>
          <w:sz w:val="16"/>
        </w:rPr>
        <w:t>actually a</w:t>
      </w:r>
      <w:proofErr w:type="gramEnd"/>
      <w:r w:rsidRPr="001870D4">
        <w:rPr>
          <w:rFonts w:asciiTheme="minorHAnsi" w:hAnsiTheme="minorHAnsi" w:cstheme="minorHAnsi"/>
          <w:sz w:val="16"/>
        </w:rPr>
        <w:t xml:space="preserve"> pacifying effect. The positive and statistically significant coefficient on the variable that counts the number of crisis actors has a magnitude greater than that on the variable that counts the number of nuclear actors. Since increases in the number of overall actors in a crisis are strongly associated with higher levels of violence, it should be no surprise that many of the conflicts with many nuclear actors—by extension, many general actors as well—experienced war. Therefore, the results can only suggest that, </w:t>
      </w:r>
      <w:r w:rsidRPr="001870D4">
        <w:rPr>
          <w:rStyle w:val="StyleUnderline"/>
          <w:rFonts w:asciiTheme="minorHAnsi" w:hAnsiTheme="minorHAnsi" w:cstheme="minorHAnsi"/>
        </w:rPr>
        <w:t>keeping the number of crisis actors fixed, increasing the proportion of nuclear actors has a pacifying effect</w:t>
      </w:r>
      <w:r w:rsidRPr="001870D4">
        <w:rPr>
          <w:rFonts w:asciiTheme="minorHAnsi" w:hAnsiTheme="minorHAnsi" w:cstheme="minorHAnsi"/>
          <w:sz w:val="16"/>
        </w:rPr>
        <w:t xml:space="preserve">. They do not suggest that adding nuclear actors to a crisis will decrease the risk of high levels violence; but rather, adding more actors of any type to a crisis can have a destabilizing effect. </w:t>
      </w:r>
      <w:proofErr w:type="gramStart"/>
      <w:r w:rsidRPr="001870D4">
        <w:rPr>
          <w:rFonts w:asciiTheme="minorHAnsi" w:hAnsiTheme="minorHAnsi" w:cstheme="minorHAnsi"/>
          <w:sz w:val="16"/>
        </w:rPr>
        <w:t>Also</w:t>
      </w:r>
      <w:proofErr w:type="gramEnd"/>
      <w:r w:rsidRPr="001870D4">
        <w:rPr>
          <w:rFonts w:asciiTheme="minorHAnsi" w:hAnsiTheme="minorHAnsi" w:cstheme="minorHAnsi"/>
          <w:sz w:val="16"/>
        </w:rPr>
        <w:t xml:space="preserve"> in Table IV, </w:t>
      </w:r>
      <w:r w:rsidRPr="001870D4">
        <w:rPr>
          <w:rStyle w:val="StyleUnderline"/>
          <w:rFonts w:asciiTheme="minorHAnsi" w:hAnsiTheme="minorHAnsi" w:cstheme="minorHAnsi"/>
        </w:rPr>
        <w:t>Model 2 demonstrates that the effect of a nuclear dyad is only approaching statistical significance</w:t>
      </w:r>
      <w:r w:rsidRPr="001870D4">
        <w:rPr>
          <w:rFonts w:asciiTheme="minorHAnsi" w:hAnsiTheme="minorHAnsi" w:cstheme="minorHAnsi"/>
          <w:sz w:val="16"/>
        </w:rPr>
        <w:t xml:space="preserve">, but does have a sign that indicates higher levels of violence are less likely in crises with opponents that have nuclear weapons than other crises. </w:t>
      </w:r>
      <w:r w:rsidRPr="001870D4">
        <w:rPr>
          <w:rStyle w:val="StyleUnderline"/>
          <w:rFonts w:asciiTheme="minorHAnsi" w:hAnsiTheme="minorHAnsi" w:cstheme="minorHAnsi"/>
        </w:rPr>
        <w:t>This</w:t>
      </w:r>
      <w:r w:rsidRPr="001870D4">
        <w:rPr>
          <w:rFonts w:asciiTheme="minorHAnsi" w:hAnsiTheme="minorHAnsi" w:cstheme="minorHAnsi"/>
          <w:sz w:val="16"/>
        </w:rPr>
        <w:t xml:space="preserve"> lukewarm result </w:t>
      </w:r>
      <w:r w:rsidRPr="001870D4">
        <w:rPr>
          <w:rStyle w:val="StyleUnderline"/>
          <w:rFonts w:asciiTheme="minorHAnsi" w:hAnsiTheme="minorHAnsi" w:cstheme="minorHAnsi"/>
        </w:rPr>
        <w:t xml:space="preserve">suggests that it might not be necessary for nuclear actors to face each other </w:t>
      </w:r>
      <w:proofErr w:type="gramStart"/>
      <w:r w:rsidRPr="001870D4">
        <w:rPr>
          <w:rStyle w:val="StyleUnderline"/>
          <w:rFonts w:asciiTheme="minorHAnsi" w:hAnsiTheme="minorHAnsi" w:cstheme="minorHAnsi"/>
        </w:rPr>
        <w:t>in order to</w:t>
      </w:r>
      <w:proofErr w:type="gramEnd"/>
      <w:r w:rsidRPr="001870D4">
        <w:rPr>
          <w:rStyle w:val="StyleUnderline"/>
          <w:rFonts w:asciiTheme="minorHAnsi" w:hAnsiTheme="minorHAnsi" w:cstheme="minorHAnsi"/>
        </w:rPr>
        <w:t xml:space="preserve"> get the effect of decreased propensity for violence.</w:t>
      </w:r>
      <w:r w:rsidRPr="001870D4">
        <w:rPr>
          <w:rFonts w:asciiTheme="minorHAnsi" w:hAnsiTheme="minorHAnsi" w:cstheme="minorHAnsi"/>
          <w:sz w:val="16"/>
        </w:rPr>
        <w:t xml:space="preserve"> </w:t>
      </w:r>
      <w:r w:rsidRPr="001870D4">
        <w:rPr>
          <w:rStyle w:val="StyleUnderline"/>
          <w:rFonts w:asciiTheme="minorHAnsi" w:hAnsiTheme="minorHAnsi" w:cstheme="minorHAnsi"/>
        </w:rPr>
        <w:t>All actors should tend to be more cautious in escalation when there is a nuclear opponent, regardless of their own capabilities</w:t>
      </w:r>
      <w:r w:rsidRPr="001870D4">
        <w:rPr>
          <w:rFonts w:asciiTheme="minorHAnsi" w:hAnsiTheme="minorHAnsi" w:cstheme="minorHAnsi"/>
          <w:sz w:val="16"/>
        </w:rPr>
        <w:t xml:space="preserve">. While this might weaken support for focusing on specifically a ‘balance of terror’ as a source of stability (see Gaddis, 1986; Waltz, 1990; Sagan &amp; Waltz, 2003; Mearsheimer, 1990), </w:t>
      </w:r>
      <w:r w:rsidRPr="001870D4">
        <w:rPr>
          <w:rStyle w:val="StyleUnderline"/>
          <w:rFonts w:asciiTheme="minorHAnsi" w:hAnsiTheme="minorHAnsi" w:cstheme="minorHAnsi"/>
        </w:rPr>
        <w:t>it supports the logic in this article that nuclear weapons</w:t>
      </w:r>
      <w:r w:rsidRPr="001870D4">
        <w:rPr>
          <w:rFonts w:asciiTheme="minorHAnsi" w:hAnsiTheme="minorHAnsi" w:cstheme="minorHAnsi"/>
          <w:sz w:val="16"/>
        </w:rPr>
        <w:t xml:space="preserve"> can serve as a </w:t>
      </w:r>
      <w:r w:rsidRPr="001870D4">
        <w:rPr>
          <w:rStyle w:val="StyleUnderline"/>
          <w:rFonts w:asciiTheme="minorHAnsi" w:hAnsiTheme="minorHAnsi" w:cstheme="minorHAnsi"/>
        </w:rPr>
        <w:t>deter</w:t>
      </w:r>
      <w:r w:rsidRPr="001870D4">
        <w:rPr>
          <w:rFonts w:asciiTheme="minorHAnsi" w:hAnsiTheme="minorHAnsi" w:cstheme="minorHAnsi"/>
          <w:sz w:val="16"/>
        </w:rPr>
        <w:t xml:space="preserve">rent of </w:t>
      </w:r>
      <w:r w:rsidRPr="001870D4">
        <w:rPr>
          <w:rStyle w:val="StyleUnderline"/>
          <w:rFonts w:asciiTheme="minorHAnsi" w:hAnsiTheme="minorHAnsi" w:cstheme="minorHAnsi"/>
        </w:rPr>
        <w:t>aggression from both nuclear and non-nuclear opponents</w:t>
      </w:r>
      <w:r w:rsidRPr="001870D4">
        <w:rPr>
          <w:rFonts w:asciiTheme="minorHAnsi" w:hAnsiTheme="minorHAnsi" w:cstheme="minorHAnsi"/>
          <w:sz w:val="16"/>
        </w:rPr>
        <w:t xml:space="preserve">.6 Model 3 transforms the violence variable to a binary indicator of war and demonstrates that the principal relationship between the number of nuclear actors and violence holds for the most crucial outcome of full-scale war. </w:t>
      </w:r>
      <w:r w:rsidRPr="001870D4">
        <w:rPr>
          <w:rStyle w:val="StyleUnderline"/>
          <w:rFonts w:asciiTheme="minorHAnsi" w:hAnsiTheme="minorHAnsi" w:cstheme="minorHAnsi"/>
        </w:rPr>
        <w:t>Model 4 demonstrates that accounting for the presence of new nuclear actors does not greatly change the results.</w:t>
      </w:r>
      <w:r w:rsidRPr="001870D4">
        <w:rPr>
          <w:rFonts w:asciiTheme="minorHAnsi" w:hAnsiTheme="minorHAnsi" w:cstheme="minorHAnsi"/>
          <w:sz w:val="16"/>
        </w:rPr>
        <w:t xml:space="preserve"> </w:t>
      </w:r>
      <w:r w:rsidRPr="001870D4">
        <w:rPr>
          <w:rStyle w:val="StyleUnderline"/>
          <w:rFonts w:asciiTheme="minorHAnsi" w:hAnsiTheme="minorHAnsi" w:cstheme="minorHAnsi"/>
        </w:rPr>
        <w:t>The coefficient on the new nuclear actor variable is statistically insignificant, which lends credence to the optimists’ view that new nuclear-weapon states should not be presupposed to behave less responsibly than the USA, USSR, UK, France, and China did during the Cold War</w:t>
      </w:r>
      <w:r w:rsidRPr="001870D4">
        <w:rPr>
          <w:rFonts w:asciiTheme="minorHAnsi" w:hAnsiTheme="minorHAnsi" w:cstheme="minorHAnsi"/>
          <w:sz w:val="16"/>
        </w:rPr>
        <w:t xml:space="preserve">. Finally, Model 5 similarly illustrates that crises involving superpowers are not more or less prone to violence than others. Superpower activity appears to not be driving the observed relationships between the number of nuclear-crisis actors and restraint toward violence. It is important to establish more specifically what the change in the probability of full-scale war is when nuclear actors are involved. Table V presents the probability of different levels of violence as the number of nuclear actors increases in the Clarify simulations. The control variables are held at their modes or means, </w:t>
      </w:r>
      <w:proofErr w:type="gramStart"/>
      <w:r w:rsidRPr="001870D4">
        <w:rPr>
          <w:rFonts w:asciiTheme="minorHAnsi" w:hAnsiTheme="minorHAnsi" w:cstheme="minorHAnsi"/>
          <w:sz w:val="16"/>
        </w:rPr>
        <w:t>with the exception of</w:t>
      </w:r>
      <w:proofErr w:type="gramEnd"/>
      <w:r w:rsidRPr="001870D4">
        <w:rPr>
          <w:rFonts w:asciiTheme="minorHAnsi" w:hAnsiTheme="minorHAnsi" w:cstheme="minorHAnsi"/>
          <w:sz w:val="16"/>
        </w:rPr>
        <w:t xml:space="preserve"> the variable that counts the number of crisis actors. Because it would be impossible to have, say, five nuclear-crisis actors and only two crisis actors, the number of crisis actors is held constant at five. As we can see, </w:t>
      </w:r>
      <w:r w:rsidRPr="001870D4">
        <w:rPr>
          <w:rStyle w:val="StyleUnderline"/>
          <w:rFonts w:asciiTheme="minorHAnsi" w:hAnsiTheme="minorHAnsi" w:cstheme="minorHAnsi"/>
        </w:rPr>
        <w:t xml:space="preserve">the impact of an increase in the number of nuclear actors is substantial. Starting from </w:t>
      </w:r>
      <w:proofErr w:type="gramStart"/>
      <w:r w:rsidRPr="001870D4">
        <w:rPr>
          <w:rStyle w:val="StyleUnderline"/>
          <w:rFonts w:asciiTheme="minorHAnsi" w:hAnsiTheme="minorHAnsi" w:cstheme="minorHAnsi"/>
        </w:rPr>
        <w:t>a crisis situation</w:t>
      </w:r>
      <w:proofErr w:type="gramEnd"/>
      <w:r w:rsidRPr="001870D4">
        <w:rPr>
          <w:rStyle w:val="StyleUnderline"/>
          <w:rFonts w:asciiTheme="minorHAnsi" w:hAnsiTheme="minorHAnsi" w:cstheme="minorHAnsi"/>
        </w:rPr>
        <w:t xml:space="preserve"> without any nuclear actors, including one nuclear actor (out of five) reduces the likelihood of </w:t>
      </w:r>
      <w:proofErr w:type="spellStart"/>
      <w:r w:rsidRPr="001870D4">
        <w:rPr>
          <w:rStyle w:val="StyleUnderline"/>
          <w:rFonts w:asciiTheme="minorHAnsi" w:hAnsiTheme="minorHAnsi" w:cstheme="minorHAnsi"/>
        </w:rPr>
        <w:t>fullscale</w:t>
      </w:r>
      <w:proofErr w:type="spellEnd"/>
      <w:r w:rsidRPr="001870D4">
        <w:rPr>
          <w:rStyle w:val="StyleUnderline"/>
          <w:rFonts w:asciiTheme="minorHAnsi" w:hAnsiTheme="minorHAnsi" w:cstheme="minorHAnsi"/>
        </w:rPr>
        <w:t xml:space="preserve"> war by nine percentage points</w:t>
      </w:r>
      <w:r w:rsidRPr="001870D4">
        <w:rPr>
          <w:rFonts w:asciiTheme="minorHAnsi" w:hAnsiTheme="minorHAnsi" w:cstheme="minorHAnsi"/>
          <w:sz w:val="16"/>
        </w:rPr>
        <w:t xml:space="preserve">. </w:t>
      </w:r>
      <w:r w:rsidRPr="001870D4">
        <w:rPr>
          <w:rStyle w:val="StyleUnderline"/>
          <w:rFonts w:asciiTheme="minorHAnsi" w:hAnsiTheme="minorHAnsi" w:cstheme="minorHAnsi"/>
        </w:rPr>
        <w:t>As we continue to add nuclear actors, the likelihood of full-scale war declines sharply, so that the probability of a war with the maximum number of nuclear actors is about three times less than the probability with no nuclear actors</w:t>
      </w:r>
      <w:r w:rsidRPr="001870D4">
        <w:rPr>
          <w:rFonts w:asciiTheme="minorHAnsi" w:hAnsiTheme="minorHAnsi" w:cstheme="minorHAnsi"/>
          <w:sz w:val="16"/>
        </w:rPr>
        <w:t xml:space="preserve">. In addition, </w:t>
      </w:r>
      <w:r w:rsidRPr="001870D4">
        <w:rPr>
          <w:rStyle w:val="StyleUnderline"/>
          <w:rFonts w:asciiTheme="minorHAnsi" w:hAnsiTheme="minorHAnsi" w:cstheme="minorHAnsi"/>
        </w:rPr>
        <w:t>the probabilities of no violence and only minor clashes increase substantially as the number of nuclear actors increases</w:t>
      </w:r>
      <w:r w:rsidRPr="001870D4">
        <w:rPr>
          <w:rFonts w:asciiTheme="minorHAnsi" w:hAnsiTheme="minorHAnsi" w:cstheme="minorHAnsi"/>
          <w:sz w:val="16"/>
        </w:rPr>
        <w:t xml:space="preserve">. </w:t>
      </w:r>
      <w:r w:rsidRPr="001870D4">
        <w:rPr>
          <w:rStyle w:val="StyleUnderline"/>
          <w:rFonts w:asciiTheme="minorHAnsi" w:hAnsiTheme="minorHAnsi" w:cstheme="minorHAnsi"/>
        </w:rPr>
        <w:t>The probability of serious clashes is relatively constant.</w:t>
      </w:r>
      <w:r w:rsidRPr="001870D4">
        <w:rPr>
          <w:rFonts w:asciiTheme="minorHAnsi" w:hAnsiTheme="minorHAnsi" w:cstheme="minorHAnsi"/>
          <w:sz w:val="16"/>
        </w:rPr>
        <w:t xml:space="preserve"> </w:t>
      </w:r>
      <w:r w:rsidRPr="001870D4">
        <w:rPr>
          <w:rStyle w:val="StyleUnderline"/>
          <w:rFonts w:asciiTheme="minorHAnsi" w:hAnsiTheme="minorHAnsi" w:cstheme="minorHAnsi"/>
        </w:rPr>
        <w:t>Overall, the analysis lends significant support to the more optimistic proliferation argument related to the expectation of violent conflict when nuclear actors are involved</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While the presence of nuclear powers does not prevent war, it significantly reduces the probability of full-scale war, with more reduction as the number of nuclear powers involved in the conflict increases. </w:t>
      </w:r>
      <w:r w:rsidRPr="001870D4">
        <w:rPr>
          <w:rFonts w:asciiTheme="minorHAnsi" w:hAnsiTheme="minorHAnsi" w:cstheme="minorHAnsi"/>
          <w:sz w:val="16"/>
        </w:rPr>
        <w:t xml:space="preserve">As mentioned, concerns about selection effects in deterrence models, as raised by Fearon (2002), should be taken seriously. While we control for the strategic selection of serious threats within crises, we are unable to control for the non-random initial initiation of a crisis in which the actors may choose to enter a crisis based on some ex ante assessment of the outcomes. </w:t>
      </w:r>
      <w:r w:rsidRPr="001870D4">
        <w:rPr>
          <w:rStyle w:val="StyleUnderline"/>
          <w:rFonts w:asciiTheme="minorHAnsi" w:hAnsiTheme="minorHAnsi" w:cstheme="minorHAnsi"/>
        </w:rPr>
        <w:t xml:space="preserve">To account for possible selection bias caused </w:t>
      </w:r>
      <w:proofErr w:type="gramStart"/>
      <w:r w:rsidRPr="001870D4">
        <w:rPr>
          <w:rStyle w:val="StyleUnderline"/>
          <w:rFonts w:asciiTheme="minorHAnsi" w:hAnsiTheme="minorHAnsi" w:cstheme="minorHAnsi"/>
        </w:rPr>
        <w:t>by the use of</w:t>
      </w:r>
      <w:proofErr w:type="gramEnd"/>
      <w:r w:rsidRPr="001870D4">
        <w:rPr>
          <w:rStyle w:val="StyleUnderline"/>
          <w:rFonts w:asciiTheme="minorHAnsi" w:hAnsiTheme="minorHAnsi" w:cstheme="minorHAnsi"/>
        </w:rPr>
        <w:t xml:space="preserve"> a truncated sample that does not include any non-crisis cases, </w:t>
      </w:r>
      <w:r w:rsidRPr="001870D4">
        <w:rPr>
          <w:rFonts w:asciiTheme="minorHAnsi" w:hAnsiTheme="minorHAnsi" w:cstheme="minorHAnsi"/>
          <w:sz w:val="16"/>
        </w:rPr>
        <w:t xml:space="preserve">one would need to use another dataset in which the crisis cases are a subset and then run Heckman type selection models (see Lemke &amp; Reed, 2001). It would, however, be difficult to think of a different unit of analysis that might be employed, such that the set of crises is a subset of a larger category of interaction. While </w:t>
      </w:r>
      <w:proofErr w:type="spellStart"/>
      <w:r w:rsidRPr="001870D4">
        <w:rPr>
          <w:rFonts w:asciiTheme="minorHAnsi" w:hAnsiTheme="minorHAnsi" w:cstheme="minorHAnsi"/>
          <w:sz w:val="16"/>
        </w:rPr>
        <w:t>dyadyear</w:t>
      </w:r>
      <w:proofErr w:type="spellEnd"/>
      <w:r w:rsidRPr="001870D4">
        <w:rPr>
          <w:rFonts w:asciiTheme="minorHAnsi" w:hAnsiTheme="minorHAnsi" w:cstheme="minorHAnsi"/>
          <w:sz w:val="16"/>
        </w:rPr>
        <w:t xml:space="preserve"> datasets have often been employed to similar ends, the key independent variable here, which is specific to crises as the unit of analysis, does not lend itself to a dyadic setup. Moreover, selection bias concerns are likely not valid in disputing the claims of this analysis</w:t>
      </w:r>
      <w:r w:rsidRPr="001870D4">
        <w:rPr>
          <w:rStyle w:val="StyleUnderline"/>
          <w:rFonts w:asciiTheme="minorHAnsi" w:hAnsiTheme="minorHAnsi" w:cstheme="minorHAnsi"/>
        </w:rPr>
        <w:t>. If selection bias were present, it would tend to bias the effect of nuclear weapons downward, because the set of observed crises with nuclear actors likely has a disproportionate share of resolved actors that have chosen to take their chances against a nuclear opponent. Despite this potential mitigating bias, the results are statistically significant, which strengthens the case for the explanations provided in this study</w:t>
      </w:r>
      <w:r w:rsidRPr="001870D4">
        <w:rPr>
          <w:rFonts w:asciiTheme="minorHAnsi" w:hAnsiTheme="minorHAnsi" w:cstheme="minorHAnsi"/>
          <w:sz w:val="16"/>
        </w:rPr>
        <w:t>.</w:t>
      </w:r>
    </w:p>
    <w:p w:rsidR="00636FE5" w:rsidRPr="001870D4" w:rsidRDefault="00636FE5" w:rsidP="00636FE5">
      <w:pPr>
        <w:pStyle w:val="Heading4"/>
        <w:rPr>
          <w:rFonts w:asciiTheme="minorHAnsi" w:hAnsiTheme="minorHAnsi" w:cstheme="minorHAnsi"/>
        </w:rPr>
      </w:pPr>
      <w:r w:rsidRPr="001870D4">
        <w:rPr>
          <w:rFonts w:asciiTheme="minorHAnsi" w:hAnsiTheme="minorHAnsi" w:cstheme="minorHAnsi"/>
        </w:rPr>
        <w:t xml:space="preserve">Pessimists have zero empirics – no escalation </w:t>
      </w:r>
    </w:p>
    <w:p w:rsidR="00636FE5" w:rsidRPr="001870D4" w:rsidRDefault="00636FE5" w:rsidP="00636FE5">
      <w:pPr>
        <w:rPr>
          <w:rFonts w:asciiTheme="minorHAnsi" w:hAnsiTheme="minorHAnsi" w:cstheme="minorHAnsi"/>
        </w:rPr>
      </w:pPr>
      <w:r w:rsidRPr="001870D4">
        <w:rPr>
          <w:rStyle w:val="Style13ptBold"/>
          <w:rFonts w:asciiTheme="minorHAnsi" w:hAnsiTheme="minorHAnsi" w:cstheme="minorHAnsi"/>
        </w:rPr>
        <w:t>Cohen 17</w:t>
      </w:r>
      <w:r w:rsidRPr="001870D4">
        <w:rPr>
          <w:rFonts w:asciiTheme="minorHAnsi" w:hAnsiTheme="minorHAnsi" w:cstheme="minorHAnsi"/>
        </w:rPr>
        <w:t xml:space="preserve"> – Michael D; (“How nuclear proliferation causes conflict: the case for optimistic pessimism” Taylor &amp; Francis Online. March 10, 2017. </w:t>
      </w:r>
      <w:hyperlink r:id="rId49" w:history="1">
        <w:r w:rsidRPr="001870D4">
          <w:rPr>
            <w:rStyle w:val="Hyperlink"/>
            <w:rFonts w:asciiTheme="minorHAnsi" w:hAnsiTheme="minorHAnsi" w:cstheme="minorHAnsi"/>
          </w:rPr>
          <w:t>https://www.tandfonline.com/doi/full/10.1080/10736700.2016.1256541?needAccess=true</w:t>
        </w:r>
      </w:hyperlink>
      <w:r w:rsidRPr="001870D4">
        <w:rPr>
          <w:rFonts w:asciiTheme="minorHAnsi" w:hAnsiTheme="minorHAnsi" w:cstheme="minorHAnsi"/>
        </w:rPr>
        <w:t>)//GK</w:t>
      </w:r>
    </w:p>
    <w:p w:rsidR="00636FE5" w:rsidRPr="001870D4" w:rsidRDefault="00636FE5" w:rsidP="00636FE5">
      <w:pPr>
        <w:rPr>
          <w:rFonts w:asciiTheme="minorHAnsi" w:hAnsiTheme="minorHAnsi" w:cstheme="minorHAnsi"/>
          <w:b/>
          <w:bCs/>
          <w:u w:val="single"/>
        </w:rPr>
      </w:pPr>
      <w:r w:rsidRPr="001870D4">
        <w:rPr>
          <w:rFonts w:asciiTheme="minorHAnsi" w:hAnsiTheme="minorHAnsi" w:cstheme="minorHAnsi"/>
          <w:sz w:val="16"/>
        </w:rPr>
        <w:t xml:space="preserve">The claim that the spread of nuclear weapons leads to interstate conflict and nuclear war has become very influential. However, </w:t>
      </w:r>
      <w:r w:rsidRPr="001870D4">
        <w:rPr>
          <w:rFonts w:asciiTheme="minorHAnsi" w:hAnsiTheme="minorHAnsi" w:cstheme="minorHAnsi"/>
          <w:u w:val="single"/>
        </w:rPr>
        <w:t xml:space="preserve">proliferation pessimists have </w:t>
      </w:r>
      <w:r w:rsidRPr="001870D4">
        <w:rPr>
          <w:rFonts w:asciiTheme="minorHAnsi" w:hAnsiTheme="minorHAnsi" w:cstheme="minorHAnsi"/>
          <w:b/>
          <w:bCs/>
          <w:u w:val="single"/>
        </w:rPr>
        <w:t>failed to specify how and when</w:t>
      </w:r>
      <w:r w:rsidRPr="001870D4">
        <w:rPr>
          <w:rFonts w:asciiTheme="minorHAnsi" w:hAnsiTheme="minorHAnsi" w:cstheme="minorHAnsi"/>
          <w:u w:val="single"/>
        </w:rPr>
        <w:t xml:space="preserve"> nuclear proliferation precipitates conflict. I make</w:t>
      </w:r>
      <w:r w:rsidRPr="001870D4">
        <w:rPr>
          <w:rFonts w:asciiTheme="minorHAnsi" w:hAnsiTheme="minorHAnsi" w:cstheme="minorHAnsi"/>
          <w:sz w:val="16"/>
        </w:rPr>
        <w:t xml:space="preserve"> four </w:t>
      </w:r>
      <w:r w:rsidRPr="001870D4">
        <w:rPr>
          <w:rFonts w:asciiTheme="minorHAnsi" w:hAnsiTheme="minorHAnsi" w:cstheme="minorHAnsi"/>
          <w:u w:val="single"/>
        </w:rPr>
        <w:t>arguments for an optimistic pessimism.</w:t>
      </w:r>
      <w:r w:rsidRPr="001870D4">
        <w:rPr>
          <w:rFonts w:asciiTheme="minorHAnsi" w:hAnsiTheme="minorHAnsi" w:cstheme="minorHAnsi"/>
          <w:sz w:val="16"/>
        </w:rPr>
        <w:t xml:space="preserve"> (1) The few </w:t>
      </w:r>
      <w:r w:rsidRPr="001870D4">
        <w:rPr>
          <w:rFonts w:asciiTheme="minorHAnsi" w:hAnsiTheme="minorHAnsi" w:cstheme="minorHAnsi"/>
          <w:u w:val="single"/>
        </w:rPr>
        <w:t xml:space="preserve">preventive strikes against nuclear facilities that have occurred </w:t>
      </w:r>
      <w:r w:rsidRPr="001870D4">
        <w:rPr>
          <w:rFonts w:asciiTheme="minorHAnsi" w:hAnsiTheme="minorHAnsi" w:cstheme="minorHAnsi"/>
          <w:b/>
          <w:bCs/>
          <w:u w:val="single"/>
        </w:rPr>
        <w:t>would have occurred absent of the target's nuclear program</w:t>
      </w:r>
      <w:r w:rsidRPr="001870D4">
        <w:rPr>
          <w:rFonts w:asciiTheme="minorHAnsi" w:hAnsiTheme="minorHAnsi" w:cstheme="minorHAnsi"/>
          <w:u w:val="single"/>
        </w:rPr>
        <w:t xml:space="preserve">, and these rare strikes </w:t>
      </w:r>
      <w:r w:rsidRPr="001870D4">
        <w:rPr>
          <w:rFonts w:asciiTheme="minorHAnsi" w:hAnsiTheme="minorHAnsi" w:cstheme="minorHAnsi"/>
          <w:b/>
          <w:bCs/>
          <w:u w:val="single"/>
        </w:rPr>
        <w:t>did not lead to conflict escalation</w:t>
      </w:r>
      <w:r w:rsidRPr="001870D4">
        <w:rPr>
          <w:rFonts w:asciiTheme="minorHAnsi" w:hAnsiTheme="minorHAnsi" w:cstheme="minorHAnsi"/>
          <w:u w:val="single"/>
        </w:rPr>
        <w:t>.</w:t>
      </w:r>
      <w:r w:rsidRPr="001870D4">
        <w:rPr>
          <w:rFonts w:asciiTheme="minorHAnsi" w:hAnsiTheme="minorHAnsi" w:cstheme="minorHAnsi"/>
          <w:sz w:val="16"/>
        </w:rPr>
        <w:t xml:space="preserve"> (2) The problem of nonsurvivable arsenals is, properly understood, a problem of preventive-war motivations where subjective uncertainty reduces the dangers of arsenal survivability. (3) </w:t>
      </w:r>
      <w:r w:rsidRPr="001870D4">
        <w:rPr>
          <w:rFonts w:asciiTheme="minorHAnsi" w:hAnsiTheme="minorHAnsi" w:cstheme="minorHAnsi"/>
          <w:u w:val="single"/>
        </w:rPr>
        <w:t xml:space="preserve">Claims that bias within nuclear organizations may lead to </w:t>
      </w:r>
      <w:r w:rsidRPr="001870D4">
        <w:rPr>
          <w:rFonts w:asciiTheme="minorHAnsi" w:hAnsiTheme="minorHAnsi" w:cstheme="minorHAnsi"/>
          <w:b/>
          <w:bCs/>
          <w:u w:val="single"/>
        </w:rPr>
        <w:t>accidental nuclear detonations</w:t>
      </w:r>
      <w:r w:rsidRPr="001870D4">
        <w:rPr>
          <w:rFonts w:asciiTheme="minorHAnsi" w:hAnsiTheme="minorHAnsi" w:cstheme="minorHAnsi"/>
          <w:u w:val="single"/>
        </w:rPr>
        <w:t xml:space="preserve"> suffer from omitted variable bias</w:t>
      </w:r>
      <w:r w:rsidRPr="001870D4">
        <w:rPr>
          <w:rFonts w:asciiTheme="minorHAnsi" w:hAnsiTheme="minorHAnsi" w:cstheme="minorHAnsi"/>
          <w:sz w:val="16"/>
        </w:rPr>
        <w:t xml:space="preserve">: leaders' decisions to revise the status quo after developing nuclear weapons tend to give rise to the most dangerous nuclear accidents. </w:t>
      </w:r>
      <w:r w:rsidRPr="001870D4">
        <w:rPr>
          <w:rFonts w:asciiTheme="minorHAnsi" w:hAnsiTheme="minorHAnsi" w:cstheme="minorHAnsi"/>
          <w:u w:val="single"/>
        </w:rPr>
        <w:t>Accidents that have not occurred during a nuclear crisis pose substantially less risk of nuclear escalation.</w:t>
      </w:r>
      <w:r w:rsidRPr="001870D4">
        <w:rPr>
          <w:rFonts w:asciiTheme="minorHAnsi" w:hAnsiTheme="minorHAnsi" w:cstheme="minorHAnsi"/>
          <w:sz w:val="16"/>
        </w:rPr>
        <w:t xml:space="preserve"> (4) </w:t>
      </w:r>
      <w:r w:rsidRPr="001870D4">
        <w:rPr>
          <w:rFonts w:asciiTheme="minorHAnsi" w:hAnsiTheme="minorHAnsi" w:cstheme="minorHAnsi"/>
          <w:u w:val="single"/>
        </w:rPr>
        <w:t xml:space="preserve">Leaders of nuclear states have tended to engage in conventional aggression, but experience with </w:t>
      </w:r>
      <w:r w:rsidRPr="001870D4">
        <w:rPr>
          <w:rFonts w:asciiTheme="minorHAnsi" w:hAnsiTheme="minorHAnsi" w:cstheme="minorHAnsi"/>
          <w:b/>
          <w:bCs/>
          <w:u w:val="single"/>
        </w:rPr>
        <w:t>nuclear weapons moderates their conflict propensity</w:t>
      </w:r>
      <w:r w:rsidRPr="001870D4">
        <w:rPr>
          <w:rFonts w:asciiTheme="minorHAnsi" w:hAnsiTheme="minorHAnsi" w:cstheme="minorHAnsi"/>
          <w:u w:val="single"/>
        </w:rPr>
        <w:t>.</w:t>
      </w:r>
      <w:r w:rsidRPr="001870D4">
        <w:rPr>
          <w:rFonts w:asciiTheme="minorHAnsi" w:hAnsiTheme="minorHAnsi" w:cstheme="minorHAnsi"/>
          <w:sz w:val="16"/>
        </w:rPr>
        <w:t xml:space="preserve"> Ultimately, I argue that </w:t>
      </w:r>
      <w:r w:rsidRPr="001870D4">
        <w:rPr>
          <w:rFonts w:asciiTheme="minorHAnsi" w:hAnsiTheme="minorHAnsi" w:cstheme="minorHAnsi"/>
          <w:u w:val="single"/>
        </w:rPr>
        <w:t>while nuclear weapons have led to conflict</w:t>
      </w:r>
      <w:r w:rsidRPr="001870D4">
        <w:rPr>
          <w:rFonts w:asciiTheme="minorHAnsi" w:hAnsiTheme="minorHAnsi" w:cstheme="minorHAnsi"/>
          <w:sz w:val="16"/>
        </w:rPr>
        <w:t xml:space="preserve"> through one causal mechanism and for a limited time, </w:t>
      </w:r>
      <w:r w:rsidRPr="001870D4">
        <w:rPr>
          <w:rFonts w:asciiTheme="minorHAnsi" w:hAnsiTheme="minorHAnsi" w:cstheme="minorHAnsi"/>
          <w:b/>
          <w:bCs/>
          <w:u w:val="single"/>
        </w:rPr>
        <w:t>the dangers are substantially weaker than usually assumed.</w:t>
      </w:r>
    </w:p>
    <w:p w:rsidR="00186AA7" w:rsidRPr="001870D4" w:rsidRDefault="00186AA7" w:rsidP="00186AA7">
      <w:pPr>
        <w:pStyle w:val="Heading4"/>
        <w:rPr>
          <w:rFonts w:asciiTheme="minorHAnsi" w:hAnsiTheme="minorHAnsi" w:cstheme="minorHAnsi"/>
        </w:rPr>
      </w:pPr>
      <w:r w:rsidRPr="001870D4">
        <w:rPr>
          <w:rFonts w:asciiTheme="minorHAnsi" w:hAnsiTheme="minorHAnsi" w:cstheme="minorHAnsi"/>
        </w:rPr>
        <w:t>Nuclear weapons enhance deterrence</w:t>
      </w:r>
    </w:p>
    <w:p w:rsidR="00186AA7" w:rsidRPr="001870D4" w:rsidRDefault="00186AA7" w:rsidP="00186AA7">
      <w:pPr>
        <w:rPr>
          <w:rFonts w:asciiTheme="minorHAnsi" w:hAnsiTheme="minorHAnsi" w:cstheme="minorHAnsi"/>
        </w:rPr>
      </w:pPr>
      <w:r w:rsidRPr="001870D4">
        <w:rPr>
          <w:rFonts w:asciiTheme="minorHAnsi" w:hAnsiTheme="minorHAnsi" w:cstheme="minorHAnsi"/>
        </w:rPr>
        <w:t xml:space="preserve">Kenneth N. </w:t>
      </w:r>
      <w:r w:rsidRPr="001870D4">
        <w:rPr>
          <w:rStyle w:val="Style13ptBold"/>
          <w:rFonts w:asciiTheme="minorHAnsi" w:hAnsiTheme="minorHAnsi" w:cstheme="minorHAnsi"/>
        </w:rPr>
        <w:t>Waltz 03</w:t>
      </w:r>
      <w:r w:rsidRPr="001870D4">
        <w:rPr>
          <w:rFonts w:asciiTheme="minorHAnsi" w:hAnsiTheme="minorHAnsi" w:cstheme="minorHAnsi"/>
        </w:rPr>
        <w:t xml:space="preserve">, Adjunct Professor, Columbia University, Professor Emeritus, UC-Berkeley, THE SPREAD OF NUCLEAR WEAPONS:  A DEBATE RENEWED, with Scott D. Sagan, 2003, p. 6-9.) //reem </w:t>
      </w:r>
    </w:p>
    <w:p w:rsidR="00186AA7" w:rsidRPr="001870D4" w:rsidRDefault="00186AA7" w:rsidP="00186AA7">
      <w:pPr>
        <w:rPr>
          <w:rFonts w:asciiTheme="minorHAnsi" w:hAnsiTheme="minorHAnsi" w:cstheme="minorHAnsi"/>
          <w:sz w:val="16"/>
        </w:rPr>
      </w:pPr>
      <w:r w:rsidRPr="001870D4">
        <w:rPr>
          <w:rFonts w:asciiTheme="minorHAnsi" w:hAnsiTheme="minorHAnsi" w:cstheme="minorHAnsi"/>
          <w:sz w:val="14"/>
        </w:rPr>
        <w:t xml:space="preserve">Weapons and strategies change the situation of states in ways that make them </w:t>
      </w:r>
      <w:proofErr w:type="gramStart"/>
      <w:r w:rsidRPr="001870D4">
        <w:rPr>
          <w:rFonts w:asciiTheme="minorHAnsi" w:hAnsiTheme="minorHAnsi" w:cstheme="minorHAnsi"/>
          <w:sz w:val="14"/>
        </w:rPr>
        <w:t>more or less secure</w:t>
      </w:r>
      <w:proofErr w:type="gramEnd"/>
      <w:r w:rsidRPr="001870D4">
        <w:rPr>
          <w:rFonts w:asciiTheme="minorHAnsi" w:hAnsiTheme="minorHAnsi" w:cstheme="minorHAnsi"/>
          <w:sz w:val="14"/>
        </w:rPr>
        <w:t>. If weapons are not well suited for conquest, neighbors have more peace of mind. We should expect war to become less likely when weaponry is such as to make conquest more: difficult, to discourage preemptive and preventive war, and to make coercive threats less credible. Do nuclear weapons have these effects? Some answers can be found by considering how nuclear deterrence and nuclear defense improve the prospects for peace. First, war can be fought in the face of deterrent threats, but the higher the stakes and the closer a country moves toward winning them, the more surely that country invites retaliation and risks its own destruction</w:t>
      </w:r>
      <w:r w:rsidRPr="001870D4">
        <w:rPr>
          <w:rStyle w:val="StyleUnderline"/>
          <w:rFonts w:asciiTheme="minorHAnsi" w:hAnsiTheme="minorHAnsi" w:cstheme="minorHAnsi"/>
        </w:rPr>
        <w:t>. States are not likely to run major risks for minor gains</w:t>
      </w:r>
      <w:r w:rsidRPr="001870D4">
        <w:rPr>
          <w:rFonts w:asciiTheme="minorHAnsi" w:hAnsiTheme="minorHAnsi" w:cstheme="minorHAnsi"/>
          <w:sz w:val="14"/>
        </w:rPr>
        <w:t xml:space="preserve">. War between nuclear states may escalate as the loser uses larger and larger warheads. Fearing that, </w:t>
      </w:r>
      <w:r w:rsidRPr="001870D4">
        <w:rPr>
          <w:rStyle w:val="StyleUnderline"/>
          <w:rFonts w:asciiTheme="minorHAnsi" w:hAnsiTheme="minorHAnsi" w:cstheme="minorHAnsi"/>
        </w:rPr>
        <w:t xml:space="preserve">states will want to draw back. Not escalation but de-escalation becomes likely. War remains possible, but victory in war is too dangerous to fight for. If states can score only small gains, because large </w:t>
      </w:r>
      <w:proofErr w:type="gramStart"/>
      <w:r w:rsidRPr="001870D4">
        <w:rPr>
          <w:rStyle w:val="StyleUnderline"/>
          <w:rFonts w:asciiTheme="minorHAnsi" w:hAnsiTheme="minorHAnsi" w:cstheme="minorHAnsi"/>
        </w:rPr>
        <w:t>ones</w:t>
      </w:r>
      <w:proofErr w:type="gramEnd"/>
      <w:r w:rsidRPr="001870D4">
        <w:rPr>
          <w:rStyle w:val="StyleUnderline"/>
          <w:rFonts w:asciiTheme="minorHAnsi" w:hAnsiTheme="minorHAnsi" w:cstheme="minorHAnsi"/>
        </w:rPr>
        <w:t xml:space="preserve"> risk retaliation, they have little incentive to fight.</w:t>
      </w:r>
      <w:r w:rsidRPr="001870D4">
        <w:rPr>
          <w:rFonts w:asciiTheme="minorHAnsi" w:hAnsiTheme="minorHAnsi" w:cstheme="minorHAnsi"/>
          <w:sz w:val="14"/>
          <w:shd w:val="clear" w:color="auto" w:fill="00FF00"/>
        </w:rPr>
        <w:t xml:space="preserve"> </w:t>
      </w:r>
      <w:r w:rsidRPr="001870D4">
        <w:rPr>
          <w:rStyle w:val="StyleUnderline"/>
          <w:rFonts w:asciiTheme="minorHAnsi" w:hAnsiTheme="minorHAnsi" w:cstheme="minorHAnsi"/>
        </w:rPr>
        <w:t>Second, states act with less care if the expected costs of war are low and with more care if they are high</w:t>
      </w:r>
      <w:r w:rsidRPr="001870D4">
        <w:rPr>
          <w:rFonts w:asciiTheme="minorHAnsi" w:hAnsiTheme="minorHAnsi" w:cstheme="minorHAnsi"/>
          <w:sz w:val="14"/>
        </w:rPr>
        <w:t xml:space="preserve">. In 1853 and 1854 Britain and France expected to win an easy victory if they went to war against Russia. Prestige abroad and political popularity at home would be gained, if not much else. The vagueness of their expectations was matched by the carelessness of their actions. In blundering into the Crimean War, they acted hastily on scant information, pandered to their people's frenzy for war, showed more concern for an ally's whim than for the adversary's situation, failed to specify the changes in behavior that threats were supposed to bring, and inclined toward testing strength first and bargaining second. In sharp contrast, </w:t>
      </w:r>
      <w:r w:rsidRPr="001870D4">
        <w:rPr>
          <w:rStyle w:val="StyleUnderline"/>
          <w:rFonts w:asciiTheme="minorHAnsi" w:hAnsiTheme="minorHAnsi" w:cstheme="minorHAnsi"/>
        </w:rPr>
        <w:t>the presence of nuclear weapons makes states exceedingly cautious</w:t>
      </w:r>
      <w:r w:rsidRPr="001870D4">
        <w:rPr>
          <w:rFonts w:asciiTheme="minorHAnsi" w:hAnsiTheme="minorHAnsi" w:cstheme="minorHAnsi"/>
          <w:sz w:val="14"/>
        </w:rPr>
        <w:t xml:space="preserve">. Think of Kennedy and Khrushchev in the Cuban missile crisis. Why fight if you can't win much and might lose everything? </w:t>
      </w:r>
      <w:r w:rsidRPr="001870D4">
        <w:rPr>
          <w:rStyle w:val="StyleUnderline"/>
          <w:rFonts w:asciiTheme="minorHAnsi" w:hAnsiTheme="minorHAnsi" w:cstheme="minorHAnsi"/>
        </w:rPr>
        <w:t xml:space="preserve">Third, </w:t>
      </w:r>
      <w:r w:rsidRPr="001870D4">
        <w:rPr>
          <w:rFonts w:asciiTheme="minorHAnsi" w:hAnsiTheme="minorHAnsi" w:cstheme="minorHAnsi"/>
          <w:sz w:val="14"/>
        </w:rPr>
        <w:t>the deterrent deployment of nuclear weapons contributes more to a country's security than does conquest of territory</w:t>
      </w:r>
      <w:r w:rsidRPr="001870D4">
        <w:rPr>
          <w:rStyle w:val="StyleUnderline"/>
          <w:rFonts w:asciiTheme="minorHAnsi" w:hAnsiTheme="minorHAnsi" w:cstheme="minorHAnsi"/>
        </w:rPr>
        <w:t>. A country with a deterrent strategy does not need territory as much as a country relying on conventional defense. A deterrent strategy makes it unnecessary for a country to fight for the sake of increasing its security, and thus removes a major cause of war. Fourth, deterrent effect depends both on capabilities and on the will to use them. The will of the attacked, striving to preserve its own territory, can be presumed to be stronger than the will of the attacker, striving to annex someone else's territory. Knowing this, the would-be attacker is further inhibited. Fifth, certainty about the relative strength of adversaries also makes war less likely.</w:t>
      </w:r>
      <w:r w:rsidRPr="001870D4">
        <w:rPr>
          <w:rFonts w:asciiTheme="minorHAnsi" w:hAnsiTheme="minorHAnsi" w:cstheme="minorHAnsi"/>
          <w:sz w:val="14"/>
        </w:rPr>
        <w:t xml:space="preserve"> From the late nineteenth century onward, the speed of technological innovation increased the difficulty of estimating relative strengths and predicting the course of campaigns. Since World War II, technological advance has been even </w:t>
      </w:r>
      <w:proofErr w:type="spellStart"/>
      <w:r w:rsidRPr="001870D4">
        <w:rPr>
          <w:rFonts w:asciiTheme="minorHAnsi" w:hAnsiTheme="minorHAnsi" w:cstheme="minorHAnsi"/>
          <w:sz w:val="14"/>
        </w:rPr>
        <w:t>faste</w:t>
      </w:r>
      <w:proofErr w:type="spellEnd"/>
      <w:r w:rsidRPr="001870D4">
        <w:rPr>
          <w:rFonts w:asciiTheme="minorHAnsi" w:hAnsiTheme="minorHAnsi" w:cstheme="minorHAnsi"/>
          <w:sz w:val="14"/>
        </w:rPr>
        <w:t xml:space="preserve">~, but short of a ballistic missile defense breakthrough, this has not mattered. It did not disturb the American-Soviet military equilibrium, because one side's missiles were not made obsolete by improvements in the other side's missiles. In 1906, the British Dreadnought, with the greater range and fire power of its guns, made older battleships obsolete. This does not happen to missiles. As Bernard Brodie put it, "Weapons that do not have to fight </w:t>
      </w:r>
      <w:proofErr w:type="gramStart"/>
      <w:r w:rsidRPr="001870D4">
        <w:rPr>
          <w:rFonts w:asciiTheme="minorHAnsi" w:hAnsiTheme="minorHAnsi" w:cstheme="minorHAnsi"/>
          <w:sz w:val="14"/>
        </w:rPr>
        <w:t>their</w:t>
      </w:r>
      <w:proofErr w:type="gramEnd"/>
      <w:r w:rsidRPr="001870D4">
        <w:rPr>
          <w:rFonts w:asciiTheme="minorHAnsi" w:hAnsiTheme="minorHAnsi" w:cstheme="minorHAnsi"/>
          <w:sz w:val="14"/>
        </w:rPr>
        <w:t xml:space="preserve"> like do not become useless because of the advent of newer and superior types." They may have to survive their like, but that is a much simpler problem to solve. Many wars might have been avoided had their outcomes been foreseen. "To be sure," Georg Simmel wrote, "the most effective </w:t>
      </w:r>
      <w:proofErr w:type="spellStart"/>
      <w:r w:rsidRPr="001870D4">
        <w:rPr>
          <w:rFonts w:asciiTheme="minorHAnsi" w:hAnsiTheme="minorHAnsi" w:cstheme="minorHAnsi"/>
          <w:sz w:val="14"/>
        </w:rPr>
        <w:t>presuppositioh</w:t>
      </w:r>
      <w:proofErr w:type="spellEnd"/>
      <w:r w:rsidRPr="001870D4">
        <w:rPr>
          <w:rFonts w:asciiTheme="minorHAnsi" w:hAnsiTheme="minorHAnsi" w:cstheme="minorHAnsi"/>
          <w:sz w:val="14"/>
        </w:rPr>
        <w:t xml:space="preserve"> for preventing struggle, the exact knowledge of the comparative strength of the two parties, is very often only to be obtained by the actual fighting out of the conflict." Miscalculation causes wars. One side expects victory at an affordable price, while the other side hopes to avoid defeat. Here the differences between conventional and nuclear worlds are fundamental. In the former, states are too often tempted to act on advantages that are wishfully discerned and narrowly calculated. In 1914, neither Germany nor France tried very hard to avoid a general war. Both hoped for victory even though they believed the opposing coalitions to be quite evenly matched. In 1941, Japan, in attacking the United States, could hope for victory only if a series of events that were possible but unlikely took place. Japan hoped to grab resources </w:t>
      </w:r>
      <w:proofErr w:type="gramStart"/>
      <w:r w:rsidRPr="001870D4">
        <w:rPr>
          <w:rFonts w:asciiTheme="minorHAnsi" w:hAnsiTheme="minorHAnsi" w:cstheme="minorHAnsi"/>
          <w:sz w:val="14"/>
        </w:rPr>
        <w:t>sufficient</w:t>
      </w:r>
      <w:proofErr w:type="gramEnd"/>
      <w:r w:rsidRPr="001870D4">
        <w:rPr>
          <w:rFonts w:asciiTheme="minorHAnsi" w:hAnsiTheme="minorHAnsi" w:cstheme="minorHAnsi"/>
          <w:sz w:val="14"/>
        </w:rPr>
        <w:t xml:space="preserve"> for continuing its war against China and then to dig in to defend a limited perimeter. Meanwhile, the United States and Britain would have to deal with Germany, supposedly having defeated the Soviet Union and therefore reigning supreme in Europe. Japan could then hope to fight a defensive war until America, her purpose weakened, became willing to make a compromise peace in Asia. Countries more readily run the risk of war when defeat, if it comes, is distant and is expected to bring only limited damage. Given such expectations, leaders do not have to be crazy to sound the trumpet and urge their people to be bold and courageous in the pursuit of victory. The outcome of </w:t>
      </w:r>
      <w:proofErr w:type="spellStart"/>
      <w:r w:rsidRPr="001870D4">
        <w:rPr>
          <w:rFonts w:asciiTheme="minorHAnsi" w:hAnsiTheme="minorHAnsi" w:cstheme="minorHAnsi"/>
          <w:sz w:val="14"/>
        </w:rPr>
        <w:t>battIes</w:t>
      </w:r>
      <w:proofErr w:type="spellEnd"/>
      <w:r w:rsidRPr="001870D4">
        <w:rPr>
          <w:rFonts w:asciiTheme="minorHAnsi" w:hAnsiTheme="minorHAnsi" w:cstheme="minorHAnsi"/>
          <w:sz w:val="14"/>
        </w:rPr>
        <w:t xml:space="preserve"> and the course of campaigns are hard to foresee because so many things affect them. Predicting the result of conventional wars has proved difficult. Uncertainty about outcomes does not work decisively against the fighting of wars in conventional worlds. Countries armed with conventional weapons go to war knowing that even in defeat their suffering will be limited. Calculations about nuclear war are made differently. </w:t>
      </w:r>
      <w:r w:rsidRPr="001870D4">
        <w:rPr>
          <w:rStyle w:val="StyleUnderline"/>
          <w:rFonts w:asciiTheme="minorHAnsi" w:hAnsiTheme="minorHAnsi" w:cstheme="minorHAnsi"/>
        </w:rPr>
        <w:t xml:space="preserve">A nuclear world calls for a different kind of reasoning. If countries armed with nuclear weapons go to war with each other, they do so </w:t>
      </w:r>
      <w:proofErr w:type="gramStart"/>
      <w:r w:rsidRPr="001870D4">
        <w:rPr>
          <w:rStyle w:val="StyleUnderline"/>
          <w:rFonts w:asciiTheme="minorHAnsi" w:hAnsiTheme="minorHAnsi" w:cstheme="minorHAnsi"/>
        </w:rPr>
        <w:t>knowing</w:t>
      </w:r>
      <w:proofErr w:type="gramEnd"/>
      <w:r w:rsidRPr="001870D4">
        <w:rPr>
          <w:rStyle w:val="StyleUnderline"/>
          <w:rFonts w:asciiTheme="minorHAnsi" w:hAnsiTheme="minorHAnsi" w:cstheme="minorHAnsi"/>
        </w:rPr>
        <w:t xml:space="preserve"> that their suffering may be unlimited. </w:t>
      </w:r>
      <w:r w:rsidRPr="001870D4">
        <w:rPr>
          <w:rFonts w:asciiTheme="minorHAnsi" w:hAnsiTheme="minorHAnsi" w:cstheme="minorHAnsi"/>
          <w:sz w:val="14"/>
        </w:rPr>
        <w:t xml:space="preserve">Of course, it also may not be, but that is not the kind of uncertainty that encourages anyone to use force. In a conventional world, one is uncertain about winning or losing. In a nuclear world, one is uncertain about surviving or being annihilated. If force is used, and not kept within limits, catastrophe will result. That prediction is easy to make because it does not require close estimates of opposing forces. The number of one's cities that can be severely damaged is equal to the number of strategic warheads an adversary can deliver. Variations of number mean little within wide ranges. The expected effect of the deterrent achieves an easy clarity because wide margins of error in estimates of the damage one may suffer do not matter. Do we expect to lose one city or two, two cities or ten? When these are the pertinent questions, we stop thinking about running risks and start worrying about how to avoid them. In a conventional world, deterrent threats are ineffective because the damage threatened is distant, limited, and problematic. </w:t>
      </w:r>
      <w:r w:rsidRPr="001870D4">
        <w:rPr>
          <w:rStyle w:val="StyleUnderline"/>
          <w:rFonts w:asciiTheme="minorHAnsi" w:hAnsiTheme="minorHAnsi" w:cstheme="minorHAnsi"/>
        </w:rPr>
        <w:t>Nuclear weapons make military miscalculation, difficult and politically pertinent prediction easy.</w:t>
      </w:r>
    </w:p>
    <w:p w:rsidR="00186AA7" w:rsidRPr="001870D4" w:rsidRDefault="00186AA7" w:rsidP="00186AA7">
      <w:pPr>
        <w:pStyle w:val="evidencetext"/>
        <w:ind w:left="0" w:right="0"/>
        <w:rPr>
          <w:rFonts w:asciiTheme="minorHAnsi" w:hAnsiTheme="minorHAnsi" w:cstheme="minorHAnsi"/>
        </w:rPr>
      </w:pPr>
    </w:p>
    <w:p w:rsidR="00186AA7" w:rsidRPr="001870D4" w:rsidRDefault="00186AA7" w:rsidP="00186AA7">
      <w:pPr>
        <w:pStyle w:val="Heading4"/>
        <w:rPr>
          <w:rFonts w:asciiTheme="minorHAnsi" w:hAnsiTheme="minorHAnsi" w:cstheme="minorHAnsi"/>
        </w:rPr>
      </w:pPr>
      <w:r w:rsidRPr="001870D4">
        <w:rPr>
          <w:rFonts w:asciiTheme="minorHAnsi" w:hAnsiTheme="minorHAnsi" w:cstheme="minorHAnsi"/>
        </w:rPr>
        <w:t>New proliferators not more likely to use weapons/</w:t>
      </w:r>
      <w:proofErr w:type="spellStart"/>
      <w:r w:rsidRPr="001870D4">
        <w:rPr>
          <w:rFonts w:asciiTheme="minorHAnsi" w:hAnsiTheme="minorHAnsi" w:cstheme="minorHAnsi"/>
        </w:rPr>
        <w:t>warfight</w:t>
      </w:r>
      <w:proofErr w:type="spellEnd"/>
      <w:r w:rsidRPr="001870D4">
        <w:rPr>
          <w:rFonts w:asciiTheme="minorHAnsi" w:hAnsiTheme="minorHAnsi" w:cstheme="minorHAnsi"/>
        </w:rPr>
        <w:t>—nukes decrease frequency and intensity of wars</w:t>
      </w:r>
    </w:p>
    <w:p w:rsidR="00186AA7" w:rsidRPr="001870D4" w:rsidRDefault="00186AA7" w:rsidP="00186AA7">
      <w:pPr>
        <w:rPr>
          <w:rFonts w:asciiTheme="minorHAnsi" w:hAnsiTheme="minorHAnsi" w:cstheme="minorHAnsi"/>
        </w:rPr>
      </w:pPr>
      <w:r w:rsidRPr="001870D4">
        <w:rPr>
          <w:rFonts w:asciiTheme="minorHAnsi" w:hAnsiTheme="minorHAnsi" w:cstheme="minorHAnsi"/>
        </w:rPr>
        <w:t xml:space="preserve">Kenneth N. </w:t>
      </w:r>
      <w:r w:rsidRPr="001870D4">
        <w:rPr>
          <w:rStyle w:val="Style13ptBold"/>
          <w:rFonts w:asciiTheme="minorHAnsi" w:hAnsiTheme="minorHAnsi" w:cstheme="minorHAnsi"/>
        </w:rPr>
        <w:t>Waltz 03</w:t>
      </w:r>
      <w:r w:rsidRPr="001870D4">
        <w:rPr>
          <w:rFonts w:asciiTheme="minorHAnsi" w:hAnsiTheme="minorHAnsi" w:cstheme="minorHAnsi"/>
        </w:rPr>
        <w:t>, Adjunct Professor, Columbia University, Professor Emeritus, UC-Berkeley, THE SPREAD OF NUCLEAR WEAPONS:  A DEBATE RENEWED, with Scott D. Sagan, 2003, p.36-37.) //reem</w:t>
      </w:r>
    </w:p>
    <w:p w:rsidR="00186AA7" w:rsidRPr="001870D4" w:rsidRDefault="00186AA7" w:rsidP="00186AA7">
      <w:pPr>
        <w:rPr>
          <w:rFonts w:asciiTheme="minorHAnsi" w:hAnsiTheme="minorHAnsi" w:cstheme="minorHAnsi"/>
          <w:sz w:val="16"/>
        </w:rPr>
      </w:pPr>
      <w:r w:rsidRPr="001870D4">
        <w:rPr>
          <w:rFonts w:asciiTheme="minorHAnsi" w:hAnsiTheme="minorHAnsi" w:cstheme="minorHAnsi"/>
          <w:sz w:val="14"/>
        </w:rPr>
        <w:t xml:space="preserve">Does the spread of nuclear weapons threaten to make wars more intense at regional levels, where wars of high intensity have been possible for many years? If weaker countries are unable to defend at lesser levels of violence, might they destroy themselves through resorting to nuclear weapons? Lesser nuclear states live in fear of this possibility. But this is not different from the fear under which the United States and the Soviet Union lived for years. Small nuclear states may experience a keen sense of desperation because of vulnerability to conventional as well as to nuclear attack, but, again, </w:t>
      </w:r>
      <w:r w:rsidRPr="001870D4">
        <w:rPr>
          <w:rStyle w:val="StyleUnderline"/>
          <w:rFonts w:asciiTheme="minorHAnsi" w:hAnsiTheme="minorHAnsi" w:cstheme="minorHAnsi"/>
        </w:rPr>
        <w:t>in desperate situations what all parties become most desperate to avoid is the use of strategic nuclear weapons</w:t>
      </w:r>
      <w:r w:rsidRPr="001870D4">
        <w:rPr>
          <w:rFonts w:asciiTheme="minorHAnsi" w:hAnsiTheme="minorHAnsi" w:cstheme="minorHAnsi"/>
          <w:sz w:val="14"/>
        </w:rPr>
        <w:t xml:space="preserve">. Still, however improbable the event, lesser states may one day fire some of their weapons. Are minor nuclear states </w:t>
      </w:r>
      <w:proofErr w:type="gramStart"/>
      <w:r w:rsidRPr="001870D4">
        <w:rPr>
          <w:rFonts w:asciiTheme="minorHAnsi" w:hAnsiTheme="minorHAnsi" w:cstheme="minorHAnsi"/>
          <w:sz w:val="14"/>
        </w:rPr>
        <w:t>more or less likely</w:t>
      </w:r>
      <w:proofErr w:type="gramEnd"/>
      <w:r w:rsidRPr="001870D4">
        <w:rPr>
          <w:rFonts w:asciiTheme="minorHAnsi" w:hAnsiTheme="minorHAnsi" w:cstheme="minorHAnsi"/>
          <w:sz w:val="14"/>
        </w:rPr>
        <w:t xml:space="preserve"> to do so than major ones? The answer to this question is vitally important because the existence of some states would be at stake even if the damage done were regionally confined. </w:t>
      </w:r>
      <w:r w:rsidRPr="001870D4">
        <w:rPr>
          <w:rStyle w:val="StyleUnderline"/>
          <w:rFonts w:asciiTheme="minorHAnsi" w:hAnsiTheme="minorHAnsi" w:cstheme="minorHAnsi"/>
        </w:rPr>
        <w:t xml:space="preserve">For </w:t>
      </w:r>
      <w:proofErr w:type="gramStart"/>
      <w:r w:rsidRPr="001870D4">
        <w:rPr>
          <w:rStyle w:val="StyleUnderline"/>
          <w:rFonts w:asciiTheme="minorHAnsi" w:hAnsiTheme="minorHAnsi" w:cstheme="minorHAnsi"/>
        </w:rPr>
        <w:t>a number of</w:t>
      </w:r>
      <w:proofErr w:type="gramEnd"/>
      <w:r w:rsidRPr="001870D4">
        <w:rPr>
          <w:rStyle w:val="StyleUnderline"/>
          <w:rFonts w:asciiTheme="minorHAnsi" w:hAnsiTheme="minorHAnsi" w:cstheme="minorHAnsi"/>
        </w:rPr>
        <w:t xml:space="preserve"> reasons, deterrent strategies promise less damage than war-fighting strategies. First, deterrent strategies induce caution all around and thus reduce the incidence of war. Second, wars fought in the face of strategic nuclear weapons must be carefully limited because a country having them may retaliate if its vital interests are threatened. Third, prospective punishment need only be proportionate to an adversary's expected gains in war after those gains are discounted for the many uncertainties of war. Fourth, should deterrence fail, a few judiciously delivered warheads are likely to produce sobriety in the leaders of </w:t>
      </w:r>
      <w:proofErr w:type="gramStart"/>
      <w:r w:rsidRPr="001870D4">
        <w:rPr>
          <w:rStyle w:val="StyleUnderline"/>
          <w:rFonts w:asciiTheme="minorHAnsi" w:hAnsiTheme="minorHAnsi" w:cstheme="minorHAnsi"/>
        </w:rPr>
        <w:t>all of</w:t>
      </w:r>
      <w:proofErr w:type="gramEnd"/>
      <w:r w:rsidRPr="001870D4">
        <w:rPr>
          <w:rStyle w:val="StyleUnderline"/>
          <w:rFonts w:asciiTheme="minorHAnsi" w:hAnsiTheme="minorHAnsi" w:cstheme="minorHAnsi"/>
        </w:rPr>
        <w:t xml:space="preserve"> the countries involved and thus bring rapid </w:t>
      </w:r>
      <w:proofErr w:type="spellStart"/>
      <w:r w:rsidRPr="001870D4">
        <w:rPr>
          <w:rStyle w:val="StyleUnderline"/>
          <w:rFonts w:asciiTheme="minorHAnsi" w:hAnsiTheme="minorHAnsi" w:cstheme="minorHAnsi"/>
        </w:rPr>
        <w:t>deescalation</w:t>
      </w:r>
      <w:proofErr w:type="spellEnd"/>
      <w:r w:rsidRPr="001870D4">
        <w:rPr>
          <w:rStyle w:val="StyleUnderline"/>
          <w:rFonts w:asciiTheme="minorHAnsi" w:hAnsiTheme="minorHAnsi" w:cstheme="minorHAnsi"/>
        </w:rPr>
        <w:t>. Finally, war-fighting strategies offer no clear place to stop short of victory for some and defeat for others. Deterrent strategies do, and that place is where one country threatens another's vital interests</w:t>
      </w:r>
      <w:proofErr w:type="gramStart"/>
      <w:r w:rsidRPr="001870D4">
        <w:rPr>
          <w:rStyle w:val="StyleUnderline"/>
          <w:rFonts w:asciiTheme="minorHAnsi" w:hAnsiTheme="minorHAnsi" w:cstheme="minorHAnsi"/>
        </w:rPr>
        <w:t>. .</w:t>
      </w:r>
      <w:proofErr w:type="gramEnd"/>
      <w:r w:rsidRPr="001870D4">
        <w:rPr>
          <w:rStyle w:val="StyleUnderline"/>
          <w:rFonts w:asciiTheme="minorHAnsi" w:hAnsiTheme="minorHAnsi" w:cstheme="minorHAnsi"/>
        </w:rPr>
        <w:t xml:space="preserve"> Deterrent strategies lower the probability that wars will begin. If wars start nevertheless, deterrent strategies lower the probability that they will be carried very far. </w:t>
      </w:r>
      <w:r w:rsidRPr="001870D4">
        <w:rPr>
          <w:rFonts w:asciiTheme="minorHAnsi" w:hAnsiTheme="minorHAnsi" w:cstheme="minorHAnsi"/>
          <w:sz w:val="14"/>
        </w:rPr>
        <w:t xml:space="preserve">In a conventional world, to deter an attacker a status quo country must threaten a lot of force. It must do so to overcome doubts about the credibility of conventional threats and uncertainty about the effectiveness of conventional blows. In a nuclear world to deter one need threaten only a little force because so much more can easily be added. </w:t>
      </w:r>
      <w:r w:rsidRPr="001870D4">
        <w:rPr>
          <w:rStyle w:val="StyleUnderline"/>
          <w:rFonts w:asciiTheme="minorHAnsi" w:hAnsiTheme="minorHAnsi" w:cstheme="minorHAnsi"/>
        </w:rPr>
        <w:t>Limiting wars in a conventional world has proved difficult. In a nuclear world, only limited wars can be fought.</w:t>
      </w:r>
      <w:r w:rsidRPr="001870D4">
        <w:rPr>
          <w:rFonts w:asciiTheme="minorHAnsi" w:hAnsiTheme="minorHAnsi" w:cstheme="minorHAnsi"/>
          <w:sz w:val="14"/>
        </w:rPr>
        <w:t xml:space="preserve"> In a conventional world, states are tempted to strike first to gain an initial advantage and set the course of the war. In a nuclear world, to strike first is pointless because no advantage can be gained against invulnerable forces. In a conventional world, combatants use their best, i.e. their most destructive, weapons. Although overlooked, this explains our use of atomic bombs in the Second World War. From Guadalcanal to Iwo Jima to Okinawa to the fire-bombing of Tokyo, America applied force on an ever-increasing scale. In the context of a conventional war, A-bombs looked simply like bigger and better weapons. The aim in a conventional war is to escalate to a higher level of force than your opponent can reach. In a nuclear world, no one can escalate to a level of force anywhere near the top without risking its own destruction. Deterrence in World War II worked only where combatants shared the ability to use a horrible weapon, poison gas. </w:t>
      </w:r>
      <w:proofErr w:type="gramStart"/>
      <w:r w:rsidRPr="001870D4">
        <w:rPr>
          <w:rFonts w:asciiTheme="minorHAnsi" w:hAnsiTheme="minorHAnsi" w:cstheme="minorHAnsi"/>
          <w:sz w:val="14"/>
        </w:rPr>
        <w:t>All of</w:t>
      </w:r>
      <w:proofErr w:type="gramEnd"/>
      <w:r w:rsidRPr="001870D4">
        <w:rPr>
          <w:rFonts w:asciiTheme="minorHAnsi" w:hAnsiTheme="minorHAnsi" w:cstheme="minorHAnsi"/>
          <w:sz w:val="14"/>
        </w:rPr>
        <w:t xml:space="preserve"> the major combatants were capable of using it. None did. On </w:t>
      </w:r>
      <w:proofErr w:type="gramStart"/>
      <w:r w:rsidRPr="001870D4">
        <w:rPr>
          <w:rFonts w:asciiTheme="minorHAnsi" w:hAnsiTheme="minorHAnsi" w:cstheme="minorHAnsi"/>
          <w:sz w:val="14"/>
        </w:rPr>
        <w:t>all of</w:t>
      </w:r>
      <w:proofErr w:type="gramEnd"/>
      <w:r w:rsidRPr="001870D4">
        <w:rPr>
          <w:rFonts w:asciiTheme="minorHAnsi" w:hAnsiTheme="minorHAnsi" w:cstheme="minorHAnsi"/>
          <w:sz w:val="14"/>
        </w:rPr>
        <w:t xml:space="preserve"> the above counts, nuclear weapons reverse the logic of war that operates in conventional worlds. </w:t>
      </w:r>
      <w:r w:rsidRPr="001870D4">
        <w:rPr>
          <w:rStyle w:val="StyleUnderline"/>
          <w:rFonts w:asciiTheme="minorHAnsi" w:hAnsiTheme="minorHAnsi" w:cstheme="minorHAnsi"/>
        </w:rPr>
        <w:t>Nuclear weapons lessen the intensity as well as the frequency of war among their possessors. For fear of escalation, nuclear states do not want to fight long and hard over important interests-indeed, they do not want to fight at all. Minor nuclear states have even better reasons than major ones to accommodate one another and to avoid fighting</w:t>
      </w:r>
      <w:r w:rsidRPr="001870D4">
        <w:rPr>
          <w:rFonts w:asciiTheme="minorHAnsi" w:hAnsiTheme="minorHAnsi" w:cstheme="minorHAnsi"/>
          <w:sz w:val="14"/>
        </w:rPr>
        <w:t xml:space="preserve">. Worries about the intensity of war among nuclear states </w:t>
      </w:r>
      <w:proofErr w:type="gramStart"/>
      <w:r w:rsidRPr="001870D4">
        <w:rPr>
          <w:rFonts w:asciiTheme="minorHAnsi" w:hAnsiTheme="minorHAnsi" w:cstheme="minorHAnsi"/>
          <w:sz w:val="14"/>
        </w:rPr>
        <w:t>have to</w:t>
      </w:r>
      <w:proofErr w:type="gramEnd"/>
      <w:r w:rsidRPr="001870D4">
        <w:rPr>
          <w:rFonts w:asciiTheme="minorHAnsi" w:hAnsiTheme="minorHAnsi" w:cstheme="minorHAnsi"/>
          <w:sz w:val="14"/>
        </w:rPr>
        <w:t xml:space="preserve"> be viewed in this context and against a world in which </w:t>
      </w:r>
      <w:proofErr w:type="spellStart"/>
      <w:r w:rsidRPr="001870D4">
        <w:rPr>
          <w:rFonts w:asciiTheme="minorHAnsi" w:hAnsiTheme="minorHAnsi" w:cstheme="minorHAnsi"/>
          <w:sz w:val="14"/>
        </w:rPr>
        <w:t>conven</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tional</w:t>
      </w:r>
      <w:proofErr w:type="spellEnd"/>
      <w:r w:rsidRPr="001870D4">
        <w:rPr>
          <w:rFonts w:asciiTheme="minorHAnsi" w:hAnsiTheme="minorHAnsi" w:cstheme="minorHAnsi"/>
          <w:sz w:val="14"/>
        </w:rPr>
        <w:t xml:space="preserve"> weapons have become ever costlier and more destructive.</w:t>
      </w:r>
    </w:p>
    <w:p w:rsidR="00186AA7" w:rsidRPr="001870D4" w:rsidRDefault="00186AA7" w:rsidP="00186AA7">
      <w:pPr>
        <w:pStyle w:val="Heading4"/>
        <w:rPr>
          <w:rFonts w:asciiTheme="minorHAnsi" w:hAnsiTheme="minorHAnsi" w:cstheme="minorHAnsi"/>
        </w:rPr>
      </w:pP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increases international stability</w:t>
      </w:r>
    </w:p>
    <w:p w:rsidR="00186AA7" w:rsidRPr="001870D4" w:rsidRDefault="00186AA7" w:rsidP="00186AA7">
      <w:pPr>
        <w:rPr>
          <w:rFonts w:asciiTheme="minorHAnsi" w:hAnsiTheme="minorHAnsi" w:cstheme="minorHAnsi"/>
        </w:rPr>
      </w:pPr>
      <w:r w:rsidRPr="001870D4">
        <w:rPr>
          <w:rFonts w:asciiTheme="minorHAnsi" w:hAnsiTheme="minorHAnsi" w:cstheme="minorHAnsi"/>
        </w:rPr>
        <w:t xml:space="preserve">Kenneth N. </w:t>
      </w:r>
      <w:r w:rsidRPr="001870D4">
        <w:rPr>
          <w:rStyle w:val="Style13ptBold"/>
          <w:rFonts w:asciiTheme="minorHAnsi" w:hAnsiTheme="minorHAnsi" w:cstheme="minorHAnsi"/>
        </w:rPr>
        <w:t>Waltz 03</w:t>
      </w:r>
      <w:r w:rsidRPr="001870D4">
        <w:rPr>
          <w:rFonts w:asciiTheme="minorHAnsi" w:hAnsiTheme="minorHAnsi" w:cstheme="minorHAnsi"/>
        </w:rPr>
        <w:t>, Adjunct Professor, Columbia University, Professor Emeritus, UC-Berkeley, THE SPREAD OF NUCLEAR WEAPONS:  A DEBATE RENEWED, with Scott D. Sagan, 2003, p. 43-45.)) //reem</w:t>
      </w:r>
    </w:p>
    <w:p w:rsidR="00186AA7" w:rsidRPr="001870D4" w:rsidRDefault="00186AA7" w:rsidP="00186AA7">
      <w:pPr>
        <w:rPr>
          <w:rStyle w:val="StyleUnderline"/>
          <w:rFonts w:asciiTheme="minorHAnsi" w:hAnsiTheme="minorHAnsi" w:cstheme="minorHAnsi"/>
        </w:rPr>
      </w:pPr>
      <w:r w:rsidRPr="001870D4">
        <w:rPr>
          <w:rFonts w:asciiTheme="minorHAnsi" w:hAnsiTheme="minorHAnsi" w:cstheme="minorHAnsi"/>
        </w:rPr>
        <w:t xml:space="preserve">What will a world populated by a few more nuclear states look like? I have drawn a picture of such a world that accords with experience throughout the nuclear age. </w:t>
      </w:r>
      <w:r w:rsidRPr="001870D4">
        <w:rPr>
          <w:rStyle w:val="StyleUnderline"/>
          <w:rFonts w:asciiTheme="minorHAnsi" w:hAnsiTheme="minorHAnsi" w:cstheme="minorHAnsi"/>
        </w:rPr>
        <w:t>Those who dread a world with more nuclear states do little more than assert that more is worse and claim without substantiation that new nuclear states will be less responsible</w:t>
      </w:r>
      <w:r w:rsidRPr="001870D4">
        <w:rPr>
          <w:rFonts w:asciiTheme="minorHAnsi" w:hAnsiTheme="minorHAnsi" w:cstheme="minorHAnsi"/>
        </w:rPr>
        <w:t xml:space="preserve"> and less capable of </w:t>
      </w:r>
      <w:proofErr w:type="spellStart"/>
      <w:r w:rsidRPr="001870D4">
        <w:rPr>
          <w:rFonts w:asciiTheme="minorHAnsi" w:hAnsiTheme="minorHAnsi" w:cstheme="minorHAnsi"/>
        </w:rPr>
        <w:t>self control</w:t>
      </w:r>
      <w:proofErr w:type="spellEnd"/>
      <w:r w:rsidRPr="001870D4">
        <w:rPr>
          <w:rFonts w:asciiTheme="minorHAnsi" w:hAnsiTheme="minorHAnsi" w:cstheme="minorHAnsi"/>
        </w:rPr>
        <w:t xml:space="preserve"> than the old ones have been. They feel fears that many felt when they imagined how a nuclear China would behave.  Such fears have proved unfounded as nuclear weapons have slowly spread. I have found many reasons for believing that </w:t>
      </w:r>
      <w:r w:rsidRPr="001870D4">
        <w:rPr>
          <w:rStyle w:val="StyleUnderline"/>
          <w:rFonts w:asciiTheme="minorHAnsi" w:hAnsiTheme="minorHAnsi" w:cstheme="minorHAnsi"/>
        </w:rPr>
        <w:t>with more nuclear states the world will have a promising future</w:t>
      </w:r>
      <w:r w:rsidRPr="001870D4">
        <w:rPr>
          <w:rFonts w:asciiTheme="minorHAnsi" w:hAnsiTheme="minorHAnsi" w:cstheme="minorHAnsi"/>
        </w:rPr>
        <w:t xml:space="preserve">. I have reached this unusual conclusion for three main reasons.  </w:t>
      </w:r>
      <w:r w:rsidRPr="001870D4">
        <w:rPr>
          <w:rStyle w:val="StyleUnderline"/>
          <w:rFonts w:asciiTheme="minorHAnsi" w:hAnsiTheme="minorHAnsi" w:cstheme="minorHAnsi"/>
        </w:rPr>
        <w:t>First, international politics is a self-help system, and in such systems the principal parties determine their own fate, the fate of other parties, and the fate of the system</w:t>
      </w:r>
      <w:r w:rsidRPr="001870D4">
        <w:rPr>
          <w:rFonts w:asciiTheme="minorHAnsi" w:hAnsiTheme="minorHAnsi" w:cstheme="minorHAnsi"/>
        </w:rPr>
        <w:t xml:space="preserve">. This will continue to be so.  </w:t>
      </w:r>
      <w:r w:rsidRPr="001870D4">
        <w:rPr>
          <w:rStyle w:val="StyleUnderline"/>
          <w:rFonts w:asciiTheme="minorHAnsi" w:hAnsiTheme="minorHAnsi" w:cstheme="minorHAnsi"/>
        </w:rPr>
        <w:t>Second, nuclear weaponry makes miscalculation difficult because it is hard not to be aware of how much damage a small number of warheads can do.</w:t>
      </w:r>
      <w:r w:rsidRPr="001870D4">
        <w:rPr>
          <w:rFonts w:asciiTheme="minorHAnsi" w:hAnsiTheme="minorHAnsi" w:cstheme="minorHAnsi"/>
        </w:rPr>
        <w:t xml:space="preserve"> Early in this century Norman Angell argued that war would not occur because it could not pay.  But conventional wars have brought political gains to some countries at the expense of others. </w:t>
      </w:r>
      <w:r w:rsidRPr="001870D4">
        <w:rPr>
          <w:rStyle w:val="StyleUnderline"/>
          <w:rFonts w:asciiTheme="minorHAnsi" w:hAnsiTheme="minorHAnsi" w:cstheme="minorHAnsi"/>
        </w:rPr>
        <w:t>Among nuclear countries, possible losses in war overwhelm possible gains</w:t>
      </w:r>
      <w:r w:rsidRPr="001870D4">
        <w:rPr>
          <w:rFonts w:asciiTheme="minorHAnsi" w:hAnsiTheme="minorHAnsi" w:cstheme="minorHAnsi"/>
        </w:rPr>
        <w:t xml:space="preserve">. In the nuclear age Angell's dictum becomes persuasive. When the active use of force threatens to bring great losses, war becomes less likely. This proposition is widely accepted but insufficiently emphasized. Nuclear weapons reduced the chances of war between the United States and the Soviet Union and between the Soviet Union and China. One must expect them to have similar effects elsewhere. </w:t>
      </w:r>
      <w:r w:rsidRPr="001870D4">
        <w:rPr>
          <w:rStyle w:val="StyleUnderline"/>
          <w:rFonts w:asciiTheme="minorHAnsi" w:hAnsiTheme="minorHAnsi" w:cstheme="minorHAnsi"/>
        </w:rPr>
        <w:t xml:space="preserve">Where nuclear weapons threaten to make the cost of wars immense, who will dare to start them? </w:t>
      </w:r>
    </w:p>
    <w:p w:rsidR="00186AA7" w:rsidRPr="001870D4" w:rsidRDefault="00186AA7" w:rsidP="00186AA7">
      <w:pPr>
        <w:rPr>
          <w:rStyle w:val="StyleUnderline"/>
          <w:rFonts w:asciiTheme="minorHAnsi" w:hAnsiTheme="minorHAnsi" w:cstheme="minorHAnsi"/>
        </w:rPr>
      </w:pPr>
      <w:r w:rsidRPr="001870D4">
        <w:rPr>
          <w:rStyle w:val="StyleUnderline"/>
          <w:rFonts w:asciiTheme="minorHAnsi" w:hAnsiTheme="minorHAnsi" w:cstheme="minorHAnsi"/>
        </w:rPr>
        <w:t>Third, new nuclear states will feel the constraints that present nuclear states have experienced. New nuclear states will be more concerned for their safety and more mindful of dangers than some of the old ones have been</w:t>
      </w:r>
      <w:r w:rsidRPr="001870D4">
        <w:rPr>
          <w:rFonts w:asciiTheme="minorHAnsi" w:hAnsiTheme="minorHAnsi" w:cstheme="minorHAnsi"/>
        </w:rPr>
        <w:t xml:space="preserve">. Until recently, only the great and some of the major powers have had nuclear weapons. While nuclear weapons have spread slowly, con- [*45] </w:t>
      </w:r>
      <w:proofErr w:type="spellStart"/>
      <w:r w:rsidRPr="001870D4">
        <w:rPr>
          <w:rFonts w:asciiTheme="minorHAnsi" w:hAnsiTheme="minorHAnsi" w:cstheme="minorHAnsi"/>
        </w:rPr>
        <w:t>ventional</w:t>
      </w:r>
      <w:proofErr w:type="spellEnd"/>
      <w:r w:rsidRPr="001870D4">
        <w:rPr>
          <w:rFonts w:asciiTheme="minorHAnsi" w:hAnsiTheme="minorHAnsi" w:cstheme="minorHAnsi"/>
        </w:rPr>
        <w:t xml:space="preserve"> weapons have proliferated. Under these circumstances, wars have been fought not at the center but at the periphery of international politics. </w:t>
      </w:r>
      <w:r w:rsidRPr="001870D4">
        <w:rPr>
          <w:rStyle w:val="StyleUnderline"/>
          <w:rFonts w:asciiTheme="minorHAnsi" w:hAnsiTheme="minorHAnsi" w:cstheme="minorHAnsi"/>
        </w:rPr>
        <w:t xml:space="preserve">The likelihood of war decreases as deterrent and defensive capabilities increase. Nuclear weapons make wars hard to start. These statements hold for small as for big nuclear powers. Because they do, the gradual spread of nuclear weapons is more to be welcomed than feared. </w:t>
      </w:r>
    </w:p>
    <w:p w:rsidR="00636FE5" w:rsidRPr="001870D4" w:rsidRDefault="00636FE5" w:rsidP="00636FE5">
      <w:pPr>
        <w:rPr>
          <w:rFonts w:asciiTheme="minorHAnsi" w:hAnsiTheme="minorHAnsi" w:cstheme="minorHAnsi"/>
        </w:rPr>
      </w:pPr>
    </w:p>
    <w:p w:rsidR="003972FF" w:rsidRPr="001870D4" w:rsidRDefault="003972FF" w:rsidP="003972FF">
      <w:pPr>
        <w:pStyle w:val="Heading3"/>
        <w:rPr>
          <w:rFonts w:asciiTheme="minorHAnsi" w:hAnsiTheme="minorHAnsi" w:cstheme="minorHAnsi"/>
        </w:rPr>
      </w:pPr>
      <w:r w:rsidRPr="001870D4">
        <w:rPr>
          <w:rFonts w:asciiTheme="minorHAnsi" w:hAnsiTheme="minorHAnsi" w:cstheme="minorHAnsi"/>
        </w:rPr>
        <w:t xml:space="preserve">No Impact – Deterrence – Suzuki </w:t>
      </w:r>
      <w:proofErr w:type="spellStart"/>
      <w:r w:rsidRPr="001870D4">
        <w:rPr>
          <w:rFonts w:asciiTheme="minorHAnsi" w:hAnsiTheme="minorHAnsi" w:cstheme="minorHAnsi"/>
        </w:rPr>
        <w:t>Prodict</w:t>
      </w:r>
      <w:proofErr w:type="spellEnd"/>
      <w:r w:rsidRPr="001870D4">
        <w:rPr>
          <w:rFonts w:asciiTheme="minorHAnsi" w:hAnsiTheme="minorHAnsi" w:cstheme="minorHAnsi"/>
        </w:rPr>
        <w:t xml:space="preserve"> </w:t>
      </w:r>
    </w:p>
    <w:p w:rsidR="003972FF" w:rsidRPr="001870D4" w:rsidRDefault="003972FF" w:rsidP="003972FF">
      <w:pPr>
        <w:pStyle w:val="Heading4"/>
        <w:rPr>
          <w:rFonts w:asciiTheme="minorHAnsi" w:hAnsiTheme="minorHAnsi" w:cstheme="minorHAnsi"/>
        </w:rPr>
      </w:pPr>
      <w:r w:rsidRPr="001870D4">
        <w:rPr>
          <w:rFonts w:asciiTheme="minorHAnsi" w:hAnsiTheme="minorHAnsi" w:cstheme="minorHAnsi"/>
        </w:rPr>
        <w:t xml:space="preserve">Random Forests/methodology </w:t>
      </w:r>
      <w:proofErr w:type="spellStart"/>
      <w:r w:rsidRPr="001870D4">
        <w:rPr>
          <w:rFonts w:asciiTheme="minorHAnsi" w:hAnsiTheme="minorHAnsi" w:cstheme="minorHAnsi"/>
        </w:rPr>
        <w:t>prodict</w:t>
      </w:r>
      <w:proofErr w:type="spellEnd"/>
    </w:p>
    <w:p w:rsidR="003972FF" w:rsidRPr="001870D4" w:rsidRDefault="003972FF" w:rsidP="003972FF">
      <w:pPr>
        <w:rPr>
          <w:rFonts w:asciiTheme="minorHAnsi" w:hAnsiTheme="minorHAnsi" w:cstheme="minorHAnsi"/>
        </w:rPr>
      </w:pPr>
      <w:proofErr w:type="spellStart"/>
      <w:r w:rsidRPr="001870D4">
        <w:rPr>
          <w:rFonts w:asciiTheme="minorHAnsi" w:hAnsiTheme="minorHAnsi" w:cstheme="minorHAnsi"/>
        </w:rPr>
        <w:t>Akisato</w:t>
      </w:r>
      <w:proofErr w:type="spellEnd"/>
      <w:r w:rsidRPr="001870D4">
        <w:rPr>
          <w:rFonts w:asciiTheme="minorHAnsi" w:hAnsiTheme="minorHAnsi" w:cstheme="minorHAnsi"/>
        </w:rPr>
        <w:t xml:space="preserve"> </w:t>
      </w:r>
      <w:r w:rsidRPr="001870D4">
        <w:rPr>
          <w:rStyle w:val="Style13ptBold"/>
          <w:rFonts w:asciiTheme="minorHAnsi" w:hAnsiTheme="minorHAnsi" w:cstheme="minorHAnsi"/>
        </w:rPr>
        <w:t>Suzuki 15</w:t>
      </w:r>
      <w:r w:rsidRPr="001870D4">
        <w:rPr>
          <w:rFonts w:asciiTheme="minorHAnsi" w:hAnsiTheme="minorHAnsi" w:cstheme="minorHAnsi"/>
        </w:rPr>
        <w:t xml:space="preserve">, PhD @ Dublin City University whose research focuses on causes of non-electoral forms of politics such as armed conflict, corruption, and protests, “Is </w:t>
      </w:r>
      <w:proofErr w:type="gramStart"/>
      <w:r w:rsidRPr="001870D4">
        <w:rPr>
          <w:rFonts w:asciiTheme="minorHAnsi" w:hAnsiTheme="minorHAnsi" w:cstheme="minorHAnsi"/>
        </w:rPr>
        <w:t>more better</w:t>
      </w:r>
      <w:proofErr w:type="gramEnd"/>
      <w:r w:rsidRPr="001870D4">
        <w:rPr>
          <w:rFonts w:asciiTheme="minorHAnsi" w:hAnsiTheme="minorHAnsi" w:cstheme="minorHAnsi"/>
        </w:rPr>
        <w:t xml:space="preserve"> or worse? New empirics on nuclear proliferation and interstate conflict by Random Forests”, Research &amp; Politics, April-June 2015: 1–7, </w:t>
      </w:r>
      <w:proofErr w:type="gramStart"/>
      <w:r w:rsidRPr="001870D4">
        <w:rPr>
          <w:rFonts w:asciiTheme="minorHAnsi" w:hAnsiTheme="minorHAnsi" w:cstheme="minorHAnsi"/>
        </w:rPr>
        <w:t>https://journals.sagepub.com/doi/pdf/10.1177/2053168015589625  /</w:t>
      </w:r>
      <w:proofErr w:type="gramEnd"/>
      <w:r w:rsidRPr="001870D4">
        <w:rPr>
          <w:rFonts w:asciiTheme="minorHAnsi" w:hAnsiTheme="minorHAnsi" w:cstheme="minorHAnsi"/>
        </w:rPr>
        <w:t>/</w:t>
      </w:r>
      <w:proofErr w:type="spellStart"/>
      <w:r w:rsidRPr="001870D4">
        <w:rPr>
          <w:rFonts w:asciiTheme="minorHAnsi" w:hAnsiTheme="minorHAnsi" w:cstheme="minorHAnsi"/>
        </w:rPr>
        <w:t>hh</w:t>
      </w:r>
      <w:proofErr w:type="spellEnd"/>
    </w:p>
    <w:p w:rsidR="003972FF" w:rsidRPr="001870D4" w:rsidRDefault="003972FF" w:rsidP="003972FF">
      <w:pPr>
        <w:rPr>
          <w:rStyle w:val="Emphasis"/>
          <w:rFonts w:asciiTheme="minorHAnsi" w:hAnsiTheme="minorHAnsi" w:cstheme="minorHAnsi"/>
        </w:rPr>
      </w:pPr>
      <w:r w:rsidRPr="001870D4">
        <w:rPr>
          <w:rFonts w:asciiTheme="minorHAnsi" w:hAnsiTheme="minorHAnsi" w:cstheme="minorHAnsi"/>
          <w:sz w:val="16"/>
        </w:rPr>
        <w:t xml:space="preserve">As mentioned in the introduction, this paper uses the machine learning, non-parametric method Random Forests for the empirical investigation.5 Although it is unfamiliar to most political science and international relations analysts, </w:t>
      </w:r>
      <w:r w:rsidRPr="001870D4">
        <w:rPr>
          <w:rFonts w:asciiTheme="minorHAnsi" w:hAnsiTheme="minorHAnsi" w:cstheme="minorHAnsi"/>
          <w:u w:val="single"/>
        </w:rPr>
        <w:t>Random Forests has been widely used in numerous scientific studies</w:t>
      </w:r>
      <w:r w:rsidRPr="001870D4">
        <w:rPr>
          <w:rFonts w:asciiTheme="minorHAnsi" w:hAnsiTheme="minorHAnsi" w:cstheme="minorHAnsi"/>
          <w:sz w:val="16"/>
        </w:rPr>
        <w:t xml:space="preserve"> (Strobl et al., 2009: 324; Strobl et al., 2008). The popularity of the method is also apparent from the fact that </w:t>
      </w:r>
      <w:proofErr w:type="spellStart"/>
      <w:r w:rsidRPr="001870D4">
        <w:rPr>
          <w:rFonts w:asciiTheme="minorHAnsi" w:hAnsiTheme="minorHAnsi" w:cstheme="minorHAnsi"/>
          <w:u w:val="single"/>
        </w:rPr>
        <w:t>Breiman’s</w:t>
      </w:r>
      <w:proofErr w:type="spellEnd"/>
      <w:r w:rsidRPr="001870D4">
        <w:rPr>
          <w:rFonts w:asciiTheme="minorHAnsi" w:hAnsiTheme="minorHAnsi" w:cstheme="minorHAnsi"/>
          <w:u w:val="single"/>
        </w:rPr>
        <w:t xml:space="preserve"> </w:t>
      </w:r>
      <w:r w:rsidRPr="001870D4">
        <w:rPr>
          <w:rFonts w:asciiTheme="minorHAnsi" w:hAnsiTheme="minorHAnsi" w:cstheme="minorHAnsi"/>
          <w:sz w:val="16"/>
        </w:rPr>
        <w:t xml:space="preserve">(2001) </w:t>
      </w:r>
      <w:r w:rsidRPr="001870D4">
        <w:rPr>
          <w:rFonts w:asciiTheme="minorHAnsi" w:hAnsiTheme="minorHAnsi" w:cstheme="minorHAnsi"/>
          <w:u w:val="single"/>
        </w:rPr>
        <w:t>original paper has been cited 12,721 times in the literature</w:t>
      </w:r>
      <w:r w:rsidRPr="001870D4">
        <w:rPr>
          <w:rFonts w:asciiTheme="minorHAnsi" w:hAnsiTheme="minorHAnsi" w:cstheme="minorHAnsi"/>
          <w:sz w:val="16"/>
        </w:rPr>
        <w:t xml:space="preserve">.6 </w:t>
      </w:r>
      <w:r w:rsidRPr="001870D4">
        <w:rPr>
          <w:rFonts w:asciiTheme="minorHAnsi" w:hAnsiTheme="minorHAnsi" w:cstheme="minorHAnsi"/>
          <w:u w:val="single"/>
        </w:rPr>
        <w:t xml:space="preserve">Random Forests generates two useful analytics: first, ‘conditional variable importance’ measures </w:t>
      </w:r>
      <w:r w:rsidRPr="001870D4">
        <w:rPr>
          <w:rStyle w:val="Emphasis"/>
          <w:rFonts w:asciiTheme="minorHAnsi" w:hAnsiTheme="minorHAnsi" w:cstheme="minorHAnsi"/>
        </w:rPr>
        <w:t>how ‘important’ each regressor is</w:t>
      </w:r>
      <w:r w:rsidRPr="001870D4">
        <w:rPr>
          <w:rFonts w:asciiTheme="minorHAnsi" w:hAnsiTheme="minorHAnsi" w:cstheme="minorHAnsi"/>
          <w:sz w:val="16"/>
        </w:rPr>
        <w:t>, conditional on the remaining regressors (</w:t>
      </w:r>
      <w:proofErr w:type="spellStart"/>
      <w:r w:rsidRPr="001870D4">
        <w:rPr>
          <w:rFonts w:asciiTheme="minorHAnsi" w:hAnsiTheme="minorHAnsi" w:cstheme="minorHAnsi"/>
          <w:sz w:val="16"/>
        </w:rPr>
        <w:t>Hothorn</w:t>
      </w:r>
      <w:proofErr w:type="spellEnd"/>
      <w:r w:rsidRPr="001870D4">
        <w:rPr>
          <w:rFonts w:asciiTheme="minorHAnsi" w:hAnsiTheme="minorHAnsi" w:cstheme="minorHAnsi"/>
          <w:sz w:val="16"/>
        </w:rPr>
        <w:t xml:space="preserve"> et al., 2006; Strobl et al., 2007, 2008). This is analogous to statistical significance in conventional regression models. The significance threshold proposed by Strobl et al. (2009: 343) is whether the importance score of a regressor is negative, zero, or lower than the absolute value of the lowest negative score. If none applies, the regressor is considered as important; and the second relevant analytic is a partial dependence plot (Friedman, 2001). </w:t>
      </w:r>
      <w:r w:rsidRPr="001870D4">
        <w:rPr>
          <w:rFonts w:asciiTheme="minorHAnsi" w:hAnsiTheme="minorHAnsi" w:cstheme="minorHAnsi"/>
          <w:u w:val="single"/>
        </w:rPr>
        <w:t>This estimates the marginal effect of each regressor</w:t>
      </w:r>
      <w:r w:rsidRPr="001870D4">
        <w:rPr>
          <w:rFonts w:asciiTheme="minorHAnsi" w:hAnsiTheme="minorHAnsi" w:cstheme="minorHAnsi"/>
          <w:sz w:val="16"/>
        </w:rPr>
        <w:t xml:space="preserve"> </w:t>
      </w:r>
      <w:r w:rsidRPr="001870D4">
        <w:rPr>
          <w:rFonts w:asciiTheme="minorHAnsi" w:hAnsiTheme="minorHAnsi" w:cstheme="minorHAnsi"/>
          <w:u w:val="single"/>
        </w:rPr>
        <w:t xml:space="preserve">on the dependent variable while taking the remaining regressors into consideration. </w:t>
      </w:r>
      <w:r w:rsidRPr="001870D4">
        <w:rPr>
          <w:rStyle w:val="Emphasis"/>
          <w:rFonts w:asciiTheme="minorHAnsi" w:hAnsiTheme="minorHAnsi" w:cstheme="minorHAnsi"/>
        </w:rPr>
        <w:t>[TABLE 1 REMOVED] Random Forests has three attractive and distinctive characteristics</w:t>
      </w:r>
      <w:r w:rsidRPr="001870D4">
        <w:rPr>
          <w:rFonts w:asciiTheme="minorHAnsi" w:hAnsiTheme="minorHAnsi" w:cstheme="minorHAnsi"/>
          <w:sz w:val="16"/>
        </w:rPr>
        <w:t xml:space="preserve"> for the purposes of this paper: </w:t>
      </w:r>
      <w:r w:rsidRPr="001870D4">
        <w:rPr>
          <w:rFonts w:asciiTheme="minorHAnsi" w:hAnsiTheme="minorHAnsi" w:cstheme="minorHAnsi"/>
          <w:u w:val="single"/>
        </w:rPr>
        <w:t>first</w:t>
      </w:r>
      <w:r w:rsidRPr="001870D4">
        <w:rPr>
          <w:rFonts w:asciiTheme="minorHAnsi" w:hAnsiTheme="minorHAnsi" w:cstheme="minorHAnsi"/>
          <w:sz w:val="16"/>
        </w:rPr>
        <w:t xml:space="preserve">, the </w:t>
      </w:r>
      <w:r w:rsidRPr="001870D4">
        <w:rPr>
          <w:rFonts w:asciiTheme="minorHAnsi" w:hAnsiTheme="minorHAnsi" w:cstheme="minorHAnsi"/>
          <w:u w:val="single"/>
        </w:rPr>
        <w:t xml:space="preserve">estimation of conditional variable importance and partial dependence plots enable conventional applied researchers to interpret non-parametric analysis in an </w:t>
      </w:r>
      <w:r w:rsidRPr="001870D4">
        <w:rPr>
          <w:rStyle w:val="Emphasis"/>
          <w:rFonts w:asciiTheme="minorHAnsi" w:hAnsiTheme="minorHAnsi" w:cstheme="minorHAnsi"/>
        </w:rPr>
        <w:t>intuitive way</w:t>
      </w:r>
      <w:r w:rsidRPr="001870D4">
        <w:rPr>
          <w:rFonts w:asciiTheme="minorHAnsi" w:hAnsiTheme="minorHAnsi" w:cstheme="minorHAnsi"/>
          <w:sz w:val="16"/>
        </w:rPr>
        <w:t xml:space="preserve">; </w:t>
      </w:r>
      <w:r w:rsidRPr="001870D4">
        <w:rPr>
          <w:rFonts w:asciiTheme="minorHAnsi" w:hAnsiTheme="minorHAnsi" w:cstheme="minorHAnsi"/>
          <w:u w:val="single"/>
        </w:rPr>
        <w:t>second, Random Forests can examine non-linearity</w:t>
      </w:r>
      <w:r w:rsidRPr="001870D4">
        <w:rPr>
          <w:rFonts w:asciiTheme="minorHAnsi" w:hAnsiTheme="minorHAnsi" w:cstheme="minorHAnsi"/>
          <w:sz w:val="16"/>
        </w:rPr>
        <w:t xml:space="preserve"> (Strobl et al., 2009: 339–341), which is desirable because, as already noted, some theories expect non-linearity between nuclear proliferation and a systemic propensity for conflict; and </w:t>
      </w:r>
      <w:r w:rsidRPr="001870D4">
        <w:rPr>
          <w:rFonts w:asciiTheme="minorHAnsi" w:hAnsiTheme="minorHAnsi" w:cstheme="minorHAnsi"/>
          <w:u w:val="single"/>
        </w:rPr>
        <w:t xml:space="preserve">finally, it can cope with potential </w:t>
      </w:r>
      <w:r w:rsidRPr="001870D4">
        <w:rPr>
          <w:rStyle w:val="Emphasis"/>
          <w:rFonts w:asciiTheme="minorHAnsi" w:hAnsiTheme="minorHAnsi" w:cstheme="minorHAnsi"/>
        </w:rPr>
        <w:t>interactions and multicollinearity between regressors</w:t>
      </w:r>
      <w:r w:rsidRPr="001870D4">
        <w:rPr>
          <w:rFonts w:asciiTheme="minorHAnsi" w:hAnsiTheme="minorHAnsi" w:cstheme="minorHAnsi"/>
          <w:sz w:val="16"/>
        </w:rPr>
        <w:t xml:space="preserve"> (Strobl et al., 2009: 339–341; Strobl et al., 2008). As noted before, most of the regressors here are highly correlated, </w:t>
      </w:r>
      <w:proofErr w:type="gramStart"/>
      <w:r w:rsidRPr="001870D4">
        <w:rPr>
          <w:rFonts w:asciiTheme="minorHAnsi" w:hAnsiTheme="minorHAnsi" w:cstheme="minorHAnsi"/>
          <w:sz w:val="16"/>
        </w:rPr>
        <w:t>and also</w:t>
      </w:r>
      <w:proofErr w:type="gramEnd"/>
      <w:r w:rsidRPr="001870D4">
        <w:rPr>
          <w:rFonts w:asciiTheme="minorHAnsi" w:hAnsiTheme="minorHAnsi" w:cstheme="minorHAnsi"/>
          <w:sz w:val="16"/>
        </w:rPr>
        <w:t xml:space="preserve"> it is plausible to anticipate some interaction effect between them (e.g. the number of democratic states and the gross world product). The </w:t>
      </w:r>
      <w:r w:rsidRPr="001870D4">
        <w:rPr>
          <w:rStyle w:val="Emphasis"/>
          <w:rFonts w:asciiTheme="minorHAnsi" w:hAnsiTheme="minorHAnsi" w:cstheme="minorHAnsi"/>
        </w:rPr>
        <w:t>specific capabilities of Random Forests are therefore essential.</w:t>
      </w:r>
    </w:p>
    <w:p w:rsidR="003972FF" w:rsidRPr="001870D4" w:rsidRDefault="003972FF" w:rsidP="003972FF">
      <w:pPr>
        <w:pStyle w:val="Heading4"/>
        <w:rPr>
          <w:rFonts w:asciiTheme="minorHAnsi" w:hAnsiTheme="minorHAnsi" w:cstheme="minorHAnsi"/>
        </w:rPr>
      </w:pPr>
      <w:r w:rsidRPr="001870D4">
        <w:rPr>
          <w:rFonts w:asciiTheme="minorHAnsi" w:hAnsiTheme="minorHAnsi" w:cstheme="minorHAnsi"/>
        </w:rPr>
        <w:t>Deterrent effect overwhelms dyadic asymmetry – prefer systemic-level empirics</w:t>
      </w:r>
    </w:p>
    <w:p w:rsidR="003972FF" w:rsidRPr="001870D4" w:rsidRDefault="003972FF" w:rsidP="003972FF">
      <w:pPr>
        <w:rPr>
          <w:rFonts w:asciiTheme="minorHAnsi" w:hAnsiTheme="minorHAnsi" w:cstheme="minorHAnsi"/>
        </w:rPr>
      </w:pPr>
      <w:proofErr w:type="spellStart"/>
      <w:r w:rsidRPr="001870D4">
        <w:rPr>
          <w:rFonts w:asciiTheme="minorHAnsi" w:hAnsiTheme="minorHAnsi" w:cstheme="minorHAnsi"/>
        </w:rPr>
        <w:t>Akisato</w:t>
      </w:r>
      <w:proofErr w:type="spellEnd"/>
      <w:r w:rsidRPr="001870D4">
        <w:rPr>
          <w:rFonts w:asciiTheme="minorHAnsi" w:hAnsiTheme="minorHAnsi" w:cstheme="minorHAnsi"/>
        </w:rPr>
        <w:t xml:space="preserve"> </w:t>
      </w:r>
      <w:r w:rsidRPr="001870D4">
        <w:rPr>
          <w:rStyle w:val="Style13ptBold"/>
          <w:rFonts w:asciiTheme="minorHAnsi" w:hAnsiTheme="minorHAnsi" w:cstheme="minorHAnsi"/>
        </w:rPr>
        <w:t>Suzuki 15</w:t>
      </w:r>
      <w:r w:rsidRPr="001870D4">
        <w:rPr>
          <w:rFonts w:asciiTheme="minorHAnsi" w:hAnsiTheme="minorHAnsi" w:cstheme="minorHAnsi"/>
        </w:rPr>
        <w:t xml:space="preserve">, PhD @ Dublin City University whose research focuses on causes of non-electoral forms of politics such as armed conflict, corruption, and protests, “Is </w:t>
      </w:r>
      <w:proofErr w:type="gramStart"/>
      <w:r w:rsidRPr="001870D4">
        <w:rPr>
          <w:rFonts w:asciiTheme="minorHAnsi" w:hAnsiTheme="minorHAnsi" w:cstheme="minorHAnsi"/>
        </w:rPr>
        <w:t>more better</w:t>
      </w:r>
      <w:proofErr w:type="gramEnd"/>
      <w:r w:rsidRPr="001870D4">
        <w:rPr>
          <w:rFonts w:asciiTheme="minorHAnsi" w:hAnsiTheme="minorHAnsi" w:cstheme="minorHAnsi"/>
        </w:rPr>
        <w:t xml:space="preserve"> or worse? New empirics on nuclear proliferation and interstate conflict by Random Forests”, Research &amp; Politics, April-June 2015: 1–7, </w:t>
      </w:r>
      <w:hyperlink r:id="rId50" w:history="1">
        <w:r w:rsidRPr="001870D4">
          <w:rPr>
            <w:rStyle w:val="Hyperlink"/>
            <w:rFonts w:asciiTheme="minorHAnsi" w:hAnsiTheme="minorHAnsi" w:cstheme="minorHAnsi"/>
          </w:rPr>
          <w:t>https://journals.sagepub.com/doi/pdf/10.1177/2053168015589625</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3972FF" w:rsidRPr="001870D4" w:rsidRDefault="003972FF" w:rsidP="003972FF">
      <w:pPr>
        <w:rPr>
          <w:rFonts w:asciiTheme="minorHAnsi" w:hAnsiTheme="minorHAnsi" w:cstheme="minorHAnsi"/>
        </w:rPr>
      </w:pPr>
      <w:r w:rsidRPr="001870D4">
        <w:rPr>
          <w:rFonts w:asciiTheme="minorHAnsi" w:hAnsiTheme="minorHAnsi" w:cstheme="minorHAnsi"/>
          <w:u w:val="single"/>
        </w:rPr>
        <w:t xml:space="preserve">This conclusion, however, raises questions about how to reconcile this study’s findings with those of a recent </w:t>
      </w:r>
      <w:r w:rsidRPr="001870D4">
        <w:rPr>
          <w:rStyle w:val="Emphasis"/>
          <w:rFonts w:asciiTheme="minorHAnsi" w:hAnsiTheme="minorHAnsi" w:cstheme="minorHAnsi"/>
        </w:rPr>
        <w:t>quantitative dyadic-level study</w:t>
      </w:r>
      <w:r w:rsidRPr="001870D4">
        <w:rPr>
          <w:rFonts w:asciiTheme="minorHAnsi" w:hAnsiTheme="minorHAnsi" w:cstheme="minorHAnsi"/>
          <w:sz w:val="16"/>
        </w:rPr>
        <w:t xml:space="preserve"> (Bell and Miller, 2015). The current paper finds that </w:t>
      </w:r>
      <w:r w:rsidRPr="001870D4">
        <w:rPr>
          <w:rFonts w:asciiTheme="minorHAnsi" w:hAnsiTheme="minorHAnsi" w:cstheme="minorHAnsi"/>
          <w:u w:val="single"/>
        </w:rPr>
        <w:t>nuclear proliferation decreases the systemic propensity for interstate conflict, while Bell and Miller</w:t>
      </w:r>
      <w:r w:rsidRPr="001870D4">
        <w:rPr>
          <w:rFonts w:asciiTheme="minorHAnsi" w:hAnsiTheme="minorHAnsi" w:cstheme="minorHAnsi"/>
          <w:sz w:val="16"/>
        </w:rPr>
        <w:t xml:space="preserve"> (2015) </w:t>
      </w:r>
      <w:r w:rsidRPr="001870D4">
        <w:rPr>
          <w:rFonts w:asciiTheme="minorHAnsi" w:hAnsiTheme="minorHAnsi" w:cstheme="minorHAnsi"/>
          <w:u w:val="single"/>
        </w:rPr>
        <w:t>find that nuclear symmetry has no significant effect on dyadic conflict, but that nuclear asymmetry is associated with a higher probability of dyadic conflict</w:t>
      </w:r>
      <w:r w:rsidRPr="001870D4">
        <w:rPr>
          <w:rFonts w:asciiTheme="minorHAnsi" w:hAnsiTheme="minorHAnsi" w:cstheme="minorHAnsi"/>
          <w:sz w:val="16"/>
        </w:rPr>
        <w:t xml:space="preserve">. It is possible that </w:t>
      </w:r>
      <w:r w:rsidRPr="001870D4">
        <w:rPr>
          <w:rStyle w:val="Emphasis"/>
          <w:rFonts w:asciiTheme="minorHAnsi" w:hAnsiTheme="minorHAnsi" w:cstheme="minorHAnsi"/>
        </w:rPr>
        <w:t>nuclear proliferation decreases conflict through the conflict-mitigating effects of extended nuclear deterrence and/or fear of nuclear states’ intervention</w:t>
      </w:r>
      <w:r w:rsidRPr="001870D4">
        <w:rPr>
          <w:rFonts w:asciiTheme="minorHAnsi" w:hAnsiTheme="minorHAnsi" w:cstheme="minorHAnsi"/>
          <w:sz w:val="16"/>
        </w:rPr>
        <w:t xml:space="preserve">, </w:t>
      </w:r>
      <w:r w:rsidRPr="001870D4">
        <w:rPr>
          <w:rFonts w:asciiTheme="minorHAnsi" w:hAnsiTheme="minorHAnsi" w:cstheme="minorHAnsi"/>
          <w:u w:val="single"/>
        </w:rPr>
        <w:t xml:space="preserve">to the extent that these effects </w:t>
      </w:r>
      <w:r w:rsidRPr="001870D4">
        <w:rPr>
          <w:rStyle w:val="Emphasis"/>
          <w:rFonts w:asciiTheme="minorHAnsi" w:hAnsiTheme="minorHAnsi" w:cstheme="minorHAnsi"/>
        </w:rPr>
        <w:t>overwhelm the conflict-provoking effect of nuclear–asymmetrical dyads</w:t>
      </w:r>
      <w:r w:rsidRPr="001870D4">
        <w:rPr>
          <w:rFonts w:asciiTheme="minorHAnsi" w:hAnsiTheme="minorHAnsi" w:cstheme="minorHAnsi"/>
          <w:sz w:val="16"/>
        </w:rPr>
        <w:t xml:space="preserve">. </w:t>
      </w:r>
      <w:r w:rsidRPr="001870D4">
        <w:rPr>
          <w:rFonts w:asciiTheme="minorHAnsi" w:hAnsiTheme="minorHAnsi" w:cstheme="minorHAnsi"/>
          <w:u w:val="single"/>
        </w:rPr>
        <w:t>Thus, dyadic-level empirics cannot solely be relied on to infer causal links between nuclear proliferation and a systemic propensity for conflict</w:t>
      </w:r>
      <w:r w:rsidRPr="001870D4">
        <w:rPr>
          <w:rFonts w:asciiTheme="minorHAnsi" w:hAnsiTheme="minorHAnsi" w:cstheme="minorHAnsi"/>
          <w:sz w:val="16"/>
        </w:rPr>
        <w:t xml:space="preserve">. </w:t>
      </w:r>
      <w:r w:rsidRPr="001870D4">
        <w:rPr>
          <w:rStyle w:val="Emphasis"/>
          <w:rFonts w:asciiTheme="minorHAnsi" w:hAnsiTheme="minorHAnsi" w:cstheme="minorHAnsi"/>
        </w:rPr>
        <w:t>The systemic-level empirics deserve attention</w:t>
      </w:r>
      <w:r w:rsidRPr="001870D4">
        <w:rPr>
          <w:rFonts w:asciiTheme="minorHAnsi" w:hAnsiTheme="minorHAnsi" w:cstheme="minorHAnsi"/>
          <w:sz w:val="16"/>
        </w:rPr>
        <w:t xml:space="preserve">. The findings of this paper also have significant policy implications. The international community is sensitive to nuclear proliferation, and with Iran well on the way to developing full nuclear capabilities, it is crucial to understand the implications of nuclear proliferation for international security. This paper suggests that, at least </w:t>
      </w:r>
      <w:r w:rsidRPr="001870D4">
        <w:rPr>
          <w:rFonts w:asciiTheme="minorHAnsi" w:hAnsiTheme="minorHAnsi" w:cstheme="minorHAnsi"/>
          <w:u w:val="single"/>
        </w:rPr>
        <w:t>in terms of a systemic propensity for interstate conflict, nuclear proliferation might be welcomed</w:t>
      </w:r>
      <w:r w:rsidRPr="001870D4">
        <w:rPr>
          <w:rFonts w:asciiTheme="minorHAnsi" w:hAnsiTheme="minorHAnsi" w:cstheme="minorHAnsi"/>
          <w:sz w:val="16"/>
        </w:rPr>
        <w:t xml:space="preserve"> – although, given that nuclear asymmetry can provoke dyadic conflict, reducing this side effect of nuclear proliferation by some other measure will be desirable. Finally, this paper should not </w:t>
      </w:r>
      <w:proofErr w:type="gramStart"/>
      <w:r w:rsidRPr="001870D4">
        <w:rPr>
          <w:rFonts w:asciiTheme="minorHAnsi" w:hAnsiTheme="minorHAnsi" w:cstheme="minorHAnsi"/>
          <w:sz w:val="16"/>
        </w:rPr>
        <w:t>be seen as</w:t>
      </w:r>
      <w:proofErr w:type="gramEnd"/>
      <w:r w:rsidRPr="001870D4">
        <w:rPr>
          <w:rFonts w:asciiTheme="minorHAnsi" w:hAnsiTheme="minorHAnsi" w:cstheme="minorHAnsi"/>
          <w:sz w:val="16"/>
        </w:rPr>
        <w:t xml:space="preserve"> decisive evidence that nuclear proliferation contributes to international security in general. Nuclear proliferation may increase risks of nuclear weapons being leaked to terrorist groups (Bueno de Mesquita and Riker, 1982: 304) or used accidentally (</w:t>
      </w:r>
      <w:proofErr w:type="spellStart"/>
      <w:r w:rsidRPr="001870D4">
        <w:rPr>
          <w:rFonts w:asciiTheme="minorHAnsi" w:hAnsiTheme="minorHAnsi" w:cstheme="minorHAnsi"/>
          <w:sz w:val="16"/>
        </w:rPr>
        <w:t>Intriligator</w:t>
      </w:r>
      <w:proofErr w:type="spellEnd"/>
      <w:r w:rsidRPr="001870D4">
        <w:rPr>
          <w:rFonts w:asciiTheme="minorHAnsi" w:hAnsiTheme="minorHAnsi" w:cstheme="minorHAnsi"/>
          <w:sz w:val="16"/>
        </w:rPr>
        <w:t xml:space="preserve"> and Brito, 1981). It is untenable to assess the merits and demerits of nuclear proliferation only in terms of a systemic propensity for conflict. Additional research should examine these risks. Nonetheless, this paper makes a significant contribution to the literature by adding new empirics for a more comprehensive assessment of the relationship between nuclear proliferation and interstate conflict.</w:t>
      </w:r>
      <w:r w:rsidRPr="001870D4">
        <w:rPr>
          <w:rFonts w:asciiTheme="minorHAnsi" w:hAnsiTheme="minorHAnsi" w:cstheme="minorHAnsi"/>
        </w:rPr>
        <w:t xml:space="preserve"> </w:t>
      </w:r>
    </w:p>
    <w:p w:rsidR="003972FF" w:rsidRPr="001870D4" w:rsidRDefault="003972FF" w:rsidP="003972FF">
      <w:pPr>
        <w:rPr>
          <w:rFonts w:asciiTheme="minorHAnsi" w:hAnsiTheme="minorHAnsi" w:cstheme="minorHAnsi"/>
        </w:rPr>
      </w:pPr>
    </w:p>
    <w:p w:rsidR="003972FF" w:rsidRPr="001870D4" w:rsidRDefault="003972FF" w:rsidP="003972FF">
      <w:pPr>
        <w:rPr>
          <w:rFonts w:asciiTheme="minorHAnsi" w:hAnsiTheme="minorHAnsi" w:cstheme="minorHAnsi"/>
        </w:rPr>
      </w:pPr>
    </w:p>
    <w:p w:rsidR="005E6B13" w:rsidRPr="001870D4" w:rsidRDefault="005E6B13" w:rsidP="009C580C">
      <w:pPr>
        <w:pStyle w:val="Heading1"/>
        <w:rPr>
          <w:rFonts w:asciiTheme="minorHAnsi" w:hAnsiTheme="minorHAnsi" w:cstheme="minorHAnsi"/>
        </w:rPr>
      </w:pPr>
      <w:r w:rsidRPr="001870D4">
        <w:rPr>
          <w:rFonts w:asciiTheme="minorHAnsi" w:hAnsiTheme="minorHAnsi" w:cstheme="minorHAnsi"/>
        </w:rPr>
        <w:t>ATs</w:t>
      </w:r>
    </w:p>
    <w:p w:rsidR="005E6B13" w:rsidRPr="001870D4" w:rsidRDefault="005E6B13" w:rsidP="005E6B13">
      <w:pPr>
        <w:rPr>
          <w:rFonts w:asciiTheme="minorHAnsi" w:hAnsiTheme="minorHAnsi" w:cstheme="minorHAnsi"/>
        </w:rPr>
      </w:pPr>
    </w:p>
    <w:p w:rsidR="005E6B13" w:rsidRPr="001870D4" w:rsidRDefault="005E6B13" w:rsidP="005E6B13">
      <w:pPr>
        <w:pStyle w:val="Heading3"/>
        <w:rPr>
          <w:rFonts w:asciiTheme="minorHAnsi" w:hAnsiTheme="minorHAnsi" w:cstheme="minorHAnsi"/>
        </w:rPr>
      </w:pPr>
      <w:r w:rsidRPr="001870D4">
        <w:rPr>
          <w:rFonts w:asciiTheme="minorHAnsi" w:hAnsiTheme="minorHAnsi" w:cstheme="minorHAnsi"/>
        </w:rPr>
        <w:t>AT Accidents</w:t>
      </w:r>
    </w:p>
    <w:p w:rsidR="005E6B13" w:rsidRPr="001870D4" w:rsidRDefault="005E6B13" w:rsidP="005E6B13">
      <w:pPr>
        <w:pStyle w:val="Heading4"/>
        <w:rPr>
          <w:rFonts w:asciiTheme="minorHAnsi" w:hAnsiTheme="minorHAnsi" w:cstheme="minorHAnsi"/>
        </w:rPr>
      </w:pPr>
      <w:r w:rsidRPr="001870D4">
        <w:rPr>
          <w:rFonts w:asciiTheme="minorHAnsi" w:hAnsiTheme="minorHAnsi" w:cstheme="minorHAnsi"/>
        </w:rPr>
        <w:t xml:space="preserve">The past </w:t>
      </w:r>
      <w:r w:rsidRPr="001870D4">
        <w:rPr>
          <w:rFonts w:asciiTheme="minorHAnsi" w:hAnsiTheme="minorHAnsi" w:cstheme="minorHAnsi"/>
          <w:u w:val="single"/>
        </w:rPr>
        <w:t>70 years</w:t>
      </w:r>
      <w:r w:rsidRPr="001870D4">
        <w:rPr>
          <w:rFonts w:asciiTheme="minorHAnsi" w:hAnsiTheme="minorHAnsi" w:cstheme="minorHAnsi"/>
        </w:rPr>
        <w:t xml:space="preserve"> disprove the potential for an accidental detonation </w:t>
      </w:r>
    </w:p>
    <w:p w:rsidR="005E6B13" w:rsidRPr="001870D4" w:rsidRDefault="005E6B13" w:rsidP="005E6B13">
      <w:pPr>
        <w:rPr>
          <w:rFonts w:asciiTheme="minorHAnsi" w:hAnsiTheme="minorHAnsi" w:cstheme="minorHAnsi"/>
        </w:rPr>
      </w:pPr>
      <w:proofErr w:type="spellStart"/>
      <w:r w:rsidRPr="001870D4">
        <w:rPr>
          <w:rStyle w:val="Style13ptBold"/>
          <w:rFonts w:asciiTheme="minorHAnsi" w:hAnsiTheme="minorHAnsi" w:cstheme="minorHAnsi"/>
        </w:rPr>
        <w:t>Sokolski</w:t>
      </w:r>
      <w:proofErr w:type="spellEnd"/>
      <w:r w:rsidRPr="001870D4">
        <w:rPr>
          <w:rStyle w:val="Style13ptBold"/>
          <w:rFonts w:asciiTheme="minorHAnsi" w:hAnsiTheme="minorHAnsi" w:cstheme="minorHAnsi"/>
        </w:rPr>
        <w:t xml:space="preserve"> 16</w:t>
      </w:r>
      <w:r w:rsidRPr="001870D4">
        <w:rPr>
          <w:rFonts w:asciiTheme="minorHAnsi" w:hAnsiTheme="minorHAnsi" w:cstheme="minorHAnsi"/>
        </w:rPr>
        <w:t xml:space="preserve"> – Henry D; the Executive Director of the Nonproliferation Policy Education Center, a Washington-based nonprofit organization founded in 1994 to promote a better understanding of strategic weapons proliferation issues among policymakers, scholars, and the media. (“Should We Let the Bomb Spread?” Strategic Studies Institute and U.S. Army War College. November 2016. </w:t>
      </w:r>
      <w:hyperlink r:id="rId51" w:history="1">
        <w:r w:rsidRPr="001870D4">
          <w:rPr>
            <w:rStyle w:val="Hyperlink"/>
            <w:rFonts w:asciiTheme="minorHAnsi" w:hAnsiTheme="minorHAnsi" w:cstheme="minorHAnsi"/>
          </w:rPr>
          <w:t>https://apps.dtic.mil/dtic/tr/fulltext/u2/1021744.pdf</w:t>
        </w:r>
      </w:hyperlink>
      <w:r w:rsidRPr="001870D4">
        <w:rPr>
          <w:rFonts w:asciiTheme="minorHAnsi" w:hAnsiTheme="minorHAnsi" w:cstheme="minorHAnsi"/>
        </w:rPr>
        <w:t>)//GK</w:t>
      </w:r>
    </w:p>
    <w:p w:rsidR="005E6B13" w:rsidRPr="001870D4" w:rsidRDefault="005E6B13" w:rsidP="005E6B13">
      <w:pPr>
        <w:rPr>
          <w:rFonts w:asciiTheme="minorHAnsi" w:hAnsiTheme="minorHAnsi" w:cstheme="minorHAnsi"/>
          <w:b/>
          <w:bCs/>
          <w:u w:val="single"/>
        </w:rPr>
      </w:pPr>
      <w:r w:rsidRPr="001870D4">
        <w:rPr>
          <w:rFonts w:asciiTheme="minorHAnsi" w:hAnsiTheme="minorHAnsi" w:cstheme="minorHAnsi"/>
        </w:rPr>
        <w:t xml:space="preserve">Accidental or Inadvertent Detonation. A </w:t>
      </w:r>
      <w:r w:rsidRPr="001870D4">
        <w:rPr>
          <w:rFonts w:asciiTheme="minorHAnsi" w:hAnsiTheme="minorHAnsi" w:cstheme="minorHAnsi"/>
          <w:u w:val="single"/>
        </w:rPr>
        <w:t xml:space="preserve">common concern has been that the weapons would somehow </w:t>
      </w:r>
      <w:r w:rsidRPr="001870D4">
        <w:rPr>
          <w:rFonts w:asciiTheme="minorHAnsi" w:hAnsiTheme="minorHAnsi" w:cstheme="minorHAnsi"/>
          <w:b/>
          <w:bCs/>
          <w:u w:val="single"/>
        </w:rPr>
        <w:t>go off by accident or miscalculation</w:t>
      </w:r>
      <w:r w:rsidRPr="001870D4">
        <w:rPr>
          <w:rFonts w:asciiTheme="minorHAnsi" w:hAnsiTheme="minorHAnsi" w:cstheme="minorHAnsi"/>
        </w:rPr>
        <w:t xml:space="preserve">, devastating the planet in the process. </w:t>
      </w:r>
      <w:r w:rsidRPr="001870D4">
        <w:rPr>
          <w:rFonts w:asciiTheme="minorHAnsi" w:hAnsiTheme="minorHAnsi" w:cstheme="minorHAnsi"/>
          <w:u w:val="single"/>
        </w:rPr>
        <w:t>In 1960, a</w:t>
      </w:r>
      <w:r w:rsidRPr="001870D4">
        <w:rPr>
          <w:rFonts w:asciiTheme="minorHAnsi" w:hAnsiTheme="minorHAnsi" w:cstheme="minorHAnsi"/>
        </w:rPr>
        <w:t xml:space="preserve"> top nuclear </w:t>
      </w:r>
      <w:r w:rsidRPr="001870D4">
        <w:rPr>
          <w:rFonts w:asciiTheme="minorHAnsi" w:hAnsiTheme="minorHAnsi" w:cstheme="minorHAnsi"/>
          <w:u w:val="single"/>
        </w:rPr>
        <w:t>strategist declared it “most unlikely” that the world could live with an uncontrolled arms race for decades</w:t>
      </w:r>
      <w:r w:rsidRPr="001870D4">
        <w:rPr>
          <w:rFonts w:asciiTheme="minorHAnsi" w:hAnsiTheme="minorHAnsi" w:cstheme="minorHAnsi"/>
        </w:rPr>
        <w:t xml:space="preserve">.41 Moreover, in 1979, political scientist Hans J. Morgenthau declared: The world is moving ineluctably towards a third world war—a strategic nuclear war. I do not believe that anything can be done to prevent it. The international system is simply too unstable to survive for long.42 In addition, Eric Schlosser remains deeply concerned about that danger today.43 In a 1982 New Yorker essay and best-selling book, both titled The Fate of the Earth, </w:t>
      </w:r>
      <w:r w:rsidRPr="001870D4">
        <w:rPr>
          <w:rFonts w:asciiTheme="minorHAnsi" w:hAnsiTheme="minorHAnsi" w:cstheme="minorHAnsi"/>
          <w:u w:val="single"/>
        </w:rPr>
        <w:t>Jonathan Schell passionately</w:t>
      </w:r>
      <w:r w:rsidRPr="001870D4">
        <w:rPr>
          <w:rFonts w:asciiTheme="minorHAnsi" w:hAnsiTheme="minorHAnsi" w:cstheme="minorHAnsi"/>
        </w:rPr>
        <w:t xml:space="preserve">, if repetitively, </w:t>
      </w:r>
      <w:r w:rsidRPr="001870D4">
        <w:rPr>
          <w:rFonts w:asciiTheme="minorHAnsi" w:hAnsiTheme="minorHAnsi" w:cstheme="minorHAnsi"/>
          <w:u w:val="single"/>
        </w:rPr>
        <w:t>argued</w:t>
      </w:r>
      <w:r w:rsidRPr="001870D4">
        <w:rPr>
          <w:rFonts w:asciiTheme="minorHAnsi" w:hAnsiTheme="minorHAnsi" w:cstheme="minorHAnsi"/>
        </w:rPr>
        <w:t xml:space="preserve"> the not entirely novel proposition that nuclear war would be terrible, and he concluded ominously: </w:t>
      </w:r>
      <w:r w:rsidRPr="001870D4">
        <w:rPr>
          <w:rFonts w:asciiTheme="minorHAnsi" w:hAnsiTheme="minorHAnsi" w:cstheme="minorHAnsi"/>
          <w:u w:val="single"/>
        </w:rPr>
        <w:t xml:space="preserve">One day—and it is hard to believe that it will not be soon—we will make our choice. Either we will sink into the final coma and end it all or, as I trust and 80 believe, we will awaken to the truth of our peril . . . and </w:t>
      </w:r>
      <w:proofErr w:type="gramStart"/>
      <w:r w:rsidRPr="001870D4">
        <w:rPr>
          <w:rFonts w:asciiTheme="minorHAnsi" w:hAnsiTheme="minorHAnsi" w:cstheme="minorHAnsi"/>
          <w:u w:val="single"/>
        </w:rPr>
        <w:t>rise up</w:t>
      </w:r>
      <w:proofErr w:type="gramEnd"/>
      <w:r w:rsidRPr="001870D4">
        <w:rPr>
          <w:rFonts w:asciiTheme="minorHAnsi" w:hAnsiTheme="minorHAnsi" w:cstheme="minorHAnsi"/>
          <w:u w:val="single"/>
        </w:rPr>
        <w:t xml:space="preserve"> to cleanse the earth of nuclear weapons.</w:t>
      </w:r>
      <w:r w:rsidRPr="001870D4">
        <w:rPr>
          <w:rFonts w:asciiTheme="minorHAnsi" w:hAnsiTheme="minorHAnsi" w:cstheme="minorHAnsi"/>
        </w:rPr>
        <w:t xml:space="preserve">44 As it happened, both options were avoided: </w:t>
      </w:r>
      <w:r w:rsidRPr="001870D4">
        <w:rPr>
          <w:rFonts w:asciiTheme="minorHAnsi" w:hAnsiTheme="minorHAnsi" w:cstheme="minorHAnsi"/>
          <w:u w:val="single"/>
        </w:rPr>
        <w:t xml:space="preserve">Neither final coma nor nuclear cleansing ever took place. The common alarmist prognostications assuming that, because the weapons exist, sooner or later one or more of them will necessarily go off, </w:t>
      </w:r>
      <w:r w:rsidRPr="001870D4">
        <w:rPr>
          <w:rFonts w:asciiTheme="minorHAnsi" w:hAnsiTheme="minorHAnsi" w:cstheme="minorHAnsi"/>
          <w:b/>
          <w:bCs/>
          <w:u w:val="single"/>
        </w:rPr>
        <w:t>has now failed to deliver for 70 years—this</w:t>
      </w:r>
      <w:r w:rsidRPr="001870D4">
        <w:rPr>
          <w:rFonts w:asciiTheme="minorHAnsi" w:hAnsiTheme="minorHAnsi" w:cstheme="minorHAnsi"/>
          <w:u w:val="single"/>
        </w:rPr>
        <w:t xml:space="preserve"> </w:t>
      </w:r>
      <w:r w:rsidRPr="001870D4">
        <w:rPr>
          <w:rFonts w:asciiTheme="minorHAnsi" w:hAnsiTheme="minorHAnsi" w:cstheme="minorHAnsi"/>
          <w:b/>
          <w:bCs/>
          <w:u w:val="single"/>
        </w:rPr>
        <w:t>suggests that something more than luck is operating.</w:t>
      </w:r>
    </w:p>
    <w:p w:rsidR="00965575" w:rsidRPr="001870D4" w:rsidRDefault="00965575" w:rsidP="00965575">
      <w:pPr>
        <w:pStyle w:val="Heading4"/>
        <w:rPr>
          <w:rFonts w:asciiTheme="minorHAnsi" w:hAnsiTheme="minorHAnsi" w:cstheme="minorHAnsi"/>
        </w:rPr>
      </w:pPr>
      <w:r w:rsidRPr="001870D4">
        <w:rPr>
          <w:rFonts w:asciiTheme="minorHAnsi" w:hAnsiTheme="minorHAnsi" w:cstheme="minorHAnsi"/>
        </w:rPr>
        <w:t>No impact – no cascading, no regional domination, and no accidents</w:t>
      </w:r>
    </w:p>
    <w:p w:rsidR="00965575" w:rsidRPr="001870D4" w:rsidRDefault="00965575" w:rsidP="00965575">
      <w:pPr>
        <w:spacing w:after="0"/>
        <w:rPr>
          <w:rFonts w:asciiTheme="minorHAnsi" w:hAnsiTheme="minorHAnsi" w:cstheme="minorHAnsi"/>
        </w:rPr>
      </w:pPr>
      <w:r w:rsidRPr="001870D4">
        <w:rPr>
          <w:rStyle w:val="Style13ptBold"/>
          <w:rFonts w:asciiTheme="minorHAnsi" w:hAnsiTheme="minorHAnsi" w:cstheme="minorHAnsi"/>
        </w:rPr>
        <w:t>Mueller 17</w:t>
      </w:r>
      <w:r w:rsidRPr="001870D4">
        <w:rPr>
          <w:rFonts w:asciiTheme="minorHAnsi" w:hAnsiTheme="minorHAnsi" w:cstheme="minorHAnsi"/>
        </w:rPr>
        <w:t xml:space="preserve"> (John Mueller, Professor of Political Science at The Ohio State University &amp; Senior Fellow at the Cato Institute &amp; Senior Research Scientist with the Mershon Center for International Security Studies at Ohio State University "76. Nuclear Weapons: Proliferation and Terrorism" https://object.cato.org/sites/cato.org/files/serials/files/cato-handbook-policymakers/2017/2/cato-handbook-for-policymakers-8th-edition-76_0.pdf)</w:t>
      </w:r>
    </w:p>
    <w:p w:rsidR="00965575" w:rsidRPr="001870D4" w:rsidRDefault="00965575" w:rsidP="00965575">
      <w:pPr>
        <w:spacing w:after="0"/>
        <w:rPr>
          <w:rFonts w:asciiTheme="minorHAnsi" w:hAnsiTheme="minorHAnsi" w:cstheme="minorHAnsi"/>
          <w:sz w:val="16"/>
        </w:rPr>
      </w:pPr>
      <w:bookmarkStart w:id="1" w:name="_Hlk13682608"/>
      <w:r w:rsidRPr="001870D4">
        <w:rPr>
          <w:rStyle w:val="StyleUnderline"/>
          <w:rFonts w:asciiTheme="minorHAnsi" w:hAnsiTheme="minorHAnsi" w:cstheme="minorHAnsi"/>
        </w:rPr>
        <w:t>Except for their effects on agonies, obsessions, rhetoric, posturing, and spending, the consequences of nuclear proliferation have been largely benign</w:t>
      </w:r>
      <w:r w:rsidRPr="001870D4">
        <w:rPr>
          <w:rFonts w:asciiTheme="minorHAnsi" w:hAnsiTheme="minorHAnsi" w:cstheme="minorHAnsi"/>
          <w:sz w:val="16"/>
        </w:rPr>
        <w:t xml:space="preserve">: </w:t>
      </w:r>
      <w:r w:rsidRPr="001870D4">
        <w:rPr>
          <w:rStyle w:val="StyleUnderline"/>
          <w:rFonts w:asciiTheme="minorHAnsi" w:hAnsiTheme="minorHAnsi" w:cstheme="minorHAnsi"/>
        </w:rPr>
        <w:t>those who have acquired the weapons have “used” them simply to stoke their egos or to deter real or imagined threats</w:t>
      </w:r>
      <w:r w:rsidRPr="001870D4">
        <w:rPr>
          <w:rFonts w:asciiTheme="minorHAnsi" w:hAnsiTheme="minorHAnsi" w:cstheme="minorHAnsi"/>
          <w:sz w:val="16"/>
        </w:rPr>
        <w:t xml:space="preserve">. For the most part, </w:t>
      </w:r>
      <w:r w:rsidRPr="001870D4">
        <w:rPr>
          <w:rStyle w:val="StyleUnderline"/>
          <w:rFonts w:asciiTheme="minorHAnsi" w:hAnsiTheme="minorHAnsi" w:cstheme="minorHAnsi"/>
        </w:rPr>
        <w:t>nuclear powers have found the weapons to be a notable waste of time, money, effort, and scientific talent</w:t>
      </w:r>
      <w:r w:rsidRPr="001870D4">
        <w:rPr>
          <w:rFonts w:asciiTheme="minorHAnsi" w:hAnsiTheme="minorHAnsi" w:cstheme="minorHAnsi"/>
          <w:sz w:val="16"/>
        </w:rPr>
        <w:t xml:space="preserve">. They have quietly kept the weapons in storage and haven’t even found much benefit in rattling them from time to time. If the recent efforts to keep Iran from obtaining nuclear weapons have been successful, those efforts have done Iran a favor. There has never been a militarily compelling reason to use nuclear weapons, particularly because it has not been possible to identify suitable targets—or targets that couldn’t be attacked as effectively by conventional munitions. Conceivably, conditions exist under which nuclear weapons could serve a deterrent function, but there is little reason to suspect that they have been necessary to deter war thus far, even during the Cold War. The main Cold War contestants have never believed that a repetition of World War II, whether embellished by nuclear weapons or not, is remotely in their interests. Moreover, the </w:t>
      </w:r>
      <w:r w:rsidRPr="001870D4">
        <w:rPr>
          <w:rStyle w:val="StyleUnderline"/>
          <w:rFonts w:asciiTheme="minorHAnsi" w:hAnsiTheme="minorHAnsi" w:cstheme="minorHAnsi"/>
        </w:rPr>
        <w:t>weapons have not proved to be crucial status symbols</w:t>
      </w:r>
      <w:r w:rsidRPr="001870D4">
        <w:rPr>
          <w:rFonts w:asciiTheme="minorHAnsi" w:hAnsiTheme="minorHAnsi" w:cstheme="minorHAnsi"/>
          <w:sz w:val="16"/>
        </w:rPr>
        <w:t xml:space="preserve">. </w:t>
      </w:r>
      <w:r w:rsidRPr="001870D4">
        <w:rPr>
          <w:rStyle w:val="StyleUnderline"/>
          <w:rFonts w:asciiTheme="minorHAnsi" w:hAnsiTheme="minorHAnsi" w:cstheme="minorHAnsi"/>
        </w:rPr>
        <w:t>How much more status would Japan have if it possessed nuclear weapons</w:t>
      </w:r>
      <w:r w:rsidRPr="001870D4">
        <w:rPr>
          <w:rFonts w:asciiTheme="minorHAnsi" w:hAnsiTheme="minorHAnsi" w:cstheme="minorHAnsi"/>
          <w:sz w:val="16"/>
        </w:rPr>
        <w:t xml:space="preserve">? </w:t>
      </w:r>
      <w:r w:rsidRPr="001870D4">
        <w:rPr>
          <w:rStyle w:val="StyleUnderline"/>
          <w:rFonts w:asciiTheme="minorHAnsi" w:hAnsiTheme="minorHAnsi" w:cstheme="minorHAnsi"/>
        </w:rPr>
        <w:t>Would anybody pay a great deal more attention to Britain or France if their arsenals held 5,000 nuclear weapons, or much less if they had none</w:t>
      </w:r>
      <w:r w:rsidRPr="001870D4">
        <w:rPr>
          <w:rFonts w:asciiTheme="minorHAnsi" w:hAnsiTheme="minorHAnsi" w:cstheme="minorHAnsi"/>
          <w:sz w:val="16"/>
        </w:rPr>
        <w:t xml:space="preserve">? </w:t>
      </w:r>
      <w:r w:rsidRPr="001870D4">
        <w:rPr>
          <w:rStyle w:val="StyleUnderline"/>
          <w:rFonts w:asciiTheme="minorHAnsi" w:hAnsiTheme="minorHAnsi" w:cstheme="minorHAnsi"/>
        </w:rPr>
        <w:t>Did China need nuclear weapons to impress the world with its economic growth or its Olympics</w:t>
      </w:r>
      <w:r w:rsidRPr="001870D4">
        <w:rPr>
          <w:rFonts w:asciiTheme="minorHAnsi" w:hAnsiTheme="minorHAnsi" w:cstheme="minorHAnsi"/>
          <w:sz w:val="16"/>
        </w:rPr>
        <w:t xml:space="preserve">? Those considerations help explain why </w:t>
      </w:r>
      <w:r w:rsidRPr="001870D4">
        <w:rPr>
          <w:rStyle w:val="Emphasis"/>
          <w:rFonts w:asciiTheme="minorHAnsi" w:hAnsiTheme="minorHAnsi" w:cstheme="minorHAnsi"/>
        </w:rPr>
        <w:t>alarmists have been wrong for decades about the pace</w:t>
      </w:r>
      <w:r w:rsidRPr="001870D4">
        <w:rPr>
          <w:rFonts w:asciiTheme="minorHAnsi" w:hAnsiTheme="minorHAnsi" w:cstheme="minorHAnsi"/>
          <w:sz w:val="16"/>
        </w:rPr>
        <w:t xml:space="preserve"> </w:t>
      </w:r>
      <w:r w:rsidRPr="001870D4">
        <w:rPr>
          <w:rStyle w:val="StyleUnderline"/>
          <w:rFonts w:asciiTheme="minorHAnsi" w:hAnsiTheme="minorHAnsi" w:cstheme="minorHAnsi"/>
        </w:rPr>
        <w:t>of nuclear proliferation</w:t>
      </w:r>
      <w:r w:rsidRPr="001870D4">
        <w:rPr>
          <w:rFonts w:asciiTheme="minorHAnsi" w:hAnsiTheme="minorHAnsi" w:cstheme="minorHAnsi"/>
          <w:sz w:val="16"/>
        </w:rPr>
        <w:t xml:space="preserve">. Most famously, in the 1960s, President John </w:t>
      </w:r>
      <w:r w:rsidRPr="001870D4">
        <w:rPr>
          <w:rStyle w:val="StyleUnderline"/>
          <w:rFonts w:asciiTheme="minorHAnsi" w:hAnsiTheme="minorHAnsi" w:cstheme="minorHAnsi"/>
        </w:rPr>
        <w:t>Kennedy anticipated that in another decade “fifteen or twenty or twenty-five nations may have these weapons</w:t>
      </w:r>
      <w:r w:rsidRPr="001870D4">
        <w:rPr>
          <w:rFonts w:asciiTheme="minorHAnsi" w:hAnsiTheme="minorHAnsi" w:cstheme="minorHAnsi"/>
          <w:sz w:val="16"/>
        </w:rPr>
        <w:t xml:space="preserve">.” Yet, </w:t>
      </w:r>
      <w:r w:rsidRPr="001870D4">
        <w:rPr>
          <w:rStyle w:val="StyleUnderline"/>
          <w:rFonts w:asciiTheme="minorHAnsi" w:hAnsiTheme="minorHAnsi" w:cstheme="minorHAnsi"/>
        </w:rPr>
        <w:t>of the dozens of technologically capable countries that have considered obtaining nuclear arsenals, very few have done so.</w:t>
      </w:r>
      <w:r w:rsidRPr="001870D4">
        <w:rPr>
          <w:rFonts w:asciiTheme="minorHAnsi" w:hAnsiTheme="minorHAnsi" w:cstheme="minorHAnsi"/>
          <w:sz w:val="16"/>
        </w:rPr>
        <w:t xml:space="preserve"> Insofar as most </w:t>
      </w:r>
      <w:r w:rsidRPr="001870D4">
        <w:rPr>
          <w:rStyle w:val="StyleUnderline"/>
          <w:rFonts w:asciiTheme="minorHAnsi" w:hAnsiTheme="minorHAnsi" w:cstheme="minorHAnsi"/>
        </w:rPr>
        <w:t>leaders</w:t>
      </w:r>
      <w:r w:rsidRPr="001870D4">
        <w:rPr>
          <w:rFonts w:asciiTheme="minorHAnsi" w:hAnsiTheme="minorHAnsi" w:cstheme="minorHAnsi"/>
          <w:sz w:val="16"/>
        </w:rPr>
        <w:t xml:space="preserve"> of most countries (even rogue ones) have considered acquiring the weapons, they </w:t>
      </w:r>
      <w:r w:rsidRPr="001870D4">
        <w:rPr>
          <w:rStyle w:val="StyleUnderline"/>
          <w:rFonts w:asciiTheme="minorHAnsi" w:hAnsiTheme="minorHAnsi" w:cstheme="minorHAnsi"/>
        </w:rPr>
        <w:t>have come to appreciate several drawbacks</w:t>
      </w:r>
      <w:r w:rsidRPr="001870D4">
        <w:rPr>
          <w:rFonts w:asciiTheme="minorHAnsi" w:hAnsiTheme="minorHAnsi" w:cstheme="minorHAnsi"/>
          <w:sz w:val="16"/>
        </w:rPr>
        <w:t xml:space="preserve"> of doing so: </w:t>
      </w:r>
      <w:r w:rsidRPr="001870D4">
        <w:rPr>
          <w:rStyle w:val="StyleUnderline"/>
          <w:rFonts w:asciiTheme="minorHAnsi" w:hAnsiTheme="minorHAnsi" w:cstheme="minorHAnsi"/>
        </w:rPr>
        <w:t>nuclear weapons are dangerous, costly, and likely to rile the neighbors</w:t>
      </w:r>
      <w:r w:rsidRPr="001870D4">
        <w:rPr>
          <w:rFonts w:asciiTheme="minorHAnsi" w:hAnsiTheme="minorHAnsi" w:cstheme="minorHAnsi"/>
          <w:sz w:val="16"/>
        </w:rPr>
        <w:t xml:space="preserve">. Moreover, as the University of Southern California’s Jacques </w:t>
      </w:r>
      <w:r w:rsidRPr="001870D4">
        <w:rPr>
          <w:rStyle w:val="StyleUnderline"/>
          <w:rFonts w:asciiTheme="minorHAnsi" w:hAnsiTheme="minorHAnsi" w:cstheme="minorHAnsi"/>
        </w:rPr>
        <w:t>Hymans</w:t>
      </w:r>
      <w:r w:rsidRPr="001870D4">
        <w:rPr>
          <w:rFonts w:asciiTheme="minorHAnsi" w:hAnsiTheme="minorHAnsi" w:cstheme="minorHAnsi"/>
          <w:sz w:val="16"/>
        </w:rPr>
        <w:t xml:space="preserve"> has </w:t>
      </w:r>
      <w:r w:rsidRPr="001870D4">
        <w:rPr>
          <w:rStyle w:val="StyleUnderline"/>
          <w:rFonts w:asciiTheme="minorHAnsi" w:hAnsiTheme="minorHAnsi" w:cstheme="minorHAnsi"/>
        </w:rPr>
        <w:t>demonstrated</w:t>
      </w:r>
      <w:r w:rsidRPr="001870D4">
        <w:rPr>
          <w:rFonts w:asciiTheme="minorHAnsi" w:hAnsiTheme="minorHAnsi" w:cstheme="minorHAnsi"/>
          <w:sz w:val="16"/>
        </w:rPr>
        <w:t xml:space="preserve">, </w:t>
      </w:r>
      <w:r w:rsidRPr="001870D4">
        <w:rPr>
          <w:rStyle w:val="StyleUnderline"/>
          <w:rFonts w:asciiTheme="minorHAnsi" w:hAnsiTheme="minorHAnsi" w:cstheme="minorHAnsi"/>
        </w:rPr>
        <w:t>the weapons have also been exceedingly difficult for administratively dysfunctional countries to obtain</w:t>
      </w:r>
      <w:r w:rsidRPr="001870D4">
        <w:rPr>
          <w:rFonts w:asciiTheme="minorHAnsi" w:hAnsiTheme="minorHAnsi" w:cstheme="minorHAnsi"/>
          <w:sz w:val="16"/>
        </w:rPr>
        <w:t>—</w:t>
      </w:r>
      <w:r w:rsidRPr="001870D4">
        <w:rPr>
          <w:rStyle w:val="StyleUnderline"/>
          <w:rFonts w:asciiTheme="minorHAnsi" w:hAnsiTheme="minorHAnsi" w:cstheme="minorHAnsi"/>
        </w:rPr>
        <w:t>it took decades for North Korea and Pakistan</w:t>
      </w:r>
      <w:r w:rsidRPr="001870D4">
        <w:rPr>
          <w:rFonts w:asciiTheme="minorHAnsi" w:hAnsiTheme="minorHAnsi" w:cstheme="minorHAnsi"/>
          <w:sz w:val="16"/>
        </w:rPr>
        <w:t xml:space="preserve"> to do so. In consequence, </w:t>
      </w:r>
      <w:r w:rsidRPr="001870D4">
        <w:rPr>
          <w:rStyle w:val="Emphasis"/>
          <w:rFonts w:asciiTheme="minorHAnsi" w:hAnsiTheme="minorHAnsi" w:cstheme="minorHAnsi"/>
        </w:rPr>
        <w:t xml:space="preserve">alarmist predictions about proliferation chains, cascades, dominoes, waves, avalanches, epidemics, and points of no return have proved faulty. </w:t>
      </w:r>
      <w:r w:rsidRPr="001870D4">
        <w:rPr>
          <w:rFonts w:asciiTheme="minorHAnsi" w:hAnsiTheme="minorHAnsi" w:cstheme="minorHAnsi"/>
          <w:sz w:val="16"/>
        </w:rPr>
        <w:t xml:space="preserve">Although </w:t>
      </w:r>
      <w:r w:rsidRPr="001870D4">
        <w:rPr>
          <w:rStyle w:val="StyleUnderline"/>
          <w:rFonts w:asciiTheme="minorHAnsi" w:hAnsiTheme="minorHAnsi" w:cstheme="minorHAnsi"/>
        </w:rPr>
        <w:t>prolif</w:t>
      </w:r>
      <w:r w:rsidRPr="001870D4">
        <w:rPr>
          <w:rFonts w:asciiTheme="minorHAnsi" w:hAnsiTheme="minorHAnsi" w:cstheme="minorHAnsi"/>
          <w:sz w:val="16"/>
        </w:rPr>
        <w:t xml:space="preserve">eration </w:t>
      </w:r>
      <w:r w:rsidRPr="001870D4">
        <w:rPr>
          <w:rStyle w:val="StyleUnderline"/>
          <w:rFonts w:asciiTheme="minorHAnsi" w:hAnsiTheme="minorHAnsi" w:cstheme="minorHAnsi"/>
        </w:rPr>
        <w:t>has so far had little consequence, that is not because the only countries to get nuclear weapons have had rational leaders</w:t>
      </w:r>
      <w:r w:rsidRPr="001870D4">
        <w:rPr>
          <w:rFonts w:asciiTheme="minorHAnsi" w:hAnsiTheme="minorHAnsi" w:cstheme="minorHAnsi"/>
          <w:sz w:val="16"/>
        </w:rPr>
        <w:t xml:space="preserve">. </w:t>
      </w:r>
      <w:r w:rsidRPr="001870D4">
        <w:rPr>
          <w:rStyle w:val="StyleUnderline"/>
          <w:rFonts w:asciiTheme="minorHAnsi" w:hAnsiTheme="minorHAnsi" w:cstheme="minorHAnsi"/>
        </w:rPr>
        <w:t>Large, important countries that acquired the bomb were run at the time by unchallenged</w:t>
      </w:r>
      <w:r w:rsidRPr="001870D4">
        <w:rPr>
          <w:rFonts w:asciiTheme="minorHAnsi" w:hAnsiTheme="minorHAnsi" w:cstheme="minorHAnsi"/>
          <w:sz w:val="16"/>
        </w:rPr>
        <w:t>—perhaps certifiably deranged—</w:t>
      </w:r>
      <w:r w:rsidRPr="001870D4">
        <w:rPr>
          <w:rStyle w:val="StyleUnderline"/>
          <w:rFonts w:asciiTheme="minorHAnsi" w:hAnsiTheme="minorHAnsi" w:cstheme="minorHAnsi"/>
        </w:rPr>
        <w:t>monsters</w:t>
      </w:r>
      <w:r w:rsidRPr="001870D4">
        <w:rPr>
          <w:rFonts w:asciiTheme="minorHAnsi" w:hAnsiTheme="minorHAnsi" w:cstheme="minorHAnsi"/>
          <w:sz w:val="16"/>
        </w:rPr>
        <w:t xml:space="preserve">. Consider Joseph Stalin, who, in 1949, was planning to change the climate of the Soviet Union by planting a lot of trees, and Mao Zedong, who, in 1964, had just carried out a bizarre social experiment that resulted in an artificial famine in which tens of millions of Chinese perished. </w:t>
      </w:r>
      <w:r w:rsidRPr="001870D4">
        <w:rPr>
          <w:rStyle w:val="StyleUnderline"/>
          <w:rFonts w:asciiTheme="minorHAnsi" w:hAnsiTheme="minorHAnsi" w:cstheme="minorHAnsi"/>
        </w:rPr>
        <w:t>Some also fear that a country might use its nuclear weapons to “dominate” its area</w:t>
      </w:r>
      <w:r w:rsidRPr="001870D4">
        <w:rPr>
          <w:rFonts w:asciiTheme="minorHAnsi" w:hAnsiTheme="minorHAnsi" w:cstheme="minorHAnsi"/>
          <w:sz w:val="16"/>
        </w:rPr>
        <w:t xml:space="preserve">. </w:t>
      </w:r>
      <w:r w:rsidRPr="001870D4">
        <w:rPr>
          <w:rStyle w:val="StyleUnderline"/>
          <w:rFonts w:asciiTheme="minorHAnsi" w:hAnsiTheme="minorHAnsi" w:cstheme="minorHAnsi"/>
        </w:rPr>
        <w:t>That argument was used with dramatic urgency before 2003 when Saddam Hussein supposedly posed great danger, and it has been frequently applied to Iran</w:t>
      </w:r>
      <w:r w:rsidRPr="001870D4">
        <w:rPr>
          <w:rFonts w:asciiTheme="minorHAnsi" w:hAnsiTheme="minorHAnsi" w:cstheme="minorHAnsi"/>
          <w:sz w:val="16"/>
        </w:rPr>
        <w:t xml:space="preserve">. </w:t>
      </w:r>
      <w:r w:rsidRPr="001870D4">
        <w:rPr>
          <w:rStyle w:val="StyleUnderline"/>
          <w:rFonts w:asciiTheme="minorHAnsi" w:hAnsiTheme="minorHAnsi" w:cstheme="minorHAnsi"/>
        </w:rPr>
        <w:t>Exactly how that domination is to be carried out is never made clear</w:t>
      </w:r>
      <w:r w:rsidRPr="001870D4">
        <w:rPr>
          <w:rFonts w:asciiTheme="minorHAnsi" w:hAnsiTheme="minorHAnsi" w:cstheme="minorHAnsi"/>
          <w:sz w:val="16"/>
        </w:rPr>
        <w:t xml:space="preserve">. The notion, apparently, is this: should an atomic rogue state rattle the occasional rocket, other countries in the area, suitably intimidated, would bow to its demands. Far more likely, </w:t>
      </w:r>
      <w:r w:rsidRPr="001870D4">
        <w:rPr>
          <w:rStyle w:val="StyleUnderline"/>
          <w:rFonts w:asciiTheme="minorHAnsi" w:hAnsiTheme="minorHAnsi" w:cstheme="minorHAnsi"/>
        </w:rPr>
        <w:t>threatened states would make common cause with each other and with other concerned countries</w:t>
      </w:r>
      <w:r w:rsidRPr="001870D4">
        <w:rPr>
          <w:rFonts w:asciiTheme="minorHAnsi" w:hAnsiTheme="minorHAnsi" w:cstheme="minorHAnsi"/>
          <w:sz w:val="16"/>
        </w:rPr>
        <w:t xml:space="preserve"> (including nuclear ones) </w:t>
      </w:r>
      <w:r w:rsidRPr="001870D4">
        <w:rPr>
          <w:rStyle w:val="StyleUnderline"/>
          <w:rFonts w:asciiTheme="minorHAnsi" w:hAnsiTheme="minorHAnsi" w:cstheme="minorHAnsi"/>
        </w:rPr>
        <w:t>against the threatening neighbor</w:t>
      </w:r>
      <w:r w:rsidRPr="001870D4">
        <w:rPr>
          <w:rFonts w:asciiTheme="minorHAnsi" w:hAnsiTheme="minorHAnsi" w:cstheme="minorHAnsi"/>
          <w:sz w:val="16"/>
        </w:rPr>
        <w:t xml:space="preserve">. </w:t>
      </w:r>
      <w:r w:rsidRPr="001870D4">
        <w:rPr>
          <w:rStyle w:val="Emphasis"/>
          <w:rFonts w:asciiTheme="minorHAnsi" w:hAnsiTheme="minorHAnsi" w:cstheme="minorHAnsi"/>
        </w:rPr>
        <w:t>That is how countries coalesced into an alliance of convenience to oppose Iraq’s region-threatening invasion of Kuwait in 1990.</w:t>
      </w:r>
      <w:r w:rsidRPr="001870D4">
        <w:rPr>
          <w:rFonts w:asciiTheme="minorHAnsi" w:hAnsiTheme="minorHAnsi" w:cstheme="minorHAnsi"/>
          <w:sz w:val="16"/>
        </w:rPr>
        <w:t xml:space="preserve"> Yet </w:t>
      </w:r>
      <w:r w:rsidRPr="001870D4">
        <w:rPr>
          <w:rStyle w:val="StyleUnderline"/>
          <w:rFonts w:asciiTheme="minorHAnsi" w:hAnsiTheme="minorHAnsi" w:cstheme="minorHAnsi"/>
        </w:rPr>
        <w:t>another concern has been that the weapons will go off, by accident</w:t>
      </w:r>
      <w:r w:rsidRPr="001870D4">
        <w:rPr>
          <w:rFonts w:asciiTheme="minorHAnsi" w:hAnsiTheme="minorHAnsi" w:cstheme="minorHAnsi"/>
          <w:sz w:val="16"/>
        </w:rPr>
        <w:t xml:space="preserve"> or miscalculation, devastating the planet in the process: the weapons exist in the thousands, sooner or later one or more of them will inevitably go off. But those </w:t>
      </w:r>
      <w:r w:rsidRPr="001870D4">
        <w:rPr>
          <w:rStyle w:val="Emphasis"/>
          <w:rFonts w:asciiTheme="minorHAnsi" w:hAnsiTheme="minorHAnsi" w:cstheme="minorHAnsi"/>
        </w:rPr>
        <w:t>prognostications have now failed to deliver for 70 years.</w:t>
      </w:r>
      <w:r w:rsidRPr="001870D4">
        <w:rPr>
          <w:rFonts w:asciiTheme="minorHAnsi" w:hAnsiTheme="minorHAnsi" w:cstheme="minorHAnsi"/>
          <w:sz w:val="16"/>
        </w:rPr>
        <w:t xml:space="preserve"> That </w:t>
      </w:r>
      <w:proofErr w:type="gramStart"/>
      <w:r w:rsidRPr="001870D4">
        <w:rPr>
          <w:rFonts w:asciiTheme="minorHAnsi" w:hAnsiTheme="minorHAnsi" w:cstheme="minorHAnsi"/>
          <w:sz w:val="16"/>
        </w:rPr>
        <w:t>time period</w:t>
      </w:r>
      <w:proofErr w:type="gramEnd"/>
      <w:r w:rsidRPr="001870D4">
        <w:rPr>
          <w:rFonts w:asciiTheme="minorHAnsi" w:hAnsiTheme="minorHAnsi" w:cstheme="minorHAnsi"/>
          <w:sz w:val="16"/>
        </w:rPr>
        <w:t xml:space="preserve"> suggests something more than luck is operating. Moreover, the notion that if one nuclear weapon goes off in one place, the world will necessarily be plunged into thermonuclear cataclysm should remain in the domain of Hollywood scriptwriters.</w:t>
      </w:r>
    </w:p>
    <w:bookmarkEnd w:id="1"/>
    <w:p w:rsidR="00965575" w:rsidRPr="001870D4" w:rsidRDefault="00965575" w:rsidP="00965575">
      <w:pPr>
        <w:spacing w:after="0"/>
        <w:rPr>
          <w:rFonts w:asciiTheme="minorHAnsi" w:hAnsiTheme="minorHAnsi" w:cstheme="minorHAnsi"/>
          <w:sz w:val="16"/>
        </w:rPr>
      </w:pPr>
    </w:p>
    <w:p w:rsidR="005E6B13" w:rsidRPr="001870D4" w:rsidRDefault="005E6B13" w:rsidP="005E6B13">
      <w:pPr>
        <w:pStyle w:val="Heading4"/>
        <w:rPr>
          <w:rFonts w:asciiTheme="minorHAnsi" w:hAnsiTheme="minorHAnsi" w:cstheme="minorHAnsi"/>
        </w:rPr>
      </w:pPr>
      <w:r w:rsidRPr="001870D4">
        <w:rPr>
          <w:rFonts w:asciiTheme="minorHAnsi" w:hAnsiTheme="minorHAnsi" w:cstheme="minorHAnsi"/>
        </w:rPr>
        <w:t>No risk of accidents</w:t>
      </w:r>
    </w:p>
    <w:p w:rsidR="005E6B13" w:rsidRPr="001870D4" w:rsidRDefault="005E6B13" w:rsidP="005E6B13">
      <w:pPr>
        <w:rPr>
          <w:rFonts w:asciiTheme="minorHAnsi" w:hAnsiTheme="minorHAnsi" w:cstheme="minorHAnsi"/>
        </w:rPr>
      </w:pPr>
      <w:r w:rsidRPr="001870D4">
        <w:rPr>
          <w:rStyle w:val="Style13ptBold"/>
          <w:rFonts w:asciiTheme="minorHAnsi" w:hAnsiTheme="minorHAnsi" w:cstheme="minorHAnsi"/>
        </w:rPr>
        <w:t>Quinlan ‘</w:t>
      </w:r>
      <w:proofErr w:type="gramStart"/>
      <w:r w:rsidRPr="001870D4">
        <w:rPr>
          <w:rStyle w:val="Style13ptBold"/>
          <w:rFonts w:asciiTheme="minorHAnsi" w:hAnsiTheme="minorHAnsi" w:cstheme="minorHAnsi"/>
        </w:rPr>
        <w:t>9</w:t>
      </w:r>
      <w:r w:rsidRPr="001870D4">
        <w:rPr>
          <w:rFonts w:asciiTheme="minorHAnsi" w:hAnsiTheme="minorHAnsi" w:cstheme="minorHAnsi"/>
        </w:rPr>
        <w:t xml:space="preserve">  (</w:t>
      </w:r>
      <w:proofErr w:type="gramEnd"/>
      <w:r w:rsidRPr="001870D4">
        <w:rPr>
          <w:rFonts w:asciiTheme="minorHAnsi" w:hAnsiTheme="minorHAnsi" w:cstheme="minorHAnsi"/>
        </w:rPr>
        <w:t>Michael, Former Permanent Under-Sec. State – UK Ministry of Defense, “Thinking about Nuclear Weapons: Principles, Problems, Prospects”, p. 63-69) //reem</w:t>
      </w:r>
    </w:p>
    <w:p w:rsidR="005E6B13" w:rsidRPr="001870D4" w:rsidRDefault="005E6B13" w:rsidP="005E6B13">
      <w:pPr>
        <w:rPr>
          <w:rFonts w:asciiTheme="minorHAnsi" w:hAnsiTheme="minorHAnsi" w:cstheme="minorHAnsi"/>
        </w:rPr>
      </w:pPr>
      <w:r w:rsidRPr="001870D4">
        <w:rPr>
          <w:rFonts w:asciiTheme="minorHAnsi" w:hAnsiTheme="minorHAnsi" w:cstheme="minorHAnsi"/>
          <w:u w:val="single"/>
        </w:rPr>
        <w:t>Even if initial nuclear use did not quickly end the fighting, the supposition of inexorable momentum in a developing exchange</w:t>
      </w:r>
      <w:r w:rsidRPr="001870D4">
        <w:rPr>
          <w:rFonts w:asciiTheme="minorHAnsi" w:hAnsiTheme="minorHAnsi" w:cstheme="minorHAnsi"/>
        </w:rPr>
        <w:t xml:space="preserve">, </w:t>
      </w:r>
      <w:r w:rsidRPr="001870D4">
        <w:rPr>
          <w:rFonts w:asciiTheme="minorHAnsi" w:hAnsiTheme="minorHAnsi" w:cstheme="minorHAnsi"/>
          <w:u w:val="single"/>
        </w:rPr>
        <w:t>with each side rushing to overreaction</w:t>
      </w:r>
      <w:r w:rsidRPr="001870D4">
        <w:rPr>
          <w:rFonts w:asciiTheme="minorHAnsi" w:hAnsiTheme="minorHAnsi" w:cstheme="minorHAnsi"/>
        </w:rPr>
        <w:t xml:space="preserve"> amid confusion and uncertainty, </w:t>
      </w:r>
      <w:r w:rsidRPr="001870D4">
        <w:rPr>
          <w:rFonts w:asciiTheme="minorHAnsi" w:hAnsiTheme="minorHAnsi" w:cstheme="minorHAnsi"/>
          <w:u w:val="single"/>
        </w:rPr>
        <w:t>is implausible.</w:t>
      </w:r>
      <w:r w:rsidRPr="001870D4">
        <w:rPr>
          <w:rFonts w:asciiTheme="minorHAnsi" w:hAnsiTheme="minorHAnsi" w:cstheme="minorHAnsi"/>
        </w:rPr>
        <w:t xml:space="preserve"> </w:t>
      </w:r>
      <w:r w:rsidRPr="001870D4">
        <w:rPr>
          <w:rFonts w:asciiTheme="minorHAnsi" w:hAnsiTheme="minorHAnsi" w:cstheme="minorHAnsi"/>
          <w:b/>
          <w:u w:val="single"/>
        </w:rPr>
        <w:t>It fails to consider what the situation of the decisionmakers would really be</w:t>
      </w:r>
      <w:r w:rsidRPr="001870D4">
        <w:rPr>
          <w:rFonts w:asciiTheme="minorHAnsi" w:hAnsiTheme="minorHAnsi" w:cstheme="minorHAnsi"/>
        </w:rPr>
        <w:t xml:space="preserve">. </w:t>
      </w:r>
      <w:r w:rsidRPr="001870D4">
        <w:rPr>
          <w:rFonts w:asciiTheme="minorHAnsi" w:hAnsiTheme="minorHAnsi" w:cstheme="minorHAnsi"/>
          <w:b/>
          <w:u w:val="single"/>
        </w:rPr>
        <w:t>Neither side could want escalation</w:t>
      </w:r>
      <w:r w:rsidRPr="001870D4">
        <w:rPr>
          <w:rFonts w:asciiTheme="minorHAnsi" w:hAnsiTheme="minorHAnsi" w:cstheme="minorHAnsi"/>
        </w:rPr>
        <w:t xml:space="preserve">. Both would be appalled at what was going on. </w:t>
      </w:r>
      <w:r w:rsidRPr="001870D4">
        <w:rPr>
          <w:rFonts w:asciiTheme="minorHAnsi" w:hAnsiTheme="minorHAnsi" w:cstheme="minorHAnsi"/>
          <w:b/>
          <w:u w:val="single"/>
        </w:rPr>
        <w:t>Both would be desperately looking for signs that the other was ready to call a halt</w:t>
      </w:r>
      <w:r w:rsidRPr="001870D4">
        <w:rPr>
          <w:rFonts w:asciiTheme="minorHAnsi" w:hAnsiTheme="minorHAnsi" w:cstheme="minorHAnsi"/>
        </w:rPr>
        <w:t xml:space="preserve">. </w:t>
      </w:r>
      <w:r w:rsidRPr="001870D4">
        <w:rPr>
          <w:rFonts w:asciiTheme="minorHAnsi" w:hAnsiTheme="minorHAnsi" w:cstheme="minorHAnsi"/>
          <w:u w:val="single"/>
        </w:rPr>
        <w:t>Both, given the capacity for evasion or concealment which modem delivery platforms and vehicles can possess, could have in reserve significant forces</w:t>
      </w:r>
      <w:r w:rsidRPr="001870D4">
        <w:rPr>
          <w:rFonts w:asciiTheme="minorHAnsi" w:hAnsiTheme="minorHAnsi" w:cstheme="minorHAnsi"/>
        </w:rPr>
        <w:t xml:space="preserve"> </w:t>
      </w:r>
      <w:r w:rsidRPr="001870D4">
        <w:rPr>
          <w:rFonts w:asciiTheme="minorHAnsi" w:hAnsiTheme="minorHAnsi" w:cstheme="minorHAnsi"/>
          <w:u w:val="single"/>
        </w:rPr>
        <w:t>invulnerable enough not to entail use-or-lose pressures</w:t>
      </w:r>
      <w:r w:rsidRPr="001870D4">
        <w:rPr>
          <w:rFonts w:asciiTheme="minorHAnsi" w:hAnsiTheme="minorHAnsi" w:cstheme="minorHAnsi"/>
        </w:rPr>
        <w:t xml:space="preserve">. (It may be more open to question, as noted earlier, whether newer </w:t>
      </w:r>
      <w:proofErr w:type="spellStart"/>
      <w:r w:rsidRPr="001870D4">
        <w:rPr>
          <w:rFonts w:asciiTheme="minorHAnsi" w:hAnsiTheme="minorHAnsi" w:cstheme="minorHAnsi"/>
        </w:rPr>
        <w:t>nuclearweapon</w:t>
      </w:r>
      <w:proofErr w:type="spellEnd"/>
      <w:r w:rsidRPr="001870D4">
        <w:rPr>
          <w:rFonts w:asciiTheme="minorHAnsi" w:hAnsiTheme="minorHAnsi" w:cstheme="minorHAnsi"/>
        </w:rPr>
        <w:t xml:space="preserve"> possessors can be immediately in that position; but it is within reach of any substantial state with advanced technological capabilities, and attaining it is certain to be a high priority in the development of forces.) </w:t>
      </w:r>
      <w:r w:rsidRPr="001870D4">
        <w:rPr>
          <w:rFonts w:asciiTheme="minorHAnsi" w:hAnsiTheme="minorHAnsi" w:cstheme="minorHAnsi"/>
          <w:u w:val="single"/>
        </w:rPr>
        <w:t>As a result, neither side can have any predisposition to suppose</w:t>
      </w:r>
      <w:r w:rsidRPr="001870D4">
        <w:rPr>
          <w:rFonts w:asciiTheme="minorHAnsi" w:hAnsiTheme="minorHAnsi" w:cstheme="minorHAnsi"/>
        </w:rPr>
        <w:t xml:space="preserve">, in an ambiguous situation of fearful risk, </w:t>
      </w:r>
      <w:r w:rsidRPr="001870D4">
        <w:rPr>
          <w:rFonts w:asciiTheme="minorHAnsi" w:hAnsiTheme="minorHAnsi" w:cstheme="minorHAnsi"/>
          <w:u w:val="single"/>
        </w:rPr>
        <w:t xml:space="preserve">that the right course </w:t>
      </w:r>
      <w:r w:rsidRPr="001870D4">
        <w:rPr>
          <w:rFonts w:asciiTheme="minorHAnsi" w:hAnsiTheme="minorHAnsi" w:cstheme="minorHAnsi"/>
        </w:rPr>
        <w:t xml:space="preserve">when in doubt </w:t>
      </w:r>
      <w:r w:rsidRPr="001870D4">
        <w:rPr>
          <w:rFonts w:asciiTheme="minorHAnsi" w:hAnsiTheme="minorHAnsi" w:cstheme="minorHAnsi"/>
          <w:u w:val="single"/>
        </w:rPr>
        <w:t>is to go on copiously launching weapons</w:t>
      </w:r>
      <w:r w:rsidRPr="001870D4">
        <w:rPr>
          <w:rFonts w:asciiTheme="minorHAnsi" w:hAnsiTheme="minorHAnsi" w:cstheme="minorHAnsi"/>
        </w:rPr>
        <w:t xml:space="preserve">. And </w:t>
      </w:r>
      <w:r w:rsidRPr="001870D4">
        <w:rPr>
          <w:rFonts w:asciiTheme="minorHAnsi" w:hAnsiTheme="minorHAnsi" w:cstheme="minorHAnsi"/>
          <w:b/>
          <w:u w:val="single"/>
        </w:rPr>
        <w:t>none of this analysis rests on any presumption of highly subtle or pre-concerted rationality</w:t>
      </w:r>
      <w:r w:rsidRPr="001870D4">
        <w:rPr>
          <w:rFonts w:asciiTheme="minorHAnsi" w:hAnsiTheme="minorHAnsi" w:cstheme="minorHAnsi"/>
        </w:rPr>
        <w:t xml:space="preserve">. The rationality required is plain. </w:t>
      </w:r>
      <w:r w:rsidRPr="001870D4">
        <w:rPr>
          <w:rFonts w:asciiTheme="minorHAnsi" w:hAnsiTheme="minorHAnsi" w:cstheme="minorHAnsi"/>
          <w:u w:val="single"/>
        </w:rPr>
        <w:t>The argument is reinforced if we consider the possible reasoning of an aggressor</w:t>
      </w:r>
      <w:r w:rsidRPr="001870D4">
        <w:rPr>
          <w:rFonts w:asciiTheme="minorHAnsi" w:hAnsiTheme="minorHAnsi" w:cstheme="minorHAnsi"/>
        </w:rPr>
        <w:t xml:space="preserve"> at a more dispassionate level. </w:t>
      </w:r>
      <w:r w:rsidRPr="001870D4">
        <w:rPr>
          <w:rFonts w:asciiTheme="minorHAnsi" w:hAnsiTheme="minorHAnsi" w:cstheme="minorHAnsi"/>
          <w:u w:val="single"/>
        </w:rPr>
        <w:t xml:space="preserve">Any substantial nuclear </w:t>
      </w:r>
      <w:proofErr w:type="spellStart"/>
      <w:r w:rsidRPr="001870D4">
        <w:rPr>
          <w:rFonts w:asciiTheme="minorHAnsi" w:hAnsiTheme="minorHAnsi" w:cstheme="minorHAnsi"/>
          <w:u w:val="single"/>
        </w:rPr>
        <w:t>armoury</w:t>
      </w:r>
      <w:proofErr w:type="spellEnd"/>
      <w:r w:rsidRPr="001870D4">
        <w:rPr>
          <w:rFonts w:asciiTheme="minorHAnsi" w:hAnsiTheme="minorHAnsi" w:cstheme="minorHAnsi"/>
          <w:u w:val="single"/>
        </w:rPr>
        <w:t xml:space="preserve"> can inflict destruction outweighing any possible prize that aggression could hope to seize</w:t>
      </w:r>
      <w:r w:rsidRPr="001870D4">
        <w:rPr>
          <w:rFonts w:asciiTheme="minorHAnsi" w:hAnsiTheme="minorHAnsi" w:cstheme="minorHAnsi"/>
        </w:rPr>
        <w:t xml:space="preserve">. </w:t>
      </w:r>
      <w:r w:rsidRPr="001870D4">
        <w:rPr>
          <w:rFonts w:asciiTheme="minorHAnsi" w:hAnsiTheme="minorHAnsi" w:cstheme="minorHAnsi"/>
          <w:u w:val="single"/>
        </w:rPr>
        <w:t xml:space="preserve">A state attacking the possessor of such an </w:t>
      </w:r>
      <w:proofErr w:type="spellStart"/>
      <w:r w:rsidRPr="001870D4">
        <w:rPr>
          <w:rFonts w:asciiTheme="minorHAnsi" w:hAnsiTheme="minorHAnsi" w:cstheme="minorHAnsi"/>
          <w:u w:val="single"/>
        </w:rPr>
        <w:t>armoury</w:t>
      </w:r>
      <w:proofErr w:type="spellEnd"/>
      <w:r w:rsidRPr="001870D4">
        <w:rPr>
          <w:rFonts w:asciiTheme="minorHAnsi" w:hAnsiTheme="minorHAnsi" w:cstheme="minorHAnsi"/>
          <w:u w:val="single"/>
        </w:rPr>
        <w:t xml:space="preserve"> must therefore be doing so</w:t>
      </w:r>
      <w:r w:rsidRPr="001870D4">
        <w:rPr>
          <w:rFonts w:asciiTheme="minorHAnsi" w:hAnsiTheme="minorHAnsi" w:cstheme="minorHAnsi"/>
        </w:rPr>
        <w:t xml:space="preserve"> (once given that it cannot count upon destroying the </w:t>
      </w:r>
      <w:proofErr w:type="spellStart"/>
      <w:r w:rsidRPr="001870D4">
        <w:rPr>
          <w:rFonts w:asciiTheme="minorHAnsi" w:hAnsiTheme="minorHAnsi" w:cstheme="minorHAnsi"/>
        </w:rPr>
        <w:t>armoury</w:t>
      </w:r>
      <w:proofErr w:type="spellEnd"/>
      <w:r w:rsidRPr="001870D4">
        <w:rPr>
          <w:rFonts w:asciiTheme="minorHAnsi" w:hAnsiTheme="minorHAnsi" w:cstheme="minorHAnsi"/>
        </w:rPr>
        <w:t xml:space="preserve"> pre-emptively) </w:t>
      </w:r>
      <w:r w:rsidRPr="001870D4">
        <w:rPr>
          <w:rFonts w:asciiTheme="minorHAnsi" w:hAnsiTheme="minorHAnsi" w:cstheme="minorHAnsi"/>
          <w:u w:val="single"/>
        </w:rPr>
        <w:t>on a judgement that the possessor would be found lacking in the will to use it.</w:t>
      </w:r>
      <w:r w:rsidRPr="001870D4">
        <w:rPr>
          <w:rFonts w:asciiTheme="minorHAnsi" w:hAnsiTheme="minorHAnsi" w:cstheme="minorHAnsi"/>
        </w:rPr>
        <w:t xml:space="preserve"> </w:t>
      </w:r>
      <w:r w:rsidRPr="001870D4">
        <w:rPr>
          <w:rFonts w:asciiTheme="minorHAnsi" w:hAnsiTheme="minorHAnsi" w:cstheme="minorHAnsi"/>
          <w:sz w:val="12"/>
        </w:rPr>
        <w:t xml:space="preserve">If the attacked possessor used nuclear weapons, whether first or in response to the aggressor's own first use, this judgement would begin to look dangerously precarious. There must be at least a substantial possibility of the aggressor leaders' concluding that their initial judgement had been mistaken—that the risks were after all greater than whatever prize they had been seeking, and that for their own </w:t>
      </w:r>
      <w:proofErr w:type="spellStart"/>
      <w:proofErr w:type="gramStart"/>
      <w:r w:rsidRPr="001870D4">
        <w:rPr>
          <w:rFonts w:asciiTheme="minorHAnsi" w:hAnsiTheme="minorHAnsi" w:cstheme="minorHAnsi"/>
          <w:sz w:val="12"/>
        </w:rPr>
        <w:t>country's</w:t>
      </w:r>
      <w:proofErr w:type="spellEnd"/>
      <w:r w:rsidRPr="001870D4">
        <w:rPr>
          <w:rFonts w:asciiTheme="minorHAnsi" w:hAnsiTheme="minorHAnsi" w:cstheme="minorHAnsi"/>
          <w:sz w:val="12"/>
        </w:rPr>
        <w:t xml:space="preserve"> ,</w:t>
      </w:r>
      <w:proofErr w:type="gramEnd"/>
      <w:r w:rsidRPr="001870D4">
        <w:rPr>
          <w:rFonts w:asciiTheme="minorHAnsi" w:hAnsiTheme="minorHAnsi" w:cstheme="minorHAnsi"/>
          <w:sz w:val="12"/>
        </w:rPr>
        <w:t xml:space="preserve"> survival they must call off the aggression. Deterrence planning such as that of NATO was directed in the first place to preventing the initial </w:t>
      </w:r>
      <w:proofErr w:type="spellStart"/>
      <w:r w:rsidRPr="001870D4">
        <w:rPr>
          <w:rFonts w:asciiTheme="minorHAnsi" w:hAnsiTheme="minorHAnsi" w:cstheme="minorHAnsi"/>
          <w:sz w:val="12"/>
        </w:rPr>
        <w:t>misjudgement</w:t>
      </w:r>
      <w:proofErr w:type="spellEnd"/>
      <w:r w:rsidRPr="001870D4">
        <w:rPr>
          <w:rFonts w:asciiTheme="minorHAnsi" w:hAnsiTheme="minorHAnsi" w:cstheme="minorHAnsi"/>
          <w:sz w:val="12"/>
        </w:rPr>
        <w:t xml:space="preserve"> and in the second, if it were nevertheless made, to compelling such a reappraisal. The former aim had to have primacy, because it could not be taken for granted that the latter was certain to work.</w:t>
      </w:r>
      <w:r w:rsidRPr="001870D4">
        <w:rPr>
          <w:rFonts w:asciiTheme="minorHAnsi" w:hAnsiTheme="minorHAnsi" w:cstheme="minorHAnsi"/>
        </w:rPr>
        <w:t xml:space="preserve"> </w:t>
      </w:r>
      <w:r w:rsidRPr="001870D4">
        <w:rPr>
          <w:rFonts w:asciiTheme="minorHAnsi" w:hAnsiTheme="minorHAnsi" w:cstheme="minorHAnsi"/>
          <w:u w:val="single"/>
        </w:rPr>
        <w:t>But there was no ground for assuming in advance</w:t>
      </w:r>
      <w:r w:rsidRPr="001870D4">
        <w:rPr>
          <w:rFonts w:asciiTheme="minorHAnsi" w:hAnsiTheme="minorHAnsi" w:cstheme="minorHAnsi"/>
        </w:rPr>
        <w:t xml:space="preserve">, for all possible scenarios, </w:t>
      </w:r>
      <w:r w:rsidRPr="001870D4">
        <w:rPr>
          <w:rFonts w:asciiTheme="minorHAnsi" w:hAnsiTheme="minorHAnsi" w:cstheme="minorHAnsi"/>
          <w:u w:val="single"/>
        </w:rPr>
        <w:t>that the chance of its working must be negligible</w:t>
      </w:r>
      <w:r w:rsidRPr="001870D4">
        <w:rPr>
          <w:rFonts w:asciiTheme="minorHAnsi" w:hAnsiTheme="minorHAnsi" w:cstheme="minorHAnsi"/>
        </w:rPr>
        <w:t xml:space="preserve">. </w:t>
      </w:r>
      <w:r w:rsidRPr="001870D4">
        <w:rPr>
          <w:rFonts w:asciiTheme="minorHAnsi" w:hAnsiTheme="minorHAnsi" w:cstheme="minorHAnsi"/>
          <w:u w:val="single"/>
        </w:rPr>
        <w:t>An aggressor state would itself be at huge risk if nuclear war developed, as its leaders would know</w:t>
      </w:r>
      <w:r w:rsidRPr="001870D4">
        <w:rPr>
          <w:rFonts w:asciiTheme="minorHAnsi" w:hAnsiTheme="minorHAnsi" w:cstheme="minorHAnsi"/>
        </w:rPr>
        <w:t xml:space="preserve">. It may be argued that a policy which abandons hope of physically defeating </w:t>
      </w:r>
      <w:proofErr w:type="spellStart"/>
      <w:r w:rsidRPr="001870D4">
        <w:rPr>
          <w:rFonts w:asciiTheme="minorHAnsi" w:hAnsiTheme="minorHAnsi" w:cstheme="minorHAnsi"/>
        </w:rPr>
        <w:t>theznemy</w:t>
      </w:r>
      <w:proofErr w:type="spellEnd"/>
      <w:r w:rsidRPr="001870D4">
        <w:rPr>
          <w:rFonts w:asciiTheme="minorHAnsi" w:hAnsiTheme="minorHAnsi" w:cstheme="minorHAnsi"/>
        </w:rPr>
        <w:t xml:space="preserve"> and simply hopes to get him to desist is pure gamble, a matter of who blinks first; and that the political and moral nature of most likely aggressors, almost ex </w:t>
      </w:r>
      <w:proofErr w:type="spellStart"/>
      <w:r w:rsidRPr="001870D4">
        <w:rPr>
          <w:rFonts w:asciiTheme="minorHAnsi" w:hAnsiTheme="minorHAnsi" w:cstheme="minorHAnsi"/>
        </w:rPr>
        <w:t>hypothesi</w:t>
      </w:r>
      <w:proofErr w:type="spellEnd"/>
      <w:r w:rsidRPr="001870D4">
        <w:rPr>
          <w:rFonts w:asciiTheme="minorHAnsi" w:hAnsiTheme="minorHAnsi" w:cstheme="minorHAnsi"/>
        </w:rPr>
        <w:t xml:space="preserve">, makes them the less likely to blink. One response to this is to ask what </w:t>
      </w:r>
      <w:proofErr w:type="gramStart"/>
      <w:r w:rsidRPr="001870D4">
        <w:rPr>
          <w:rFonts w:asciiTheme="minorHAnsi" w:hAnsiTheme="minorHAnsi" w:cstheme="minorHAnsi"/>
        </w:rPr>
        <w:t>is the alternative</w:t>
      </w:r>
      <w:proofErr w:type="gramEnd"/>
      <w:r w:rsidRPr="001870D4">
        <w:rPr>
          <w:rFonts w:asciiTheme="minorHAnsi" w:hAnsiTheme="minorHAnsi" w:cstheme="minorHAnsi"/>
        </w:rPr>
        <w:t xml:space="preserve">—it can only be surrender. But a more positive and hopeful answer lies in the fact that </w:t>
      </w:r>
      <w:r w:rsidRPr="001870D4">
        <w:rPr>
          <w:rFonts w:asciiTheme="minorHAnsi" w:hAnsiTheme="minorHAnsi" w:cstheme="minorHAnsi"/>
          <w:u w:val="single"/>
        </w:rPr>
        <w:t>the criticism is posed in a political vacuum. Real-life conflict would have a political context</w:t>
      </w:r>
      <w:r w:rsidRPr="001870D4">
        <w:rPr>
          <w:rFonts w:asciiTheme="minorHAnsi" w:hAnsiTheme="minorHAnsi" w:cstheme="minorHAnsi"/>
        </w:rPr>
        <w:t xml:space="preserve">. The context which concerned NATO during the cold war, for example, was one of defending vital interests against a </w:t>
      </w:r>
      <w:proofErr w:type="spellStart"/>
      <w:r w:rsidRPr="001870D4">
        <w:rPr>
          <w:rFonts w:asciiTheme="minorHAnsi" w:hAnsiTheme="minorHAnsi" w:cstheme="minorHAnsi"/>
        </w:rPr>
        <w:t>postlated</w:t>
      </w:r>
      <w:proofErr w:type="spellEnd"/>
      <w:r w:rsidRPr="001870D4">
        <w:rPr>
          <w:rFonts w:asciiTheme="minorHAnsi" w:hAnsiTheme="minorHAnsi" w:cstheme="minorHAnsi"/>
        </w:rPr>
        <w:t xml:space="preserve"> aggressor whose own vital interests would not be </w:t>
      </w:r>
      <w:proofErr w:type="gramStart"/>
      <w:r w:rsidRPr="001870D4">
        <w:rPr>
          <w:rFonts w:asciiTheme="minorHAnsi" w:hAnsiTheme="minorHAnsi" w:cstheme="minorHAnsi"/>
        </w:rPr>
        <w:t>engaged, or</w:t>
      </w:r>
      <w:proofErr w:type="gramEnd"/>
      <w:r w:rsidRPr="001870D4">
        <w:rPr>
          <w:rFonts w:asciiTheme="minorHAnsi" w:hAnsiTheme="minorHAnsi" w:cstheme="minorHAnsi"/>
        </w:rPr>
        <w:t xml:space="preserve"> would be less engaged. </w:t>
      </w:r>
      <w:r w:rsidRPr="001870D4">
        <w:rPr>
          <w:rFonts w:asciiTheme="minorHAnsi" w:hAnsiTheme="minorHAnsi" w:cstheme="minorHAnsi"/>
          <w:u w:val="single"/>
        </w:rPr>
        <w:t>Certainty is not possible, but a clear asymmetry of vital interest is a legitimate basis for expecting an asymmetry, credible to both sides, of resolve in conflict</w:t>
      </w:r>
      <w:r w:rsidRPr="001870D4">
        <w:rPr>
          <w:rFonts w:asciiTheme="minorHAnsi" w:hAnsiTheme="minorHAnsi" w:cstheme="minorHAnsi"/>
        </w:rPr>
        <w:t xml:space="preserve">. </w:t>
      </w:r>
      <w:r w:rsidRPr="001870D4">
        <w:rPr>
          <w:rFonts w:asciiTheme="minorHAnsi" w:hAnsiTheme="minorHAnsi" w:cstheme="minorHAnsi"/>
          <w:sz w:val="12"/>
        </w:rPr>
        <w:t xml:space="preserve">That places upon statesmen, as page 23 has noted, the key task in deterrence of building up in advance a clear and shared grasp of where limits lie. That was plainly achieved in cold-war Europe. If vital interests have been defined in a way that is dear, </w:t>
      </w:r>
      <w:proofErr w:type="gramStart"/>
      <w:r w:rsidRPr="001870D4">
        <w:rPr>
          <w:rFonts w:asciiTheme="minorHAnsi" w:hAnsiTheme="minorHAnsi" w:cstheme="minorHAnsi"/>
          <w:sz w:val="12"/>
        </w:rPr>
        <w:t>and also</w:t>
      </w:r>
      <w:proofErr w:type="gramEnd"/>
      <w:r w:rsidRPr="001870D4">
        <w:rPr>
          <w:rFonts w:asciiTheme="minorHAnsi" w:hAnsiTheme="minorHAnsi" w:cstheme="minorHAnsi"/>
          <w:sz w:val="12"/>
        </w:rPr>
        <w:t xml:space="preserve">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w:t>
      </w:r>
      <w:proofErr w:type="gramStart"/>
      <w:r w:rsidRPr="001870D4">
        <w:rPr>
          <w:rFonts w:asciiTheme="minorHAnsi" w:hAnsiTheme="minorHAnsi" w:cstheme="minorHAnsi"/>
          <w:sz w:val="12"/>
        </w:rPr>
        <w:t>fairly intense</w:t>
      </w:r>
      <w:proofErr w:type="gramEnd"/>
      <w:r w:rsidRPr="001870D4">
        <w:rPr>
          <w:rFonts w:asciiTheme="minorHAnsi" w:hAnsiTheme="minorHAnsi" w:cstheme="minorHAnsi"/>
          <w:sz w:val="12"/>
        </w:rPr>
        <w:t xml:space="preserve"> level of strategic exchange—which was only one of many possible levels of conflict— an adversary judged it to be in his interest to weaken political control. It was far from clear why he necessarily should so judge. Even then, however, it remained possible to operate on a general fail-safe presumption: no authorization, no use. That was the basis on which NATO operated. If it is feared that the arrangements which 1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w:t>
      </w:r>
      <w:proofErr w:type="gramStart"/>
      <w:r w:rsidRPr="001870D4">
        <w:rPr>
          <w:rFonts w:asciiTheme="minorHAnsi" w:hAnsiTheme="minorHAnsi" w:cstheme="minorHAnsi"/>
          <w:sz w:val="12"/>
        </w:rPr>
        <w:t>particular category</w:t>
      </w:r>
      <w:proofErr w:type="gramEnd"/>
      <w:r w:rsidRPr="001870D4">
        <w:rPr>
          <w:rFonts w:asciiTheme="minorHAnsi" w:hAnsiTheme="minorHAnsi" w:cstheme="minorHAnsi"/>
          <w:sz w:val="12"/>
        </w:rPr>
        <w:t xml:space="preserve"> of weapon. The initiator of the conflict will always have physically available to him options for applying more force if he meets effective resistance. If the risk of escalation, whatever its degree of probability, is to be regarded as </w:t>
      </w:r>
      <w:proofErr w:type="gramStart"/>
      <w:r w:rsidRPr="001870D4">
        <w:rPr>
          <w:rFonts w:asciiTheme="minorHAnsi" w:hAnsiTheme="minorHAnsi" w:cstheme="minorHAnsi"/>
          <w:sz w:val="12"/>
        </w:rPr>
        <w:t>absolutely unacceptable</w:t>
      </w:r>
      <w:proofErr w:type="gramEnd"/>
      <w:r w:rsidRPr="001870D4">
        <w:rPr>
          <w:rFonts w:asciiTheme="minorHAnsi" w:hAnsiTheme="minorHAnsi" w:cstheme="minorHAnsi"/>
          <w:sz w:val="12"/>
        </w:rPr>
        <w:t xml:space="preserve">, the necessary inference is that a state attacked by a substantial nuclear power must forgo military resistance. It must surrender, even if it has a nuclear </w:t>
      </w:r>
      <w:proofErr w:type="spellStart"/>
      <w:r w:rsidRPr="001870D4">
        <w:rPr>
          <w:rFonts w:asciiTheme="minorHAnsi" w:hAnsiTheme="minorHAnsi" w:cstheme="minorHAnsi"/>
          <w:sz w:val="12"/>
        </w:rPr>
        <w:t>armoury</w:t>
      </w:r>
      <w:proofErr w:type="spellEnd"/>
      <w:r w:rsidRPr="001870D4">
        <w:rPr>
          <w:rFonts w:asciiTheme="minorHAnsi" w:hAnsiTheme="minorHAnsi" w:cstheme="minorHAnsi"/>
          <w:sz w:val="12"/>
        </w:rPr>
        <w:t xml:space="preserve">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t>
      </w:r>
      <w:proofErr w:type="spellStart"/>
      <w:r w:rsidRPr="001870D4">
        <w:rPr>
          <w:rFonts w:asciiTheme="minorHAnsi" w:hAnsiTheme="minorHAnsi" w:cstheme="minorHAnsi"/>
          <w:sz w:val="12"/>
        </w:rPr>
        <w:t>volib</w:t>
      </w:r>
      <w:proofErr w:type="spellEnd"/>
      <w:r w:rsidRPr="001870D4">
        <w:rPr>
          <w:rFonts w:asciiTheme="minorHAnsi" w:hAnsiTheme="minorHAnsi" w:cstheme="minorHAnsi"/>
          <w:sz w:val="12"/>
        </w:rPr>
        <w:t xml:space="preserve">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Critics </w:t>
      </w:r>
      <w:r w:rsidRPr="001870D4">
        <w:rPr>
          <w:rFonts w:asciiTheme="minorHAnsi" w:hAnsiTheme="minorHAnsi" w:cstheme="minorHAnsi"/>
          <w:sz w:val="12"/>
          <w:u w:val="single"/>
        </w:rPr>
        <w:t>have</w:t>
      </w:r>
      <w:r w:rsidRPr="001870D4">
        <w:rPr>
          <w:rFonts w:asciiTheme="minorHAnsi" w:hAnsiTheme="minorHAnsi" w:cstheme="minorHAnsi"/>
          <w:sz w:val="12"/>
        </w:rPr>
        <w:t xml:space="preserve"> nevertheless from time to time</w:t>
      </w:r>
      <w:r w:rsidRPr="001870D4">
        <w:rPr>
          <w:rFonts w:asciiTheme="minorHAnsi" w:hAnsiTheme="minorHAnsi" w:cstheme="minorHAnsi"/>
        </w:rPr>
        <w:t xml:space="preserve"> </w:t>
      </w:r>
      <w:r w:rsidRPr="001870D4">
        <w:rPr>
          <w:rFonts w:asciiTheme="minorHAnsi" w:hAnsiTheme="minorHAnsi" w:cstheme="minorHAnsi"/>
          <w:u w:val="single"/>
        </w:rPr>
        <w:t>argued that the possibility of accident</w:t>
      </w:r>
      <w:r w:rsidRPr="001870D4">
        <w:rPr>
          <w:rFonts w:asciiTheme="minorHAnsi" w:hAnsiTheme="minorHAnsi" w:cstheme="minorHAnsi"/>
        </w:rPr>
        <w:t xml:space="preserve"> </w:t>
      </w:r>
      <w:r w:rsidRPr="001870D4">
        <w:rPr>
          <w:rFonts w:asciiTheme="minorHAnsi" w:hAnsiTheme="minorHAnsi" w:cstheme="minorHAnsi"/>
          <w:u w:val="single"/>
        </w:rPr>
        <w:t>involving nuclear weapons</w:t>
      </w:r>
      <w:r w:rsidRPr="001870D4">
        <w:rPr>
          <w:rFonts w:asciiTheme="minorHAnsi" w:hAnsiTheme="minorHAnsi" w:cstheme="minorHAnsi"/>
        </w:rPr>
        <w:t xml:space="preserve"> </w:t>
      </w:r>
      <w:r w:rsidRPr="001870D4">
        <w:rPr>
          <w:rFonts w:asciiTheme="minorHAnsi" w:hAnsiTheme="minorHAnsi" w:cstheme="minorHAnsi"/>
          <w:u w:val="single"/>
        </w:rPr>
        <w:t xml:space="preserve">is so substantial that it must weigh </w:t>
      </w:r>
      <w:r w:rsidRPr="001870D4">
        <w:rPr>
          <w:rFonts w:asciiTheme="minorHAnsi" w:hAnsiTheme="minorHAnsi" w:cstheme="minorHAnsi"/>
        </w:rPr>
        <w:t xml:space="preserve">heavily in the entire evaluation of whether war-prevention structures entailing their existence should be tolerated at all. </w:t>
      </w:r>
      <w:r w:rsidRPr="001870D4">
        <w:rPr>
          <w:rFonts w:asciiTheme="minorHAnsi" w:hAnsiTheme="minorHAnsi" w:cstheme="minorHAnsi"/>
          <w:u w:val="single"/>
        </w:rPr>
        <w:t>Two sorts of scenario are usually in question. The first is that of a single grave event involving an unintended nuclear explosion—</w:t>
      </w:r>
      <w:r w:rsidRPr="001870D4">
        <w:rPr>
          <w:rFonts w:asciiTheme="minorHAnsi" w:hAnsiTheme="minorHAnsi" w:cstheme="minorHAnsi"/>
        </w:rPr>
        <w:t xml:space="preserve">a technical disaster at a storage site, for example, Dr the accidental or unauthorized launch of a delivery system with a live nuclear warhead. </w:t>
      </w:r>
      <w:r w:rsidRPr="001870D4">
        <w:rPr>
          <w:rFonts w:asciiTheme="minorHAnsi" w:hAnsiTheme="minorHAnsi" w:cstheme="minorHAnsi"/>
          <w:u w:val="single"/>
        </w:rPr>
        <w:t>The second is that of some event</w:t>
      </w:r>
      <w:r w:rsidRPr="001870D4">
        <w:rPr>
          <w:rFonts w:asciiTheme="minorHAnsi" w:hAnsiTheme="minorHAnsi" w:cstheme="minorHAnsi"/>
        </w:rPr>
        <w:t>—</w:t>
      </w:r>
      <w:r w:rsidRPr="001870D4">
        <w:rPr>
          <w:rFonts w:asciiTheme="minorHAnsi" w:hAnsiTheme="minorHAnsi" w:cstheme="minorHAnsi"/>
          <w:u w:val="single"/>
        </w:rPr>
        <w:t>perhaps such an explosion or launch</w:t>
      </w:r>
      <w:r w:rsidRPr="001870D4">
        <w:rPr>
          <w:rFonts w:asciiTheme="minorHAnsi" w:hAnsiTheme="minorHAnsi" w:cstheme="minorHAnsi"/>
        </w:rPr>
        <w:t xml:space="preserve">, or some other mishap such as malfunction or </w:t>
      </w:r>
      <w:r w:rsidRPr="001870D4">
        <w:rPr>
          <w:rFonts w:asciiTheme="minorHAnsi" w:hAnsiTheme="minorHAnsi" w:cstheme="minorHAnsi"/>
          <w:u w:val="single"/>
        </w:rPr>
        <w:t>misinterpretation of radar signals or computer systems</w:t>
      </w:r>
      <w:r w:rsidRPr="001870D4">
        <w:rPr>
          <w:rFonts w:asciiTheme="minorHAnsi" w:hAnsiTheme="minorHAnsi" w:cstheme="minorHAnsi"/>
        </w:rPr>
        <w:t>—</w:t>
      </w:r>
      <w:r w:rsidRPr="001870D4">
        <w:rPr>
          <w:rFonts w:asciiTheme="minorHAnsi" w:hAnsiTheme="minorHAnsi" w:cstheme="minorHAnsi"/>
          <w:u w:val="single"/>
        </w:rPr>
        <w:t>initiating a sequence of response and counter-response</w:t>
      </w:r>
      <w:r w:rsidRPr="001870D4">
        <w:rPr>
          <w:rFonts w:asciiTheme="minorHAnsi" w:hAnsiTheme="minorHAnsi" w:cstheme="minorHAnsi"/>
        </w:rPr>
        <w:t xml:space="preserve"> that culminated in a nuclear exchange which no one had truly intended. </w:t>
      </w:r>
      <w:r w:rsidRPr="001870D4">
        <w:rPr>
          <w:rFonts w:asciiTheme="minorHAnsi" w:hAnsiTheme="minorHAnsi" w:cstheme="minorHAnsi"/>
          <w:u w:val="single"/>
        </w:rPr>
        <w:t>No event that is physically possible can be said to be of absolutely zero probability</w:t>
      </w:r>
      <w:r w:rsidRPr="001870D4">
        <w:rPr>
          <w:rFonts w:asciiTheme="minorHAnsi" w:hAnsiTheme="minorHAnsi" w:cstheme="minorHAnsi"/>
        </w:rPr>
        <w:t xml:space="preserve"> (</w:t>
      </w:r>
      <w:r w:rsidRPr="001870D4">
        <w:rPr>
          <w:rFonts w:asciiTheme="minorHAnsi" w:hAnsiTheme="minorHAnsi" w:cstheme="minorHAnsi"/>
          <w:u w:val="single"/>
        </w:rPr>
        <w:t xml:space="preserve">just as at an opposite extreme </w:t>
      </w:r>
      <w:r w:rsidRPr="001870D4">
        <w:rPr>
          <w:rFonts w:asciiTheme="minorHAnsi" w:hAnsiTheme="minorHAnsi" w:cstheme="minorHAnsi"/>
          <w:b/>
          <w:u w:val="single"/>
        </w:rPr>
        <w:t>it is absurd to claim,</w:t>
      </w:r>
      <w:r w:rsidRPr="001870D4">
        <w:rPr>
          <w:rFonts w:asciiTheme="minorHAnsi" w:hAnsiTheme="minorHAnsi" w:cstheme="minorHAnsi"/>
        </w:rPr>
        <w:t xml:space="preserve"> as has been heard from distinguished figures, </w:t>
      </w:r>
      <w:r w:rsidRPr="001870D4">
        <w:rPr>
          <w:rFonts w:asciiTheme="minorHAnsi" w:hAnsiTheme="minorHAnsi" w:cstheme="minorHAnsi"/>
          <w:b/>
          <w:u w:val="single"/>
        </w:rPr>
        <w:t>that nuclear-weapon use can be guaranteed to happen within some finite future span despite not having happened for over sixty years</w:t>
      </w:r>
      <w:r w:rsidRPr="001870D4">
        <w:rPr>
          <w:rFonts w:asciiTheme="minorHAnsi" w:hAnsiTheme="minorHAnsi" w:cstheme="minorHAnsi"/>
        </w:rPr>
        <w:t xml:space="preserve">). But human affairs cannot be managed to the standard of either zero or total probability. We </w:t>
      </w:r>
      <w:proofErr w:type="gramStart"/>
      <w:r w:rsidRPr="001870D4">
        <w:rPr>
          <w:rFonts w:asciiTheme="minorHAnsi" w:hAnsiTheme="minorHAnsi" w:cstheme="minorHAnsi"/>
        </w:rPr>
        <w:t>have to</w:t>
      </w:r>
      <w:proofErr w:type="gramEnd"/>
      <w:r w:rsidRPr="001870D4">
        <w:rPr>
          <w:rFonts w:asciiTheme="minorHAnsi" w:hAnsiTheme="minorHAnsi" w:cstheme="minorHAnsi"/>
        </w:rPr>
        <w:t xml:space="preserve"> assess levels between those theoretical limits and weigh their reality and implications against other factors, in security planning as in everyday life. </w:t>
      </w:r>
      <w:r w:rsidRPr="001870D4">
        <w:rPr>
          <w:rFonts w:asciiTheme="minorHAnsi" w:hAnsiTheme="minorHAnsi" w:cstheme="minorHAnsi"/>
          <w:u w:val="single"/>
        </w:rPr>
        <w:t>There have certainly been, across the decades since 1945, many known accidents involving nuclear weapons</w:t>
      </w:r>
      <w:r w:rsidRPr="001870D4">
        <w:rPr>
          <w:rFonts w:asciiTheme="minorHAnsi" w:hAnsiTheme="minorHAnsi" w:cstheme="minorHAnsi"/>
        </w:rPr>
        <w:t xml:space="preserve">, </w:t>
      </w:r>
      <w:r w:rsidRPr="001870D4">
        <w:rPr>
          <w:rFonts w:asciiTheme="minorHAnsi" w:hAnsiTheme="minorHAnsi" w:cstheme="minorHAnsi"/>
          <w:u w:val="single"/>
        </w:rPr>
        <w:t>from transporters skidding off roads to bomber aircraft crashing with or accidentally dropping the weapons they carried</w:t>
      </w:r>
      <w:r w:rsidRPr="001870D4">
        <w:rPr>
          <w:rFonts w:asciiTheme="minorHAnsi" w:hAnsiTheme="minorHAnsi" w:cstheme="minorHAnsi"/>
        </w:rPr>
        <w:t xml:space="preserve"> (in past days when such carriage was a frequent feature of readiness arrangements----it no longer is). A few of these accidents may have released into the nearby environment highly toxic material. </w:t>
      </w:r>
      <w:r w:rsidRPr="001870D4">
        <w:rPr>
          <w:rFonts w:asciiTheme="minorHAnsi" w:hAnsiTheme="minorHAnsi" w:cstheme="minorHAnsi"/>
          <w:u w:val="single"/>
        </w:rPr>
        <w:t xml:space="preserve">None </w:t>
      </w:r>
      <w:r w:rsidRPr="001870D4">
        <w:rPr>
          <w:rFonts w:asciiTheme="minorHAnsi" w:hAnsiTheme="minorHAnsi" w:cstheme="minorHAnsi"/>
        </w:rPr>
        <w:t xml:space="preserve">however has </w:t>
      </w:r>
      <w:r w:rsidRPr="001870D4">
        <w:rPr>
          <w:rFonts w:asciiTheme="minorHAnsi" w:hAnsiTheme="minorHAnsi" w:cstheme="minorHAnsi"/>
          <w:u w:val="single"/>
        </w:rPr>
        <w:t>entailed a nuclear detonation. Some commentators suggest that this reflects bizarrely good fortune</w:t>
      </w:r>
      <w:r w:rsidRPr="001870D4">
        <w:rPr>
          <w:rFonts w:asciiTheme="minorHAnsi" w:hAnsiTheme="minorHAnsi" w:cstheme="minorHAnsi"/>
        </w:rPr>
        <w:t xml:space="preserve"> amid such massive activity and deployment over so many years. </w:t>
      </w:r>
      <w:r w:rsidRPr="001870D4">
        <w:rPr>
          <w:rFonts w:asciiTheme="minorHAnsi" w:hAnsiTheme="minorHAnsi" w:cstheme="minorHAnsi"/>
          <w:b/>
          <w:u w:val="single"/>
        </w:rPr>
        <w:t>A more rational deduction from the facts of this long experience would however be that the probability of any accident triggering a nuclear explosion is extremely low</w:t>
      </w:r>
      <w:r w:rsidRPr="001870D4">
        <w:rPr>
          <w:rFonts w:asciiTheme="minorHAnsi" w:hAnsiTheme="minorHAnsi" w:cstheme="minorHAnsi"/>
        </w:rPr>
        <w:t xml:space="preserve">. It might be further noted that </w:t>
      </w:r>
      <w:r w:rsidRPr="001870D4">
        <w:rPr>
          <w:rFonts w:asciiTheme="minorHAnsi" w:hAnsiTheme="minorHAnsi" w:cstheme="minorHAnsi"/>
          <w:u w:val="single"/>
        </w:rPr>
        <w:t>the mechanisms needed to set off such an explosion are technically demanding</w:t>
      </w:r>
      <w:r w:rsidRPr="001870D4">
        <w:rPr>
          <w:rFonts w:asciiTheme="minorHAnsi" w:hAnsiTheme="minorHAnsi" w:cstheme="minorHAnsi"/>
        </w:rPr>
        <w:t xml:space="preserve">, and that in </w:t>
      </w:r>
      <w:proofErr w:type="gramStart"/>
      <w:r w:rsidRPr="001870D4">
        <w:rPr>
          <w:rFonts w:asciiTheme="minorHAnsi" w:hAnsiTheme="minorHAnsi" w:cstheme="minorHAnsi"/>
        </w:rPr>
        <w:t>a large number of</w:t>
      </w:r>
      <w:proofErr w:type="gramEnd"/>
      <w:r w:rsidRPr="001870D4">
        <w:rPr>
          <w:rFonts w:asciiTheme="minorHAnsi" w:hAnsiTheme="minorHAnsi" w:cstheme="minorHAnsi"/>
        </w:rPr>
        <w:t xml:space="preserve">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 </w:t>
      </w:r>
      <w:r w:rsidRPr="001870D4">
        <w:rPr>
          <w:rFonts w:asciiTheme="minorHAnsi" w:hAnsiTheme="minorHAnsi" w:cstheme="minorHAnsi"/>
          <w:u w:val="single"/>
        </w:rPr>
        <w:t>The years which the world has come through entirely without accidental or unauthorized detonation have included early decades in which knowledge was sketchier, precautions were less developed, and weapon designs were less ultra-safe than they later became</w:t>
      </w:r>
      <w:r w:rsidRPr="001870D4">
        <w:rPr>
          <w:rFonts w:asciiTheme="minorHAnsi" w:hAnsiTheme="minorHAnsi" w:cstheme="minorHAnsi"/>
        </w:rPr>
        <w:t xml:space="preserve">, as well as substantial periods in which weapon numbers were larger, deployments more widespread and diverse, movements more frequent, and several aspects of doctrine and readiness arrangements </w:t>
      </w:r>
      <w:proofErr w:type="gramStart"/>
      <w:r w:rsidRPr="001870D4">
        <w:rPr>
          <w:rFonts w:asciiTheme="minorHAnsi" w:hAnsiTheme="minorHAnsi" w:cstheme="minorHAnsi"/>
        </w:rPr>
        <w:t>more tense</w:t>
      </w:r>
      <w:proofErr w:type="gramEnd"/>
      <w:r w:rsidRPr="001870D4">
        <w:rPr>
          <w:rFonts w:asciiTheme="minorHAnsi" w:hAnsiTheme="minorHAnsi" w:cstheme="minorHAnsi"/>
        </w:rPr>
        <w:t xml:space="preserve">. </w:t>
      </w:r>
      <w:r w:rsidRPr="001870D4">
        <w:rPr>
          <w:rFonts w:asciiTheme="minorHAnsi" w:hAnsiTheme="minorHAnsi" w:cstheme="minorHAnsi"/>
          <w:u w:val="single"/>
        </w:rPr>
        <w:t>Similar considerations apply to the hypothesis of nuclear war being mistakenly triggered by false alarm. Critics again point to the</w:t>
      </w:r>
      <w:r w:rsidRPr="001870D4">
        <w:rPr>
          <w:rFonts w:asciiTheme="minorHAnsi" w:hAnsiTheme="minorHAnsi" w:cstheme="minorHAnsi"/>
        </w:rPr>
        <w:t xml:space="preserve"> </w:t>
      </w:r>
      <w:r w:rsidRPr="001870D4">
        <w:rPr>
          <w:rFonts w:asciiTheme="minorHAnsi" w:hAnsiTheme="minorHAnsi" w:cstheme="minorHAnsi"/>
          <w:u w:val="single"/>
        </w:rPr>
        <w:t>fact,</w:t>
      </w:r>
      <w:r w:rsidRPr="001870D4">
        <w:rPr>
          <w:rFonts w:asciiTheme="minorHAnsi" w:hAnsiTheme="minorHAnsi" w:cstheme="minorHAnsi"/>
        </w:rPr>
        <w:t xml:space="preserve"> as it is understood, </w:t>
      </w:r>
      <w:r w:rsidRPr="001870D4">
        <w:rPr>
          <w:rFonts w:asciiTheme="minorHAnsi" w:hAnsiTheme="minorHAnsi" w:cstheme="minorHAnsi"/>
          <w:u w:val="single"/>
        </w:rPr>
        <w:t>of numerous occasions when initial steps in alert sequences for US nuclear forces were embarked upon</w:t>
      </w:r>
      <w:r w:rsidRPr="001870D4">
        <w:rPr>
          <w:rFonts w:asciiTheme="minorHAnsi" w:hAnsiTheme="minorHAnsi" w:cstheme="minorHAnsi"/>
        </w:rPr>
        <w:t xml:space="preserve">, or at least called for, by, indicators mistaken or misconstrued. </w:t>
      </w:r>
      <w:r w:rsidRPr="001870D4">
        <w:rPr>
          <w:rFonts w:asciiTheme="minorHAnsi" w:hAnsiTheme="minorHAnsi" w:cstheme="minorHAnsi"/>
          <w:b/>
          <w:u w:val="single"/>
        </w:rPr>
        <w:t>In none of these instances</w:t>
      </w:r>
      <w:r w:rsidRPr="001870D4">
        <w:rPr>
          <w:rFonts w:asciiTheme="minorHAnsi" w:hAnsiTheme="minorHAnsi" w:cstheme="minorHAnsi"/>
        </w:rPr>
        <w:t xml:space="preserve">, it is accepted, </w:t>
      </w:r>
      <w:r w:rsidRPr="001870D4">
        <w:rPr>
          <w:rFonts w:asciiTheme="minorHAnsi" w:hAnsiTheme="minorHAnsi" w:cstheme="minorHAnsi"/>
          <w:b/>
          <w:u w:val="single"/>
        </w:rPr>
        <w:t>did matters get at all near to nuclear launch</w:t>
      </w:r>
      <w:r w:rsidRPr="001870D4">
        <w:rPr>
          <w:rFonts w:asciiTheme="minorHAnsi" w:hAnsiTheme="minorHAnsi" w:cstheme="minorHAnsi"/>
        </w:rPr>
        <w:t xml:space="preserve">--extraordinary </w:t>
      </w:r>
      <w:r w:rsidRPr="001870D4">
        <w:rPr>
          <w:rFonts w:asciiTheme="minorHAnsi" w:hAnsiTheme="minorHAnsi" w:cstheme="minorHAnsi"/>
          <w:u w:val="single"/>
        </w:rPr>
        <w:t>good fortune</w:t>
      </w:r>
      <w:r w:rsidRPr="001870D4">
        <w:rPr>
          <w:rFonts w:asciiTheme="minorHAnsi" w:hAnsiTheme="minorHAnsi" w:cstheme="minorHAnsi"/>
        </w:rPr>
        <w:t xml:space="preserve"> again, </w:t>
      </w:r>
      <w:r w:rsidRPr="001870D4">
        <w:rPr>
          <w:rFonts w:asciiTheme="minorHAnsi" w:hAnsiTheme="minorHAnsi" w:cstheme="minorHAnsi"/>
          <w:u w:val="single"/>
        </w:rPr>
        <w:t>critics have suggested</w:t>
      </w:r>
      <w:r w:rsidRPr="001870D4">
        <w:rPr>
          <w:rFonts w:asciiTheme="minorHAnsi" w:hAnsiTheme="minorHAnsi" w:cstheme="minorHAnsi"/>
        </w:rPr>
        <w:t xml:space="preserve">. </w:t>
      </w:r>
      <w:r w:rsidRPr="001870D4">
        <w:rPr>
          <w:rFonts w:asciiTheme="minorHAnsi" w:hAnsiTheme="minorHAnsi" w:cstheme="minorHAnsi"/>
          <w:b/>
          <w:u w:val="single"/>
        </w:rPr>
        <w:t>But the rival and more logical inference from hundreds of events stretching over sixty years of experience presents itself once more: that the probability of initial misinterpretation leading far towards mistaken launch is remote</w:t>
      </w:r>
      <w:r w:rsidRPr="001870D4">
        <w:rPr>
          <w:rFonts w:asciiTheme="minorHAnsi" w:hAnsiTheme="minorHAnsi" w:cstheme="minorHAnsi"/>
        </w:rPr>
        <w:t xml:space="preserve">. </w:t>
      </w:r>
      <w:r w:rsidRPr="001870D4">
        <w:rPr>
          <w:rFonts w:asciiTheme="minorHAnsi" w:hAnsiTheme="minorHAnsi" w:cstheme="minorHAnsi"/>
          <w:u w:val="single"/>
        </w:rPr>
        <w:t>Precisely because any nuclear-weapon possessor recognizes the vast gravity of any launch, release sequences have many steps, and human decision is repeatedly interposed as well as capping the sequences</w:t>
      </w:r>
      <w:r w:rsidRPr="001870D4">
        <w:rPr>
          <w:rFonts w:asciiTheme="minorHAnsi" w:hAnsiTheme="minorHAnsi" w:cstheme="minorHAnsi"/>
        </w:rPr>
        <w:t xml:space="preserve">. </w:t>
      </w:r>
      <w:r w:rsidRPr="001870D4">
        <w:rPr>
          <w:rFonts w:asciiTheme="minorHAnsi" w:hAnsiTheme="minorHAnsi" w:cstheme="minorHAnsi"/>
          <w:b/>
          <w:u w:val="single"/>
        </w:rPr>
        <w:t>To convey that because a first step was prompted the world somehow came close to accidental nuclear war is wild hyperbole, rather like asserting, when a tennis champion has lost his opening service game, that he was nearly beaten in straight sets</w:t>
      </w:r>
      <w:r w:rsidRPr="001870D4">
        <w:rPr>
          <w:rFonts w:asciiTheme="minorHAnsi" w:hAnsiTheme="minorHAnsi" w:cstheme="minorHAnsi"/>
        </w:rPr>
        <w:t xml:space="preserve">. </w:t>
      </w:r>
      <w:r w:rsidRPr="001870D4">
        <w:rPr>
          <w:rFonts w:asciiTheme="minorHAnsi" w:hAnsiTheme="minorHAnsi" w:cstheme="minorHAnsi"/>
          <w:u w:val="single"/>
        </w:rPr>
        <w:t>History anyway scarcely offers any ready example of major war started by accident even before the nuclear revolution imposed an order-of-magnitude increase in caution</w:t>
      </w:r>
      <w:r w:rsidRPr="001870D4">
        <w:rPr>
          <w:rFonts w:asciiTheme="minorHAnsi" w:hAnsiTheme="minorHAnsi" w:cstheme="minorHAnsi"/>
        </w:rPr>
        <w:t xml:space="preserve">.  </w:t>
      </w:r>
      <w:r w:rsidRPr="001870D4">
        <w:rPr>
          <w:rFonts w:asciiTheme="minorHAnsi" w:hAnsiTheme="minorHAnsi" w:cstheme="minorHAnsi"/>
          <w:u w:val="single"/>
        </w:rPr>
        <w:t>It was occasionally conjectured that nuclear war might be triggered by the real but accidental or unauthorized launch</w:t>
      </w:r>
      <w:r w:rsidRPr="001870D4">
        <w:rPr>
          <w:rFonts w:asciiTheme="minorHAnsi" w:hAnsiTheme="minorHAnsi" w:cstheme="minorHAnsi"/>
        </w:rPr>
        <w:t xml:space="preserve"> of a strategic nuclear-weapon delivery system in the direction of a potential adversary. </w:t>
      </w:r>
      <w:r w:rsidRPr="001870D4">
        <w:rPr>
          <w:rFonts w:asciiTheme="minorHAnsi" w:hAnsiTheme="minorHAnsi" w:cstheme="minorHAnsi"/>
          <w:u w:val="single"/>
        </w:rPr>
        <w:t>No such launch is known to have occurred in over sixty years. The probability of it is therefore very low. But even if it did happen, the further hypothesis of it initiating a general nuclear exchange is far-fetched. It fails to consider the real situation of decision-makers</w:t>
      </w:r>
      <w:r w:rsidRPr="001870D4">
        <w:rPr>
          <w:rFonts w:asciiTheme="minorHAnsi" w:hAnsiTheme="minorHAnsi" w:cstheme="minorHAnsi"/>
        </w:rPr>
        <w:t xml:space="preserve"> as pages 63-4 have brought out. </w:t>
      </w:r>
      <w:r w:rsidRPr="001870D4">
        <w:rPr>
          <w:rFonts w:asciiTheme="minorHAnsi" w:hAnsiTheme="minorHAnsi" w:cstheme="minorHAnsi"/>
          <w:u w:val="single"/>
        </w:rPr>
        <w:t xml:space="preserve">The notion that cosmic holocaust might be mistakenly precipitated in this way </w:t>
      </w:r>
      <w:r w:rsidRPr="001870D4">
        <w:rPr>
          <w:rFonts w:asciiTheme="minorHAnsi" w:hAnsiTheme="minorHAnsi" w:cstheme="minorHAnsi"/>
          <w:b/>
          <w:u w:val="single"/>
        </w:rPr>
        <w:t>belongs to science fiction</w:t>
      </w:r>
      <w:r w:rsidRPr="001870D4">
        <w:rPr>
          <w:rFonts w:asciiTheme="minorHAnsi" w:hAnsiTheme="minorHAnsi" w:cstheme="minorHAnsi"/>
        </w:rPr>
        <w:t xml:space="preserve">. </w:t>
      </w:r>
    </w:p>
    <w:p w:rsidR="005E6B13" w:rsidRPr="001870D4" w:rsidRDefault="005E6B13" w:rsidP="005E6B13">
      <w:pPr>
        <w:pStyle w:val="Heading4"/>
        <w:rPr>
          <w:rFonts w:asciiTheme="minorHAnsi" w:hAnsiTheme="minorHAnsi" w:cstheme="minorHAnsi"/>
        </w:rPr>
      </w:pPr>
      <w:r w:rsidRPr="001870D4">
        <w:rPr>
          <w:rFonts w:asciiTheme="minorHAnsi" w:hAnsiTheme="minorHAnsi" w:cstheme="minorHAnsi"/>
        </w:rPr>
        <w:t>New proliferators will be small – increases safety</w:t>
      </w:r>
    </w:p>
    <w:p w:rsidR="005E6B13" w:rsidRPr="001870D4" w:rsidRDefault="005E6B13" w:rsidP="005E6B13">
      <w:pPr>
        <w:rPr>
          <w:rFonts w:asciiTheme="minorHAnsi" w:hAnsiTheme="minorHAnsi" w:cstheme="minorHAnsi"/>
        </w:rPr>
      </w:pPr>
      <w:r w:rsidRPr="001870D4">
        <w:rPr>
          <w:rStyle w:val="Style13ptBold"/>
          <w:rFonts w:asciiTheme="minorHAnsi" w:hAnsiTheme="minorHAnsi" w:cstheme="minorHAnsi"/>
        </w:rPr>
        <w:t>Seng 98</w:t>
      </w:r>
      <w:r w:rsidRPr="001870D4">
        <w:rPr>
          <w:rFonts w:asciiTheme="minorHAnsi" w:hAnsiTheme="minorHAnsi" w:cstheme="minorHAnsi"/>
        </w:rPr>
        <w:t xml:space="preserve"> (Jordan, PhD Candidate in Pol. Sci.—U. Chicago, Dissertation, “STRATEGY FOR PANDORA'S CHILDREN: STABLE NUCLEAR PROLIFERATION AMONG MINOR STATES,” p. 203-206) //reem</w:t>
      </w:r>
    </w:p>
    <w:p w:rsidR="005E6B13" w:rsidRPr="001870D4" w:rsidRDefault="005E6B13" w:rsidP="005E6B13">
      <w:pPr>
        <w:rPr>
          <w:rFonts w:asciiTheme="minorHAnsi" w:hAnsiTheme="minorHAnsi" w:cstheme="minorHAnsi"/>
          <w:sz w:val="12"/>
        </w:rPr>
      </w:pPr>
      <w:r w:rsidRPr="001870D4">
        <w:rPr>
          <w:rFonts w:asciiTheme="minorHAnsi" w:hAnsiTheme="minorHAnsi" w:cstheme="minorHAnsi"/>
          <w:sz w:val="12"/>
        </w:rPr>
        <w:t xml:space="preserve">However, this "state of affairs" is not as dangerous as it might seem. </w:t>
      </w:r>
      <w:r w:rsidRPr="001870D4">
        <w:rPr>
          <w:rStyle w:val="StyleUnderline"/>
          <w:rFonts w:asciiTheme="minorHAnsi" w:hAnsiTheme="minorHAnsi" w:cstheme="minorHAnsi"/>
        </w:rPr>
        <w:t>The nuclear arsenals of limited nuclear proliferators will be small and, consequently,</w:t>
      </w:r>
      <w:r w:rsidRPr="001870D4">
        <w:rPr>
          <w:rFonts w:asciiTheme="minorHAnsi" w:hAnsiTheme="minorHAnsi" w:cstheme="minorHAnsi"/>
          <w:sz w:val="12"/>
        </w:rPr>
        <w:t xml:space="preserve"> the command and control organizations that manage chose arsenals will be small as well. The </w:t>
      </w:r>
      <w:r w:rsidRPr="001870D4">
        <w:rPr>
          <w:rStyle w:val="StyleUnderline"/>
          <w:rFonts w:asciiTheme="minorHAnsi" w:hAnsiTheme="minorHAnsi" w:cstheme="minorHAnsi"/>
        </w:rPr>
        <w:t>small arsenals</w:t>
      </w:r>
      <w:r w:rsidRPr="001870D4">
        <w:rPr>
          <w:rFonts w:asciiTheme="minorHAnsi" w:hAnsiTheme="minorHAnsi" w:cstheme="minorHAnsi"/>
          <w:sz w:val="12"/>
        </w:rPr>
        <w:t xml:space="preserve"> of limited nuclear proliferators will </w:t>
      </w:r>
      <w:r w:rsidRPr="001870D4">
        <w:rPr>
          <w:rStyle w:val="StyleUnderline"/>
          <w:rFonts w:asciiTheme="minorHAnsi" w:hAnsiTheme="minorHAnsi" w:cstheme="minorHAnsi"/>
        </w:rPr>
        <w:t>mitigate against many of the dangers of</w:t>
      </w:r>
      <w:r w:rsidRPr="001870D4">
        <w:rPr>
          <w:rFonts w:asciiTheme="minorHAnsi" w:hAnsiTheme="minorHAnsi" w:cstheme="minorHAnsi"/>
          <w:sz w:val="12"/>
        </w:rPr>
        <w:t xml:space="preserve"> the </w:t>
      </w:r>
      <w:r w:rsidRPr="001870D4">
        <w:rPr>
          <w:rStyle w:val="StyleUnderline"/>
          <w:rFonts w:asciiTheme="minorHAnsi" w:hAnsiTheme="minorHAnsi" w:cstheme="minorHAnsi"/>
        </w:rPr>
        <w:t>highly delegative, 'non-centralized' launch procedures</w:t>
      </w:r>
      <w:r w:rsidRPr="001870D4">
        <w:rPr>
          <w:rFonts w:asciiTheme="minorHAnsi" w:hAnsiTheme="minorHAnsi" w:cstheme="minorHAnsi"/>
          <w:sz w:val="12"/>
        </w:rPr>
        <w:t xml:space="preserve"> Third World states are likely to use. This will happen in two main ways. </w:t>
      </w:r>
      <w:r w:rsidRPr="001870D4">
        <w:rPr>
          <w:rStyle w:val="StyleUnderline"/>
          <w:rFonts w:asciiTheme="minorHAnsi" w:hAnsiTheme="minorHAnsi" w:cstheme="minorHAnsi"/>
        </w:rPr>
        <w:t>First, only a small number of people need be involved in Third World command and control</w:t>
      </w:r>
      <w:r w:rsidRPr="001870D4">
        <w:rPr>
          <w:rFonts w:asciiTheme="minorHAnsi" w:hAnsiTheme="minorHAnsi" w:cstheme="minorHAnsi"/>
          <w:sz w:val="12"/>
        </w:rPr>
        <w:t xml:space="preserve">. The superpowers had tens of thousands of nuclear warheads and thousands of nuclear weapons personnel in a variety of deployments organized around numerous nuclear delivery platforms. A state that has, say, fifty nuclear weapons needs at most fifty launch operators and only a handful of group commanders. This has both quantitative and qualitative repercussions. </w:t>
      </w:r>
      <w:r w:rsidRPr="001870D4">
        <w:rPr>
          <w:rStyle w:val="StyleUnderline"/>
          <w:rFonts w:asciiTheme="minorHAnsi" w:hAnsiTheme="minorHAnsi" w:cstheme="minorHAnsi"/>
        </w:rPr>
        <w:t>Quantitatively, the very small number of people 'in the loop' greatly diminishes the statistical probability that accidents or human error will result in inappropriate nuclear launches</w:t>
      </w:r>
      <w:r w:rsidRPr="001870D4">
        <w:rPr>
          <w:rFonts w:asciiTheme="minorHAnsi" w:hAnsiTheme="minorHAnsi" w:cstheme="minorHAnsi"/>
          <w:sz w:val="12"/>
        </w:rPr>
        <w:t xml:space="preserve">. All else being equal, the chances of finding some guard asleep at some post increases with the number of guards and posts one </w:t>
      </w:r>
      <w:proofErr w:type="gramStart"/>
      <w:r w:rsidRPr="001870D4">
        <w:rPr>
          <w:rFonts w:asciiTheme="minorHAnsi" w:hAnsiTheme="minorHAnsi" w:cstheme="minorHAnsi"/>
          <w:sz w:val="12"/>
        </w:rPr>
        <w:t>has to</w:t>
      </w:r>
      <w:proofErr w:type="gramEnd"/>
      <w:r w:rsidRPr="001870D4">
        <w:rPr>
          <w:rFonts w:asciiTheme="minorHAnsi" w:hAnsiTheme="minorHAnsi" w:cstheme="minorHAnsi"/>
          <w:sz w:val="12"/>
        </w:rPr>
        <w:t xml:space="preserve"> cover. </w:t>
      </w:r>
      <w:r w:rsidRPr="001870D4">
        <w:rPr>
          <w:rStyle w:val="StyleUnderline"/>
          <w:rFonts w:asciiTheme="minorHAnsi" w:hAnsiTheme="minorHAnsi" w:cstheme="minorHAnsi"/>
        </w:rPr>
        <w:t xml:space="preserve">Qualitatively, small numbers </w:t>
      </w:r>
      <w:proofErr w:type="gramStart"/>
      <w:r w:rsidRPr="001870D4">
        <w:rPr>
          <w:rStyle w:val="StyleUnderline"/>
          <w:rFonts w:asciiTheme="minorHAnsi" w:hAnsiTheme="minorHAnsi" w:cstheme="minorHAnsi"/>
        </w:rPr>
        <w:t>makes</w:t>
      </w:r>
      <w:proofErr w:type="gramEnd"/>
      <w:r w:rsidRPr="001870D4">
        <w:rPr>
          <w:rStyle w:val="StyleUnderline"/>
          <w:rFonts w:asciiTheme="minorHAnsi" w:hAnsiTheme="minorHAnsi" w:cstheme="minorHAnsi"/>
        </w:rPr>
        <w:t xml:space="preserve"> it possible to centrally train operators, to screen and choose them with exceeding care, 7 and to keep each of them in direct contact with central authorities in times of crises</w:t>
      </w:r>
      <w:r w:rsidRPr="001870D4">
        <w:rPr>
          <w:rFonts w:asciiTheme="minorHAnsi" w:hAnsiTheme="minorHAnsi" w:cstheme="minorHAnsi"/>
          <w:sz w:val="12"/>
        </w:rPr>
        <w:t xml:space="preserve">. With very small control communities, there is no need for intermediary commanders. Important information and instructions can get out quickly and directly. Quality control of launch operators and operations is easier. In some part, at least, Third World states can compensate for their lack of sophisticated use-control technology with a more controlled selection of, and more extensive communication with, human operators. </w:t>
      </w:r>
      <w:r w:rsidRPr="001870D4">
        <w:rPr>
          <w:rStyle w:val="StyleUnderline"/>
          <w:rFonts w:asciiTheme="minorHAnsi" w:hAnsiTheme="minorHAnsi" w:cstheme="minorHAnsi"/>
        </w:rPr>
        <w:t>Secondly, and relatedly, Third World proliferators will not need to rely on cumbersome standard operating procedures to manage and launch their nuclear weapons</w:t>
      </w:r>
      <w:r w:rsidRPr="001870D4">
        <w:rPr>
          <w:rFonts w:asciiTheme="minorHAnsi" w:hAnsiTheme="minorHAnsi" w:cstheme="minorHAnsi"/>
          <w:sz w:val="12"/>
        </w:rPr>
        <w:t xml:space="preserve">. This is because the number of weapons will be so small, </w:t>
      </w:r>
      <w:proofErr w:type="gramStart"/>
      <w:r w:rsidRPr="001870D4">
        <w:rPr>
          <w:rFonts w:asciiTheme="minorHAnsi" w:hAnsiTheme="minorHAnsi" w:cstheme="minorHAnsi"/>
          <w:sz w:val="12"/>
        </w:rPr>
        <w:t>and also</w:t>
      </w:r>
      <w:proofErr w:type="gramEnd"/>
      <w:r w:rsidRPr="001870D4">
        <w:rPr>
          <w:rFonts w:asciiTheme="minorHAnsi" w:hAnsiTheme="minorHAnsi" w:cstheme="minorHAnsi"/>
          <w:sz w:val="12"/>
        </w:rPr>
        <w:t xml:space="preserve"> because the arsenals will be very simple in composition. </w:t>
      </w:r>
      <w:r w:rsidRPr="001870D4">
        <w:rPr>
          <w:rStyle w:val="StyleUnderline"/>
          <w:rFonts w:asciiTheme="minorHAnsi" w:hAnsiTheme="minorHAnsi" w:cstheme="minorHAnsi"/>
        </w:rPr>
        <w:t>Third World stares simply will not have that many weapons to keep track of.</w:t>
      </w:r>
      <w:r w:rsidRPr="001870D4">
        <w:rPr>
          <w:rFonts w:asciiTheme="minorHAnsi" w:hAnsiTheme="minorHAnsi" w:cstheme="minorHAnsi"/>
          <w:sz w:val="12"/>
        </w:rPr>
        <w:t xml:space="preserve"> Third World states will not have the great variety of delivery platforms that the superpowers had (various ballistic missiles, cruise missiles, long range bombers, fighter bombers, missile submarines, nuclear armed ships, nuclear mortars, etc., etc.), or the great number and variety of basing options, and they will not employ the complicated strategies of international basing that the superpowers used. The small and simple arsenals of Third World proliferators will not require highly complex systems to coordinate nuclear activities. </w:t>
      </w:r>
      <w:r w:rsidRPr="001870D4">
        <w:rPr>
          <w:rStyle w:val="StyleUnderline"/>
          <w:rFonts w:asciiTheme="minorHAnsi" w:hAnsiTheme="minorHAnsi" w:cstheme="minorHAnsi"/>
        </w:rPr>
        <w:t>This</w:t>
      </w:r>
      <w:r w:rsidRPr="001870D4">
        <w:rPr>
          <w:rFonts w:asciiTheme="minorHAnsi" w:hAnsiTheme="minorHAnsi" w:cstheme="minorHAnsi"/>
          <w:sz w:val="12"/>
        </w:rPr>
        <w:t xml:space="preserve"> </w:t>
      </w:r>
      <w:r w:rsidRPr="001870D4">
        <w:rPr>
          <w:rStyle w:val="StyleUnderline"/>
          <w:rFonts w:asciiTheme="minorHAnsi" w:hAnsiTheme="minorHAnsi" w:cstheme="minorHAnsi"/>
        </w:rPr>
        <w:t>creates two specific organizational advantages. One, small organizations, even if they do rely to some extent of standard operating procedures, can be flexible in times of crisis</w:t>
      </w:r>
      <w:r w:rsidRPr="001870D4">
        <w:rPr>
          <w:rFonts w:asciiTheme="minorHAnsi" w:hAnsiTheme="minorHAnsi" w:cstheme="minorHAnsi"/>
          <w:sz w:val="12"/>
        </w:rPr>
        <w:t xml:space="preserve">. As we have discussed, the essential problem of standard operating procedures in nuclear launch processes is that the full range </w:t>
      </w:r>
      <w:proofErr w:type="spellStart"/>
      <w:r w:rsidRPr="001870D4">
        <w:rPr>
          <w:rFonts w:asciiTheme="minorHAnsi" w:hAnsiTheme="minorHAnsi" w:cstheme="minorHAnsi"/>
          <w:sz w:val="12"/>
        </w:rPr>
        <w:t>if</w:t>
      </w:r>
      <w:proofErr w:type="spellEnd"/>
      <w:r w:rsidRPr="001870D4">
        <w:rPr>
          <w:rFonts w:asciiTheme="minorHAnsi" w:hAnsiTheme="minorHAnsi" w:cstheme="minorHAnsi"/>
          <w:sz w:val="12"/>
        </w:rPr>
        <w:t xml:space="preserve"> possible strategic developments cannot be predicted and specified before the fact, and thus responses to them cannot be standardized fully. An unexpected event can lead to 'mismatched' and inappropriate organizational reactions. In complex and extensive command and control organizations, standard operating procedures coordinate great numbers of people at numerous levels of command structure in a great multiplicity of places. If an </w:t>
      </w:r>
      <w:proofErr w:type="gramStart"/>
      <w:r w:rsidRPr="001870D4">
        <w:rPr>
          <w:rFonts w:asciiTheme="minorHAnsi" w:hAnsiTheme="minorHAnsi" w:cstheme="minorHAnsi"/>
          <w:sz w:val="12"/>
        </w:rPr>
        <w:t>unexpected event triggers operating procedures</w:t>
      </w:r>
      <w:proofErr w:type="gramEnd"/>
      <w:r w:rsidRPr="001870D4">
        <w:rPr>
          <w:rFonts w:asciiTheme="minorHAnsi" w:hAnsiTheme="minorHAnsi" w:cstheme="minorHAnsi"/>
          <w:sz w:val="12"/>
        </w:rPr>
        <w:t xml:space="preserve"> leading to what would be an inappropriate nuclear launch, it would be very difficult for central commanders to “get the word out' to everyone involved. The coordination needed to stop launch activity would be at least as complicated as the coordination needed to initiate it, and, depending on the speed of launch processes, there may be less time to accomplish it. However, </w:t>
      </w:r>
      <w:r w:rsidRPr="001870D4">
        <w:rPr>
          <w:rStyle w:val="StyleUnderline"/>
          <w:rFonts w:asciiTheme="minorHAnsi" w:hAnsiTheme="minorHAnsi" w:cstheme="minorHAnsi"/>
        </w:rPr>
        <w:t>the small numbers of people involved in nuclear launches and the simplicity of arsenals will make it far easier for Third World leaders to 'get the word out' and reverse launch procedures if necessary</w:t>
      </w:r>
      <w:r w:rsidRPr="001870D4">
        <w:rPr>
          <w:rFonts w:asciiTheme="minorHAnsi" w:hAnsiTheme="minorHAnsi" w:cstheme="minorHAnsi"/>
          <w:sz w:val="12"/>
        </w:rPr>
        <w:t xml:space="preserve">. Again, so few will be the numbers of weapons that all launch operators could be contacted directly by central leaders. The programmed triggers of standard operating procedures can be passed over in favor of unscripted, flexible responses based on a limited number of human-to-human communications and confirmations. </w:t>
      </w:r>
      <w:r w:rsidRPr="001870D4">
        <w:rPr>
          <w:rStyle w:val="StyleUnderline"/>
          <w:rFonts w:asciiTheme="minorHAnsi" w:hAnsiTheme="minorHAnsi" w:cstheme="minorHAnsi"/>
        </w:rPr>
        <w:t>Two, the smallness and simplicity of Third World command and control organizations will make it easier for leaders to keep track of everything that is going on at any given moment. One of the great dangers of complex organizational procedures is that once one organizational event is triggered</w:t>
      </w:r>
      <w:r w:rsidRPr="001870D4">
        <w:rPr>
          <w:rFonts w:asciiTheme="minorHAnsi" w:hAnsiTheme="minorHAnsi" w:cstheme="minorHAnsi"/>
          <w:sz w:val="12"/>
        </w:rPr>
        <w:t>—once an alarm is sounded and a programmed response is made—</w:t>
      </w:r>
      <w:r w:rsidRPr="001870D4">
        <w:rPr>
          <w:rStyle w:val="StyleUnderline"/>
          <w:rFonts w:asciiTheme="minorHAnsi" w:hAnsiTheme="minorHAnsi" w:cstheme="minorHAnsi"/>
        </w:rPr>
        <w:t>other branches of the organization are likely to be affected as well</w:t>
      </w:r>
      <w:r w:rsidRPr="001870D4">
        <w:rPr>
          <w:rFonts w:asciiTheme="minorHAnsi" w:hAnsiTheme="minorHAnsi" w:cstheme="minorHAnsi"/>
          <w:sz w:val="12"/>
        </w:rPr>
        <w:t xml:space="preserve">. This is what Charles </w:t>
      </w:r>
      <w:proofErr w:type="spellStart"/>
      <w:r w:rsidRPr="001870D4">
        <w:rPr>
          <w:rFonts w:asciiTheme="minorHAnsi" w:hAnsiTheme="minorHAnsi" w:cstheme="minorHAnsi"/>
          <w:sz w:val="12"/>
        </w:rPr>
        <w:t>Perrow</w:t>
      </w:r>
      <w:proofErr w:type="spellEnd"/>
      <w:r w:rsidRPr="001870D4">
        <w:rPr>
          <w:rFonts w:asciiTheme="minorHAnsi" w:hAnsiTheme="minorHAnsi" w:cstheme="minorHAnsi"/>
          <w:sz w:val="12"/>
        </w:rPr>
        <w:t xml:space="preserve"> refers to as interactive complexity, 8 and it has been a mainstay in organizational critiques of nuclear command and control s ystems.9 The more complex the organization is, the more likely these secondary effects are, and the less likely they are to be foreseen, noticed, and well-managed. So, for instance, an American commander that gives the order to scramble nuclear bombers over the U.S. as a defensive measure may find that he has unwittingly given the order to scramble bombers in Europe as well. A recall order to the American bombers may overlook the European theater, and nuclear misuse could result. </w:t>
      </w:r>
      <w:r w:rsidRPr="001870D4">
        <w:rPr>
          <w:rStyle w:val="StyleUnderline"/>
          <w:rFonts w:asciiTheme="minorHAnsi" w:hAnsiTheme="minorHAnsi" w:cstheme="minorHAnsi"/>
        </w:rPr>
        <w:t>However, when numbers of nuclear weapons can be measured in the dozens</w:t>
      </w:r>
      <w:r w:rsidRPr="001870D4">
        <w:rPr>
          <w:rFonts w:asciiTheme="minorHAnsi" w:hAnsiTheme="minorHAnsi" w:cstheme="minorHAnsi"/>
          <w:sz w:val="12"/>
        </w:rPr>
        <w:t xml:space="preserve"> rather than the hundreds or thousands, and when deployment of those weapons does not involve multiple theaters and forward based delivery vehicles of numerous types, </w:t>
      </w:r>
      <w:r w:rsidRPr="001870D4">
        <w:rPr>
          <w:rStyle w:val="StyleUnderline"/>
          <w:rFonts w:asciiTheme="minorHAnsi" w:hAnsiTheme="minorHAnsi" w:cstheme="minorHAnsi"/>
        </w:rPr>
        <w:t>tight coupling is unlikely to cause unforeseen and unnoticeable organizational events</w:t>
      </w:r>
      <w:r w:rsidRPr="001870D4">
        <w:rPr>
          <w:rFonts w:asciiTheme="minorHAnsi" w:hAnsiTheme="minorHAnsi" w:cstheme="minorHAnsi"/>
          <w:sz w:val="12"/>
        </w:rPr>
        <w:t xml:space="preserve">. Other things being equal, it is just a lot easier to know all of what is going on. In short, while Third World states may </w:t>
      </w:r>
      <w:proofErr w:type="spellStart"/>
      <w:r w:rsidRPr="001870D4">
        <w:rPr>
          <w:rFonts w:asciiTheme="minorHAnsi" w:hAnsiTheme="minorHAnsi" w:cstheme="minorHAnsi"/>
          <w:sz w:val="12"/>
        </w:rPr>
        <w:t>nor</w:t>
      </w:r>
      <w:proofErr w:type="spellEnd"/>
      <w:r w:rsidRPr="001870D4">
        <w:rPr>
          <w:rFonts w:asciiTheme="minorHAnsi" w:hAnsiTheme="minorHAnsi" w:cstheme="minorHAnsi"/>
          <w:sz w:val="12"/>
        </w:rPr>
        <w:t xml:space="preserve"> have the electronic use-control devices that help ensure that peripheral commanders do nor 'get out of control,' they have other advantages that make the challenge of centralized control easier than it was for the superpowers. </w:t>
      </w:r>
      <w:r w:rsidRPr="001870D4">
        <w:rPr>
          <w:rStyle w:val="StyleUnderline"/>
          <w:rFonts w:asciiTheme="minorHAnsi" w:hAnsiTheme="minorHAnsi" w:cstheme="minorHAnsi"/>
        </w:rPr>
        <w:t>The small numbers of personnel and organizational simplicity of launch bureaucracies means that even if a few more people have their fingers on the button than in the case of the superpowers, there will be less of a chance that weapons will be launched without a definite, informed and unambiguous decision to press that button</w:t>
      </w:r>
      <w:r w:rsidRPr="001870D4">
        <w:rPr>
          <w:rFonts w:asciiTheme="minorHAnsi" w:hAnsiTheme="minorHAnsi" w:cstheme="minorHAnsi"/>
          <w:sz w:val="12"/>
        </w:rPr>
        <w:t>.</w:t>
      </w:r>
    </w:p>
    <w:p w:rsidR="00B65C8D" w:rsidRPr="001870D4" w:rsidRDefault="00B65C8D" w:rsidP="00B65C8D">
      <w:pPr>
        <w:pStyle w:val="Heading3"/>
        <w:rPr>
          <w:rFonts w:asciiTheme="minorHAnsi" w:hAnsiTheme="minorHAnsi" w:cstheme="minorHAnsi"/>
        </w:rPr>
      </w:pPr>
      <w:r w:rsidRPr="001870D4">
        <w:rPr>
          <w:rFonts w:asciiTheme="minorHAnsi" w:hAnsiTheme="minorHAnsi" w:cstheme="minorHAnsi"/>
        </w:rPr>
        <w:t>AT Arms Racing</w:t>
      </w:r>
    </w:p>
    <w:p w:rsidR="00B65C8D" w:rsidRPr="001870D4" w:rsidRDefault="00B65C8D" w:rsidP="00B65C8D">
      <w:pPr>
        <w:pStyle w:val="Heading4"/>
        <w:rPr>
          <w:rFonts w:asciiTheme="minorHAnsi" w:hAnsiTheme="minorHAnsi" w:cstheme="minorHAnsi"/>
        </w:rPr>
      </w:pPr>
      <w:r w:rsidRPr="001870D4">
        <w:rPr>
          <w:rFonts w:asciiTheme="minorHAnsi" w:hAnsiTheme="minorHAnsi" w:cstheme="minorHAnsi"/>
        </w:rPr>
        <w:t xml:space="preserve">No arms racing impact – conflict is </w:t>
      </w:r>
      <w:r w:rsidRPr="001870D4">
        <w:rPr>
          <w:rFonts w:asciiTheme="minorHAnsi" w:hAnsiTheme="minorHAnsi" w:cstheme="minorHAnsi"/>
          <w:u w:val="single"/>
        </w:rPr>
        <w:t>small-scale</w:t>
      </w:r>
      <w:r w:rsidRPr="001870D4">
        <w:rPr>
          <w:rFonts w:asciiTheme="minorHAnsi" w:hAnsiTheme="minorHAnsi" w:cstheme="minorHAnsi"/>
        </w:rPr>
        <w:t xml:space="preserve"> at best and uncertainty deters use</w:t>
      </w:r>
    </w:p>
    <w:p w:rsidR="00B65C8D" w:rsidRPr="001870D4" w:rsidRDefault="00B65C8D" w:rsidP="00B65C8D">
      <w:pPr>
        <w:rPr>
          <w:rFonts w:asciiTheme="minorHAnsi" w:hAnsiTheme="minorHAnsi" w:cstheme="minorHAnsi"/>
        </w:rPr>
      </w:pPr>
      <w:r w:rsidRPr="001870D4">
        <w:rPr>
          <w:rStyle w:val="Style13ptBold"/>
          <w:rFonts w:asciiTheme="minorHAnsi" w:hAnsiTheme="minorHAnsi" w:cstheme="minorHAnsi"/>
        </w:rPr>
        <w:t>Cohen 17</w:t>
      </w:r>
      <w:r w:rsidRPr="001870D4">
        <w:rPr>
          <w:rFonts w:asciiTheme="minorHAnsi" w:hAnsiTheme="minorHAnsi" w:cstheme="minorHAnsi"/>
        </w:rPr>
        <w:t xml:space="preserve"> (Michael, Senior Lecturer of Security Studies at Macquarie University, The Nonproliferation Review, Vol. 23, Issue 3-4, “How nuclear proliferation causes conflict: the case for optimistic pessimism,” </w:t>
      </w:r>
      <w:hyperlink r:id="rId52" w:history="1">
        <w:r w:rsidRPr="001870D4">
          <w:rPr>
            <w:rStyle w:val="Hyperlink"/>
            <w:rFonts w:asciiTheme="minorHAnsi" w:hAnsiTheme="minorHAnsi" w:cstheme="minorHAnsi"/>
          </w:rPr>
          <w:t>https://www.tandfonline.com/doi/abs/10.1080/10736700.2016.1256541</w:t>
        </w:r>
      </w:hyperlink>
      <w:r w:rsidRPr="001870D4">
        <w:rPr>
          <w:rFonts w:asciiTheme="minorHAnsi" w:hAnsiTheme="minorHAnsi" w:cstheme="minorHAnsi"/>
        </w:rPr>
        <w:t>, 3/10/2017, 7/2/2019) DG</w:t>
      </w:r>
    </w:p>
    <w:p w:rsidR="00B65C8D" w:rsidRPr="001870D4" w:rsidRDefault="00B65C8D" w:rsidP="00B65C8D">
      <w:pPr>
        <w:rPr>
          <w:rStyle w:val="Emphasis"/>
          <w:rFonts w:asciiTheme="minorHAnsi" w:hAnsiTheme="minorHAnsi" w:cstheme="minorHAnsi"/>
        </w:rPr>
      </w:pPr>
      <w:r w:rsidRPr="001870D4">
        <w:rPr>
          <w:rFonts w:asciiTheme="minorHAnsi" w:hAnsiTheme="minorHAnsi" w:cstheme="minorHAnsi"/>
          <w:sz w:val="12"/>
        </w:rPr>
        <w:t xml:space="preserve">Preventive-war motivations </w:t>
      </w:r>
      <w:r w:rsidRPr="001870D4">
        <w:rPr>
          <w:rStyle w:val="StyleUnderline"/>
          <w:rFonts w:asciiTheme="minorHAnsi" w:hAnsiTheme="minorHAnsi" w:cstheme="minorHAnsi"/>
        </w:rPr>
        <w:t>Scholars have argued that preventive-war motivations</w:t>
      </w:r>
      <w:r w:rsidRPr="001870D4">
        <w:rPr>
          <w:rFonts w:asciiTheme="minorHAnsi" w:hAnsiTheme="minorHAnsi" w:cstheme="minorHAnsi"/>
          <w:sz w:val="12"/>
        </w:rPr>
        <w:t xml:space="preserve"> are likely to </w:t>
      </w:r>
      <w:r w:rsidRPr="001870D4">
        <w:rPr>
          <w:rStyle w:val="StyleUnderline"/>
          <w:rFonts w:asciiTheme="minorHAnsi" w:hAnsiTheme="minorHAnsi" w:cstheme="minorHAnsi"/>
        </w:rPr>
        <w:t>drive adversaries of aspiring nuclear states to attack their nuclear facilities</w:t>
      </w:r>
      <w:r w:rsidRPr="001870D4">
        <w:rPr>
          <w:rFonts w:asciiTheme="minorHAnsi" w:hAnsiTheme="minorHAnsi" w:cstheme="minorHAnsi"/>
          <w:sz w:val="12"/>
        </w:rPr>
        <w:t xml:space="preserve"> to prevent them from developing nuclear arsenals.9 According to this logic, the potential cost that new nuclear states pose to their adversaries' security motivates the latter to strike. </w:t>
      </w:r>
      <w:r w:rsidRPr="001870D4">
        <w:rPr>
          <w:rStyle w:val="StyleUnderline"/>
          <w:rFonts w:asciiTheme="minorHAnsi" w:hAnsiTheme="minorHAnsi" w:cstheme="minorHAnsi"/>
        </w:rPr>
        <w:t>Biases for offensive doctrines and decisive operations, a “better now than later” rationale</w:t>
      </w:r>
      <w:r w:rsidRPr="001870D4">
        <w:rPr>
          <w:rFonts w:asciiTheme="minorHAnsi" w:hAnsiTheme="minorHAnsi" w:cstheme="minorHAnsi"/>
          <w:sz w:val="12"/>
        </w:rPr>
        <w:t xml:space="preserve">, a strict focus on operational goals coupled with a military logic, an incremental focus on war planning, and a neglect of postwar management should, according to proliferation pessimists, make military officers strong advocates of preventive war against aspiring nuclear powers.10 University of Virginia's Todd </w:t>
      </w:r>
      <w:proofErr w:type="spellStart"/>
      <w:r w:rsidRPr="001870D4">
        <w:rPr>
          <w:rFonts w:asciiTheme="minorHAnsi" w:hAnsiTheme="minorHAnsi" w:cstheme="minorHAnsi"/>
          <w:sz w:val="12"/>
        </w:rPr>
        <w:t>Sechser</w:t>
      </w:r>
      <w:proofErr w:type="spellEnd"/>
      <w:r w:rsidRPr="001870D4">
        <w:rPr>
          <w:rFonts w:asciiTheme="minorHAnsi" w:hAnsiTheme="minorHAnsi" w:cstheme="minorHAnsi"/>
          <w:sz w:val="12"/>
        </w:rPr>
        <w:t xml:space="preserve"> found that states lacking strong civilian control tend, on average, to initiate armed conflicts much more frequently than states with militaries under tight civilian control, and that the military's aggressive proclivity is not subdued by political leadership responsibilities.11 In analyzing the tendency of military versus civilian-led governments to consider and authorize preventive strikes against their adversaries' nuclear facilities, Matthew Fuhrmann and Sarah E. Kreps of Texas A&amp;M University and Cornell University, respectively, found that, between 1942 and 2000, </w:t>
      </w:r>
      <w:r w:rsidRPr="001870D4">
        <w:rPr>
          <w:rStyle w:val="StyleUnderline"/>
          <w:rFonts w:asciiTheme="minorHAnsi" w:hAnsiTheme="minorHAnsi" w:cstheme="minorHAnsi"/>
        </w:rPr>
        <w:t>preventive attacks were seriously considered on fifty separate occasions by twelve states in eighteen different dyads</w:t>
      </w:r>
      <w:r w:rsidRPr="001870D4">
        <w:rPr>
          <w:rFonts w:asciiTheme="minorHAnsi" w:hAnsiTheme="minorHAnsi" w:cstheme="minorHAnsi"/>
          <w:sz w:val="12"/>
        </w:rPr>
        <w:t xml:space="preserve">.12 Three states in their dataset—Germany during World War II, Iraq under Saddam Hussein, and Iran in the 1980s—were attacked by six different states. Fuhrmann and Kreps concluded that 12 percent of all states that have at least explored nuclear weapons were each attacked multiple times.13 </w:t>
      </w:r>
      <w:r w:rsidRPr="001870D4">
        <w:rPr>
          <w:rStyle w:val="StyleUnderline"/>
          <w:rFonts w:asciiTheme="minorHAnsi" w:hAnsiTheme="minorHAnsi" w:cstheme="minorHAnsi"/>
        </w:rPr>
        <w:t>However, while they concluded that states would attack a proliferator to stop its development of nuclear weapons</w:t>
      </w:r>
      <w:r w:rsidRPr="001870D4">
        <w:rPr>
          <w:rFonts w:asciiTheme="minorHAnsi" w:hAnsiTheme="minorHAnsi" w:cstheme="minorHAnsi"/>
          <w:sz w:val="12"/>
        </w:rPr>
        <w:t xml:space="preserve"> despite potentially high consequences, </w:t>
      </w:r>
      <w:r w:rsidRPr="001870D4">
        <w:rPr>
          <w:rStyle w:val="Emphasis"/>
          <w:rFonts w:asciiTheme="minorHAnsi" w:hAnsiTheme="minorHAnsi" w:cstheme="minorHAnsi"/>
        </w:rPr>
        <w:t>states rarely do so</w:t>
      </w:r>
      <w:r w:rsidRPr="001870D4">
        <w:rPr>
          <w:rFonts w:asciiTheme="minorHAnsi" w:hAnsiTheme="minorHAnsi" w:cstheme="minorHAnsi"/>
          <w:sz w:val="12"/>
        </w:rPr>
        <w:t xml:space="preserve">.14 According to their data, </w:t>
      </w:r>
      <w:r w:rsidRPr="001870D4">
        <w:rPr>
          <w:rStyle w:val="Emphasis"/>
          <w:rFonts w:asciiTheme="minorHAnsi" w:hAnsiTheme="minorHAnsi" w:cstheme="minorHAnsi"/>
        </w:rPr>
        <w:t>almost 90 percent of states that have explored nuclear weapons have not been attacked.</w:t>
      </w:r>
      <w:r w:rsidRPr="001870D4">
        <w:rPr>
          <w:rFonts w:asciiTheme="minorHAnsi" w:hAnsiTheme="minorHAnsi" w:cstheme="minorHAnsi"/>
          <w:sz w:val="12"/>
        </w:rPr>
        <w:t xml:space="preserve"> </w:t>
      </w:r>
      <w:r w:rsidRPr="001870D4">
        <w:rPr>
          <w:rStyle w:val="StyleUnderline"/>
          <w:rFonts w:asciiTheme="minorHAnsi" w:hAnsiTheme="minorHAnsi" w:cstheme="minorHAnsi"/>
        </w:rPr>
        <w:t>This is consistent with other research that suggests that preventive strikes are rare</w:t>
      </w:r>
      <w:r w:rsidRPr="001870D4">
        <w:rPr>
          <w:rFonts w:asciiTheme="minorHAnsi" w:hAnsiTheme="minorHAnsi" w:cstheme="minorHAnsi"/>
          <w:sz w:val="12"/>
        </w:rPr>
        <w:t xml:space="preserve">.15 There are strong reasons for states to consider but not authorize preventive strikes: (1) </w:t>
      </w:r>
      <w:r w:rsidRPr="001870D4">
        <w:rPr>
          <w:rStyle w:val="Emphasis"/>
          <w:rFonts w:asciiTheme="minorHAnsi" w:hAnsiTheme="minorHAnsi" w:cstheme="minorHAnsi"/>
        </w:rPr>
        <w:t>preventive strikes might encourage states that have nuclear facilities to develop nuclear weapons to deter later strikes;</w:t>
      </w:r>
      <w:r w:rsidRPr="001870D4">
        <w:rPr>
          <w:rFonts w:asciiTheme="minorHAnsi" w:hAnsiTheme="minorHAnsi" w:cstheme="minorHAnsi"/>
          <w:sz w:val="12"/>
        </w:rPr>
        <w:t xml:space="preserve"> (2) </w:t>
      </w:r>
      <w:r w:rsidRPr="001870D4">
        <w:rPr>
          <w:rStyle w:val="Emphasis"/>
          <w:rFonts w:asciiTheme="minorHAnsi" w:hAnsiTheme="minorHAnsi" w:cstheme="minorHAnsi"/>
        </w:rPr>
        <w:t>preventive strikes might</w:t>
      </w:r>
      <w:r w:rsidRPr="001870D4">
        <w:rPr>
          <w:rFonts w:asciiTheme="minorHAnsi" w:hAnsiTheme="minorHAnsi" w:cstheme="minorHAnsi"/>
          <w:sz w:val="12"/>
        </w:rPr>
        <w:t xml:space="preserve"> also </w:t>
      </w:r>
      <w:r w:rsidRPr="001870D4">
        <w:rPr>
          <w:rStyle w:val="Emphasis"/>
          <w:rFonts w:asciiTheme="minorHAnsi" w:hAnsiTheme="minorHAnsi" w:cstheme="minorHAnsi"/>
        </w:rPr>
        <w:t>increase support for the attacked state and bolster the legitimacy of a nuclear-weapon program</w:t>
      </w:r>
      <w:r w:rsidRPr="001870D4">
        <w:rPr>
          <w:rFonts w:asciiTheme="minorHAnsi" w:hAnsiTheme="minorHAnsi" w:cstheme="minorHAnsi"/>
          <w:sz w:val="12"/>
        </w:rPr>
        <w:t xml:space="preserve"> among domestic and regional audiences.16 Moreover, </w:t>
      </w:r>
      <w:r w:rsidRPr="001870D4">
        <w:rPr>
          <w:rStyle w:val="Emphasis"/>
          <w:rFonts w:asciiTheme="minorHAnsi" w:hAnsiTheme="minorHAnsi" w:cstheme="minorHAnsi"/>
        </w:rPr>
        <w:t xml:space="preserve">leaders that suffer preventive strikes on their nuclear facilities would </w:t>
      </w:r>
      <w:r w:rsidRPr="001870D4">
        <w:rPr>
          <w:rFonts w:asciiTheme="minorHAnsi" w:hAnsiTheme="minorHAnsi" w:cstheme="minorHAnsi"/>
          <w:sz w:val="12"/>
        </w:rPr>
        <w:t xml:space="preserve">presumably aim to </w:t>
      </w:r>
      <w:r w:rsidRPr="001870D4">
        <w:rPr>
          <w:rStyle w:val="Emphasis"/>
          <w:rFonts w:asciiTheme="minorHAnsi" w:hAnsiTheme="minorHAnsi" w:cstheme="minorHAnsi"/>
        </w:rPr>
        <w:t>speed up their nuclear program and fight after they have nuclear weapons</w:t>
      </w:r>
      <w:r w:rsidRPr="001870D4">
        <w:rPr>
          <w:rFonts w:asciiTheme="minorHAnsi" w:hAnsiTheme="minorHAnsi" w:cstheme="minorHAnsi"/>
          <w:sz w:val="12"/>
        </w:rPr>
        <w:t xml:space="preserve">. Insofar as military officers and civilian leaders should consider these dynamics, preventive strikes hardly occur and never cause retaliation by the target. Fuhrmann and Kreps' findings confirm these hypotheses. </w:t>
      </w:r>
      <w:r w:rsidRPr="001870D4">
        <w:rPr>
          <w:rStyle w:val="StyleUnderline"/>
          <w:rFonts w:asciiTheme="minorHAnsi" w:hAnsiTheme="minorHAnsi" w:cstheme="minorHAnsi"/>
        </w:rPr>
        <w:t>Fifty separate cases of serious preventive war considerations hardly speak to the pessimist hypothesis that expects attacks</w:t>
      </w:r>
      <w:r w:rsidRPr="001870D4">
        <w:rPr>
          <w:rFonts w:asciiTheme="minorHAnsi" w:hAnsiTheme="minorHAnsi" w:cstheme="minorHAnsi"/>
          <w:sz w:val="12"/>
        </w:rPr>
        <w:t xml:space="preserve">, not considerations: </w:t>
      </w:r>
      <w:r w:rsidRPr="001870D4">
        <w:rPr>
          <w:rStyle w:val="StyleUnderline"/>
          <w:rFonts w:asciiTheme="minorHAnsi" w:hAnsiTheme="minorHAnsi" w:cstheme="minorHAnsi"/>
        </w:rPr>
        <w:t>leaders and their associates seriously consider many things</w:t>
      </w:r>
      <w:r w:rsidRPr="001870D4">
        <w:rPr>
          <w:rFonts w:asciiTheme="minorHAnsi" w:hAnsiTheme="minorHAnsi" w:cstheme="minorHAnsi"/>
          <w:sz w:val="12"/>
        </w:rPr>
        <w:t xml:space="preserve">. The historical record of preventive attacks shows that they are very rare. </w:t>
      </w:r>
      <w:r w:rsidRPr="001870D4">
        <w:rPr>
          <w:rStyle w:val="StyleUnderline"/>
          <w:rFonts w:asciiTheme="minorHAnsi" w:hAnsiTheme="minorHAnsi" w:cstheme="minorHAnsi"/>
        </w:rPr>
        <w:t xml:space="preserve">Of the three attacked states, two were </w:t>
      </w:r>
      <w:proofErr w:type="gramStart"/>
      <w:r w:rsidRPr="001870D4">
        <w:rPr>
          <w:rStyle w:val="StyleUnderline"/>
          <w:rFonts w:asciiTheme="minorHAnsi" w:hAnsiTheme="minorHAnsi" w:cstheme="minorHAnsi"/>
        </w:rPr>
        <w:t>in the midst of</w:t>
      </w:r>
      <w:proofErr w:type="gramEnd"/>
      <w:r w:rsidRPr="001870D4">
        <w:rPr>
          <w:rStyle w:val="StyleUnderline"/>
          <w:rFonts w:asciiTheme="minorHAnsi" w:hAnsiTheme="minorHAnsi" w:cstheme="minorHAnsi"/>
        </w:rPr>
        <w:t xml:space="preserve"> a wider war caused by geopolitical factors other than the attacked states’ nuclear facilities. The Norwegian, UK, US, and Iraqi strikes against German and Iranian nuclear facilities</w:t>
      </w:r>
      <w:r w:rsidRPr="001870D4">
        <w:rPr>
          <w:rFonts w:asciiTheme="minorHAnsi" w:hAnsiTheme="minorHAnsi" w:cstheme="minorHAnsi"/>
          <w:sz w:val="12"/>
        </w:rPr>
        <w:t xml:space="preserve"> in World War II and the 1980s, respectively</w:t>
      </w:r>
      <w:r w:rsidRPr="001870D4">
        <w:rPr>
          <w:rStyle w:val="StyleUnderline"/>
          <w:rFonts w:asciiTheme="minorHAnsi" w:hAnsiTheme="minorHAnsi" w:cstheme="minorHAnsi"/>
        </w:rPr>
        <w:t>, were not</w:t>
      </w:r>
      <w:r w:rsidRPr="001870D4">
        <w:rPr>
          <w:rFonts w:asciiTheme="minorHAnsi" w:hAnsiTheme="minorHAnsi" w:cstheme="minorHAnsi"/>
          <w:sz w:val="12"/>
        </w:rPr>
        <w:t xml:space="preserve"> exclusively </w:t>
      </w:r>
      <w:r w:rsidRPr="001870D4">
        <w:rPr>
          <w:rStyle w:val="StyleUnderline"/>
          <w:rFonts w:asciiTheme="minorHAnsi" w:hAnsiTheme="minorHAnsi" w:cstheme="minorHAnsi"/>
        </w:rPr>
        <w:t>motivated by the existence of nuclear programs but were actions taken as part of the wider war</w:t>
      </w:r>
      <w:r w:rsidRPr="001870D4">
        <w:rPr>
          <w:rFonts w:asciiTheme="minorHAnsi" w:hAnsiTheme="minorHAnsi" w:cstheme="minorHAnsi"/>
          <w:sz w:val="12"/>
        </w:rPr>
        <w:t xml:space="preserve">. Absent the war, it is not clear that Germany and Iran would have developed nuclear weapons for others to target. Similarly, the Iranian and US strikes on Iraq’s nuclear facilities in 1980 and 1991 were outcomes of the new regime in Tehran, the imminent Iran-Iraq war, and the 1990 Iraqi invasion of Kuwait. </w:t>
      </w:r>
      <w:r w:rsidRPr="001870D4">
        <w:rPr>
          <w:rStyle w:val="StyleUnderline"/>
          <w:rFonts w:asciiTheme="minorHAnsi" w:hAnsiTheme="minorHAnsi" w:cstheme="minorHAnsi"/>
        </w:rPr>
        <w:t>The only cases where preventive strikes would likely have not occurred without the targeted nuclear facilities were the 1979 and 1981 Israeli and 1993 and 1998 US and UK strikes</w:t>
      </w:r>
      <w:r w:rsidRPr="001870D4">
        <w:rPr>
          <w:rFonts w:asciiTheme="minorHAnsi" w:hAnsiTheme="minorHAnsi" w:cstheme="minorHAnsi"/>
          <w:sz w:val="12"/>
        </w:rPr>
        <w:t xml:space="preserve"> against Iraq's nuclear facilities. </w:t>
      </w:r>
      <w:r w:rsidRPr="001870D4">
        <w:rPr>
          <w:rStyle w:val="StyleUnderline"/>
          <w:rFonts w:asciiTheme="minorHAnsi" w:hAnsiTheme="minorHAnsi" w:cstheme="minorHAnsi"/>
        </w:rPr>
        <w:t>The Israeli strikes increased regional support for</w:t>
      </w:r>
      <w:r w:rsidRPr="001870D4">
        <w:rPr>
          <w:rFonts w:asciiTheme="minorHAnsi" w:hAnsiTheme="minorHAnsi" w:cstheme="minorHAnsi"/>
          <w:sz w:val="12"/>
        </w:rPr>
        <w:t xml:space="preserve"> Saddam </w:t>
      </w:r>
      <w:r w:rsidRPr="001870D4">
        <w:rPr>
          <w:rStyle w:val="StyleUnderline"/>
          <w:rFonts w:asciiTheme="minorHAnsi" w:hAnsiTheme="minorHAnsi" w:cstheme="minorHAnsi"/>
        </w:rPr>
        <w:t>Hussein and may have exacerbated his drive for an indigenous nuclear deterrent</w:t>
      </w:r>
      <w:r w:rsidRPr="001870D4">
        <w:rPr>
          <w:rFonts w:asciiTheme="minorHAnsi" w:hAnsiTheme="minorHAnsi" w:cstheme="minorHAnsi"/>
          <w:sz w:val="12"/>
        </w:rPr>
        <w:t xml:space="preserve">.17 By the 1990s, the Iraqi nuclear program had stalled.18 Perhaps more importantly, neither the Israeli nor the US/UK attacks spurred Iraqi retaliation or escalation to conventional or nuclear war, as pessimists would have predicted. Israel's 2007 attack on a Syrian nuclear reactor also fits this pattern. The Stuxnet virus and the Israeli campaign of assassinations against Iranian scientists aimed to weaken regional nuclear programs, but these actions did not erupt into armed conflict, either.19 </w:t>
      </w:r>
      <w:r w:rsidRPr="001870D4">
        <w:rPr>
          <w:rStyle w:val="StyleUnderline"/>
          <w:rFonts w:asciiTheme="minorHAnsi" w:hAnsiTheme="minorHAnsi" w:cstheme="minorHAnsi"/>
        </w:rPr>
        <w:t>Sagan argued that some evidence from the early Cold War provides concern</w:t>
      </w:r>
      <w:r w:rsidRPr="001870D4">
        <w:rPr>
          <w:rFonts w:asciiTheme="minorHAnsi" w:hAnsiTheme="minorHAnsi" w:cstheme="minorHAnsi"/>
          <w:sz w:val="12"/>
        </w:rPr>
        <w:t xml:space="preserve">: “preventive nuclear attacks were clearly imagined, actively planned, and vigorously advocated by senior U.S. military leaders well beyond the initial development and deployment of nuclear weapons by the USSR.”20 However, </w:t>
      </w:r>
      <w:r w:rsidRPr="001870D4">
        <w:rPr>
          <w:rStyle w:val="StyleUnderline"/>
          <w:rFonts w:asciiTheme="minorHAnsi" w:hAnsiTheme="minorHAnsi" w:cstheme="minorHAnsi"/>
        </w:rPr>
        <w:t>preventive strikes were ultimately not authorized</w:t>
      </w:r>
      <w:r w:rsidRPr="001870D4">
        <w:rPr>
          <w:rFonts w:asciiTheme="minorHAnsi" w:hAnsiTheme="minorHAnsi" w:cstheme="minorHAnsi"/>
          <w:sz w:val="12"/>
        </w:rPr>
        <w:t xml:space="preserve">. Presidents Harry S. Truman and Dwight D. Eisenhower worried that the American public would not approve of preventive strikes and that they would severely complicate US alliances in Europe and Asia and perhaps drag the United States into another world war. </w:t>
      </w:r>
      <w:r w:rsidRPr="001870D4">
        <w:rPr>
          <w:rStyle w:val="StyleUnderline"/>
          <w:rFonts w:asciiTheme="minorHAnsi" w:hAnsiTheme="minorHAnsi" w:cstheme="minorHAnsi"/>
        </w:rPr>
        <w:t>US and Soviet preventive motivations for a strike against China in the 1960s were</w:t>
      </w:r>
      <w:r w:rsidRPr="001870D4">
        <w:rPr>
          <w:rFonts w:asciiTheme="minorHAnsi" w:hAnsiTheme="minorHAnsi" w:cstheme="minorHAnsi"/>
          <w:sz w:val="12"/>
        </w:rPr>
        <w:t xml:space="preserve"> also </w:t>
      </w:r>
      <w:r w:rsidRPr="001870D4">
        <w:rPr>
          <w:rStyle w:val="StyleUnderline"/>
          <w:rFonts w:asciiTheme="minorHAnsi" w:hAnsiTheme="minorHAnsi" w:cstheme="minorHAnsi"/>
        </w:rPr>
        <w:t>tempered by concern over undesirable reactions from each other and their allies. Military preferences for preventive strikes may be high</w:t>
      </w:r>
      <w:r w:rsidRPr="001870D4">
        <w:rPr>
          <w:rFonts w:asciiTheme="minorHAnsi" w:hAnsiTheme="minorHAnsi" w:cstheme="minorHAnsi"/>
          <w:sz w:val="12"/>
        </w:rPr>
        <w:t xml:space="preserve">, but </w:t>
      </w:r>
      <w:r w:rsidRPr="001870D4">
        <w:rPr>
          <w:rStyle w:val="Emphasis"/>
          <w:rFonts w:asciiTheme="minorHAnsi" w:hAnsiTheme="minorHAnsi" w:cstheme="minorHAnsi"/>
        </w:rPr>
        <w:t xml:space="preserve">civilian preferences for restraint are usually stronger. </w:t>
      </w:r>
      <w:r w:rsidRPr="001870D4">
        <w:rPr>
          <w:rFonts w:asciiTheme="minorHAnsi" w:hAnsiTheme="minorHAnsi" w:cstheme="minorHAnsi"/>
          <w:sz w:val="12"/>
        </w:rPr>
        <w:t xml:space="preserve">Sagan pointed out that military support for preventive operations during this period remained high and that large Soviet nuclear forces did not undermine this thinking. US intelligence estimates of Soviet nuclear capabilities in 1954 were uncertain, ranging from 188 to 725 nuclear weapons with an estimated 300 Soviet bomber aircraft able to be launched in a first strike or upon warning of a US attack, though only 200 to 250 were likely to hit their targets.21 This evidence could suggest that military preferences for preventive strikes compete—and lose out—against costly nuclear retaliation. But other evidence cautions against this conclusion. A Joint Chiefs of Staff Advanced Study Group report written at the time noted that the Soviet Union was yet to “achieve a large enough thermo-nuclear capability to be a real menace to the continental US.”22 Indeed, Moscow required intercontinental ballistic missiles (ICBMs) to reliably deliver nuclear weapons to the United States. Premier Nikita Khrushchev admitted to Polish leader </w:t>
      </w:r>
      <w:proofErr w:type="spellStart"/>
      <w:r w:rsidRPr="001870D4">
        <w:rPr>
          <w:rFonts w:asciiTheme="minorHAnsi" w:hAnsiTheme="minorHAnsi" w:cstheme="minorHAnsi"/>
          <w:sz w:val="12"/>
        </w:rPr>
        <w:t>Wladislaw</w:t>
      </w:r>
      <w:proofErr w:type="spellEnd"/>
      <w:r w:rsidRPr="001870D4">
        <w:rPr>
          <w:rFonts w:asciiTheme="minorHAnsi" w:hAnsiTheme="minorHAnsi" w:cstheme="minorHAnsi"/>
          <w:sz w:val="12"/>
        </w:rPr>
        <w:t xml:space="preserve"> Gomulka in 1958 that “five years ago … we could not reach the USA.”23 Later aircraft, the 3M and Tu-95, remained until 1959 the only Soviet means of reaching US territory with nuclear weapons. </w:t>
      </w:r>
      <w:r w:rsidRPr="001870D4">
        <w:rPr>
          <w:rStyle w:val="StyleUnderline"/>
          <w:rFonts w:asciiTheme="minorHAnsi" w:hAnsiTheme="minorHAnsi" w:cstheme="minorHAnsi"/>
        </w:rPr>
        <w:t>Sagan's evidence of US preventive-war motivations in the early Cold War occurred at a time when US intelligence suggested that the Soviet Union could hardly threaten the U</w:t>
      </w:r>
      <w:r w:rsidRPr="001870D4">
        <w:rPr>
          <w:rFonts w:asciiTheme="minorHAnsi" w:hAnsiTheme="minorHAnsi" w:cstheme="minorHAnsi"/>
          <w:sz w:val="12"/>
        </w:rPr>
        <w:t xml:space="preserve">nited </w:t>
      </w:r>
      <w:r w:rsidRPr="001870D4">
        <w:rPr>
          <w:rStyle w:val="StyleUnderline"/>
          <w:rFonts w:asciiTheme="minorHAnsi" w:hAnsiTheme="minorHAnsi" w:cstheme="minorHAnsi"/>
        </w:rPr>
        <w:t>S</w:t>
      </w:r>
      <w:r w:rsidRPr="001870D4">
        <w:rPr>
          <w:rFonts w:asciiTheme="minorHAnsi" w:hAnsiTheme="minorHAnsi" w:cstheme="minorHAnsi"/>
          <w:sz w:val="12"/>
        </w:rPr>
        <w:t xml:space="preserve">tates </w:t>
      </w:r>
      <w:r w:rsidRPr="001870D4">
        <w:rPr>
          <w:rStyle w:val="StyleUnderline"/>
          <w:rFonts w:asciiTheme="minorHAnsi" w:hAnsiTheme="minorHAnsi" w:cstheme="minorHAnsi"/>
        </w:rPr>
        <w:t>with nuclear weapons</w:t>
      </w:r>
      <w:r w:rsidRPr="001870D4">
        <w:rPr>
          <w:rFonts w:asciiTheme="minorHAnsi" w:hAnsiTheme="minorHAnsi" w:cstheme="minorHAnsi"/>
          <w:sz w:val="12"/>
        </w:rPr>
        <w:t xml:space="preserve">. It is not surprising that </w:t>
      </w:r>
      <w:r w:rsidRPr="001870D4">
        <w:rPr>
          <w:rStyle w:val="StyleUnderline"/>
          <w:rFonts w:asciiTheme="minorHAnsi" w:hAnsiTheme="minorHAnsi" w:cstheme="minorHAnsi"/>
        </w:rPr>
        <w:t>most military talk of a preventive strike against the Soviet Union ended when the Soviets developed the capability to target the U</w:t>
      </w:r>
      <w:r w:rsidRPr="001870D4">
        <w:rPr>
          <w:rFonts w:asciiTheme="minorHAnsi" w:hAnsiTheme="minorHAnsi" w:cstheme="minorHAnsi"/>
          <w:sz w:val="12"/>
        </w:rPr>
        <w:t xml:space="preserve">nited </w:t>
      </w:r>
      <w:r w:rsidRPr="001870D4">
        <w:rPr>
          <w:rStyle w:val="StyleUnderline"/>
          <w:rFonts w:asciiTheme="minorHAnsi" w:hAnsiTheme="minorHAnsi" w:cstheme="minorHAnsi"/>
        </w:rPr>
        <w:t>S</w:t>
      </w:r>
      <w:r w:rsidRPr="001870D4">
        <w:rPr>
          <w:rFonts w:asciiTheme="minorHAnsi" w:hAnsiTheme="minorHAnsi" w:cstheme="minorHAnsi"/>
          <w:sz w:val="12"/>
        </w:rPr>
        <w:t xml:space="preserve">tates </w:t>
      </w:r>
      <w:r w:rsidRPr="001870D4">
        <w:rPr>
          <w:rStyle w:val="StyleUnderline"/>
          <w:rFonts w:asciiTheme="minorHAnsi" w:hAnsiTheme="minorHAnsi" w:cstheme="minorHAnsi"/>
        </w:rPr>
        <w:t>with nuclear missiles</w:t>
      </w:r>
      <w:r w:rsidRPr="001870D4">
        <w:rPr>
          <w:rFonts w:asciiTheme="minorHAnsi" w:hAnsiTheme="minorHAnsi" w:cstheme="minorHAnsi"/>
          <w:sz w:val="12"/>
        </w:rPr>
        <w:t xml:space="preserve"> in 1959.24 Sagan argued that while preventive motivations have rarely led to strikes against nuclear facilities in the first seventy years of the nuclear age, “the probability of such attacks will increase in the future since strict centralized civilian control over military organizations is problematic in some new and potential </w:t>
      </w:r>
      <w:proofErr w:type="spellStart"/>
      <w:r w:rsidRPr="001870D4">
        <w:rPr>
          <w:rFonts w:asciiTheme="minorHAnsi" w:hAnsiTheme="minorHAnsi" w:cstheme="minorHAnsi"/>
          <w:sz w:val="12"/>
        </w:rPr>
        <w:t>proliferant</w:t>
      </w:r>
      <w:proofErr w:type="spellEnd"/>
      <w:r w:rsidRPr="001870D4">
        <w:rPr>
          <w:rFonts w:asciiTheme="minorHAnsi" w:hAnsiTheme="minorHAnsi" w:cstheme="minorHAnsi"/>
          <w:sz w:val="12"/>
        </w:rPr>
        <w:t xml:space="preserve"> states.”25 As evidence, </w:t>
      </w:r>
      <w:r w:rsidRPr="001870D4">
        <w:rPr>
          <w:rStyle w:val="StyleUnderline"/>
          <w:rFonts w:asciiTheme="minorHAnsi" w:hAnsiTheme="minorHAnsi" w:cstheme="minorHAnsi"/>
        </w:rPr>
        <w:t>Sagan cited Pakistan's 1965 preventive strike against India</w:t>
      </w:r>
      <w:r w:rsidRPr="001870D4">
        <w:rPr>
          <w:rFonts w:asciiTheme="minorHAnsi" w:hAnsiTheme="minorHAnsi" w:cstheme="minorHAnsi"/>
          <w:sz w:val="12"/>
        </w:rPr>
        <w:t xml:space="preserve"> that was designed to conquer Kashmir before an anticipated Indian military buildup was completed. But this </w:t>
      </w:r>
      <w:r w:rsidRPr="001870D4">
        <w:rPr>
          <w:rStyle w:val="StyleUnderline"/>
          <w:rFonts w:asciiTheme="minorHAnsi" w:hAnsiTheme="minorHAnsi" w:cstheme="minorHAnsi"/>
        </w:rPr>
        <w:t>is less a story about an attack on India's nuclear program than an attack on Indian positions in Kashmir:</w:t>
      </w:r>
      <w:r w:rsidRPr="001870D4">
        <w:rPr>
          <w:rFonts w:asciiTheme="minorHAnsi" w:hAnsiTheme="minorHAnsi" w:cstheme="minorHAnsi"/>
          <w:sz w:val="12"/>
        </w:rPr>
        <w:t xml:space="preserve"> it is likely that </w:t>
      </w:r>
      <w:r w:rsidRPr="001870D4">
        <w:rPr>
          <w:rStyle w:val="StyleUnderline"/>
          <w:rFonts w:asciiTheme="minorHAnsi" w:hAnsiTheme="minorHAnsi" w:cstheme="minorHAnsi"/>
        </w:rPr>
        <w:t>the attack would have occurred if India did not have a nuclear-weapon program</w:t>
      </w:r>
      <w:r w:rsidRPr="001870D4">
        <w:rPr>
          <w:rFonts w:asciiTheme="minorHAnsi" w:hAnsiTheme="minorHAnsi" w:cstheme="minorHAnsi"/>
          <w:sz w:val="12"/>
        </w:rPr>
        <w:t xml:space="preserve">.26 Sagan also cited Indian Army General Krishnaswamy </w:t>
      </w:r>
      <w:proofErr w:type="spellStart"/>
      <w:r w:rsidRPr="001870D4">
        <w:rPr>
          <w:rFonts w:asciiTheme="minorHAnsi" w:hAnsiTheme="minorHAnsi" w:cstheme="minorHAnsi"/>
          <w:sz w:val="12"/>
        </w:rPr>
        <w:t>Sundarji's</w:t>
      </w:r>
      <w:proofErr w:type="spellEnd"/>
      <w:r w:rsidRPr="001870D4">
        <w:rPr>
          <w:rFonts w:asciiTheme="minorHAnsi" w:hAnsiTheme="minorHAnsi" w:cstheme="minorHAnsi"/>
          <w:sz w:val="12"/>
        </w:rPr>
        <w:t xml:space="preserve"> preventive war motivation for starting the 1986 </w:t>
      </w:r>
      <w:proofErr w:type="spellStart"/>
      <w:r w:rsidRPr="001870D4">
        <w:rPr>
          <w:rFonts w:asciiTheme="minorHAnsi" w:hAnsiTheme="minorHAnsi" w:cstheme="minorHAnsi"/>
          <w:sz w:val="12"/>
        </w:rPr>
        <w:t>Brasstacks</w:t>
      </w:r>
      <w:proofErr w:type="spellEnd"/>
      <w:r w:rsidRPr="001870D4">
        <w:rPr>
          <w:rFonts w:asciiTheme="minorHAnsi" w:hAnsiTheme="minorHAnsi" w:cstheme="minorHAnsi"/>
          <w:sz w:val="12"/>
        </w:rPr>
        <w:t xml:space="preserve"> crisis.27 Consistent with proliferation pessimist expectations, </w:t>
      </w:r>
      <w:proofErr w:type="spellStart"/>
      <w:r w:rsidRPr="001870D4">
        <w:rPr>
          <w:rFonts w:asciiTheme="minorHAnsi" w:hAnsiTheme="minorHAnsi" w:cstheme="minorHAnsi"/>
          <w:sz w:val="12"/>
        </w:rPr>
        <w:t>Sundarji</w:t>
      </w:r>
      <w:proofErr w:type="spellEnd"/>
      <w:r w:rsidRPr="001870D4">
        <w:rPr>
          <w:rFonts w:asciiTheme="minorHAnsi" w:hAnsiTheme="minorHAnsi" w:cstheme="minorHAnsi"/>
          <w:sz w:val="12"/>
        </w:rPr>
        <w:t xml:space="preserve"> believed that Pakistani nuclear weapons would seriously threaten Indian security: the </w:t>
      </w:r>
      <w:proofErr w:type="spellStart"/>
      <w:r w:rsidRPr="001870D4">
        <w:rPr>
          <w:rFonts w:asciiTheme="minorHAnsi" w:hAnsiTheme="minorHAnsi" w:cstheme="minorHAnsi"/>
          <w:sz w:val="12"/>
        </w:rPr>
        <w:t>Brasstacks</w:t>
      </w:r>
      <w:proofErr w:type="spellEnd"/>
      <w:r w:rsidRPr="001870D4">
        <w:rPr>
          <w:rFonts w:asciiTheme="minorHAnsi" w:hAnsiTheme="minorHAnsi" w:cstheme="minorHAnsi"/>
          <w:sz w:val="12"/>
        </w:rPr>
        <w:t xml:space="preserve"> exercise was deliberately planned to provoke a Pakistani military response that would provide India with an excuse to destroy its nuclear program. During the crisis, </w:t>
      </w:r>
      <w:proofErr w:type="spellStart"/>
      <w:r w:rsidRPr="001870D4">
        <w:rPr>
          <w:rFonts w:asciiTheme="minorHAnsi" w:hAnsiTheme="minorHAnsi" w:cstheme="minorHAnsi"/>
          <w:sz w:val="12"/>
        </w:rPr>
        <w:t>Sundarji</w:t>
      </w:r>
      <w:proofErr w:type="spellEnd"/>
      <w:r w:rsidRPr="001870D4">
        <w:rPr>
          <w:rFonts w:asciiTheme="minorHAnsi" w:hAnsiTheme="minorHAnsi" w:cstheme="minorHAnsi"/>
          <w:sz w:val="12"/>
        </w:rPr>
        <w:t xml:space="preserve"> unsuccessfully advocated a preventive strike.28 But consistent with the historical record and the theoretical expectations outlined above, Indian policy during the crisis was limited to the consideration of preventive strikes. Moreover, this occurred at a time when Pakistan was well short of an operational nuclear capability. Sagan has argued that the dangers caused by preventive-war motivations did not disappear in 1990 with India's and Pakistan's development of nuclear weapons, because future deployment of US national missile defenses would likely cause China to increase the size and readiness of its own missile force, encouraging India to increase its own missile deployments and defense technology, which in turn threatens Pakistan's smaller nuclear arsenal. According to Sagan, this would “inevitably reopen the window of opportunity for preventive war considerations.”29 Pakistani nuclear posture has indeed given a larger role to nuclear weapons.30 But even if the United States, China, and India increase their missile forces, the logic that has almost always ensured that preventive-war considerations do not come to fruition will likely prevail. </w:t>
      </w:r>
      <w:r w:rsidRPr="001870D4">
        <w:rPr>
          <w:rStyle w:val="Emphasis"/>
          <w:rFonts w:asciiTheme="minorHAnsi" w:hAnsiTheme="minorHAnsi" w:cstheme="minorHAnsi"/>
        </w:rPr>
        <w:t>Arms races usually do not cause war</w:t>
      </w:r>
      <w:r w:rsidRPr="001870D4">
        <w:rPr>
          <w:rFonts w:asciiTheme="minorHAnsi" w:hAnsiTheme="minorHAnsi" w:cstheme="minorHAnsi"/>
          <w:sz w:val="12"/>
        </w:rPr>
        <w:t xml:space="preserve">.31 </w:t>
      </w:r>
      <w:r w:rsidRPr="001870D4">
        <w:rPr>
          <w:rStyle w:val="StyleUnderline"/>
          <w:rFonts w:asciiTheme="minorHAnsi" w:hAnsiTheme="minorHAnsi" w:cstheme="minorHAnsi"/>
        </w:rPr>
        <w:t>The scenario of a general gaining supreme political power and ordering a preventive strike</w:t>
      </w:r>
      <w:r w:rsidRPr="001870D4">
        <w:rPr>
          <w:rFonts w:asciiTheme="minorHAnsi" w:hAnsiTheme="minorHAnsi" w:cstheme="minorHAnsi"/>
          <w:sz w:val="12"/>
        </w:rPr>
        <w:t xml:space="preserve"> due to pressures </w:t>
      </w:r>
      <w:r w:rsidRPr="001870D4">
        <w:rPr>
          <w:rStyle w:val="StyleUnderline"/>
          <w:rFonts w:asciiTheme="minorHAnsi" w:hAnsiTheme="minorHAnsi" w:cstheme="minorHAnsi"/>
        </w:rPr>
        <w:t>created by missile defenses on a “better-now-than-later logic</w:t>
      </w:r>
      <w:r w:rsidRPr="001870D4">
        <w:rPr>
          <w:rFonts w:asciiTheme="minorHAnsi" w:hAnsiTheme="minorHAnsi" w:cstheme="minorHAnsi"/>
          <w:sz w:val="12"/>
        </w:rPr>
        <w:t xml:space="preserve">” when the consequences might be the loss of several cities </w:t>
      </w:r>
      <w:r w:rsidRPr="001870D4">
        <w:rPr>
          <w:rStyle w:val="StyleUnderline"/>
          <w:rFonts w:asciiTheme="minorHAnsi" w:hAnsiTheme="minorHAnsi" w:cstheme="minorHAnsi"/>
        </w:rPr>
        <w:t>has not occurred</w:t>
      </w:r>
      <w:r w:rsidRPr="001870D4">
        <w:rPr>
          <w:rFonts w:asciiTheme="minorHAnsi" w:hAnsiTheme="minorHAnsi" w:cstheme="minorHAnsi"/>
          <w:sz w:val="12"/>
        </w:rPr>
        <w:t xml:space="preserve">. Pakistani fears of attacks on their nuclear arsenal during the 2001–02 South Asian standoff say nothing about whether India was </w:t>
      </w:r>
      <w:proofErr w:type="gramStart"/>
      <w:r w:rsidRPr="001870D4">
        <w:rPr>
          <w:rFonts w:asciiTheme="minorHAnsi" w:hAnsiTheme="minorHAnsi" w:cstheme="minorHAnsi"/>
          <w:sz w:val="12"/>
        </w:rPr>
        <w:t>actually planning</w:t>
      </w:r>
      <w:proofErr w:type="gramEnd"/>
      <w:r w:rsidRPr="001870D4">
        <w:rPr>
          <w:rFonts w:asciiTheme="minorHAnsi" w:hAnsiTheme="minorHAnsi" w:cstheme="minorHAnsi"/>
          <w:sz w:val="12"/>
        </w:rPr>
        <w:t xml:space="preserve"> such attacks.32 After the December 13, 2001, terrorist attacks, Indian Army General Sundararajan Padmanabhan stated that “if we go to war, jolly good,” though whether Prime Minister Atal Bihari Vajpayee seriously considered striking Pakistani nuclear facilities is unclear. Almost all states do not move beyond considering preventive attacks against their adversary's nuclear weapon facilities. The only cases where preventive-war motivations led to strikes are the Israeli, US, and UK attacks against Iraq in 1981, 1993, and 1998, and these strikes did not escalate to war. Proliferation pessimist scholars have not explained why the rise of new nuclear powers might lead not only to preventive-war motivations but also actual strikes. There are strong reasons why few strikes </w:t>
      </w:r>
      <w:proofErr w:type="gramStart"/>
      <w:r w:rsidRPr="001870D4">
        <w:rPr>
          <w:rFonts w:asciiTheme="minorHAnsi" w:hAnsiTheme="minorHAnsi" w:cstheme="minorHAnsi"/>
          <w:sz w:val="12"/>
        </w:rPr>
        <w:t>occur</w:t>
      </w:r>
      <w:proofErr w:type="gramEnd"/>
      <w:r w:rsidRPr="001870D4">
        <w:rPr>
          <w:rFonts w:asciiTheme="minorHAnsi" w:hAnsiTheme="minorHAnsi" w:cstheme="minorHAnsi"/>
          <w:sz w:val="12"/>
        </w:rPr>
        <w:t xml:space="preserve"> and these do not escalate to war. </w:t>
      </w:r>
      <w:r w:rsidRPr="001870D4">
        <w:rPr>
          <w:rStyle w:val="StyleUnderline"/>
          <w:rFonts w:asciiTheme="minorHAnsi" w:hAnsiTheme="minorHAnsi" w:cstheme="minorHAnsi"/>
        </w:rPr>
        <w:t xml:space="preserve">Military biases and preferences for preventive strikes hardly ever become realized. </w:t>
      </w:r>
      <w:r w:rsidRPr="001870D4">
        <w:rPr>
          <w:rStyle w:val="Emphasis"/>
          <w:rFonts w:asciiTheme="minorHAnsi" w:hAnsiTheme="minorHAnsi" w:cstheme="minorHAnsi"/>
        </w:rPr>
        <w:t>Cases of strikes authorized by civilian leaders are rare</w:t>
      </w:r>
      <w:r w:rsidRPr="001870D4">
        <w:rPr>
          <w:rFonts w:asciiTheme="minorHAnsi" w:hAnsiTheme="minorHAnsi" w:cstheme="minorHAnsi"/>
          <w:sz w:val="12"/>
        </w:rPr>
        <w:t xml:space="preserve">. </w:t>
      </w:r>
      <w:r w:rsidRPr="001870D4">
        <w:rPr>
          <w:rStyle w:val="StyleUnderline"/>
          <w:rFonts w:asciiTheme="minorHAnsi" w:hAnsiTheme="minorHAnsi" w:cstheme="minorHAnsi"/>
        </w:rPr>
        <w:t xml:space="preserve">Given the near-absence of preventive strikes, and notwithstanding the rare strikes that </w:t>
      </w:r>
      <w:r w:rsidRPr="001870D4">
        <w:rPr>
          <w:rFonts w:asciiTheme="minorHAnsi" w:hAnsiTheme="minorHAnsi" w:cstheme="minorHAnsi"/>
          <w:sz w:val="12"/>
        </w:rPr>
        <w:t xml:space="preserve">nonetheless </w:t>
      </w:r>
      <w:r w:rsidRPr="001870D4">
        <w:rPr>
          <w:rStyle w:val="StyleUnderline"/>
          <w:rFonts w:asciiTheme="minorHAnsi" w:hAnsiTheme="minorHAnsi" w:cstheme="minorHAnsi"/>
        </w:rPr>
        <w:t>fail to escalate conflict</w:t>
      </w:r>
      <w:r w:rsidRPr="001870D4">
        <w:rPr>
          <w:rFonts w:asciiTheme="minorHAnsi" w:hAnsiTheme="minorHAnsi" w:cstheme="minorHAnsi"/>
          <w:sz w:val="12"/>
        </w:rPr>
        <w:t xml:space="preserve"> further, </w:t>
      </w:r>
      <w:proofErr w:type="gramStart"/>
      <w:r w:rsidRPr="001870D4">
        <w:rPr>
          <w:rFonts w:asciiTheme="minorHAnsi" w:hAnsiTheme="minorHAnsi" w:cstheme="minorHAnsi"/>
          <w:sz w:val="12"/>
        </w:rPr>
        <w:t xml:space="preserve">it is clear that </w:t>
      </w:r>
      <w:r w:rsidRPr="001870D4">
        <w:rPr>
          <w:rStyle w:val="Emphasis"/>
          <w:rFonts w:asciiTheme="minorHAnsi" w:hAnsiTheme="minorHAnsi" w:cstheme="minorHAnsi"/>
        </w:rPr>
        <w:t>the</w:t>
      </w:r>
      <w:proofErr w:type="gramEnd"/>
      <w:r w:rsidRPr="001870D4">
        <w:rPr>
          <w:rStyle w:val="Emphasis"/>
          <w:rFonts w:asciiTheme="minorHAnsi" w:hAnsiTheme="minorHAnsi" w:cstheme="minorHAnsi"/>
        </w:rPr>
        <w:t xml:space="preserve"> dangers of preventive strikes associated with nuclear proliferation have been exaggerated.</w:t>
      </w:r>
      <w:r w:rsidRPr="001870D4">
        <w:rPr>
          <w:rFonts w:asciiTheme="minorHAnsi" w:hAnsiTheme="minorHAnsi" w:cstheme="minorHAnsi"/>
          <w:sz w:val="12"/>
        </w:rPr>
        <w:t xml:space="preserve"> Survivable arsenals: an unspecified problem Scholars have argued that military biases can lead to nonsurvivable nuclear forces. Sagan argued that these biases can lead to more weapons but not more survivable weapons, resistance to new missions and weapon systems required for survivable second-strike forces, beliefs that survivability measures are unnecessary, poorly designed standard operating procedures, military routines that undermine survivability through revealing otherwise secret information and the location of secret units, and the tendency to learn from these mistakes only after an attack has revealed their vulnerability.33 This is alleged to be dangerous because it might encourage preventive strikes that could instigate war. But this problem is effectively one of preventive strikes, because arsenals are only nonsurvivable when somebody else is prepared to accept the risks of striking. </w:t>
      </w:r>
      <w:r w:rsidRPr="001870D4">
        <w:rPr>
          <w:rStyle w:val="StyleUnderline"/>
          <w:rFonts w:asciiTheme="minorHAnsi" w:hAnsiTheme="minorHAnsi" w:cstheme="minorHAnsi"/>
        </w:rPr>
        <w:t>The claim that nonsurvivable arsenals are dangerous assumes some objective indicator for what constitutes a survivable nuclear force</w:t>
      </w:r>
      <w:r w:rsidRPr="001870D4">
        <w:rPr>
          <w:rFonts w:asciiTheme="minorHAnsi" w:hAnsiTheme="minorHAnsi" w:cstheme="minorHAnsi"/>
          <w:sz w:val="12"/>
        </w:rPr>
        <w:t xml:space="preserve">. In 1958, Cold War nuclear strategist Albert </w:t>
      </w:r>
      <w:proofErr w:type="spellStart"/>
      <w:r w:rsidRPr="001870D4">
        <w:rPr>
          <w:rFonts w:asciiTheme="minorHAnsi" w:hAnsiTheme="minorHAnsi" w:cstheme="minorHAnsi"/>
          <w:sz w:val="12"/>
        </w:rPr>
        <w:t>Wohlstetter</w:t>
      </w:r>
      <w:proofErr w:type="spellEnd"/>
      <w:r w:rsidRPr="001870D4">
        <w:rPr>
          <w:rFonts w:asciiTheme="minorHAnsi" w:hAnsiTheme="minorHAnsi" w:cstheme="minorHAnsi"/>
          <w:sz w:val="12"/>
        </w:rPr>
        <w:t xml:space="preserve"> identified six characteristics, the most important of which are the abilities to survive enemy attacks, make and communicate the decision to retaliate—without requiring early firing and/or heavy decentralization of controls that might leave the weapons susceptible to accidental or unauthorized use—and penetrate active and civil defenses to destroy the enemy target set.34 Sagan, Kenneth Waltz, and others agree.35 These are not specific indicators, however, but rather loose criteria that nuclear forces must meet to be survivable. Numeric and geographic specifications of which weapon systems offer survivability irreducibly rest on assumptions about the level of risk that an adversary might be willing to accept in a preventive strike. Analysts can model how many of what types of weapon systems are required to survive an attack of some number of some combination of others, but calculations that neglect the level of risk an attacker is willing to accept have limited utility in estimating arsenal survivability. The more risk an adversary is willing to accept, the greater the threshold for survivable arsenals. </w:t>
      </w:r>
      <w:r w:rsidRPr="001870D4">
        <w:rPr>
          <w:rStyle w:val="StyleUnderline"/>
          <w:rFonts w:asciiTheme="minorHAnsi" w:hAnsiTheme="minorHAnsi" w:cstheme="minorHAnsi"/>
        </w:rPr>
        <w:t>While many have noted that the cost of nuclear war should make most adversaries risk-averse</w:t>
      </w:r>
      <w:r w:rsidRPr="001870D4">
        <w:rPr>
          <w:rFonts w:asciiTheme="minorHAnsi" w:hAnsiTheme="minorHAnsi" w:cstheme="minorHAnsi"/>
          <w:sz w:val="12"/>
        </w:rPr>
        <w:t xml:space="preserve">, less noted is that </w:t>
      </w:r>
      <w:r w:rsidRPr="001870D4">
        <w:rPr>
          <w:rStyle w:val="Emphasis"/>
          <w:rFonts w:asciiTheme="minorHAnsi" w:hAnsiTheme="minorHAnsi" w:cstheme="minorHAnsi"/>
        </w:rPr>
        <w:t xml:space="preserve">potential strikers </w:t>
      </w:r>
      <w:r w:rsidRPr="001870D4">
        <w:rPr>
          <w:rFonts w:asciiTheme="minorHAnsi" w:hAnsiTheme="minorHAnsi" w:cstheme="minorHAnsi"/>
          <w:sz w:val="12"/>
        </w:rPr>
        <w:t xml:space="preserve">also </w:t>
      </w:r>
      <w:r w:rsidRPr="001870D4">
        <w:rPr>
          <w:rStyle w:val="Emphasis"/>
          <w:rFonts w:asciiTheme="minorHAnsi" w:hAnsiTheme="minorHAnsi" w:cstheme="minorHAnsi"/>
        </w:rPr>
        <w:t>have incentives to exaggerate the level of risk</w:t>
      </w:r>
      <w:r w:rsidRPr="001870D4">
        <w:rPr>
          <w:rFonts w:asciiTheme="minorHAnsi" w:hAnsiTheme="minorHAnsi" w:cstheme="minorHAnsi"/>
          <w:sz w:val="12"/>
        </w:rPr>
        <w:t xml:space="preserve"> that </w:t>
      </w:r>
      <w:r w:rsidRPr="001870D4">
        <w:rPr>
          <w:rStyle w:val="Emphasis"/>
          <w:rFonts w:asciiTheme="minorHAnsi" w:hAnsiTheme="minorHAnsi" w:cstheme="minorHAnsi"/>
        </w:rPr>
        <w:t>they would be willing to tolerate in destroying their adversary's nuclear arsenal</w:t>
      </w:r>
      <w:r w:rsidRPr="001870D4">
        <w:rPr>
          <w:rFonts w:asciiTheme="minorHAnsi" w:hAnsiTheme="minorHAnsi" w:cstheme="minorHAnsi"/>
          <w:sz w:val="12"/>
        </w:rPr>
        <w:t xml:space="preserve">.36 The target nuclear state's obvious incentives to exaggerate the number, diversity, and robustness of its weapon systems create high uncertainty that any disarming strike would have to overcome. As Figure 1 shows, </w:t>
      </w:r>
      <w:r w:rsidRPr="001870D4">
        <w:rPr>
          <w:rStyle w:val="StyleUnderline"/>
          <w:rFonts w:asciiTheme="minorHAnsi" w:hAnsiTheme="minorHAnsi" w:cstheme="minorHAnsi"/>
        </w:rPr>
        <w:t>the survivable-arsenal problem is essentially a preventive-strike motivation problem.</w:t>
      </w:r>
      <w:r w:rsidRPr="001870D4">
        <w:rPr>
          <w:rFonts w:asciiTheme="minorHAnsi" w:hAnsiTheme="minorHAnsi" w:cstheme="minorHAnsi"/>
          <w:sz w:val="12"/>
        </w:rPr>
        <w:t xml:space="preserve"> When the target has nuclear facilities but no nuclear weapons, the probability of a preventive strike is greatest but still small. </w:t>
      </w:r>
      <w:r w:rsidRPr="001870D4">
        <w:rPr>
          <w:rStyle w:val="StyleUnderline"/>
          <w:rFonts w:asciiTheme="minorHAnsi" w:hAnsiTheme="minorHAnsi" w:cstheme="minorHAnsi"/>
        </w:rPr>
        <w:t>Because nuclear states could retaliate against strikes against their nuclear forces with nuclear weapons, the probability of such preemptive strikes approaches zero as the target approaches a nuclear-weapon capabilit</w:t>
      </w:r>
      <w:r w:rsidRPr="001870D4">
        <w:rPr>
          <w:rFonts w:asciiTheme="minorHAnsi" w:hAnsiTheme="minorHAnsi" w:cstheme="minorHAnsi"/>
          <w:sz w:val="12"/>
        </w:rPr>
        <w:t xml:space="preserve">y. The appropriate question is not whether a nuclear state has met an analyst's subjective specification for survivability, but whether its adversary has calculated that its arsenal is vulnerable and is prepared to accept the risk of striking. The relevant evidence is how frequently challengers were prepared to accept some subjective level of risk—either to their territory or that of allies—to destroy their adversary's nuclear arsenal. Thus, while China's inability to target the United States with its small nuclear arsenal during the 1960s and much of the 1970s is usually interpreted as a dangerously nonsurvivable nuclear arsenal, the fact is that concern for third-party related escalation prevented the United States (in 1964) and the Soviet Union (in 1969) from striking when the probability of Chinese nuclear retaliation was lowest.37 This is a distinct argument from the familiar </w:t>
      </w:r>
      <w:proofErr w:type="spellStart"/>
      <w:r w:rsidRPr="001870D4">
        <w:rPr>
          <w:rFonts w:asciiTheme="minorHAnsi" w:hAnsiTheme="minorHAnsi" w:cstheme="minorHAnsi"/>
          <w:sz w:val="12"/>
        </w:rPr>
        <w:t>Waltzian</w:t>
      </w:r>
      <w:proofErr w:type="spellEnd"/>
      <w:r w:rsidRPr="001870D4">
        <w:rPr>
          <w:rFonts w:asciiTheme="minorHAnsi" w:hAnsiTheme="minorHAnsi" w:cstheme="minorHAnsi"/>
          <w:sz w:val="12"/>
        </w:rPr>
        <w:t xml:space="preserve"> claim that small nuclear arsenals can deter. </w:t>
      </w:r>
      <w:r w:rsidRPr="001870D4">
        <w:rPr>
          <w:rStyle w:val="Emphasis"/>
          <w:rFonts w:asciiTheme="minorHAnsi" w:hAnsiTheme="minorHAnsi" w:cstheme="minorHAnsi"/>
        </w:rPr>
        <w:t>A little uncertainty, rather than a little nuclear arsenal, goes a long way.</w:t>
      </w:r>
      <w:r w:rsidRPr="001870D4">
        <w:rPr>
          <w:rFonts w:asciiTheme="minorHAnsi" w:hAnsiTheme="minorHAnsi" w:cstheme="minorHAnsi"/>
          <w:sz w:val="12"/>
        </w:rPr>
        <w:t xml:space="preserve"> </w:t>
      </w:r>
      <w:r w:rsidRPr="001870D4">
        <w:rPr>
          <w:rStyle w:val="StyleUnderline"/>
          <w:rFonts w:asciiTheme="minorHAnsi" w:hAnsiTheme="minorHAnsi" w:cstheme="minorHAnsi"/>
        </w:rPr>
        <w:t xml:space="preserve">Because small nuclear arsenals and uncertainty about their location are </w:t>
      </w:r>
      <w:r w:rsidRPr="001870D4">
        <w:rPr>
          <w:rFonts w:asciiTheme="minorHAnsi" w:hAnsiTheme="minorHAnsi" w:cstheme="minorHAnsi"/>
          <w:sz w:val="12"/>
        </w:rPr>
        <w:t xml:space="preserve">highly </w:t>
      </w:r>
      <w:r w:rsidRPr="001870D4">
        <w:rPr>
          <w:rStyle w:val="StyleUnderline"/>
          <w:rFonts w:asciiTheme="minorHAnsi" w:hAnsiTheme="minorHAnsi" w:cstheme="minorHAnsi"/>
        </w:rPr>
        <w:t>endogenous, it is easy to ignore the vulnerability of any arsenal if the adversary had high confidence in the location of all weapon systems</w:t>
      </w:r>
      <w:r w:rsidRPr="001870D4">
        <w:rPr>
          <w:rFonts w:asciiTheme="minorHAnsi" w:hAnsiTheme="minorHAnsi" w:cstheme="minorHAnsi"/>
          <w:sz w:val="12"/>
        </w:rPr>
        <w:t xml:space="preserve">.38 Waltz's claim that arsenal size does not matter assumes the existence of some uncertainty about the size and dispersal of that nuclear arsenal. The fundamental uncertainty associated with the location of nuclear weapons and their command-and-control systems reduces most of the dangers of </w:t>
      </w:r>
      <w:proofErr w:type="spellStart"/>
      <w:r w:rsidRPr="001870D4">
        <w:rPr>
          <w:rFonts w:asciiTheme="minorHAnsi" w:hAnsiTheme="minorHAnsi" w:cstheme="minorHAnsi"/>
          <w:sz w:val="12"/>
        </w:rPr>
        <w:t>nonsurvivability</w:t>
      </w:r>
      <w:proofErr w:type="spellEnd"/>
      <w:r w:rsidRPr="001870D4">
        <w:rPr>
          <w:rFonts w:asciiTheme="minorHAnsi" w:hAnsiTheme="minorHAnsi" w:cstheme="minorHAnsi"/>
          <w:sz w:val="12"/>
        </w:rPr>
        <w:t xml:space="preserve"> in large and small arsenals. </w:t>
      </w:r>
      <w:r w:rsidRPr="001870D4">
        <w:rPr>
          <w:rStyle w:val="Emphasis"/>
          <w:rFonts w:asciiTheme="minorHAnsi" w:hAnsiTheme="minorHAnsi" w:cstheme="minorHAnsi"/>
        </w:rPr>
        <w:t>Attacks against operational nuclear forces have never occurred,</w:t>
      </w:r>
      <w:r w:rsidRPr="001870D4">
        <w:rPr>
          <w:rFonts w:asciiTheme="minorHAnsi" w:hAnsiTheme="minorHAnsi" w:cstheme="minorHAnsi"/>
          <w:sz w:val="12"/>
        </w:rPr>
        <w:t xml:space="preserve"> and </w:t>
      </w:r>
      <w:r w:rsidRPr="001870D4">
        <w:rPr>
          <w:rStyle w:val="StyleUnderline"/>
          <w:rFonts w:asciiTheme="minorHAnsi" w:hAnsiTheme="minorHAnsi" w:cstheme="minorHAnsi"/>
        </w:rPr>
        <w:t>uncertainty must loom large as a reason for this.</w:t>
      </w:r>
      <w:r w:rsidRPr="001870D4">
        <w:rPr>
          <w:rFonts w:asciiTheme="minorHAnsi" w:hAnsiTheme="minorHAnsi" w:cstheme="minorHAnsi"/>
          <w:sz w:val="12"/>
        </w:rPr>
        <w:t xml:space="preserve"> Sagan has argued that uncertainty does not always prevent challenges because Egypt, Syria, Argentina, and Iraq have all attacked nuclear-armed adversaries.39 But these attacks were not directed at Israeli and British nuclear arsenals, so the chance of a use-it-or-lose-it retaliatory strike was substantially reduced. Moreover, </w:t>
      </w:r>
      <w:r w:rsidRPr="001870D4">
        <w:rPr>
          <w:rStyle w:val="Emphasis"/>
          <w:rFonts w:asciiTheme="minorHAnsi" w:hAnsiTheme="minorHAnsi" w:cstheme="minorHAnsi"/>
        </w:rPr>
        <w:t>challenges by weak states against stronger adversaries usually leave the latter short of responses that risk conventional or nuclear escalation.</w:t>
      </w:r>
      <w:r w:rsidRPr="001870D4">
        <w:rPr>
          <w:rFonts w:asciiTheme="minorHAnsi" w:hAnsiTheme="minorHAnsi" w:cstheme="minorHAnsi"/>
          <w:sz w:val="12"/>
        </w:rPr>
        <w:t xml:space="preserve"> What is the evidence that nuclear states might not build survivable arsenals susceptible to preventive strikes? </w:t>
      </w:r>
      <w:proofErr w:type="spellStart"/>
      <w:r w:rsidRPr="001870D4">
        <w:rPr>
          <w:rStyle w:val="StyleUnderline"/>
          <w:rFonts w:asciiTheme="minorHAnsi" w:hAnsiTheme="minorHAnsi" w:cstheme="minorHAnsi"/>
        </w:rPr>
        <w:t>Wohlstetter</w:t>
      </w:r>
      <w:proofErr w:type="spellEnd"/>
      <w:r w:rsidRPr="001870D4">
        <w:rPr>
          <w:rStyle w:val="StyleUnderline"/>
          <w:rFonts w:asciiTheme="minorHAnsi" w:hAnsiTheme="minorHAnsi" w:cstheme="minorHAnsi"/>
        </w:rPr>
        <w:t xml:space="preserve"> and Sagan argued that basing US Strategic Air Command bombers on the periphery of the Soviet Union</w:t>
      </w:r>
      <w:r w:rsidRPr="001870D4">
        <w:rPr>
          <w:rFonts w:asciiTheme="minorHAnsi" w:hAnsiTheme="minorHAnsi" w:cstheme="minorHAnsi"/>
          <w:sz w:val="12"/>
        </w:rPr>
        <w:t xml:space="preserve"> in the mid-1950s </w:t>
      </w:r>
      <w:r w:rsidRPr="001870D4">
        <w:rPr>
          <w:rStyle w:val="StyleUnderline"/>
          <w:rFonts w:asciiTheme="minorHAnsi" w:hAnsiTheme="minorHAnsi" w:cstheme="minorHAnsi"/>
        </w:rPr>
        <w:t>rendered them</w:t>
      </w:r>
      <w:r w:rsidRPr="001870D4">
        <w:rPr>
          <w:rFonts w:asciiTheme="minorHAnsi" w:hAnsiTheme="minorHAnsi" w:cstheme="minorHAnsi"/>
          <w:sz w:val="12"/>
        </w:rPr>
        <w:t xml:space="preserve"> highly </w:t>
      </w:r>
      <w:r w:rsidRPr="001870D4">
        <w:rPr>
          <w:rStyle w:val="StyleUnderline"/>
          <w:rFonts w:asciiTheme="minorHAnsi" w:hAnsiTheme="minorHAnsi" w:cstheme="minorHAnsi"/>
        </w:rPr>
        <w:t>vulnerable</w:t>
      </w:r>
      <w:r w:rsidRPr="001870D4">
        <w:rPr>
          <w:rFonts w:asciiTheme="minorHAnsi" w:hAnsiTheme="minorHAnsi" w:cstheme="minorHAnsi"/>
          <w:sz w:val="12"/>
        </w:rPr>
        <w:t xml:space="preserve"> to a surprise Soviet first strike.40 But how vulnerable the US bomber force was is unclear since any Soviet first strike would have required the Soviets to accept many risks. </w:t>
      </w:r>
      <w:r w:rsidRPr="001870D4">
        <w:rPr>
          <w:rStyle w:val="StyleUnderline"/>
          <w:rFonts w:asciiTheme="minorHAnsi" w:hAnsiTheme="minorHAnsi" w:cstheme="minorHAnsi"/>
        </w:rPr>
        <w:t>The US Air Force eventually abandoned the practice, and the Soviet strike never came.</w:t>
      </w:r>
      <w:r w:rsidRPr="001870D4">
        <w:rPr>
          <w:rFonts w:asciiTheme="minorHAnsi" w:hAnsiTheme="minorHAnsi" w:cstheme="minorHAnsi"/>
          <w:sz w:val="12"/>
        </w:rPr>
        <w:t xml:space="preserve"> Sagan argued that the US Navy's indecision about sponsoring a ballistic-missile program supports this hypothesis.41 But it is far from clear that a US nuclear force without ballistic missiles could not have survived a Soviet first strike in the early 1950s when the Soviet Union also lacked ICBMs and could not reliably target the United States with nuclear weapons. Moreover, </w:t>
      </w:r>
      <w:r w:rsidRPr="001870D4">
        <w:rPr>
          <w:rStyle w:val="StyleUnderline"/>
          <w:rFonts w:asciiTheme="minorHAnsi" w:hAnsiTheme="minorHAnsi" w:cstheme="minorHAnsi"/>
        </w:rPr>
        <w:t>these were concerns when ballistic-missile technology capable of delivering nuclear payloads was in its infancy</w:t>
      </w:r>
      <w:r w:rsidRPr="001870D4">
        <w:rPr>
          <w:rFonts w:asciiTheme="minorHAnsi" w:hAnsiTheme="minorHAnsi" w:cstheme="minorHAnsi"/>
          <w:sz w:val="12"/>
        </w:rPr>
        <w:t xml:space="preserve">. </w:t>
      </w:r>
      <w:r w:rsidRPr="001870D4">
        <w:rPr>
          <w:rStyle w:val="StyleUnderline"/>
          <w:rFonts w:asciiTheme="minorHAnsi" w:hAnsiTheme="minorHAnsi" w:cstheme="minorHAnsi"/>
        </w:rPr>
        <w:t>Any resistance to the program disappeared by the second half of the 1950s</w:t>
      </w:r>
      <w:r w:rsidRPr="001870D4">
        <w:rPr>
          <w:rFonts w:asciiTheme="minorHAnsi" w:hAnsiTheme="minorHAnsi" w:cstheme="minorHAnsi"/>
          <w:sz w:val="12"/>
        </w:rPr>
        <w:t xml:space="preserve">, and it is extremely unlikely that new nuclear–armed states would doubt the value of delivering nuclear weapons through ballistic missiles.42 Sagan pointed out that Soviet standard operating procedures—construction crew routines—revealed the location of Soviet missiles in Cuba.43 But this did not undermine the invulnerability of Soviet nuclear forces. US generals during the 1962 Cuban Missile Crisis wanted to strike the silos in Cuba but admitted that they could not destroy them all, and this ultimately deterred President John F. Kennedy from authorizing the strike.44 The secret US penetration of the Soviet Navy’s underwater communications system in the early 1970s that identified the timing and locations of Soviet submarine patrols in the Pacific did not fully undermine the survivability of Soviet forces because other nuclear forces were less affected.45 Similarly, when Pakistan's missile forces produced signatures that revealed their location to Indian intelligence officers, it did not necessarily undermine the survivability of Pakistan's nuclear arsenal.46 Even though North Korea mimicked Soviet nuclear-waste storage facilities, which allowed US intelligence agencies to identify the covert sites but ultimately not attack, it is unclear whether North Korea will make the same mistake in dispersing its nuclear weapons.47 </w:t>
      </w:r>
      <w:r w:rsidRPr="001870D4">
        <w:rPr>
          <w:rStyle w:val="Emphasis"/>
          <w:rFonts w:asciiTheme="minorHAnsi" w:hAnsiTheme="minorHAnsi" w:cstheme="minorHAnsi"/>
        </w:rPr>
        <w:t>The evidence shows that most nuclear states have taken some measures that threaten the survivability of their arsenal</w:t>
      </w:r>
      <w:r w:rsidRPr="001870D4">
        <w:rPr>
          <w:rFonts w:asciiTheme="minorHAnsi" w:hAnsiTheme="minorHAnsi" w:cstheme="minorHAnsi"/>
          <w:sz w:val="12"/>
        </w:rPr>
        <w:t xml:space="preserve">, but </w:t>
      </w:r>
      <w:r w:rsidRPr="001870D4">
        <w:rPr>
          <w:rStyle w:val="Emphasis"/>
          <w:rFonts w:asciiTheme="minorHAnsi" w:hAnsiTheme="minorHAnsi" w:cstheme="minorHAnsi"/>
        </w:rPr>
        <w:t>these have never</w:t>
      </w:r>
      <w:r w:rsidRPr="001870D4">
        <w:rPr>
          <w:rFonts w:asciiTheme="minorHAnsi" w:hAnsiTheme="minorHAnsi" w:cstheme="minorHAnsi"/>
          <w:sz w:val="12"/>
        </w:rPr>
        <w:t xml:space="preserve"> directly </w:t>
      </w:r>
      <w:r w:rsidRPr="001870D4">
        <w:rPr>
          <w:rStyle w:val="Emphasis"/>
          <w:rFonts w:asciiTheme="minorHAnsi" w:hAnsiTheme="minorHAnsi" w:cstheme="minorHAnsi"/>
        </w:rPr>
        <w:t>caused preventive strikes as pessimists have worried</w:t>
      </w:r>
      <w:r w:rsidRPr="001870D4">
        <w:rPr>
          <w:rFonts w:asciiTheme="minorHAnsi" w:hAnsiTheme="minorHAnsi" w:cstheme="minorHAnsi"/>
          <w:sz w:val="12"/>
        </w:rPr>
        <w:t xml:space="preserve">. </w:t>
      </w:r>
      <w:r w:rsidRPr="001870D4">
        <w:rPr>
          <w:rStyle w:val="StyleUnderline"/>
          <w:rFonts w:asciiTheme="minorHAnsi" w:hAnsiTheme="minorHAnsi" w:cstheme="minorHAnsi"/>
        </w:rPr>
        <w:t>This is</w:t>
      </w:r>
      <w:r w:rsidRPr="001870D4">
        <w:rPr>
          <w:rFonts w:asciiTheme="minorHAnsi" w:hAnsiTheme="minorHAnsi" w:cstheme="minorHAnsi"/>
          <w:sz w:val="12"/>
        </w:rPr>
        <w:t xml:space="preserve"> largely </w:t>
      </w:r>
      <w:r w:rsidRPr="001870D4">
        <w:rPr>
          <w:rStyle w:val="StyleUnderline"/>
          <w:rFonts w:asciiTheme="minorHAnsi" w:hAnsiTheme="minorHAnsi" w:cstheme="minorHAnsi"/>
        </w:rPr>
        <w:t xml:space="preserve">explained by uncertainty associated with the number, types, and location of weapon systems. </w:t>
      </w:r>
      <w:proofErr w:type="gramStart"/>
      <w:r w:rsidRPr="001870D4">
        <w:rPr>
          <w:rFonts w:asciiTheme="minorHAnsi" w:hAnsiTheme="minorHAnsi" w:cstheme="minorHAnsi"/>
          <w:sz w:val="12"/>
        </w:rPr>
        <w:t>Thus</w:t>
      </w:r>
      <w:proofErr w:type="gramEnd"/>
      <w:r w:rsidRPr="001870D4">
        <w:rPr>
          <w:rFonts w:asciiTheme="minorHAnsi" w:hAnsiTheme="minorHAnsi" w:cstheme="minorHAnsi"/>
          <w:sz w:val="12"/>
        </w:rPr>
        <w:t xml:space="preserve"> it appears that </w:t>
      </w:r>
      <w:r w:rsidRPr="001870D4">
        <w:rPr>
          <w:rStyle w:val="Emphasis"/>
          <w:rFonts w:asciiTheme="minorHAnsi" w:hAnsiTheme="minorHAnsi" w:cstheme="minorHAnsi"/>
        </w:rPr>
        <w:t>pessimists have greatly exaggerated the dangers posed by nonsurvivable arsenals.</w:t>
      </w:r>
    </w:p>
    <w:p w:rsidR="00B65C8D" w:rsidRPr="001870D4" w:rsidRDefault="00B65C8D" w:rsidP="00B65C8D">
      <w:pPr>
        <w:pStyle w:val="Heading4"/>
        <w:rPr>
          <w:rFonts w:asciiTheme="minorHAnsi" w:hAnsiTheme="minorHAnsi" w:cstheme="minorHAnsi"/>
        </w:rPr>
      </w:pP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will be slow</w:t>
      </w:r>
    </w:p>
    <w:p w:rsidR="00B65C8D" w:rsidRPr="001870D4" w:rsidRDefault="00B65C8D" w:rsidP="00B65C8D">
      <w:pPr>
        <w:rPr>
          <w:rFonts w:asciiTheme="minorHAnsi" w:hAnsiTheme="minorHAnsi" w:cstheme="minorHAnsi"/>
        </w:rPr>
      </w:pPr>
      <w:proofErr w:type="spellStart"/>
      <w:r w:rsidRPr="001870D4">
        <w:rPr>
          <w:rStyle w:val="Style13ptBold"/>
          <w:rFonts w:asciiTheme="minorHAnsi" w:hAnsiTheme="minorHAnsi" w:cstheme="minorHAnsi"/>
        </w:rPr>
        <w:t>Tepperman</w:t>
      </w:r>
      <w:proofErr w:type="spellEnd"/>
      <w:r w:rsidRPr="001870D4">
        <w:rPr>
          <w:rStyle w:val="Style13ptBold"/>
          <w:rFonts w:asciiTheme="minorHAnsi" w:hAnsiTheme="minorHAnsi" w:cstheme="minorHAnsi"/>
        </w:rPr>
        <w:t xml:space="preserve"> 9</w:t>
      </w:r>
      <w:r w:rsidRPr="001870D4">
        <w:rPr>
          <w:rFonts w:asciiTheme="minorHAnsi" w:hAnsiTheme="minorHAnsi" w:cstheme="minorHAnsi"/>
        </w:rPr>
        <w:t xml:space="preserve"> (Jonathon, former Deputy Managing Ed. </w:t>
      </w:r>
      <w:proofErr w:type="spellStart"/>
      <w:r w:rsidRPr="001870D4">
        <w:rPr>
          <w:rFonts w:asciiTheme="minorHAnsi" w:hAnsiTheme="minorHAnsi" w:cstheme="minorHAnsi"/>
        </w:rPr>
        <w:t>Foreig</w:t>
      </w:r>
      <w:proofErr w:type="spellEnd"/>
      <w:r w:rsidRPr="001870D4">
        <w:rPr>
          <w:rFonts w:asciiTheme="minorHAnsi" w:hAnsiTheme="minorHAnsi" w:cstheme="minorHAnsi"/>
        </w:rPr>
        <w:t xml:space="preserve"> Affairs and Assistant Managing Ed. Newsweek, Newsweek, “Why Obama should Learn to Love the Bomb,” 44:154, 9-7, L/N) //reem</w:t>
      </w:r>
    </w:p>
    <w:p w:rsidR="00B65C8D" w:rsidRPr="001870D4" w:rsidRDefault="00B65C8D" w:rsidP="00B65C8D">
      <w:pPr>
        <w:rPr>
          <w:rFonts w:asciiTheme="minorHAnsi" w:hAnsiTheme="minorHAnsi" w:cstheme="minorHAnsi"/>
          <w:sz w:val="12"/>
        </w:rPr>
      </w:pPr>
      <w:r w:rsidRPr="001870D4">
        <w:rPr>
          <w:rStyle w:val="StyleUnderline"/>
          <w:rFonts w:asciiTheme="minorHAnsi" w:hAnsiTheme="minorHAnsi" w:cstheme="minorHAnsi"/>
        </w:rPr>
        <w:t>The risk of an arms race</w:t>
      </w:r>
      <w:r w:rsidRPr="001870D4">
        <w:rPr>
          <w:rFonts w:asciiTheme="minorHAnsi" w:hAnsiTheme="minorHAnsi" w:cstheme="minorHAnsi"/>
          <w:sz w:val="12"/>
        </w:rPr>
        <w:t>--with, say, other Persian Gulf states rushing to build a bomb after Iran got one--</w:t>
      </w:r>
      <w:r w:rsidRPr="001870D4">
        <w:rPr>
          <w:rStyle w:val="StyleUnderline"/>
          <w:rFonts w:asciiTheme="minorHAnsi" w:hAnsiTheme="minorHAnsi" w:cstheme="minorHAnsi"/>
        </w:rPr>
        <w:t>is</w:t>
      </w:r>
      <w:r w:rsidRPr="001870D4">
        <w:rPr>
          <w:rFonts w:asciiTheme="minorHAnsi" w:hAnsiTheme="minorHAnsi" w:cstheme="minorHAnsi"/>
          <w:sz w:val="12"/>
        </w:rPr>
        <w:t xml:space="preserve"> a bit </w:t>
      </w:r>
      <w:r w:rsidRPr="001870D4">
        <w:rPr>
          <w:rStyle w:val="StyleUnderline"/>
          <w:rFonts w:asciiTheme="minorHAnsi" w:hAnsiTheme="minorHAnsi" w:cstheme="minorHAnsi"/>
        </w:rPr>
        <w:t>harder to dispel</w:t>
      </w:r>
      <w:r w:rsidRPr="001870D4">
        <w:rPr>
          <w:rFonts w:asciiTheme="minorHAnsi" w:hAnsiTheme="minorHAnsi" w:cstheme="minorHAnsi"/>
          <w:sz w:val="12"/>
        </w:rPr>
        <w:t xml:space="preserve">. Once again, </w:t>
      </w:r>
      <w:r w:rsidRPr="001870D4">
        <w:rPr>
          <w:rStyle w:val="StyleUnderline"/>
          <w:rFonts w:asciiTheme="minorHAnsi" w:hAnsiTheme="minorHAnsi" w:cstheme="minorHAnsi"/>
        </w:rPr>
        <w:t>however, history is instructive</w:t>
      </w:r>
      <w:r w:rsidRPr="001870D4">
        <w:rPr>
          <w:rFonts w:asciiTheme="minorHAnsi" w:hAnsiTheme="minorHAnsi" w:cstheme="minorHAnsi"/>
          <w:sz w:val="12"/>
        </w:rPr>
        <w:t>. "</w:t>
      </w:r>
      <w:r w:rsidRPr="001870D4">
        <w:rPr>
          <w:rStyle w:val="StyleUnderline"/>
          <w:rFonts w:asciiTheme="minorHAnsi" w:hAnsiTheme="minorHAnsi" w:cstheme="minorHAnsi"/>
        </w:rPr>
        <w:t xml:space="preserve">In 64 years, the most nuclear-weapons states we've ever had </w:t>
      </w:r>
      <w:proofErr w:type="gramStart"/>
      <w:r w:rsidRPr="001870D4">
        <w:rPr>
          <w:rStyle w:val="StyleUnderline"/>
          <w:rFonts w:asciiTheme="minorHAnsi" w:hAnsiTheme="minorHAnsi" w:cstheme="minorHAnsi"/>
        </w:rPr>
        <w:t>is</w:t>
      </w:r>
      <w:proofErr w:type="gramEnd"/>
      <w:r w:rsidRPr="001870D4">
        <w:rPr>
          <w:rStyle w:val="StyleUnderline"/>
          <w:rFonts w:asciiTheme="minorHAnsi" w:hAnsiTheme="minorHAnsi" w:cstheme="minorHAnsi"/>
        </w:rPr>
        <w:t xml:space="preserve"> 12," says Waltz</w:t>
      </w:r>
      <w:r w:rsidRPr="001870D4">
        <w:rPr>
          <w:rFonts w:asciiTheme="minorHAnsi" w:hAnsiTheme="minorHAnsi" w:cstheme="minorHAnsi"/>
          <w:sz w:val="12"/>
        </w:rPr>
        <w:t xml:space="preserve">. "Now with North Korea we're at nine. </w:t>
      </w:r>
      <w:r w:rsidRPr="001870D4">
        <w:rPr>
          <w:rStyle w:val="StyleUnderline"/>
          <w:rFonts w:asciiTheme="minorHAnsi" w:hAnsiTheme="minorHAnsi" w:cstheme="minorHAnsi"/>
        </w:rPr>
        <w:t xml:space="preserve">That's not proliferation; that's spread at glacial pace." Nuclear weapons are so controversial and expensive that only countries that deem them </w:t>
      </w:r>
      <w:proofErr w:type="gramStart"/>
      <w:r w:rsidRPr="001870D4">
        <w:rPr>
          <w:rStyle w:val="StyleUnderline"/>
          <w:rFonts w:asciiTheme="minorHAnsi" w:hAnsiTheme="minorHAnsi" w:cstheme="minorHAnsi"/>
        </w:rPr>
        <w:t>absolutely critical</w:t>
      </w:r>
      <w:proofErr w:type="gramEnd"/>
      <w:r w:rsidRPr="001870D4">
        <w:rPr>
          <w:rStyle w:val="StyleUnderline"/>
          <w:rFonts w:asciiTheme="minorHAnsi" w:hAnsiTheme="minorHAnsi" w:cstheme="minorHAnsi"/>
        </w:rPr>
        <w:t xml:space="preserve"> to their survival go through the</w:t>
      </w:r>
      <w:r w:rsidRPr="001870D4">
        <w:rPr>
          <w:rFonts w:asciiTheme="minorHAnsi" w:hAnsiTheme="minorHAnsi" w:cstheme="minorHAnsi"/>
          <w:sz w:val="12"/>
        </w:rPr>
        <w:t xml:space="preserve"> extreme </w:t>
      </w:r>
      <w:r w:rsidRPr="001870D4">
        <w:rPr>
          <w:rStyle w:val="StyleUnderline"/>
          <w:rFonts w:asciiTheme="minorHAnsi" w:hAnsiTheme="minorHAnsi" w:cstheme="minorHAnsi"/>
        </w:rPr>
        <w:t xml:space="preserve">trouble </w:t>
      </w:r>
      <w:r w:rsidRPr="001870D4">
        <w:rPr>
          <w:rFonts w:asciiTheme="minorHAnsi" w:hAnsiTheme="minorHAnsi" w:cstheme="minorHAnsi"/>
          <w:sz w:val="12"/>
        </w:rPr>
        <w:t xml:space="preserve">of acquiring them. </w:t>
      </w:r>
      <w:r w:rsidRPr="001870D4">
        <w:rPr>
          <w:rStyle w:val="StyleUnderline"/>
          <w:rFonts w:asciiTheme="minorHAnsi" w:hAnsiTheme="minorHAnsi" w:cstheme="minorHAnsi"/>
        </w:rPr>
        <w:t>That's why South Africa, Ukraine, Belarus, and Kazakhstan voluntarily gave theirs</w:t>
      </w:r>
      <w:r w:rsidRPr="001870D4">
        <w:rPr>
          <w:rFonts w:asciiTheme="minorHAnsi" w:hAnsiTheme="minorHAnsi" w:cstheme="minorHAnsi"/>
          <w:sz w:val="12"/>
        </w:rPr>
        <w:t xml:space="preserve"> up in the early '90s, </w:t>
      </w:r>
      <w:r w:rsidRPr="001870D4">
        <w:rPr>
          <w:rStyle w:val="StyleUnderline"/>
          <w:rFonts w:asciiTheme="minorHAnsi" w:hAnsiTheme="minorHAnsi" w:cstheme="minorHAnsi"/>
        </w:rPr>
        <w:t>and</w:t>
      </w:r>
      <w:r w:rsidRPr="001870D4">
        <w:rPr>
          <w:rFonts w:asciiTheme="minorHAnsi" w:hAnsiTheme="minorHAnsi" w:cstheme="minorHAnsi"/>
          <w:sz w:val="12"/>
        </w:rPr>
        <w:t xml:space="preserve"> why other countries like </w:t>
      </w:r>
      <w:r w:rsidRPr="001870D4">
        <w:rPr>
          <w:rStyle w:val="StyleUnderline"/>
          <w:rFonts w:asciiTheme="minorHAnsi" w:hAnsiTheme="minorHAnsi" w:cstheme="minorHAnsi"/>
        </w:rPr>
        <w:t>Brazil and Argentina dropped nascent programs</w:t>
      </w:r>
      <w:r w:rsidRPr="001870D4">
        <w:rPr>
          <w:rFonts w:asciiTheme="minorHAnsi" w:hAnsiTheme="minorHAnsi" w:cstheme="minorHAnsi"/>
          <w:sz w:val="12"/>
        </w:rPr>
        <w:t>. This doesn't guarantee that one or more of Iran's neighbors--</w:t>
      </w:r>
      <w:r w:rsidRPr="001870D4">
        <w:rPr>
          <w:rStyle w:val="StyleUnderline"/>
          <w:rFonts w:asciiTheme="minorHAnsi" w:hAnsiTheme="minorHAnsi" w:cstheme="minorHAnsi"/>
        </w:rPr>
        <w:t>Egypt or Saudi Arabia</w:t>
      </w:r>
      <w:r w:rsidRPr="001870D4">
        <w:rPr>
          <w:rFonts w:asciiTheme="minorHAnsi" w:hAnsiTheme="minorHAnsi" w:cstheme="minorHAnsi"/>
          <w:sz w:val="12"/>
        </w:rPr>
        <w:t>, say--</w:t>
      </w:r>
      <w:r w:rsidRPr="001870D4">
        <w:rPr>
          <w:rStyle w:val="StyleUnderline"/>
          <w:rFonts w:asciiTheme="minorHAnsi" w:hAnsiTheme="minorHAnsi" w:cstheme="minorHAnsi"/>
        </w:rPr>
        <w:t>might not still go for the bomb</w:t>
      </w:r>
      <w:r w:rsidRPr="001870D4">
        <w:rPr>
          <w:rFonts w:asciiTheme="minorHAnsi" w:hAnsiTheme="minorHAnsi" w:cstheme="minorHAnsi"/>
          <w:sz w:val="12"/>
        </w:rPr>
        <w:t xml:space="preserve"> if Iran manages to build one. </w:t>
      </w:r>
      <w:r w:rsidRPr="001870D4">
        <w:rPr>
          <w:rStyle w:val="StyleUnderline"/>
          <w:rFonts w:asciiTheme="minorHAnsi" w:hAnsiTheme="minorHAnsi" w:cstheme="minorHAnsi"/>
        </w:rPr>
        <w:t xml:space="preserve">But the risks of a rapid spread are low, </w:t>
      </w:r>
      <w:r w:rsidRPr="001870D4">
        <w:rPr>
          <w:rFonts w:asciiTheme="minorHAnsi" w:hAnsiTheme="minorHAnsi" w:cstheme="minorHAnsi"/>
          <w:sz w:val="12"/>
        </w:rPr>
        <w:t xml:space="preserve">especially given Secretary of State Hillary Clinton's recent suggestion that the United States would extend a nuclear umbrella over the region, as Washington has over South Korea and Japan, if Iran does complete a bomb. </w:t>
      </w:r>
      <w:r w:rsidRPr="001870D4">
        <w:rPr>
          <w:rStyle w:val="StyleUnderline"/>
          <w:rFonts w:asciiTheme="minorHAnsi" w:hAnsiTheme="minorHAnsi" w:cstheme="minorHAnsi"/>
        </w:rPr>
        <w:t>If one or two Gulf states nonetheless decided to pursue their own weapon, that</w:t>
      </w:r>
      <w:r w:rsidRPr="001870D4">
        <w:rPr>
          <w:rFonts w:asciiTheme="minorHAnsi" w:hAnsiTheme="minorHAnsi" w:cstheme="minorHAnsi"/>
          <w:sz w:val="12"/>
        </w:rPr>
        <w:t xml:space="preserve"> still </w:t>
      </w:r>
      <w:r w:rsidRPr="001870D4">
        <w:rPr>
          <w:rStyle w:val="StyleUnderline"/>
          <w:rFonts w:asciiTheme="minorHAnsi" w:hAnsiTheme="minorHAnsi" w:cstheme="minorHAnsi"/>
        </w:rPr>
        <w:t>might not be so disastrous, given the way that bombs tend to mellow behavior</w:t>
      </w:r>
      <w:r w:rsidRPr="001870D4">
        <w:rPr>
          <w:rFonts w:asciiTheme="minorHAnsi" w:hAnsiTheme="minorHAnsi" w:cstheme="minorHAnsi"/>
          <w:sz w:val="12"/>
        </w:rPr>
        <w:t>.</w:t>
      </w:r>
    </w:p>
    <w:p w:rsidR="00B65C8D" w:rsidRPr="001870D4" w:rsidRDefault="00B65C8D" w:rsidP="00B65C8D">
      <w:pPr>
        <w:rPr>
          <w:rStyle w:val="Emphasis"/>
          <w:rFonts w:asciiTheme="minorHAnsi" w:hAnsiTheme="minorHAnsi" w:cstheme="minorHAnsi"/>
        </w:rPr>
      </w:pPr>
    </w:p>
    <w:p w:rsidR="00B65C8D" w:rsidRPr="001870D4" w:rsidRDefault="00B65C8D" w:rsidP="00B65C8D">
      <w:pPr>
        <w:pStyle w:val="Heading3"/>
        <w:rPr>
          <w:rFonts w:asciiTheme="minorHAnsi" w:hAnsiTheme="minorHAnsi" w:cstheme="minorHAnsi"/>
        </w:rPr>
      </w:pPr>
      <w:r w:rsidRPr="001870D4">
        <w:rPr>
          <w:rFonts w:asciiTheme="minorHAnsi" w:hAnsiTheme="minorHAnsi" w:cstheme="minorHAnsi"/>
        </w:rPr>
        <w:t>AT Domino Theory</w:t>
      </w:r>
    </w:p>
    <w:p w:rsidR="00B65C8D" w:rsidRPr="001870D4" w:rsidRDefault="00B65C8D" w:rsidP="00B65C8D">
      <w:pPr>
        <w:pStyle w:val="Heading4"/>
        <w:rPr>
          <w:rFonts w:asciiTheme="minorHAnsi" w:hAnsiTheme="minorHAnsi" w:cstheme="minorHAnsi"/>
        </w:rPr>
      </w:pPr>
      <w:r w:rsidRPr="001870D4">
        <w:rPr>
          <w:rFonts w:asciiTheme="minorHAnsi" w:hAnsiTheme="minorHAnsi" w:cstheme="minorHAnsi"/>
        </w:rPr>
        <w:t xml:space="preserve">No impact to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 no </w:t>
      </w:r>
      <w:r w:rsidRPr="001870D4">
        <w:rPr>
          <w:rFonts w:asciiTheme="minorHAnsi" w:hAnsiTheme="minorHAnsi" w:cstheme="minorHAnsi"/>
          <w:u w:val="single"/>
        </w:rPr>
        <w:t>conclusive evidence</w:t>
      </w:r>
      <w:r w:rsidRPr="001870D4">
        <w:rPr>
          <w:rFonts w:asciiTheme="minorHAnsi" w:hAnsiTheme="minorHAnsi" w:cstheme="minorHAnsi"/>
        </w:rPr>
        <w:t xml:space="preserve"> supports domino theory</w:t>
      </w:r>
    </w:p>
    <w:p w:rsidR="00B65C8D" w:rsidRPr="001870D4" w:rsidRDefault="00B65C8D" w:rsidP="00B65C8D">
      <w:pPr>
        <w:rPr>
          <w:rFonts w:asciiTheme="minorHAnsi" w:hAnsiTheme="minorHAnsi" w:cstheme="minorHAnsi"/>
        </w:rPr>
      </w:pPr>
      <w:r w:rsidRPr="001870D4">
        <w:rPr>
          <w:rStyle w:val="Style13ptBold"/>
          <w:rFonts w:asciiTheme="minorHAnsi" w:hAnsiTheme="minorHAnsi" w:cstheme="minorHAnsi"/>
        </w:rPr>
        <w:t>Van der Meer 16</w:t>
      </w:r>
      <w:r w:rsidRPr="001870D4">
        <w:rPr>
          <w:rFonts w:asciiTheme="minorHAnsi" w:hAnsiTheme="minorHAnsi" w:cstheme="minorHAnsi"/>
        </w:rPr>
        <w:t xml:space="preserve"> – </w:t>
      </w:r>
      <w:proofErr w:type="spellStart"/>
      <w:r w:rsidRPr="001870D4">
        <w:rPr>
          <w:rFonts w:asciiTheme="minorHAnsi" w:hAnsiTheme="minorHAnsi" w:cstheme="minorHAnsi"/>
        </w:rPr>
        <w:t>Sico</w:t>
      </w:r>
      <w:proofErr w:type="spellEnd"/>
      <w:r w:rsidRPr="001870D4">
        <w:rPr>
          <w:rFonts w:asciiTheme="minorHAnsi" w:hAnsiTheme="minorHAnsi" w:cstheme="minorHAnsi"/>
        </w:rPr>
        <w:t xml:space="preserve">; (“States’ Motivations to Acquire or Forgo Nuclear Weapons: Four Factors of Influence.” Volume 17, Issue 1. Journal of Military and Strategic Studies. </w:t>
      </w:r>
      <w:hyperlink r:id="rId53" w:history="1">
        <w:r w:rsidRPr="001870D4">
          <w:rPr>
            <w:rStyle w:val="Hyperlink"/>
            <w:rFonts w:asciiTheme="minorHAnsi" w:hAnsiTheme="minorHAnsi" w:cstheme="minorHAnsi"/>
          </w:rPr>
          <w:t>https://www.clingendael.org/publication/states-motivations-acquire-or-forgo-nuclear-weapons</w:t>
        </w:r>
      </w:hyperlink>
      <w:r w:rsidRPr="001870D4">
        <w:rPr>
          <w:rFonts w:asciiTheme="minorHAnsi" w:hAnsiTheme="minorHAnsi" w:cstheme="minorHAnsi"/>
        </w:rPr>
        <w:t>)//GK</w:t>
      </w:r>
    </w:p>
    <w:p w:rsidR="00B65C8D" w:rsidRPr="001870D4" w:rsidRDefault="00B65C8D" w:rsidP="00B65C8D">
      <w:pPr>
        <w:rPr>
          <w:rFonts w:asciiTheme="minorHAnsi" w:hAnsiTheme="minorHAnsi" w:cstheme="minorHAnsi"/>
          <w:sz w:val="14"/>
        </w:rPr>
      </w:pPr>
      <w:r w:rsidRPr="001870D4">
        <w:rPr>
          <w:rFonts w:asciiTheme="minorHAnsi" w:hAnsiTheme="minorHAnsi" w:cstheme="minorHAnsi"/>
          <w:sz w:val="14"/>
        </w:rPr>
        <w:t xml:space="preserve">Since the invention and first use of nuclear weapons in 1945, predictions on the proliferation of these weapons have traditionally been overestimating.1 </w:t>
      </w:r>
      <w:r w:rsidRPr="001870D4">
        <w:rPr>
          <w:rFonts w:asciiTheme="minorHAnsi" w:hAnsiTheme="minorHAnsi" w:cstheme="minorHAnsi"/>
          <w:u w:val="single"/>
        </w:rPr>
        <w:t xml:space="preserve">Despite all gloomy forecasts, </w:t>
      </w:r>
      <w:r w:rsidRPr="001870D4">
        <w:rPr>
          <w:rFonts w:asciiTheme="minorHAnsi" w:hAnsiTheme="minorHAnsi" w:cstheme="minorHAnsi"/>
          <w:b/>
          <w:u w:val="single"/>
        </w:rPr>
        <w:t>only nine states nowadays are considered to possess nuclear weapons</w:t>
      </w:r>
      <w:r w:rsidRPr="001870D4">
        <w:rPr>
          <w:rFonts w:asciiTheme="minorHAnsi" w:hAnsiTheme="minorHAnsi" w:cstheme="minorHAnsi"/>
          <w:u w:val="single"/>
        </w:rPr>
        <w:t xml:space="preserve">: </w:t>
      </w:r>
      <w:proofErr w:type="gramStart"/>
      <w:r w:rsidRPr="001870D4">
        <w:rPr>
          <w:rFonts w:asciiTheme="minorHAnsi" w:hAnsiTheme="minorHAnsi" w:cstheme="minorHAnsi"/>
          <w:u w:val="single"/>
        </w:rPr>
        <w:t>the</w:t>
      </w:r>
      <w:proofErr w:type="gramEnd"/>
      <w:r w:rsidRPr="001870D4">
        <w:rPr>
          <w:rFonts w:asciiTheme="minorHAnsi" w:hAnsiTheme="minorHAnsi" w:cstheme="minorHAnsi"/>
          <w:u w:val="single"/>
        </w:rPr>
        <w:t xml:space="preserve"> United States, Russia, China, the United Kingdom, France, Israel, India, Pakistan and North Korea</w:t>
      </w:r>
      <w:r w:rsidRPr="001870D4">
        <w:rPr>
          <w:rFonts w:asciiTheme="minorHAnsi" w:hAnsiTheme="minorHAnsi" w:cstheme="minorHAnsi"/>
          <w:sz w:val="14"/>
        </w:rPr>
        <w:t xml:space="preserve">. Although more states have operated nuclear weapons </w:t>
      </w:r>
      <w:proofErr w:type="spellStart"/>
      <w:r w:rsidRPr="001870D4">
        <w:rPr>
          <w:rFonts w:asciiTheme="minorHAnsi" w:hAnsiTheme="minorHAnsi" w:cstheme="minorHAnsi"/>
          <w:sz w:val="14"/>
        </w:rPr>
        <w:t>programmes</w:t>
      </w:r>
      <w:proofErr w:type="spellEnd"/>
      <w:r w:rsidRPr="001870D4">
        <w:rPr>
          <w:rFonts w:asciiTheme="minorHAnsi" w:hAnsiTheme="minorHAnsi" w:cstheme="minorHAnsi"/>
          <w:sz w:val="14"/>
        </w:rPr>
        <w:t xml:space="preserve"> at some point in the past 65 years – some experts argue that </w:t>
      </w:r>
      <w:r w:rsidRPr="001870D4">
        <w:rPr>
          <w:rFonts w:asciiTheme="minorHAnsi" w:hAnsiTheme="minorHAnsi" w:cstheme="minorHAnsi"/>
          <w:u w:val="single"/>
        </w:rPr>
        <w:t xml:space="preserve">in total 39 states once engaged in nuclear weapons activities – most of them sooner or later </w:t>
      </w:r>
      <w:r w:rsidRPr="001870D4">
        <w:rPr>
          <w:rFonts w:asciiTheme="minorHAnsi" w:hAnsiTheme="minorHAnsi" w:cstheme="minorHAnsi"/>
          <w:b/>
          <w:u w:val="single"/>
        </w:rPr>
        <w:t>gave up their ambition to acquire these weapons.</w:t>
      </w:r>
      <w:r w:rsidRPr="001870D4">
        <w:rPr>
          <w:rFonts w:asciiTheme="minorHAnsi" w:hAnsiTheme="minorHAnsi" w:cstheme="minorHAnsi"/>
          <w:sz w:val="14"/>
        </w:rPr>
        <w:t xml:space="preserve"> Especially since the second half of the 1980s the number </w:t>
      </w:r>
      <w:r w:rsidRPr="001870D4">
        <w:rPr>
          <w:rFonts w:asciiTheme="minorHAnsi" w:hAnsiTheme="minorHAnsi" w:cstheme="minorHAnsi"/>
          <w:u w:val="single"/>
        </w:rPr>
        <w:t>of states with nuclear weapons-related activities has become relatively low.</w:t>
      </w:r>
      <w:r w:rsidRPr="001870D4">
        <w:rPr>
          <w:rFonts w:asciiTheme="minorHAnsi" w:hAnsiTheme="minorHAnsi" w:cstheme="minorHAnsi"/>
          <w:sz w:val="14"/>
        </w:rPr>
        <w:t xml:space="preserve"> Taking into account the historical trends, it looks like </w:t>
      </w:r>
      <w:r w:rsidRPr="001870D4">
        <w:rPr>
          <w:rFonts w:asciiTheme="minorHAnsi" w:hAnsiTheme="minorHAnsi" w:cstheme="minorHAnsi"/>
          <w:u w:val="single"/>
        </w:rPr>
        <w:t xml:space="preserve">political and academic forecasts even nowadays </w:t>
      </w:r>
      <w:r w:rsidRPr="001870D4">
        <w:rPr>
          <w:rFonts w:asciiTheme="minorHAnsi" w:hAnsiTheme="minorHAnsi" w:cstheme="minorHAnsi"/>
          <w:b/>
          <w:u w:val="single"/>
        </w:rPr>
        <w:t>tend to be overemphasizing the risks</w:t>
      </w:r>
      <w:r w:rsidRPr="001870D4">
        <w:rPr>
          <w:rFonts w:asciiTheme="minorHAnsi" w:hAnsiTheme="minorHAnsi" w:cstheme="minorHAnsi"/>
          <w:u w:val="single"/>
        </w:rPr>
        <w:t xml:space="preserve"> of further proliferation of nuclear weapons in the near future, for example by predicting nuclear domino effects if new nuclear weapons powers would arise and cause other states to develop nuclear weapons as well.4 The difficulties in forecasting nuclear weapons proliferation can be explained by one key factor: it is still unclear among academics and policymakers why exactly states start nuclear weapons </w:t>
      </w:r>
      <w:proofErr w:type="spellStart"/>
      <w:r w:rsidRPr="001870D4">
        <w:rPr>
          <w:rFonts w:asciiTheme="minorHAnsi" w:hAnsiTheme="minorHAnsi" w:cstheme="minorHAnsi"/>
          <w:u w:val="single"/>
        </w:rPr>
        <w:t>programmes</w:t>
      </w:r>
      <w:proofErr w:type="spellEnd"/>
      <w:r w:rsidRPr="001870D4">
        <w:rPr>
          <w:rFonts w:asciiTheme="minorHAnsi" w:hAnsiTheme="minorHAnsi" w:cstheme="minorHAnsi"/>
          <w:u w:val="single"/>
        </w:rPr>
        <w:t xml:space="preserve"> or refrain from them. What makes nuclear weapons attractive or unattractive to the leadership of any state? True, </w:t>
      </w:r>
      <w:r w:rsidRPr="001870D4">
        <w:rPr>
          <w:rFonts w:asciiTheme="minorHAnsi" w:hAnsiTheme="minorHAnsi" w:cstheme="minorHAnsi"/>
          <w:b/>
          <w:u w:val="single"/>
        </w:rPr>
        <w:t>many theories exist</w:t>
      </w:r>
      <w:r w:rsidRPr="001870D4">
        <w:rPr>
          <w:rFonts w:asciiTheme="minorHAnsi" w:hAnsiTheme="minorHAnsi" w:cstheme="minorHAnsi"/>
          <w:u w:val="single"/>
        </w:rPr>
        <w:t xml:space="preserve">. </w:t>
      </w:r>
      <w:r w:rsidRPr="001870D4">
        <w:rPr>
          <w:rFonts w:asciiTheme="minorHAnsi" w:hAnsiTheme="minorHAnsi" w:cstheme="minorHAnsi"/>
          <w:b/>
          <w:u w:val="single"/>
        </w:rPr>
        <w:t>The problem with all existing theories</w:t>
      </w:r>
      <w:r w:rsidRPr="001870D4">
        <w:rPr>
          <w:rFonts w:asciiTheme="minorHAnsi" w:hAnsiTheme="minorHAnsi" w:cstheme="minorHAnsi"/>
          <w:u w:val="single"/>
        </w:rPr>
        <w:t xml:space="preserve"> on motivations for states to acquire or not to acquire nuclear weapons is that supporting evidence may be </w:t>
      </w:r>
      <w:proofErr w:type="gramStart"/>
      <w:r w:rsidRPr="001870D4">
        <w:rPr>
          <w:rFonts w:asciiTheme="minorHAnsi" w:hAnsiTheme="minorHAnsi" w:cstheme="minorHAnsi"/>
          <w:u w:val="single"/>
        </w:rPr>
        <w:t xml:space="preserve">found, </w:t>
      </w:r>
      <w:r w:rsidRPr="001870D4">
        <w:rPr>
          <w:rFonts w:asciiTheme="minorHAnsi" w:hAnsiTheme="minorHAnsi" w:cstheme="minorHAnsi"/>
          <w:b/>
          <w:u w:val="single"/>
        </w:rPr>
        <w:t>but</w:t>
      </w:r>
      <w:proofErr w:type="gramEnd"/>
      <w:r w:rsidRPr="001870D4">
        <w:rPr>
          <w:rFonts w:asciiTheme="minorHAnsi" w:hAnsiTheme="minorHAnsi" w:cstheme="minorHAnsi"/>
          <w:b/>
          <w:u w:val="single"/>
        </w:rPr>
        <w:t xml:space="preserve"> opposing evidence as well</w:t>
      </w:r>
      <w:r w:rsidRPr="001870D4">
        <w:rPr>
          <w:rFonts w:asciiTheme="minorHAnsi" w:hAnsiTheme="minorHAnsi" w:cstheme="minorHAnsi"/>
          <w:u w:val="single"/>
        </w:rPr>
        <w:t xml:space="preserve">. When studying nuclear weapons (non-)proliferation, one could consider any state in the world as an individual case, each with its own international and domestic circumstances, and with all the changes herein during history. It is, therefore, not surprising that specific explanations of nuclear </w:t>
      </w:r>
      <w:proofErr w:type="spellStart"/>
      <w:r w:rsidRPr="001870D4">
        <w:rPr>
          <w:rFonts w:asciiTheme="minorHAnsi" w:hAnsiTheme="minorHAnsi" w:cstheme="minorHAnsi"/>
          <w:u w:val="single"/>
        </w:rPr>
        <w:t>behaviour</w:t>
      </w:r>
      <w:proofErr w:type="spellEnd"/>
      <w:r w:rsidRPr="001870D4">
        <w:rPr>
          <w:rFonts w:asciiTheme="minorHAnsi" w:hAnsiTheme="minorHAnsi" w:cstheme="minorHAnsi"/>
          <w:u w:val="single"/>
        </w:rPr>
        <w:t xml:space="preserve"> are repeatedly </w:t>
      </w:r>
      <w:r w:rsidRPr="001870D4">
        <w:rPr>
          <w:rFonts w:asciiTheme="minorHAnsi" w:hAnsiTheme="minorHAnsi" w:cstheme="minorHAnsi"/>
          <w:b/>
          <w:u w:val="single"/>
        </w:rPr>
        <w:t>considered inadequate because they fail to account for all cases</w:t>
      </w:r>
      <w:r w:rsidRPr="001870D4">
        <w:rPr>
          <w:rFonts w:asciiTheme="minorHAnsi" w:hAnsiTheme="minorHAnsi" w:cstheme="minorHAnsi"/>
          <w:u w:val="single"/>
        </w:rPr>
        <w:t xml:space="preserve"> – currently more than 190 states. </w:t>
      </w:r>
      <w:r w:rsidRPr="001870D4">
        <w:rPr>
          <w:rFonts w:asciiTheme="minorHAnsi" w:hAnsiTheme="minorHAnsi" w:cstheme="minorHAnsi"/>
          <w:sz w:val="14"/>
        </w:rPr>
        <w:t xml:space="preserve">Without understanding what </w:t>
      </w:r>
      <w:proofErr w:type="gramStart"/>
      <w:r w:rsidRPr="001870D4">
        <w:rPr>
          <w:rFonts w:asciiTheme="minorHAnsi" w:hAnsiTheme="minorHAnsi" w:cstheme="minorHAnsi"/>
          <w:sz w:val="14"/>
        </w:rPr>
        <w:t>are the motivations of states</w:t>
      </w:r>
      <w:proofErr w:type="gramEnd"/>
      <w:r w:rsidRPr="001870D4">
        <w:rPr>
          <w:rFonts w:asciiTheme="minorHAnsi" w:hAnsiTheme="minorHAnsi" w:cstheme="minorHAnsi"/>
          <w:sz w:val="14"/>
        </w:rPr>
        <w:t xml:space="preserve"> to aim for or refrain from acquiring nuclear weapons, it is not only complicated to forecast nuclear proliferation dynamics, but even more important: </w:t>
      </w:r>
      <w:r w:rsidRPr="001870D4">
        <w:rPr>
          <w:rFonts w:asciiTheme="minorHAnsi" w:hAnsiTheme="minorHAnsi" w:cstheme="minorHAnsi"/>
          <w:u w:val="single"/>
        </w:rPr>
        <w:t xml:space="preserve">it becomes difficult to develop policies aimed at influencing these dynamics – there is a risk of </w:t>
      </w:r>
      <w:r w:rsidRPr="001870D4">
        <w:rPr>
          <w:rFonts w:asciiTheme="minorHAnsi" w:hAnsiTheme="minorHAnsi" w:cstheme="minorHAnsi"/>
          <w:b/>
          <w:u w:val="single"/>
        </w:rPr>
        <w:t>treating the symptoms while ignoring the disease</w:t>
      </w:r>
      <w:r w:rsidRPr="001870D4">
        <w:rPr>
          <w:rFonts w:asciiTheme="minorHAnsi" w:hAnsiTheme="minorHAnsi" w:cstheme="minorHAnsi"/>
          <w:u w:val="single"/>
        </w:rPr>
        <w:t>.</w:t>
      </w:r>
      <w:r w:rsidRPr="001870D4">
        <w:rPr>
          <w:rFonts w:asciiTheme="minorHAnsi" w:hAnsiTheme="minorHAnsi" w:cstheme="minorHAnsi"/>
          <w:sz w:val="14"/>
        </w:rPr>
        <w:t xml:space="preserve"> This article aims at contributing to answering this key question in the field of nuclear weapons proliferation: why do states wish for nuclear weapons – or not? This will not be achieved by developing a new theory, but by increasing the insights in the large amount of existing theories on nuclear proliferation motivations. For this </w:t>
      </w:r>
      <w:proofErr w:type="gramStart"/>
      <w:r w:rsidRPr="001870D4">
        <w:rPr>
          <w:rFonts w:asciiTheme="minorHAnsi" w:hAnsiTheme="minorHAnsi" w:cstheme="minorHAnsi"/>
          <w:sz w:val="14"/>
        </w:rPr>
        <w:t>purpose</w:t>
      </w:r>
      <w:proofErr w:type="gramEnd"/>
      <w:r w:rsidRPr="001870D4">
        <w:rPr>
          <w:rFonts w:asciiTheme="minorHAnsi" w:hAnsiTheme="minorHAnsi" w:cstheme="minorHAnsi"/>
          <w:sz w:val="14"/>
        </w:rPr>
        <w:t xml:space="preserve"> the many theories developed in the past decades will be grouped into four overarching groups. This analysis could be helpful to future researchers and policy makers who got lost in the current richness in theories and their critics.</w:t>
      </w:r>
    </w:p>
    <w:p w:rsidR="00B65C8D" w:rsidRPr="001870D4" w:rsidRDefault="00B65C8D" w:rsidP="00B65C8D">
      <w:pPr>
        <w:pStyle w:val="Heading4"/>
        <w:rPr>
          <w:rFonts w:asciiTheme="minorHAnsi" w:hAnsiTheme="minorHAnsi" w:cstheme="minorHAnsi"/>
          <w:u w:val="single"/>
        </w:rPr>
      </w:pPr>
      <w:r w:rsidRPr="001870D4">
        <w:rPr>
          <w:rFonts w:asciiTheme="minorHAnsi" w:hAnsiTheme="minorHAnsi" w:cstheme="minorHAnsi"/>
        </w:rPr>
        <w:t xml:space="preserve">Cascading spread of nuclear weapons </w:t>
      </w:r>
      <w:r w:rsidRPr="001870D4">
        <w:rPr>
          <w:rFonts w:asciiTheme="minorHAnsi" w:hAnsiTheme="minorHAnsi" w:cstheme="minorHAnsi"/>
          <w:u w:val="single"/>
        </w:rPr>
        <w:t>doesn’t</w:t>
      </w:r>
      <w:r w:rsidRPr="001870D4">
        <w:rPr>
          <w:rFonts w:asciiTheme="minorHAnsi" w:hAnsiTheme="minorHAnsi" w:cstheme="minorHAnsi"/>
        </w:rPr>
        <w:t xml:space="preserve"> automatically trigger </w:t>
      </w:r>
      <w:r w:rsidRPr="001870D4">
        <w:rPr>
          <w:rFonts w:asciiTheme="minorHAnsi" w:hAnsiTheme="minorHAnsi" w:cstheme="minorHAnsi"/>
          <w:u w:val="single"/>
        </w:rPr>
        <w:t xml:space="preserve">global </w:t>
      </w:r>
      <w:proofErr w:type="spellStart"/>
      <w:r w:rsidRPr="001870D4">
        <w:rPr>
          <w:rFonts w:asciiTheme="minorHAnsi" w:hAnsiTheme="minorHAnsi" w:cstheme="minorHAnsi"/>
          <w:u w:val="single"/>
        </w:rPr>
        <w:t>prolif</w:t>
      </w:r>
      <w:proofErr w:type="spellEnd"/>
    </w:p>
    <w:p w:rsidR="00B65C8D" w:rsidRPr="001870D4" w:rsidRDefault="00B65C8D" w:rsidP="00B65C8D">
      <w:pPr>
        <w:rPr>
          <w:rFonts w:asciiTheme="minorHAnsi" w:hAnsiTheme="minorHAnsi" w:cstheme="minorHAnsi"/>
        </w:rPr>
      </w:pPr>
      <w:proofErr w:type="spellStart"/>
      <w:r w:rsidRPr="001870D4">
        <w:rPr>
          <w:rStyle w:val="Style13ptBold"/>
          <w:rFonts w:asciiTheme="minorHAnsi" w:hAnsiTheme="minorHAnsi" w:cstheme="minorHAnsi"/>
        </w:rPr>
        <w:t>Kroenig</w:t>
      </w:r>
      <w:proofErr w:type="spellEnd"/>
      <w:r w:rsidRPr="001870D4">
        <w:rPr>
          <w:rStyle w:val="Style13ptBold"/>
          <w:rFonts w:asciiTheme="minorHAnsi" w:hAnsiTheme="minorHAnsi" w:cstheme="minorHAnsi"/>
        </w:rPr>
        <w:t xml:space="preserve"> 15</w:t>
      </w:r>
      <w:r w:rsidRPr="001870D4">
        <w:rPr>
          <w:rFonts w:asciiTheme="minorHAnsi" w:hAnsiTheme="minorHAnsi" w:cstheme="minorHAnsi"/>
        </w:rPr>
        <w:t xml:space="preserve"> – Matthew; Georgetown University, Department of Government. (“The History of Proliferation Optimism: Does It Have a Future?” Research Gate. January 2015.  </w:t>
      </w:r>
      <w:hyperlink r:id="rId54" w:history="1">
        <w:r w:rsidRPr="001870D4">
          <w:rPr>
            <w:rStyle w:val="Hyperlink"/>
            <w:rFonts w:asciiTheme="minorHAnsi" w:hAnsiTheme="minorHAnsi" w:cstheme="minorHAnsi"/>
          </w:rPr>
          <w:t>https://www.researchgate.net/publication/273960071_The_History_of_Proliferation_Optimism_Does_It_Have_a_Future</w:t>
        </w:r>
      </w:hyperlink>
      <w:r w:rsidRPr="001870D4">
        <w:rPr>
          <w:rFonts w:asciiTheme="minorHAnsi" w:hAnsiTheme="minorHAnsi" w:cstheme="minorHAnsi"/>
        </w:rPr>
        <w:t>)//GK</w:t>
      </w:r>
    </w:p>
    <w:p w:rsidR="00B65C8D" w:rsidRPr="001870D4" w:rsidRDefault="00B65C8D" w:rsidP="00B65C8D">
      <w:pPr>
        <w:rPr>
          <w:rFonts w:asciiTheme="minorHAnsi" w:hAnsiTheme="minorHAnsi" w:cstheme="minorHAnsi"/>
          <w:sz w:val="14"/>
        </w:rPr>
      </w:pPr>
      <w:r w:rsidRPr="001870D4">
        <w:rPr>
          <w:rFonts w:asciiTheme="minorHAnsi" w:hAnsiTheme="minorHAnsi" w:cstheme="minorHAnsi"/>
          <w:sz w:val="14"/>
        </w:rPr>
        <w:t xml:space="preserve">Of course, </w:t>
      </w:r>
      <w:r w:rsidRPr="001870D4">
        <w:rPr>
          <w:rFonts w:asciiTheme="minorHAnsi" w:hAnsiTheme="minorHAnsi" w:cstheme="minorHAnsi"/>
          <w:b/>
          <w:bCs/>
          <w:u w:val="single"/>
        </w:rPr>
        <w:t>reactive proliferation does not always occur.</w:t>
      </w:r>
      <w:r w:rsidRPr="001870D4">
        <w:rPr>
          <w:rFonts w:asciiTheme="minorHAnsi" w:hAnsiTheme="minorHAnsi" w:cstheme="minorHAnsi"/>
          <w:u w:val="single"/>
        </w:rPr>
        <w:t xml:space="preserve"> In the</w:t>
      </w:r>
      <w:r w:rsidRPr="001870D4">
        <w:rPr>
          <w:rFonts w:asciiTheme="minorHAnsi" w:hAnsiTheme="minorHAnsi" w:cstheme="minorHAnsi"/>
          <w:sz w:val="14"/>
        </w:rPr>
        <w:t xml:space="preserve"> early </w:t>
      </w:r>
      <w:r w:rsidRPr="001870D4">
        <w:rPr>
          <w:rFonts w:asciiTheme="minorHAnsi" w:hAnsiTheme="minorHAnsi" w:cstheme="minorHAnsi"/>
          <w:u w:val="single"/>
        </w:rPr>
        <w:t>1960s</w:t>
      </w:r>
      <w:r w:rsidRPr="001870D4">
        <w:rPr>
          <w:rFonts w:asciiTheme="minorHAnsi" w:hAnsiTheme="minorHAnsi" w:cstheme="minorHAnsi"/>
          <w:sz w:val="14"/>
        </w:rPr>
        <w:t xml:space="preserve">, for example, </w:t>
      </w:r>
      <w:r w:rsidRPr="001870D4">
        <w:rPr>
          <w:rFonts w:asciiTheme="minorHAnsi" w:hAnsiTheme="minorHAnsi" w:cstheme="minorHAnsi"/>
          <w:u w:val="single"/>
        </w:rPr>
        <w:t>US officials worried that a nuclear-armed China would cause Taiwan, Japan</w:t>
      </w:r>
      <w:r w:rsidRPr="001870D4">
        <w:rPr>
          <w:rFonts w:asciiTheme="minorHAnsi" w:hAnsiTheme="minorHAnsi" w:cstheme="minorHAnsi"/>
          <w:sz w:val="14"/>
        </w:rPr>
        <w:t xml:space="preserve">, India, Pakistan, </w:t>
      </w:r>
      <w:r w:rsidRPr="001870D4">
        <w:rPr>
          <w:rFonts w:asciiTheme="minorHAnsi" w:hAnsiTheme="minorHAnsi" w:cstheme="minorHAnsi"/>
          <w:u w:val="single"/>
        </w:rPr>
        <w:t>and other states to acquire nuclear weapons.</w:t>
      </w:r>
      <w:r w:rsidRPr="001870D4">
        <w:rPr>
          <w:rFonts w:asciiTheme="minorHAnsi" w:hAnsiTheme="minorHAnsi" w:cstheme="minorHAnsi"/>
          <w:sz w:val="14"/>
        </w:rPr>
        <w:t xml:space="preserve">66 In hindsight, we now know that </w:t>
      </w:r>
      <w:r w:rsidRPr="001870D4">
        <w:rPr>
          <w:rFonts w:asciiTheme="minorHAnsi" w:hAnsiTheme="minorHAnsi" w:cstheme="minorHAnsi"/>
          <w:u w:val="single"/>
        </w:rPr>
        <w:t>they were correct in some cases, but wrong in others.</w:t>
      </w:r>
      <w:r w:rsidRPr="001870D4">
        <w:rPr>
          <w:rFonts w:asciiTheme="minorHAnsi" w:hAnsiTheme="minorHAnsi" w:cstheme="minorHAnsi"/>
          <w:sz w:val="14"/>
        </w:rPr>
        <w:t xml:space="preserve"> Using statistical analysis, Philipp </w:t>
      </w:r>
      <w:proofErr w:type="spellStart"/>
      <w:r w:rsidRPr="001870D4">
        <w:rPr>
          <w:rFonts w:asciiTheme="minorHAnsi" w:hAnsiTheme="minorHAnsi" w:cstheme="minorHAnsi"/>
          <w:sz w:val="14"/>
        </w:rPr>
        <w:t>Bleek</w:t>
      </w:r>
      <w:proofErr w:type="spellEnd"/>
      <w:r w:rsidRPr="001870D4">
        <w:rPr>
          <w:rFonts w:asciiTheme="minorHAnsi" w:hAnsiTheme="minorHAnsi" w:cstheme="minorHAnsi"/>
          <w:sz w:val="14"/>
        </w:rPr>
        <w:t xml:space="preserve"> has shown that </w:t>
      </w:r>
      <w:r w:rsidRPr="001870D4">
        <w:rPr>
          <w:rFonts w:asciiTheme="minorHAnsi" w:hAnsiTheme="minorHAnsi" w:cstheme="minorHAnsi"/>
          <w:b/>
          <w:bCs/>
          <w:u w:val="single"/>
        </w:rPr>
        <w:t>reactive proliferation is not automatic</w:t>
      </w:r>
      <w:r w:rsidRPr="001870D4">
        <w:rPr>
          <w:rFonts w:asciiTheme="minorHAnsi" w:hAnsiTheme="minorHAnsi" w:cstheme="minorHAnsi"/>
          <w:u w:val="single"/>
        </w:rPr>
        <w:t>, but</w:t>
      </w:r>
      <w:r w:rsidRPr="001870D4">
        <w:rPr>
          <w:rFonts w:asciiTheme="minorHAnsi" w:hAnsiTheme="minorHAnsi" w:cstheme="minorHAnsi"/>
          <w:sz w:val="14"/>
        </w:rPr>
        <w:t xml:space="preserve"> that rather, </w:t>
      </w:r>
      <w:r w:rsidRPr="001870D4">
        <w:rPr>
          <w:rFonts w:asciiTheme="minorHAnsi" w:hAnsiTheme="minorHAnsi" w:cstheme="minorHAnsi"/>
          <w:u w:val="single"/>
        </w:rPr>
        <w:t>states are more likely to proliferate in response to neighbors when</w:t>
      </w:r>
      <w:r w:rsidRPr="001870D4">
        <w:rPr>
          <w:rFonts w:asciiTheme="minorHAnsi" w:hAnsiTheme="minorHAnsi" w:cstheme="minorHAnsi"/>
          <w:sz w:val="14"/>
        </w:rPr>
        <w:t xml:space="preserve"> three conditions are met (1) </w:t>
      </w:r>
      <w:r w:rsidRPr="001870D4">
        <w:rPr>
          <w:rFonts w:asciiTheme="minorHAnsi" w:hAnsiTheme="minorHAnsi" w:cstheme="minorHAnsi"/>
          <w:u w:val="single"/>
        </w:rPr>
        <w:t>there is an intense security rivalry</w:t>
      </w:r>
      <w:r w:rsidRPr="001870D4">
        <w:rPr>
          <w:rFonts w:asciiTheme="minorHAnsi" w:hAnsiTheme="minorHAnsi" w:cstheme="minorHAnsi"/>
          <w:sz w:val="14"/>
        </w:rPr>
        <w:t xml:space="preserve"> between the two countries, (2) </w:t>
      </w:r>
      <w:r w:rsidRPr="001870D4">
        <w:rPr>
          <w:rFonts w:asciiTheme="minorHAnsi" w:hAnsiTheme="minorHAnsi" w:cstheme="minorHAnsi"/>
          <w:u w:val="single"/>
        </w:rPr>
        <w:t xml:space="preserve">the potential </w:t>
      </w:r>
      <w:proofErr w:type="spellStart"/>
      <w:r w:rsidRPr="001870D4">
        <w:rPr>
          <w:rFonts w:asciiTheme="minorHAnsi" w:hAnsiTheme="minorHAnsi" w:cstheme="minorHAnsi"/>
          <w:u w:val="single"/>
        </w:rPr>
        <w:t>proliferant</w:t>
      </w:r>
      <w:proofErr w:type="spellEnd"/>
      <w:r w:rsidRPr="001870D4">
        <w:rPr>
          <w:rFonts w:asciiTheme="minorHAnsi" w:hAnsiTheme="minorHAnsi" w:cstheme="minorHAnsi"/>
          <w:u w:val="single"/>
        </w:rPr>
        <w:t xml:space="preserve"> state does not have a security guarantee from a nuclear-armed patron (3) and the potential </w:t>
      </w:r>
      <w:proofErr w:type="spellStart"/>
      <w:r w:rsidRPr="001870D4">
        <w:rPr>
          <w:rFonts w:asciiTheme="minorHAnsi" w:hAnsiTheme="minorHAnsi" w:cstheme="minorHAnsi"/>
          <w:u w:val="single"/>
        </w:rPr>
        <w:t>proliferant</w:t>
      </w:r>
      <w:proofErr w:type="spellEnd"/>
      <w:r w:rsidRPr="001870D4">
        <w:rPr>
          <w:rFonts w:asciiTheme="minorHAnsi" w:hAnsiTheme="minorHAnsi" w:cstheme="minorHAnsi"/>
          <w:u w:val="single"/>
        </w:rPr>
        <w:t xml:space="preserve"> state has the industrial and technical capacity to launch an indigenous nuclear program</w:t>
      </w:r>
      <w:r w:rsidRPr="001870D4">
        <w:rPr>
          <w:rFonts w:asciiTheme="minorHAnsi" w:hAnsiTheme="minorHAnsi" w:cstheme="minorHAnsi"/>
          <w:sz w:val="14"/>
        </w:rPr>
        <w:t xml:space="preserve">.67 In other words, reactive proliferation is real, but conditional. To be sure, as Barry Posen has argued, </w:t>
      </w:r>
      <w:r w:rsidRPr="001870D4">
        <w:rPr>
          <w:rFonts w:asciiTheme="minorHAnsi" w:hAnsiTheme="minorHAnsi" w:cstheme="minorHAnsi"/>
          <w:u w:val="single"/>
        </w:rPr>
        <w:t xml:space="preserve">Egypt, Saudi Arabia, and Turkey all have primitive nuclear infrastructures and </w:t>
      </w:r>
      <w:r w:rsidRPr="001870D4">
        <w:rPr>
          <w:rFonts w:asciiTheme="minorHAnsi" w:hAnsiTheme="minorHAnsi" w:cstheme="minorHAnsi"/>
          <w:b/>
          <w:bCs/>
          <w:u w:val="single"/>
        </w:rPr>
        <w:t>it would be difficult for any of them to build nuclear weapons overnight</w:t>
      </w:r>
      <w:r w:rsidRPr="001870D4">
        <w:rPr>
          <w:rFonts w:asciiTheme="minorHAnsi" w:hAnsiTheme="minorHAnsi" w:cstheme="minorHAnsi"/>
          <w:b/>
          <w:bCs/>
          <w:sz w:val="14"/>
        </w:rPr>
        <w:t>.</w:t>
      </w:r>
      <w:r w:rsidRPr="001870D4">
        <w:rPr>
          <w:rFonts w:asciiTheme="minorHAnsi" w:hAnsiTheme="minorHAnsi" w:cstheme="minorHAnsi"/>
          <w:sz w:val="14"/>
        </w:rPr>
        <w:t>68 In addition, Turkey is a member of NATO and Saudi Arabia enjoys a close security partnership with the United States and these states might prefer to lounge in the shade of America’s nuclear umbrella rather than build independent arsenals. On the other hand, one or more of these states, much like the United Kingdom and France in the early days of the Cold War, might decide that America’s nuclear protection is insufficient. With a decade’s worth of dedicated nuclear development, any of these states could conceivably become nuclear powers. Just because reactive proliferation takes time, does not mean that it is not a problem. If Iran enters the nuclear club, therefore, it is likely that some, but not all, of the countries that we currently worry about will eventually become nuclear powers.</w:t>
      </w:r>
    </w:p>
    <w:p w:rsidR="00F85118" w:rsidRPr="001870D4" w:rsidRDefault="00F85118" w:rsidP="00F85118">
      <w:pPr>
        <w:pStyle w:val="Heading3"/>
        <w:rPr>
          <w:rFonts w:asciiTheme="minorHAnsi" w:hAnsiTheme="minorHAnsi" w:cstheme="minorHAnsi"/>
        </w:rPr>
      </w:pPr>
      <w:r w:rsidRPr="001870D4">
        <w:rPr>
          <w:rFonts w:asciiTheme="minorHAnsi" w:hAnsiTheme="minorHAnsi" w:cstheme="minorHAnsi"/>
        </w:rPr>
        <w:t>AT Early Launch Posture (“Use it or lose it”)</w:t>
      </w:r>
    </w:p>
    <w:p w:rsidR="00F85118" w:rsidRPr="001870D4" w:rsidRDefault="00F85118" w:rsidP="00F85118">
      <w:pPr>
        <w:pStyle w:val="Heading4"/>
        <w:rPr>
          <w:rFonts w:asciiTheme="minorHAnsi" w:hAnsiTheme="minorHAnsi" w:cstheme="minorHAnsi"/>
        </w:rPr>
      </w:pPr>
      <w:r w:rsidRPr="001870D4">
        <w:rPr>
          <w:rFonts w:asciiTheme="minorHAnsi" w:hAnsiTheme="minorHAnsi" w:cstheme="minorHAnsi"/>
        </w:rPr>
        <w:t xml:space="preserve">Small nuclear states empirically avoid early-launch postures – massive retaliation deters </w:t>
      </w:r>
    </w:p>
    <w:p w:rsidR="00F85118" w:rsidRPr="001870D4" w:rsidRDefault="00F85118" w:rsidP="00F85118">
      <w:pPr>
        <w:rPr>
          <w:rFonts w:asciiTheme="minorHAnsi" w:hAnsiTheme="minorHAnsi" w:cstheme="minorHAnsi"/>
        </w:rPr>
      </w:pPr>
      <w:proofErr w:type="spellStart"/>
      <w:r w:rsidRPr="001870D4">
        <w:rPr>
          <w:rStyle w:val="Style13ptBold"/>
          <w:rFonts w:asciiTheme="minorHAnsi" w:hAnsiTheme="minorHAnsi" w:cstheme="minorHAnsi"/>
        </w:rPr>
        <w:t>Alagappa</w:t>
      </w:r>
      <w:proofErr w:type="spellEnd"/>
      <w:r w:rsidRPr="001870D4">
        <w:rPr>
          <w:rStyle w:val="Style13ptBold"/>
          <w:rFonts w:asciiTheme="minorHAnsi" w:hAnsiTheme="minorHAnsi" w:cstheme="minorHAnsi"/>
        </w:rPr>
        <w:t xml:space="preserve"> ‘</w:t>
      </w:r>
      <w:proofErr w:type="gramStart"/>
      <w:r w:rsidRPr="001870D4">
        <w:rPr>
          <w:rStyle w:val="Style13ptBold"/>
          <w:rFonts w:asciiTheme="minorHAnsi" w:hAnsiTheme="minorHAnsi" w:cstheme="minorHAnsi"/>
        </w:rPr>
        <w:t>8</w:t>
      </w:r>
      <w:r w:rsidRPr="001870D4">
        <w:rPr>
          <w:rFonts w:asciiTheme="minorHAnsi" w:hAnsiTheme="minorHAnsi" w:cstheme="minorHAnsi"/>
        </w:rPr>
        <w:t xml:space="preserve">  (</w:t>
      </w:r>
      <w:proofErr w:type="spellStart"/>
      <w:proofErr w:type="gramEnd"/>
      <w:r w:rsidRPr="001870D4">
        <w:rPr>
          <w:rFonts w:asciiTheme="minorHAnsi" w:hAnsiTheme="minorHAnsi" w:cstheme="minorHAnsi"/>
        </w:rPr>
        <w:t>Muthiah</w:t>
      </w:r>
      <w:proofErr w:type="spellEnd"/>
      <w:r w:rsidRPr="001870D4">
        <w:rPr>
          <w:rFonts w:asciiTheme="minorHAnsi" w:hAnsiTheme="minorHAnsi" w:cstheme="minorHAnsi"/>
        </w:rPr>
        <w:t>, Distinguished Senior Fellow – East-West Center, in “The Long Shadow: Nuclear Weapons and Security in 21</w:t>
      </w:r>
      <w:r w:rsidRPr="001870D4">
        <w:rPr>
          <w:rFonts w:asciiTheme="minorHAnsi" w:hAnsiTheme="minorHAnsi" w:cstheme="minorHAnsi"/>
          <w:vertAlign w:val="superscript"/>
        </w:rPr>
        <w:t>st</w:t>
      </w:r>
      <w:r w:rsidRPr="001870D4">
        <w:rPr>
          <w:rFonts w:asciiTheme="minorHAnsi" w:hAnsiTheme="minorHAnsi" w:cstheme="minorHAnsi"/>
        </w:rPr>
        <w:t xml:space="preserve"> Century Asia, Ed. </w:t>
      </w:r>
      <w:proofErr w:type="spellStart"/>
      <w:r w:rsidRPr="001870D4">
        <w:rPr>
          <w:rFonts w:asciiTheme="minorHAnsi" w:hAnsiTheme="minorHAnsi" w:cstheme="minorHAnsi"/>
        </w:rPr>
        <w:t>Muthiah</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Alagappa</w:t>
      </w:r>
      <w:proofErr w:type="spellEnd"/>
      <w:r w:rsidRPr="001870D4">
        <w:rPr>
          <w:rFonts w:asciiTheme="minorHAnsi" w:hAnsiTheme="minorHAnsi" w:cstheme="minorHAnsi"/>
        </w:rPr>
        <w:t xml:space="preserve"> , p. 523-524) //reem</w:t>
      </w:r>
    </w:p>
    <w:p w:rsidR="00F85118" w:rsidRPr="001870D4" w:rsidRDefault="00F85118" w:rsidP="00F85118">
      <w:pPr>
        <w:rPr>
          <w:rFonts w:asciiTheme="minorHAnsi" w:hAnsiTheme="minorHAnsi" w:cstheme="minorHAnsi"/>
        </w:rPr>
      </w:pPr>
      <w:r w:rsidRPr="001870D4">
        <w:rPr>
          <w:rFonts w:asciiTheme="minorHAnsi" w:eastAsia="BookmanOldStyle" w:hAnsiTheme="minorHAnsi" w:cstheme="minorHAnsi"/>
          <w:u w:val="single"/>
        </w:rPr>
        <w:t>It has been argued that states with small</w:t>
      </w:r>
      <w:r w:rsidRPr="001870D4">
        <w:rPr>
          <w:rFonts w:asciiTheme="minorHAnsi" w:eastAsia="BookmanOldStyle" w:hAnsiTheme="minorHAnsi" w:cstheme="minorHAnsi"/>
        </w:rPr>
        <w:t xml:space="preserve"> or nascent </w:t>
      </w:r>
      <w:r w:rsidRPr="001870D4">
        <w:rPr>
          <w:rFonts w:asciiTheme="minorHAnsi" w:eastAsia="BookmanOldStyle" w:hAnsiTheme="minorHAnsi" w:cstheme="minorHAnsi"/>
          <w:u w:val="single"/>
        </w:rPr>
        <w:t>nuclear arsenals might have</w:t>
      </w:r>
      <w:r w:rsidRPr="001870D4">
        <w:rPr>
          <w:rFonts w:asciiTheme="minorHAnsi" w:eastAsia="BookmanOldStyle" w:hAnsiTheme="minorHAnsi" w:cstheme="minorHAnsi"/>
        </w:rPr>
        <w:t xml:space="preserve"> strategic </w:t>
      </w:r>
      <w:r w:rsidRPr="001870D4">
        <w:rPr>
          <w:rFonts w:asciiTheme="minorHAnsi" w:eastAsia="BookmanOldStyle" w:hAnsiTheme="minorHAnsi" w:cstheme="minorHAnsi"/>
          <w:u w:val="single"/>
        </w:rPr>
        <w:t>incentive to use them early in a conflict</w:t>
      </w:r>
      <w:r w:rsidRPr="001870D4">
        <w:rPr>
          <w:rFonts w:asciiTheme="minorHAnsi" w:eastAsia="BookmanOldStyle" w:hAnsiTheme="minorHAnsi" w:cstheme="minorHAnsi"/>
        </w:rPr>
        <w:t xml:space="preserve"> </w:t>
      </w:r>
      <w:r w:rsidRPr="001870D4">
        <w:rPr>
          <w:rFonts w:asciiTheme="minorHAnsi" w:eastAsia="BookmanOldStyle" w:hAnsiTheme="minorHAnsi" w:cstheme="minorHAnsi"/>
          <w:u w:val="single"/>
        </w:rPr>
        <w:t>to secure</w:t>
      </w:r>
      <w:r w:rsidRPr="001870D4">
        <w:rPr>
          <w:rFonts w:asciiTheme="minorHAnsi" w:eastAsia="BookmanOldStyle" w:hAnsiTheme="minorHAnsi" w:cstheme="minorHAnsi"/>
        </w:rPr>
        <w:t xml:space="preserve"> a military </w:t>
      </w:r>
      <w:r w:rsidRPr="001870D4">
        <w:rPr>
          <w:rFonts w:asciiTheme="minorHAnsi" w:eastAsia="BookmanOldStyle" w:hAnsiTheme="minorHAnsi" w:cstheme="minorHAnsi"/>
          <w:u w:val="single"/>
        </w:rPr>
        <w:t>advantage</w:t>
      </w:r>
      <w:r w:rsidRPr="001870D4">
        <w:rPr>
          <w:rFonts w:asciiTheme="minorHAnsi" w:eastAsia="BookmanOldStyle" w:hAnsiTheme="minorHAnsi" w:cstheme="minorHAnsi"/>
        </w:rPr>
        <w:t xml:space="preserve"> in an impending full-scale war </w:t>
      </w:r>
      <w:r w:rsidRPr="001870D4">
        <w:rPr>
          <w:rFonts w:asciiTheme="minorHAnsi" w:eastAsia="BookmanOldStyle" w:hAnsiTheme="minorHAnsi" w:cstheme="minorHAnsi"/>
          <w:u w:val="single"/>
        </w:rPr>
        <w:t>or</w:t>
      </w:r>
      <w:r w:rsidRPr="001870D4">
        <w:rPr>
          <w:rFonts w:asciiTheme="minorHAnsi" w:eastAsia="BookmanOldStyle" w:hAnsiTheme="minorHAnsi" w:cstheme="minorHAnsi"/>
        </w:rPr>
        <w:t xml:space="preserve"> to </w:t>
      </w:r>
      <w:r w:rsidRPr="001870D4">
        <w:rPr>
          <w:rFonts w:asciiTheme="minorHAnsi" w:eastAsia="BookmanOldStyle" w:hAnsiTheme="minorHAnsi" w:cstheme="minorHAnsi"/>
          <w:u w:val="single"/>
        </w:rPr>
        <w:t xml:space="preserve">prevent the </w:t>
      </w:r>
      <w:r w:rsidRPr="001870D4">
        <w:rPr>
          <w:rFonts w:asciiTheme="minorHAnsi" w:eastAsia="BookmanOldStyle" w:hAnsiTheme="minorHAnsi" w:cstheme="minorHAnsi"/>
          <w:strike/>
          <w:u w:val="single"/>
        </w:rPr>
        <w:t>crippling</w:t>
      </w:r>
      <w:r w:rsidRPr="001870D4">
        <w:rPr>
          <w:rFonts w:asciiTheme="minorHAnsi" w:eastAsia="BookmanOldStyle" w:hAnsiTheme="minorHAnsi" w:cstheme="minorHAnsi"/>
          <w:u w:val="single"/>
        </w:rPr>
        <w:t xml:space="preserve"> [destruction] of their nuclear arsenals</w:t>
      </w:r>
      <w:r w:rsidRPr="001870D4">
        <w:rPr>
          <w:rFonts w:asciiTheme="minorHAnsi" w:eastAsia="BookmanOldStyle" w:hAnsiTheme="minorHAnsi" w:cstheme="minorHAnsi"/>
        </w:rPr>
        <w:t xml:space="preserve"> in the event of a preventive strike. </w:t>
      </w:r>
      <w:r w:rsidRPr="001870D4">
        <w:rPr>
          <w:rFonts w:asciiTheme="minorHAnsi" w:eastAsia="BookmanOldStyle" w:hAnsiTheme="minorHAnsi" w:cstheme="minorHAnsi"/>
          <w:u w:val="single"/>
        </w:rPr>
        <w:t>Without survivable</w:t>
      </w:r>
      <w:r w:rsidRPr="001870D4">
        <w:rPr>
          <w:rFonts w:asciiTheme="minorHAnsi" w:eastAsia="BookmanOldStyle" w:hAnsiTheme="minorHAnsi" w:cstheme="minorHAnsi"/>
        </w:rPr>
        <w:t xml:space="preserve"> nuclear </w:t>
      </w:r>
      <w:r w:rsidRPr="001870D4">
        <w:rPr>
          <w:rFonts w:asciiTheme="minorHAnsi" w:eastAsia="BookmanOldStyle" w:hAnsiTheme="minorHAnsi" w:cstheme="minorHAnsi"/>
          <w:u w:val="single"/>
        </w:rPr>
        <w:t>forces, these considerations would encourage</w:t>
      </w:r>
      <w:r w:rsidRPr="001870D4">
        <w:rPr>
          <w:rFonts w:asciiTheme="minorHAnsi" w:eastAsia="BookmanOldStyle" w:hAnsiTheme="minorHAnsi" w:cstheme="minorHAnsi"/>
        </w:rPr>
        <w:t xml:space="preserve"> </w:t>
      </w:r>
      <w:r w:rsidRPr="001870D4">
        <w:rPr>
          <w:rFonts w:asciiTheme="minorHAnsi" w:eastAsia="BookmanOldStyle" w:hAnsiTheme="minorHAnsi" w:cstheme="minorHAnsi"/>
          <w:u w:val="single"/>
        </w:rPr>
        <w:t>launch-on-warning</w:t>
      </w:r>
      <w:r w:rsidRPr="001870D4">
        <w:rPr>
          <w:rFonts w:asciiTheme="minorHAnsi" w:eastAsia="BookmanOldStyle" w:hAnsiTheme="minorHAnsi" w:cstheme="minorHAnsi"/>
        </w:rPr>
        <w:t xml:space="preserve"> postures that could produce crisis situations and undermine stability. Park and Lee (Chapter 9 of this volume) discuss this theme in relation to North Korea. Although uncertain how this theoretical possibility might materialize, they posit that North Korea's nuclear armaments will generate continuous crises and threats to peace on the Korean peninsula. That North Korea's quest for nuclear weapons and the American responses have generated crisis situations and may do so in the future is not the issue. </w:t>
      </w:r>
      <w:r w:rsidRPr="001870D4">
        <w:rPr>
          <w:rStyle w:val="StyleUnderline"/>
          <w:rFonts w:asciiTheme="minorHAnsi" w:hAnsiTheme="minorHAnsi" w:cstheme="minorHAnsi"/>
        </w:rPr>
        <w:t>The question is whether</w:t>
      </w:r>
      <w:r w:rsidRPr="001870D4">
        <w:rPr>
          <w:rFonts w:asciiTheme="minorHAnsi" w:hAnsiTheme="minorHAnsi" w:cstheme="minorHAnsi"/>
        </w:rPr>
        <w:t xml:space="preserve"> nascent and </w:t>
      </w:r>
      <w:r w:rsidRPr="001870D4">
        <w:rPr>
          <w:rStyle w:val="StyleUnderline"/>
          <w:rFonts w:asciiTheme="minorHAnsi" w:hAnsiTheme="minorHAnsi" w:cstheme="minorHAnsi"/>
        </w:rPr>
        <w:t>small nuclear</w:t>
      </w:r>
      <w:r w:rsidRPr="001870D4">
        <w:rPr>
          <w:rFonts w:asciiTheme="minorHAnsi" w:hAnsiTheme="minorHAnsi" w:cstheme="minorHAnsi"/>
        </w:rPr>
        <w:t xml:space="preserve"> weapon </w:t>
      </w:r>
      <w:r w:rsidRPr="001870D4">
        <w:rPr>
          <w:rStyle w:val="StyleUnderline"/>
          <w:rFonts w:asciiTheme="minorHAnsi" w:hAnsiTheme="minorHAnsi" w:cstheme="minorHAnsi"/>
        </w:rPr>
        <w:t>states will adopt early-launch postures that produce crisis and undermine stability.</w:t>
      </w:r>
      <w:r w:rsidRPr="001870D4">
        <w:rPr>
          <w:rFonts w:asciiTheme="minorHAnsi" w:hAnsiTheme="minorHAnsi" w:cstheme="minorHAnsi"/>
        </w:rPr>
        <w:t xml:space="preserve"> </w:t>
      </w:r>
      <w:r w:rsidRPr="001870D4">
        <w:rPr>
          <w:rFonts w:asciiTheme="minorHAnsi" w:hAnsiTheme="minorHAnsi" w:cstheme="minorHAnsi"/>
          <w:b/>
          <w:u w:val="single"/>
        </w:rPr>
        <w:t>There is little empirical evidence to support such a claim</w:t>
      </w:r>
      <w:r w:rsidRPr="001870D4">
        <w:rPr>
          <w:rFonts w:asciiTheme="minorHAnsi" w:hAnsiTheme="minorHAnsi" w:cstheme="minorHAnsi"/>
        </w:rPr>
        <w:t xml:space="preserve">. </w:t>
      </w:r>
      <w:r w:rsidRPr="001870D4">
        <w:rPr>
          <w:rFonts w:asciiTheme="minorHAnsi" w:hAnsiTheme="minorHAnsi" w:cstheme="minorHAnsi"/>
          <w:u w:val="single"/>
        </w:rPr>
        <w:t>In the abstract, it would be illogical for a nascent or small nuclear power to adopt such a posture against a much superior adversary, as for example in the standoff between North Korea and the United States.</w:t>
      </w:r>
      <w:r w:rsidRPr="001870D4">
        <w:rPr>
          <w:rFonts w:asciiTheme="minorHAnsi" w:hAnsiTheme="minorHAnsi" w:cstheme="minorHAnsi"/>
        </w:rPr>
        <w:t xml:space="preserve"> Even if North Korea were to inflict substantial damage on the United States or its allies, it is unclear what coercive value would accrue to it. It is almost certain, though, that </w:t>
      </w:r>
      <w:r w:rsidRPr="001870D4">
        <w:rPr>
          <w:rFonts w:asciiTheme="minorHAnsi" w:hAnsiTheme="minorHAnsi" w:cstheme="minorHAnsi"/>
          <w:u w:val="single"/>
        </w:rPr>
        <w:t>it would not survive a massive retaliatory strike by the U</w:t>
      </w:r>
      <w:r w:rsidRPr="001870D4">
        <w:rPr>
          <w:rFonts w:asciiTheme="minorHAnsi" w:hAnsiTheme="minorHAnsi" w:cstheme="minorHAnsi"/>
        </w:rPr>
        <w:t xml:space="preserve">nited </w:t>
      </w:r>
      <w:r w:rsidRPr="001870D4">
        <w:rPr>
          <w:rFonts w:asciiTheme="minorHAnsi" w:hAnsiTheme="minorHAnsi" w:cstheme="minorHAnsi"/>
          <w:u w:val="single"/>
        </w:rPr>
        <w:t>S</w:t>
      </w:r>
      <w:r w:rsidRPr="001870D4">
        <w:rPr>
          <w:rFonts w:asciiTheme="minorHAnsi" w:hAnsiTheme="minorHAnsi" w:cstheme="minorHAnsi"/>
        </w:rPr>
        <w:t xml:space="preserve">tates. </w:t>
      </w:r>
      <w:r w:rsidRPr="001870D4">
        <w:rPr>
          <w:rFonts w:asciiTheme="minorHAnsi" w:hAnsiTheme="minorHAnsi" w:cstheme="minorHAnsi"/>
          <w:u w:val="single"/>
        </w:rPr>
        <w:t xml:space="preserve">An early use posture can only be rationalized </w:t>
      </w:r>
      <w:proofErr w:type="gramStart"/>
      <w:r w:rsidRPr="001870D4">
        <w:rPr>
          <w:rFonts w:asciiTheme="minorHAnsi" w:hAnsiTheme="minorHAnsi" w:cstheme="minorHAnsi"/>
          <w:u w:val="single"/>
        </w:rPr>
        <w:t>on the basis of</w:t>
      </w:r>
      <w:proofErr w:type="gramEnd"/>
      <w:r w:rsidRPr="001870D4">
        <w:rPr>
          <w:rFonts w:asciiTheme="minorHAnsi" w:hAnsiTheme="minorHAnsi" w:cstheme="minorHAnsi"/>
          <w:u w:val="single"/>
        </w:rPr>
        <w:t xml:space="preserve"> an irrational regime</w:t>
      </w:r>
      <w:r w:rsidRPr="001870D4">
        <w:rPr>
          <w:rFonts w:asciiTheme="minorHAnsi" w:hAnsiTheme="minorHAnsi" w:cstheme="minorHAnsi"/>
        </w:rPr>
        <w:t xml:space="preserve">, as has been the case with North Korea. However, if North Korea develops a partially survivable nuclear force, </w:t>
      </w:r>
      <w:r w:rsidRPr="001870D4">
        <w:rPr>
          <w:rFonts w:asciiTheme="minorHAnsi" w:hAnsiTheme="minorHAnsi" w:cstheme="minorHAnsi"/>
          <w:u w:val="single"/>
        </w:rPr>
        <w:t>early use</w:t>
      </w:r>
      <w:r w:rsidRPr="001870D4">
        <w:rPr>
          <w:rFonts w:asciiTheme="minorHAnsi" w:hAnsiTheme="minorHAnsi" w:cstheme="minorHAnsi"/>
        </w:rPr>
        <w:t xml:space="preserve"> could have some value; but still such use </w:t>
      </w:r>
      <w:r w:rsidRPr="001870D4">
        <w:rPr>
          <w:rFonts w:asciiTheme="minorHAnsi" w:hAnsiTheme="minorHAnsi" w:cstheme="minorHAnsi"/>
          <w:u w:val="single"/>
        </w:rPr>
        <w:t>is likely to be deterred by the possibility of massive retaliation</w:t>
      </w:r>
      <w:r w:rsidRPr="001870D4">
        <w:rPr>
          <w:rFonts w:asciiTheme="minorHAnsi" w:hAnsiTheme="minorHAnsi" w:cstheme="minorHAnsi"/>
        </w:rPr>
        <w:t xml:space="preserve"> and destruction by the more powerful adversary. </w:t>
      </w:r>
      <w:r w:rsidRPr="001870D4">
        <w:rPr>
          <w:rFonts w:asciiTheme="minorHAnsi" w:hAnsiTheme="minorHAnsi" w:cstheme="minorHAnsi"/>
          <w:u w:val="single"/>
        </w:rPr>
        <w:t>Early use</w:t>
      </w:r>
      <w:r w:rsidRPr="001870D4">
        <w:rPr>
          <w:rFonts w:asciiTheme="minorHAnsi" w:hAnsiTheme="minorHAnsi" w:cstheme="minorHAnsi"/>
        </w:rPr>
        <w:t xml:space="preserve"> postures </w:t>
      </w:r>
      <w:r w:rsidRPr="001870D4">
        <w:rPr>
          <w:rFonts w:asciiTheme="minorHAnsi" w:hAnsiTheme="minorHAnsi" w:cstheme="minorHAnsi"/>
          <w:u w:val="single"/>
        </w:rPr>
        <w:t>may make more sense between</w:t>
      </w:r>
      <w:r w:rsidRPr="001870D4">
        <w:rPr>
          <w:rFonts w:asciiTheme="minorHAnsi" w:hAnsiTheme="minorHAnsi" w:cstheme="minorHAnsi"/>
        </w:rPr>
        <w:t xml:space="preserve"> </w:t>
      </w:r>
      <w:r w:rsidRPr="001870D4">
        <w:rPr>
          <w:rFonts w:asciiTheme="minorHAnsi" w:hAnsiTheme="minorHAnsi" w:cstheme="minorHAnsi"/>
          <w:u w:val="single"/>
        </w:rPr>
        <w:t>powers of roughly equal capability</w:t>
      </w:r>
      <w:r w:rsidRPr="001870D4">
        <w:rPr>
          <w:rFonts w:asciiTheme="minorHAnsi" w:hAnsiTheme="minorHAnsi" w:cstheme="minorHAnsi"/>
        </w:rPr>
        <w:t xml:space="preserve"> with partially survivable nuclear forces. </w:t>
      </w:r>
      <w:r w:rsidRPr="001870D4">
        <w:rPr>
          <w:rFonts w:asciiTheme="minorHAnsi" w:hAnsiTheme="minorHAnsi" w:cstheme="minorHAnsi"/>
          <w:u w:val="single"/>
        </w:rPr>
        <w:t>However, evidence from the India-Pakistan dyad, which has a relatively longer nuclear history, does not support this abstract possibility</w:t>
      </w:r>
      <w:r w:rsidRPr="001870D4">
        <w:rPr>
          <w:rFonts w:asciiTheme="minorHAnsi" w:hAnsiTheme="minorHAnsi" w:cstheme="minorHAnsi"/>
        </w:rPr>
        <w:t xml:space="preserve">. </w:t>
      </w:r>
      <w:r w:rsidRPr="001870D4">
        <w:rPr>
          <w:rFonts w:asciiTheme="minorHAnsi" w:hAnsiTheme="minorHAnsi" w:cstheme="minorHAnsi"/>
          <w:u w:val="single"/>
        </w:rPr>
        <w:t>Despite Pakistan's refusal to embrace an NFU policy</w:t>
      </w:r>
      <w:r w:rsidRPr="001870D4">
        <w:rPr>
          <w:rFonts w:asciiTheme="minorHAnsi" w:hAnsiTheme="minorHAnsi" w:cstheme="minorHAnsi"/>
        </w:rPr>
        <w:t xml:space="preserve"> and its attempt to exploit the risk of escalation to nuclear war, </w:t>
      </w:r>
      <w:r w:rsidRPr="001870D4">
        <w:rPr>
          <w:rFonts w:asciiTheme="minorHAnsi" w:hAnsiTheme="minorHAnsi" w:cstheme="minorHAnsi"/>
          <w:u w:val="single"/>
        </w:rPr>
        <w:t>Islamabad has not opted for an early use posture</w:t>
      </w:r>
      <w:r w:rsidRPr="001870D4">
        <w:rPr>
          <w:rFonts w:asciiTheme="minorHAnsi" w:hAnsiTheme="minorHAnsi" w:cstheme="minorHAnsi"/>
        </w:rPr>
        <w:t xml:space="preserve"> (see Khan and </w:t>
      </w:r>
      <w:proofErr w:type="spellStart"/>
      <w:r w:rsidRPr="001870D4">
        <w:rPr>
          <w:rFonts w:asciiTheme="minorHAnsi" w:hAnsiTheme="minorHAnsi" w:cstheme="minorHAnsi"/>
        </w:rPr>
        <w:t>Lavoy</w:t>
      </w:r>
      <w:proofErr w:type="spellEnd"/>
      <w:r w:rsidRPr="001870D4">
        <w:rPr>
          <w:rFonts w:asciiTheme="minorHAnsi" w:hAnsiTheme="minorHAnsi" w:cstheme="minorHAnsi"/>
        </w:rPr>
        <w:t xml:space="preserve">, Chapter </w:t>
      </w:r>
      <w:r w:rsidRPr="001870D4">
        <w:rPr>
          <w:rFonts w:asciiTheme="minorHAnsi" w:eastAsia="BookmanOldStyle" w:hAnsiTheme="minorHAnsi" w:cstheme="minorHAnsi"/>
        </w:rPr>
        <w:t xml:space="preserve">7 </w:t>
      </w:r>
      <w:r w:rsidRPr="001870D4">
        <w:rPr>
          <w:rFonts w:asciiTheme="minorHAnsi" w:hAnsiTheme="minorHAnsi" w:cstheme="minorHAnsi"/>
        </w:rPr>
        <w:t xml:space="preserve">of this volume). India, which is committed to an NFU policy, has also not adopted an early use posture. As Devin </w:t>
      </w:r>
      <w:r w:rsidRPr="001870D4">
        <w:rPr>
          <w:rFonts w:asciiTheme="minorHAnsi" w:hAnsiTheme="minorHAnsi" w:cstheme="minorHAnsi"/>
          <w:u w:val="single"/>
        </w:rPr>
        <w:t>Hagerty</w:t>
      </w:r>
      <w:r w:rsidRPr="001870D4">
        <w:rPr>
          <w:rFonts w:asciiTheme="minorHAnsi" w:hAnsiTheme="minorHAnsi" w:cstheme="minorHAnsi"/>
        </w:rPr>
        <w:t xml:space="preserve"> (1998) </w:t>
      </w:r>
      <w:r w:rsidRPr="001870D4">
        <w:rPr>
          <w:rFonts w:asciiTheme="minorHAnsi" w:hAnsiTheme="minorHAnsi" w:cstheme="minorHAnsi"/>
          <w:u w:val="single"/>
        </w:rPr>
        <w:t>points out</w:t>
      </w:r>
      <w:r w:rsidRPr="001870D4">
        <w:rPr>
          <w:rFonts w:asciiTheme="minorHAnsi" w:hAnsiTheme="minorHAnsi" w:cstheme="minorHAnsi"/>
        </w:rPr>
        <w:t xml:space="preserve">, despite the tensions between them, </w:t>
      </w:r>
      <w:r w:rsidRPr="001870D4">
        <w:rPr>
          <w:rFonts w:asciiTheme="minorHAnsi" w:hAnsiTheme="minorHAnsi" w:cstheme="minorHAnsi"/>
          <w:u w:val="single"/>
        </w:rPr>
        <w:t>both countries have taken unilateral and bilateral measures to avoid early use</w:t>
      </w:r>
      <w:r w:rsidRPr="001870D4">
        <w:rPr>
          <w:rFonts w:asciiTheme="minorHAnsi" w:hAnsiTheme="minorHAnsi" w:cstheme="minorHAnsi"/>
        </w:rPr>
        <w:t xml:space="preserve">. Deterrence, not early use, characterizes their nuclear postures. </w:t>
      </w:r>
      <w:r w:rsidRPr="001870D4">
        <w:rPr>
          <w:rFonts w:asciiTheme="minorHAnsi" w:hAnsiTheme="minorHAnsi" w:cstheme="minorHAnsi"/>
          <w:b/>
          <w:u w:val="single"/>
        </w:rPr>
        <w:t>Evidence from Asia offers little support for the instability arguments</w:t>
      </w:r>
      <w:r w:rsidRPr="001870D4">
        <w:rPr>
          <w:rFonts w:asciiTheme="minorHAnsi" w:hAnsiTheme="minorHAnsi" w:cstheme="minorHAnsi"/>
        </w:rPr>
        <w:t xml:space="preserve">. On the contrary, </w:t>
      </w:r>
      <w:r w:rsidRPr="001870D4">
        <w:rPr>
          <w:rFonts w:asciiTheme="minorHAnsi" w:hAnsiTheme="minorHAnsi" w:cstheme="minorHAnsi"/>
          <w:b/>
          <w:u w:val="single"/>
        </w:rPr>
        <w:t>the claim that nuclear weapons have thus far contributed to security and stability rests on a relatively stronger empirical foundation</w:t>
      </w:r>
      <w:r w:rsidRPr="001870D4">
        <w:rPr>
          <w:rFonts w:asciiTheme="minorHAnsi" w:hAnsiTheme="minorHAnsi" w:cstheme="minorHAnsi"/>
        </w:rPr>
        <w:t xml:space="preserve">. </w:t>
      </w:r>
      <w:r w:rsidRPr="001870D4">
        <w:rPr>
          <w:rFonts w:asciiTheme="minorHAnsi" w:hAnsiTheme="minorHAnsi" w:cstheme="minorHAnsi"/>
          <w:b/>
          <w:u w:val="single"/>
        </w:rPr>
        <w:t>Stability has also been enhanced by the further circumscription due to nuclear weapons</w:t>
      </w:r>
      <w:r w:rsidRPr="001870D4">
        <w:rPr>
          <w:rFonts w:asciiTheme="minorHAnsi" w:hAnsiTheme="minorHAnsi" w:cstheme="minorHAnsi"/>
        </w:rPr>
        <w:t xml:space="preserve"> </w:t>
      </w:r>
      <w:r w:rsidRPr="001870D4">
        <w:rPr>
          <w:rFonts w:asciiTheme="minorHAnsi" w:hAnsiTheme="minorHAnsi" w:cstheme="minorHAnsi"/>
          <w:b/>
          <w:u w:val="single"/>
        </w:rPr>
        <w:t>of the role of force</w:t>
      </w:r>
      <w:r w:rsidRPr="001870D4">
        <w:rPr>
          <w:rFonts w:asciiTheme="minorHAnsi" w:hAnsiTheme="minorHAnsi" w:cstheme="minorHAnsi"/>
        </w:rPr>
        <w:t xml:space="preserve"> in Asian international politics. </w:t>
      </w:r>
    </w:p>
    <w:p w:rsidR="00B65C8D" w:rsidRPr="001870D4" w:rsidRDefault="00B65C8D" w:rsidP="00B65C8D">
      <w:pPr>
        <w:pStyle w:val="Heading3"/>
        <w:rPr>
          <w:rFonts w:asciiTheme="minorHAnsi" w:hAnsiTheme="minorHAnsi" w:cstheme="minorHAnsi"/>
        </w:rPr>
      </w:pPr>
      <w:r w:rsidRPr="001870D4">
        <w:rPr>
          <w:rFonts w:asciiTheme="minorHAnsi" w:hAnsiTheme="minorHAnsi" w:cstheme="minorHAnsi"/>
        </w:rPr>
        <w:t>AT Pre-emptive Strike</w:t>
      </w:r>
    </w:p>
    <w:p w:rsidR="00B65C8D" w:rsidRPr="001870D4" w:rsidRDefault="003002D5" w:rsidP="00B65C8D">
      <w:pPr>
        <w:pStyle w:val="Heading4"/>
        <w:rPr>
          <w:rFonts w:asciiTheme="minorHAnsi" w:hAnsiTheme="minorHAnsi" w:cstheme="minorHAnsi"/>
        </w:rPr>
      </w:pPr>
      <w:r w:rsidRPr="001870D4">
        <w:rPr>
          <w:rFonts w:asciiTheme="minorHAnsi" w:hAnsiTheme="minorHAnsi" w:cstheme="minorHAnsi"/>
        </w:rPr>
        <w:t xml:space="preserve">No preventive-war – </w:t>
      </w:r>
      <w:proofErr w:type="gramStart"/>
      <w:r w:rsidRPr="001870D4">
        <w:rPr>
          <w:rFonts w:asciiTheme="minorHAnsi" w:hAnsiTheme="minorHAnsi" w:cstheme="minorHAnsi"/>
        </w:rPr>
        <w:t>a number of</w:t>
      </w:r>
      <w:proofErr w:type="gramEnd"/>
      <w:r w:rsidRPr="001870D4">
        <w:rPr>
          <w:rFonts w:asciiTheme="minorHAnsi" w:hAnsiTheme="minorHAnsi" w:cstheme="minorHAnsi"/>
        </w:rPr>
        <w:t xml:space="preserve"> factors check – their impact is empirically denied</w:t>
      </w:r>
    </w:p>
    <w:p w:rsidR="00B65C8D" w:rsidRPr="001870D4" w:rsidRDefault="00B65C8D" w:rsidP="00B65C8D">
      <w:pPr>
        <w:rPr>
          <w:rFonts w:asciiTheme="minorHAnsi" w:hAnsiTheme="minorHAnsi" w:cstheme="minorHAnsi"/>
        </w:rPr>
      </w:pPr>
      <w:r w:rsidRPr="001870D4">
        <w:rPr>
          <w:rStyle w:val="Style13ptBold"/>
          <w:rFonts w:asciiTheme="minorHAnsi" w:hAnsiTheme="minorHAnsi" w:cstheme="minorHAnsi"/>
        </w:rPr>
        <w:t>Cohen 17</w:t>
      </w:r>
      <w:r w:rsidRPr="001870D4">
        <w:rPr>
          <w:rFonts w:asciiTheme="minorHAnsi" w:hAnsiTheme="minorHAnsi" w:cstheme="minorHAnsi"/>
        </w:rPr>
        <w:t xml:space="preserve"> (Michael, Senior Lecturer of Security Studies at Macquarie University, The Nonproliferation Review, Vol. 23, Issue 3-4, “How nuclear proliferation causes conflict: the case for optimistic pessimism,” </w:t>
      </w:r>
      <w:hyperlink r:id="rId55" w:history="1">
        <w:r w:rsidRPr="001870D4">
          <w:rPr>
            <w:rStyle w:val="Hyperlink"/>
            <w:rFonts w:asciiTheme="minorHAnsi" w:hAnsiTheme="minorHAnsi" w:cstheme="minorHAnsi"/>
          </w:rPr>
          <w:t>https://www.tandfonline.com/doi/abs/10.1080/10736700.2016.1256541</w:t>
        </w:r>
      </w:hyperlink>
      <w:r w:rsidRPr="001870D4">
        <w:rPr>
          <w:rFonts w:asciiTheme="minorHAnsi" w:hAnsiTheme="minorHAnsi" w:cstheme="minorHAnsi"/>
        </w:rPr>
        <w:t>, 3/10/2017, 7/2/2019) DG</w:t>
      </w:r>
    </w:p>
    <w:p w:rsidR="00B65C8D" w:rsidRPr="001870D4" w:rsidRDefault="00B65C8D" w:rsidP="00B65C8D">
      <w:pPr>
        <w:rPr>
          <w:rStyle w:val="Emphasis"/>
          <w:rFonts w:asciiTheme="minorHAnsi" w:hAnsiTheme="minorHAnsi" w:cstheme="minorHAnsi"/>
        </w:rPr>
      </w:pPr>
      <w:r w:rsidRPr="001870D4">
        <w:rPr>
          <w:rFonts w:asciiTheme="minorHAnsi" w:hAnsiTheme="minorHAnsi" w:cstheme="minorHAnsi"/>
          <w:sz w:val="12"/>
        </w:rPr>
        <w:t xml:space="preserve">Preventive-war motivations </w:t>
      </w:r>
      <w:r w:rsidRPr="001870D4">
        <w:rPr>
          <w:rStyle w:val="StyleUnderline"/>
          <w:rFonts w:asciiTheme="minorHAnsi" w:hAnsiTheme="minorHAnsi" w:cstheme="minorHAnsi"/>
        </w:rPr>
        <w:t>Scholars have argued that preventive-war motivations</w:t>
      </w:r>
      <w:r w:rsidRPr="001870D4">
        <w:rPr>
          <w:rFonts w:asciiTheme="minorHAnsi" w:hAnsiTheme="minorHAnsi" w:cstheme="minorHAnsi"/>
          <w:sz w:val="12"/>
        </w:rPr>
        <w:t xml:space="preserve"> are likely to </w:t>
      </w:r>
      <w:r w:rsidRPr="001870D4">
        <w:rPr>
          <w:rStyle w:val="StyleUnderline"/>
          <w:rFonts w:asciiTheme="minorHAnsi" w:hAnsiTheme="minorHAnsi" w:cstheme="minorHAnsi"/>
        </w:rPr>
        <w:t>drive adversaries of aspiring nuclear states to attack their nuclear facilities</w:t>
      </w:r>
      <w:r w:rsidRPr="001870D4">
        <w:rPr>
          <w:rFonts w:asciiTheme="minorHAnsi" w:hAnsiTheme="minorHAnsi" w:cstheme="minorHAnsi"/>
          <w:sz w:val="12"/>
        </w:rPr>
        <w:t xml:space="preserve"> to prevent them from developing nuclear arsenals.9 According to this logic, the potential cost that new nuclear states pose to their adversaries' security motivates the latter to strike. </w:t>
      </w:r>
      <w:r w:rsidRPr="001870D4">
        <w:rPr>
          <w:rStyle w:val="StyleUnderline"/>
          <w:rFonts w:asciiTheme="minorHAnsi" w:hAnsiTheme="minorHAnsi" w:cstheme="minorHAnsi"/>
        </w:rPr>
        <w:t>Biases for offensive doctrines and decisive operations, a “better now than later” rationale</w:t>
      </w:r>
      <w:r w:rsidRPr="001870D4">
        <w:rPr>
          <w:rFonts w:asciiTheme="minorHAnsi" w:hAnsiTheme="minorHAnsi" w:cstheme="minorHAnsi"/>
          <w:sz w:val="12"/>
        </w:rPr>
        <w:t xml:space="preserve">, a strict focus on operational goals coupled with a military logic, an incremental focus on war planning, and a neglect of postwar management should, according to proliferation pessimists, make military officers strong advocates of preventive war against aspiring nuclear powers.10 University of Virginia's Todd </w:t>
      </w:r>
      <w:proofErr w:type="spellStart"/>
      <w:r w:rsidRPr="001870D4">
        <w:rPr>
          <w:rFonts w:asciiTheme="minorHAnsi" w:hAnsiTheme="minorHAnsi" w:cstheme="minorHAnsi"/>
          <w:sz w:val="12"/>
        </w:rPr>
        <w:t>Sechser</w:t>
      </w:r>
      <w:proofErr w:type="spellEnd"/>
      <w:r w:rsidRPr="001870D4">
        <w:rPr>
          <w:rFonts w:asciiTheme="minorHAnsi" w:hAnsiTheme="minorHAnsi" w:cstheme="minorHAnsi"/>
          <w:sz w:val="12"/>
        </w:rPr>
        <w:t xml:space="preserve"> found that states lacking strong civilian control tend, on average, to initiate armed conflicts much more frequently than states with militaries under tight civilian control, and that the military's aggressive proclivity is not subdued by political leadership responsibilities.11 In analyzing the tendency of military versus civilian-led governments to consider and authorize preventive strikes against their adversaries' nuclear facilities, Matthew Fuhrmann and Sarah E. Kreps of Texas A&amp;M University and Cornell University, respectively, found that, between 1942 and 2000, </w:t>
      </w:r>
      <w:r w:rsidRPr="001870D4">
        <w:rPr>
          <w:rStyle w:val="StyleUnderline"/>
          <w:rFonts w:asciiTheme="minorHAnsi" w:hAnsiTheme="minorHAnsi" w:cstheme="minorHAnsi"/>
        </w:rPr>
        <w:t>preventive attacks were seriously considered on fifty separate occasions by twelve states in eighteen different dyads</w:t>
      </w:r>
      <w:r w:rsidRPr="001870D4">
        <w:rPr>
          <w:rFonts w:asciiTheme="minorHAnsi" w:hAnsiTheme="minorHAnsi" w:cstheme="minorHAnsi"/>
          <w:sz w:val="12"/>
        </w:rPr>
        <w:t xml:space="preserve">.12 Three states in their dataset—Germany during World War II, Iraq under Saddam Hussein, and Iran in the 1980s—were attacked by six different states. Fuhrmann and Kreps concluded that 12 percent of all states that have at least explored nuclear weapons were each attacked multiple times.13 </w:t>
      </w:r>
      <w:r w:rsidRPr="001870D4">
        <w:rPr>
          <w:rStyle w:val="StyleUnderline"/>
          <w:rFonts w:asciiTheme="minorHAnsi" w:hAnsiTheme="minorHAnsi" w:cstheme="minorHAnsi"/>
        </w:rPr>
        <w:t>However, while they concluded that states would attack a proliferator to stop its development of nuclear weapons</w:t>
      </w:r>
      <w:r w:rsidRPr="001870D4">
        <w:rPr>
          <w:rFonts w:asciiTheme="minorHAnsi" w:hAnsiTheme="minorHAnsi" w:cstheme="minorHAnsi"/>
          <w:sz w:val="12"/>
        </w:rPr>
        <w:t xml:space="preserve"> despite potentially high consequences, </w:t>
      </w:r>
      <w:r w:rsidRPr="001870D4">
        <w:rPr>
          <w:rStyle w:val="Emphasis"/>
          <w:rFonts w:asciiTheme="minorHAnsi" w:hAnsiTheme="minorHAnsi" w:cstheme="minorHAnsi"/>
        </w:rPr>
        <w:t>states rarely do so</w:t>
      </w:r>
      <w:r w:rsidRPr="001870D4">
        <w:rPr>
          <w:rFonts w:asciiTheme="minorHAnsi" w:hAnsiTheme="minorHAnsi" w:cstheme="minorHAnsi"/>
          <w:sz w:val="12"/>
        </w:rPr>
        <w:t xml:space="preserve">.14 According to their data, </w:t>
      </w:r>
      <w:r w:rsidRPr="001870D4">
        <w:rPr>
          <w:rStyle w:val="Emphasis"/>
          <w:rFonts w:asciiTheme="minorHAnsi" w:hAnsiTheme="minorHAnsi" w:cstheme="minorHAnsi"/>
        </w:rPr>
        <w:t>almost 90 percent of states that have explored nuclear weapons have not been attacked.</w:t>
      </w:r>
      <w:r w:rsidRPr="001870D4">
        <w:rPr>
          <w:rFonts w:asciiTheme="minorHAnsi" w:hAnsiTheme="minorHAnsi" w:cstheme="minorHAnsi"/>
          <w:sz w:val="12"/>
        </w:rPr>
        <w:t xml:space="preserve"> </w:t>
      </w:r>
      <w:r w:rsidRPr="001870D4">
        <w:rPr>
          <w:rStyle w:val="StyleUnderline"/>
          <w:rFonts w:asciiTheme="minorHAnsi" w:hAnsiTheme="minorHAnsi" w:cstheme="minorHAnsi"/>
        </w:rPr>
        <w:t>This is consistent with other research that suggests that preventive strikes are rare</w:t>
      </w:r>
      <w:r w:rsidRPr="001870D4">
        <w:rPr>
          <w:rFonts w:asciiTheme="minorHAnsi" w:hAnsiTheme="minorHAnsi" w:cstheme="minorHAnsi"/>
          <w:sz w:val="12"/>
        </w:rPr>
        <w:t xml:space="preserve">.15 There are strong reasons for states to consider but not authorize preventive strikes: (1) </w:t>
      </w:r>
      <w:r w:rsidRPr="001870D4">
        <w:rPr>
          <w:rStyle w:val="Emphasis"/>
          <w:rFonts w:asciiTheme="minorHAnsi" w:hAnsiTheme="minorHAnsi" w:cstheme="minorHAnsi"/>
        </w:rPr>
        <w:t>preventive strikes might encourage states that have nuclear facilities to develop nuclear weapons to deter later strikes;</w:t>
      </w:r>
      <w:r w:rsidRPr="001870D4">
        <w:rPr>
          <w:rFonts w:asciiTheme="minorHAnsi" w:hAnsiTheme="minorHAnsi" w:cstheme="minorHAnsi"/>
          <w:sz w:val="12"/>
        </w:rPr>
        <w:t xml:space="preserve"> (2) </w:t>
      </w:r>
      <w:r w:rsidRPr="001870D4">
        <w:rPr>
          <w:rStyle w:val="Emphasis"/>
          <w:rFonts w:asciiTheme="minorHAnsi" w:hAnsiTheme="minorHAnsi" w:cstheme="minorHAnsi"/>
        </w:rPr>
        <w:t>preventive strikes might</w:t>
      </w:r>
      <w:r w:rsidRPr="001870D4">
        <w:rPr>
          <w:rFonts w:asciiTheme="minorHAnsi" w:hAnsiTheme="minorHAnsi" w:cstheme="minorHAnsi"/>
          <w:sz w:val="12"/>
        </w:rPr>
        <w:t xml:space="preserve"> also </w:t>
      </w:r>
      <w:r w:rsidRPr="001870D4">
        <w:rPr>
          <w:rStyle w:val="Emphasis"/>
          <w:rFonts w:asciiTheme="minorHAnsi" w:hAnsiTheme="minorHAnsi" w:cstheme="minorHAnsi"/>
        </w:rPr>
        <w:t>increase support for the attacked state and bolster the legitimacy of a nuclear-weapon program</w:t>
      </w:r>
      <w:r w:rsidRPr="001870D4">
        <w:rPr>
          <w:rFonts w:asciiTheme="minorHAnsi" w:hAnsiTheme="minorHAnsi" w:cstheme="minorHAnsi"/>
          <w:sz w:val="12"/>
        </w:rPr>
        <w:t xml:space="preserve"> among domestic and regional audiences.16 Moreover, </w:t>
      </w:r>
      <w:r w:rsidRPr="001870D4">
        <w:rPr>
          <w:rStyle w:val="Emphasis"/>
          <w:rFonts w:asciiTheme="minorHAnsi" w:hAnsiTheme="minorHAnsi" w:cstheme="minorHAnsi"/>
        </w:rPr>
        <w:t xml:space="preserve">leaders that suffer preventive strikes on their nuclear facilities would </w:t>
      </w:r>
      <w:r w:rsidRPr="001870D4">
        <w:rPr>
          <w:rFonts w:asciiTheme="minorHAnsi" w:hAnsiTheme="minorHAnsi" w:cstheme="minorHAnsi"/>
          <w:sz w:val="12"/>
        </w:rPr>
        <w:t xml:space="preserve">presumably aim to </w:t>
      </w:r>
      <w:r w:rsidRPr="001870D4">
        <w:rPr>
          <w:rStyle w:val="Emphasis"/>
          <w:rFonts w:asciiTheme="minorHAnsi" w:hAnsiTheme="minorHAnsi" w:cstheme="minorHAnsi"/>
        </w:rPr>
        <w:t>speed up their nuclear program and fight after they have nuclear weapons</w:t>
      </w:r>
      <w:r w:rsidRPr="001870D4">
        <w:rPr>
          <w:rFonts w:asciiTheme="minorHAnsi" w:hAnsiTheme="minorHAnsi" w:cstheme="minorHAnsi"/>
          <w:sz w:val="12"/>
        </w:rPr>
        <w:t xml:space="preserve">. Insofar as military officers and civilian leaders should consider these dynamics, preventive strikes hardly occur and never cause retaliation by the target. Fuhrmann and Kreps' findings confirm these hypotheses. </w:t>
      </w:r>
      <w:r w:rsidRPr="001870D4">
        <w:rPr>
          <w:rStyle w:val="StyleUnderline"/>
          <w:rFonts w:asciiTheme="minorHAnsi" w:hAnsiTheme="minorHAnsi" w:cstheme="minorHAnsi"/>
        </w:rPr>
        <w:t>Fifty separate cases of serious preventive war considerations hardly speak to the pessimist hypothesis that expects attacks</w:t>
      </w:r>
      <w:r w:rsidRPr="001870D4">
        <w:rPr>
          <w:rFonts w:asciiTheme="minorHAnsi" w:hAnsiTheme="minorHAnsi" w:cstheme="minorHAnsi"/>
          <w:sz w:val="12"/>
        </w:rPr>
        <w:t xml:space="preserve">, not considerations: </w:t>
      </w:r>
      <w:r w:rsidRPr="001870D4">
        <w:rPr>
          <w:rStyle w:val="StyleUnderline"/>
          <w:rFonts w:asciiTheme="minorHAnsi" w:hAnsiTheme="minorHAnsi" w:cstheme="minorHAnsi"/>
        </w:rPr>
        <w:t>leaders and their associates seriously consider many things</w:t>
      </w:r>
      <w:r w:rsidRPr="001870D4">
        <w:rPr>
          <w:rFonts w:asciiTheme="minorHAnsi" w:hAnsiTheme="minorHAnsi" w:cstheme="minorHAnsi"/>
          <w:sz w:val="12"/>
        </w:rPr>
        <w:t xml:space="preserve">. The historical record of preventive attacks shows that they are very rare. </w:t>
      </w:r>
      <w:r w:rsidRPr="001870D4">
        <w:rPr>
          <w:rStyle w:val="StyleUnderline"/>
          <w:rFonts w:asciiTheme="minorHAnsi" w:hAnsiTheme="minorHAnsi" w:cstheme="minorHAnsi"/>
        </w:rPr>
        <w:t xml:space="preserve">Of the three attacked states, two were </w:t>
      </w:r>
      <w:proofErr w:type="gramStart"/>
      <w:r w:rsidRPr="001870D4">
        <w:rPr>
          <w:rStyle w:val="StyleUnderline"/>
          <w:rFonts w:asciiTheme="minorHAnsi" w:hAnsiTheme="minorHAnsi" w:cstheme="minorHAnsi"/>
        </w:rPr>
        <w:t>in the midst of</w:t>
      </w:r>
      <w:proofErr w:type="gramEnd"/>
      <w:r w:rsidRPr="001870D4">
        <w:rPr>
          <w:rStyle w:val="StyleUnderline"/>
          <w:rFonts w:asciiTheme="minorHAnsi" w:hAnsiTheme="minorHAnsi" w:cstheme="minorHAnsi"/>
        </w:rPr>
        <w:t xml:space="preserve"> a wider war caused by geopolitical factors other than the attacked states’ nuclear facilities. The Norwegian, UK, US, and Iraqi strikes against German and Iranian nuclear facilities</w:t>
      </w:r>
      <w:r w:rsidRPr="001870D4">
        <w:rPr>
          <w:rFonts w:asciiTheme="minorHAnsi" w:hAnsiTheme="minorHAnsi" w:cstheme="minorHAnsi"/>
          <w:sz w:val="12"/>
        </w:rPr>
        <w:t xml:space="preserve"> in World War II and the 1980s, respectively</w:t>
      </w:r>
      <w:r w:rsidRPr="001870D4">
        <w:rPr>
          <w:rStyle w:val="StyleUnderline"/>
          <w:rFonts w:asciiTheme="minorHAnsi" w:hAnsiTheme="minorHAnsi" w:cstheme="minorHAnsi"/>
        </w:rPr>
        <w:t>, were not</w:t>
      </w:r>
      <w:r w:rsidRPr="001870D4">
        <w:rPr>
          <w:rFonts w:asciiTheme="minorHAnsi" w:hAnsiTheme="minorHAnsi" w:cstheme="minorHAnsi"/>
          <w:sz w:val="12"/>
        </w:rPr>
        <w:t xml:space="preserve"> exclusively </w:t>
      </w:r>
      <w:r w:rsidRPr="001870D4">
        <w:rPr>
          <w:rStyle w:val="StyleUnderline"/>
          <w:rFonts w:asciiTheme="minorHAnsi" w:hAnsiTheme="minorHAnsi" w:cstheme="minorHAnsi"/>
        </w:rPr>
        <w:t>motivated by the existence of nuclear programs but were actions taken as part of the wider war</w:t>
      </w:r>
      <w:r w:rsidRPr="001870D4">
        <w:rPr>
          <w:rFonts w:asciiTheme="minorHAnsi" w:hAnsiTheme="minorHAnsi" w:cstheme="minorHAnsi"/>
          <w:sz w:val="12"/>
        </w:rPr>
        <w:t xml:space="preserve">. Absent the war, it is not clear that Germany and Iran would have developed nuclear weapons for others to target. Similarly, the Iranian and US strikes on Iraq’s nuclear facilities in 1980 and 1991 were outcomes of the new regime in Tehran, the imminent Iran-Iraq war, and the 1990 Iraqi invasion of Kuwait. </w:t>
      </w:r>
      <w:r w:rsidRPr="001870D4">
        <w:rPr>
          <w:rStyle w:val="StyleUnderline"/>
          <w:rFonts w:asciiTheme="minorHAnsi" w:hAnsiTheme="minorHAnsi" w:cstheme="minorHAnsi"/>
        </w:rPr>
        <w:t>The only cases where preventive strikes would likely have not occurred without the targeted nuclear facilities were the 1979 and 1981 Israeli and 1993 and 1998 US and UK strikes</w:t>
      </w:r>
      <w:r w:rsidRPr="001870D4">
        <w:rPr>
          <w:rFonts w:asciiTheme="minorHAnsi" w:hAnsiTheme="minorHAnsi" w:cstheme="minorHAnsi"/>
          <w:sz w:val="12"/>
        </w:rPr>
        <w:t xml:space="preserve"> against Iraq's nuclear facilities. </w:t>
      </w:r>
      <w:r w:rsidRPr="001870D4">
        <w:rPr>
          <w:rStyle w:val="StyleUnderline"/>
          <w:rFonts w:asciiTheme="minorHAnsi" w:hAnsiTheme="minorHAnsi" w:cstheme="minorHAnsi"/>
        </w:rPr>
        <w:t>The Israeli strikes increased regional support for</w:t>
      </w:r>
      <w:r w:rsidRPr="001870D4">
        <w:rPr>
          <w:rFonts w:asciiTheme="minorHAnsi" w:hAnsiTheme="minorHAnsi" w:cstheme="minorHAnsi"/>
          <w:sz w:val="12"/>
        </w:rPr>
        <w:t xml:space="preserve"> Saddam </w:t>
      </w:r>
      <w:r w:rsidRPr="001870D4">
        <w:rPr>
          <w:rStyle w:val="StyleUnderline"/>
          <w:rFonts w:asciiTheme="minorHAnsi" w:hAnsiTheme="minorHAnsi" w:cstheme="minorHAnsi"/>
        </w:rPr>
        <w:t>Hussein and may have exacerbated his drive for an indigenous nuclear deterrent</w:t>
      </w:r>
      <w:r w:rsidRPr="001870D4">
        <w:rPr>
          <w:rFonts w:asciiTheme="minorHAnsi" w:hAnsiTheme="minorHAnsi" w:cstheme="minorHAnsi"/>
          <w:sz w:val="12"/>
        </w:rPr>
        <w:t xml:space="preserve">.17 By the 1990s, the Iraqi nuclear program had stalled.18 Perhaps more importantly, neither the Israeli nor the US/UK attacks spurred Iraqi retaliation or escalation to conventional or nuclear war, as pessimists would have predicted. Israel's 2007 attack on a Syrian nuclear reactor also fits this pattern. The Stuxnet virus and the Israeli campaign of assassinations against Iranian scientists aimed to weaken regional nuclear programs, but these actions did not erupt into armed conflict, either.19 </w:t>
      </w:r>
      <w:r w:rsidRPr="001870D4">
        <w:rPr>
          <w:rStyle w:val="StyleUnderline"/>
          <w:rFonts w:asciiTheme="minorHAnsi" w:hAnsiTheme="minorHAnsi" w:cstheme="minorHAnsi"/>
        </w:rPr>
        <w:t>Sagan argued that some evidence from the early Cold War provides concern</w:t>
      </w:r>
      <w:r w:rsidRPr="001870D4">
        <w:rPr>
          <w:rFonts w:asciiTheme="minorHAnsi" w:hAnsiTheme="minorHAnsi" w:cstheme="minorHAnsi"/>
          <w:sz w:val="12"/>
        </w:rPr>
        <w:t xml:space="preserve">: “preventive nuclear attacks were clearly imagined, actively planned, and vigorously advocated by senior U.S. military leaders well beyond the initial development and deployment of nuclear weapons by the USSR.”20 However, </w:t>
      </w:r>
      <w:r w:rsidRPr="001870D4">
        <w:rPr>
          <w:rStyle w:val="StyleUnderline"/>
          <w:rFonts w:asciiTheme="minorHAnsi" w:hAnsiTheme="minorHAnsi" w:cstheme="minorHAnsi"/>
        </w:rPr>
        <w:t>preventive strikes were ultimately not authorized</w:t>
      </w:r>
      <w:r w:rsidRPr="001870D4">
        <w:rPr>
          <w:rFonts w:asciiTheme="minorHAnsi" w:hAnsiTheme="minorHAnsi" w:cstheme="minorHAnsi"/>
          <w:sz w:val="12"/>
        </w:rPr>
        <w:t xml:space="preserve">. Presidents Harry S. Truman and Dwight D. Eisenhower worried that the American public would not approve of preventive strikes and that they would severely complicate US alliances in Europe and Asia and perhaps drag the United States into another world war. </w:t>
      </w:r>
      <w:r w:rsidRPr="001870D4">
        <w:rPr>
          <w:rStyle w:val="StyleUnderline"/>
          <w:rFonts w:asciiTheme="minorHAnsi" w:hAnsiTheme="minorHAnsi" w:cstheme="minorHAnsi"/>
        </w:rPr>
        <w:t>US and Soviet preventive motivations for a strike against China in the 1960s were</w:t>
      </w:r>
      <w:r w:rsidRPr="001870D4">
        <w:rPr>
          <w:rFonts w:asciiTheme="minorHAnsi" w:hAnsiTheme="minorHAnsi" w:cstheme="minorHAnsi"/>
          <w:sz w:val="12"/>
        </w:rPr>
        <w:t xml:space="preserve"> also </w:t>
      </w:r>
      <w:r w:rsidRPr="001870D4">
        <w:rPr>
          <w:rStyle w:val="StyleUnderline"/>
          <w:rFonts w:asciiTheme="minorHAnsi" w:hAnsiTheme="minorHAnsi" w:cstheme="minorHAnsi"/>
        </w:rPr>
        <w:t>tempered by concern over undesirable reactions from each other and their allies. Military preferences for preventive strikes may be high</w:t>
      </w:r>
      <w:r w:rsidRPr="001870D4">
        <w:rPr>
          <w:rFonts w:asciiTheme="minorHAnsi" w:hAnsiTheme="minorHAnsi" w:cstheme="minorHAnsi"/>
          <w:sz w:val="12"/>
        </w:rPr>
        <w:t xml:space="preserve">, but </w:t>
      </w:r>
      <w:r w:rsidRPr="001870D4">
        <w:rPr>
          <w:rStyle w:val="Emphasis"/>
          <w:rFonts w:asciiTheme="minorHAnsi" w:hAnsiTheme="minorHAnsi" w:cstheme="minorHAnsi"/>
        </w:rPr>
        <w:t xml:space="preserve">civilian preferences for restraint are usually stronger. </w:t>
      </w:r>
      <w:r w:rsidRPr="001870D4">
        <w:rPr>
          <w:rFonts w:asciiTheme="minorHAnsi" w:hAnsiTheme="minorHAnsi" w:cstheme="minorHAnsi"/>
          <w:sz w:val="12"/>
        </w:rPr>
        <w:t xml:space="preserve">Sagan pointed out that military support for preventive operations during this period remained high and that large Soviet nuclear forces did not undermine this thinking. US intelligence estimates of Soviet nuclear capabilities in 1954 were uncertain, ranging from 188 to 725 nuclear weapons with an estimated 300 Soviet bomber aircraft able to be launched in a first strike or upon warning of a US attack, though only 200 to 250 were likely to hit their targets.21 This evidence could suggest that military preferences for preventive strikes compete—and lose out—against costly nuclear retaliation. But other evidence cautions against this conclusion. A Joint Chiefs of Staff Advanced Study Group report written at the time noted that the Soviet Union was yet to “achieve a large enough thermo-nuclear capability to be a real menace to the continental US.”22 Indeed, Moscow required intercontinental ballistic missiles (ICBMs) to reliably deliver nuclear weapons to the United States. Premier Nikita Khrushchev admitted to Polish leader </w:t>
      </w:r>
      <w:proofErr w:type="spellStart"/>
      <w:r w:rsidRPr="001870D4">
        <w:rPr>
          <w:rFonts w:asciiTheme="minorHAnsi" w:hAnsiTheme="minorHAnsi" w:cstheme="minorHAnsi"/>
          <w:sz w:val="12"/>
        </w:rPr>
        <w:t>Wladislaw</w:t>
      </w:r>
      <w:proofErr w:type="spellEnd"/>
      <w:r w:rsidRPr="001870D4">
        <w:rPr>
          <w:rFonts w:asciiTheme="minorHAnsi" w:hAnsiTheme="minorHAnsi" w:cstheme="minorHAnsi"/>
          <w:sz w:val="12"/>
        </w:rPr>
        <w:t xml:space="preserve"> Gomulka in 1958 that “five years ago … we could not reach the USA.”23 Later aircraft, the 3M and Tu-95, remained until 1959 the only Soviet means of reaching US territory with nuclear weapons. </w:t>
      </w:r>
      <w:r w:rsidRPr="001870D4">
        <w:rPr>
          <w:rStyle w:val="StyleUnderline"/>
          <w:rFonts w:asciiTheme="minorHAnsi" w:hAnsiTheme="minorHAnsi" w:cstheme="minorHAnsi"/>
        </w:rPr>
        <w:t>Sagan's evidence of US preventive-war motivations in the early Cold War occurred at a time when US intelligence suggested that the Soviet Union could hardly threaten the U</w:t>
      </w:r>
      <w:r w:rsidRPr="001870D4">
        <w:rPr>
          <w:rFonts w:asciiTheme="minorHAnsi" w:hAnsiTheme="minorHAnsi" w:cstheme="minorHAnsi"/>
          <w:sz w:val="12"/>
        </w:rPr>
        <w:t xml:space="preserve">nited </w:t>
      </w:r>
      <w:r w:rsidRPr="001870D4">
        <w:rPr>
          <w:rStyle w:val="StyleUnderline"/>
          <w:rFonts w:asciiTheme="minorHAnsi" w:hAnsiTheme="minorHAnsi" w:cstheme="minorHAnsi"/>
        </w:rPr>
        <w:t>S</w:t>
      </w:r>
      <w:r w:rsidRPr="001870D4">
        <w:rPr>
          <w:rFonts w:asciiTheme="minorHAnsi" w:hAnsiTheme="minorHAnsi" w:cstheme="minorHAnsi"/>
          <w:sz w:val="12"/>
        </w:rPr>
        <w:t xml:space="preserve">tates </w:t>
      </w:r>
      <w:r w:rsidRPr="001870D4">
        <w:rPr>
          <w:rStyle w:val="StyleUnderline"/>
          <w:rFonts w:asciiTheme="minorHAnsi" w:hAnsiTheme="minorHAnsi" w:cstheme="minorHAnsi"/>
        </w:rPr>
        <w:t>with nuclear weapons</w:t>
      </w:r>
      <w:r w:rsidRPr="001870D4">
        <w:rPr>
          <w:rFonts w:asciiTheme="minorHAnsi" w:hAnsiTheme="minorHAnsi" w:cstheme="minorHAnsi"/>
          <w:sz w:val="12"/>
        </w:rPr>
        <w:t xml:space="preserve">. It is not surprising that </w:t>
      </w:r>
      <w:r w:rsidRPr="001870D4">
        <w:rPr>
          <w:rStyle w:val="StyleUnderline"/>
          <w:rFonts w:asciiTheme="minorHAnsi" w:hAnsiTheme="minorHAnsi" w:cstheme="minorHAnsi"/>
        </w:rPr>
        <w:t>most military talk of a preventive strike against the Soviet Union ended when the Soviets developed the capability to target the U</w:t>
      </w:r>
      <w:r w:rsidRPr="001870D4">
        <w:rPr>
          <w:rFonts w:asciiTheme="minorHAnsi" w:hAnsiTheme="minorHAnsi" w:cstheme="minorHAnsi"/>
          <w:sz w:val="12"/>
        </w:rPr>
        <w:t xml:space="preserve">nited </w:t>
      </w:r>
      <w:r w:rsidRPr="001870D4">
        <w:rPr>
          <w:rStyle w:val="StyleUnderline"/>
          <w:rFonts w:asciiTheme="minorHAnsi" w:hAnsiTheme="minorHAnsi" w:cstheme="minorHAnsi"/>
        </w:rPr>
        <w:t>S</w:t>
      </w:r>
      <w:r w:rsidRPr="001870D4">
        <w:rPr>
          <w:rFonts w:asciiTheme="minorHAnsi" w:hAnsiTheme="minorHAnsi" w:cstheme="minorHAnsi"/>
          <w:sz w:val="12"/>
        </w:rPr>
        <w:t xml:space="preserve">tates </w:t>
      </w:r>
      <w:r w:rsidRPr="001870D4">
        <w:rPr>
          <w:rStyle w:val="StyleUnderline"/>
          <w:rFonts w:asciiTheme="minorHAnsi" w:hAnsiTheme="minorHAnsi" w:cstheme="minorHAnsi"/>
        </w:rPr>
        <w:t>with nuclear missiles</w:t>
      </w:r>
      <w:r w:rsidRPr="001870D4">
        <w:rPr>
          <w:rFonts w:asciiTheme="minorHAnsi" w:hAnsiTheme="minorHAnsi" w:cstheme="minorHAnsi"/>
          <w:sz w:val="12"/>
        </w:rPr>
        <w:t xml:space="preserve"> in 1959.24 Sagan argued that while preventive motivations have rarely led to strikes against nuclear facilities in the first seventy years of the nuclear age, “the probability of such attacks will increase in the future since strict centralized civilian control over military organizations is problematic in some new and potential </w:t>
      </w:r>
      <w:proofErr w:type="spellStart"/>
      <w:r w:rsidRPr="001870D4">
        <w:rPr>
          <w:rFonts w:asciiTheme="minorHAnsi" w:hAnsiTheme="minorHAnsi" w:cstheme="minorHAnsi"/>
          <w:sz w:val="12"/>
        </w:rPr>
        <w:t>proliferant</w:t>
      </w:r>
      <w:proofErr w:type="spellEnd"/>
      <w:r w:rsidRPr="001870D4">
        <w:rPr>
          <w:rFonts w:asciiTheme="minorHAnsi" w:hAnsiTheme="minorHAnsi" w:cstheme="minorHAnsi"/>
          <w:sz w:val="12"/>
        </w:rPr>
        <w:t xml:space="preserve"> states.”25 As evidence, </w:t>
      </w:r>
      <w:r w:rsidRPr="001870D4">
        <w:rPr>
          <w:rStyle w:val="StyleUnderline"/>
          <w:rFonts w:asciiTheme="minorHAnsi" w:hAnsiTheme="minorHAnsi" w:cstheme="minorHAnsi"/>
        </w:rPr>
        <w:t>Sagan cited Pakistan's 1965 preventive strike against India</w:t>
      </w:r>
      <w:r w:rsidRPr="001870D4">
        <w:rPr>
          <w:rFonts w:asciiTheme="minorHAnsi" w:hAnsiTheme="minorHAnsi" w:cstheme="minorHAnsi"/>
          <w:sz w:val="12"/>
        </w:rPr>
        <w:t xml:space="preserve"> that was designed to conquer Kashmir before an anticipated Indian military buildup was completed. But this </w:t>
      </w:r>
      <w:r w:rsidRPr="001870D4">
        <w:rPr>
          <w:rStyle w:val="StyleUnderline"/>
          <w:rFonts w:asciiTheme="minorHAnsi" w:hAnsiTheme="minorHAnsi" w:cstheme="minorHAnsi"/>
        </w:rPr>
        <w:t>is less a story about an attack on India's nuclear program than an attack on Indian positions in Kashmir:</w:t>
      </w:r>
      <w:r w:rsidRPr="001870D4">
        <w:rPr>
          <w:rFonts w:asciiTheme="minorHAnsi" w:hAnsiTheme="minorHAnsi" w:cstheme="minorHAnsi"/>
          <w:sz w:val="12"/>
        </w:rPr>
        <w:t xml:space="preserve"> it is likely that </w:t>
      </w:r>
      <w:r w:rsidRPr="001870D4">
        <w:rPr>
          <w:rStyle w:val="StyleUnderline"/>
          <w:rFonts w:asciiTheme="minorHAnsi" w:hAnsiTheme="minorHAnsi" w:cstheme="minorHAnsi"/>
        </w:rPr>
        <w:t>the attack would have occurred if India did not have a nuclear-weapon program</w:t>
      </w:r>
      <w:r w:rsidRPr="001870D4">
        <w:rPr>
          <w:rFonts w:asciiTheme="minorHAnsi" w:hAnsiTheme="minorHAnsi" w:cstheme="minorHAnsi"/>
          <w:sz w:val="12"/>
        </w:rPr>
        <w:t xml:space="preserve">.26 Sagan also cited Indian Army General Krishnaswamy </w:t>
      </w:r>
      <w:proofErr w:type="spellStart"/>
      <w:r w:rsidRPr="001870D4">
        <w:rPr>
          <w:rFonts w:asciiTheme="minorHAnsi" w:hAnsiTheme="minorHAnsi" w:cstheme="minorHAnsi"/>
          <w:sz w:val="12"/>
        </w:rPr>
        <w:t>Sundarji's</w:t>
      </w:r>
      <w:proofErr w:type="spellEnd"/>
      <w:r w:rsidRPr="001870D4">
        <w:rPr>
          <w:rFonts w:asciiTheme="minorHAnsi" w:hAnsiTheme="minorHAnsi" w:cstheme="minorHAnsi"/>
          <w:sz w:val="12"/>
        </w:rPr>
        <w:t xml:space="preserve"> preventive war motivation for starting the 1986 </w:t>
      </w:r>
      <w:proofErr w:type="spellStart"/>
      <w:r w:rsidRPr="001870D4">
        <w:rPr>
          <w:rFonts w:asciiTheme="minorHAnsi" w:hAnsiTheme="minorHAnsi" w:cstheme="minorHAnsi"/>
          <w:sz w:val="12"/>
        </w:rPr>
        <w:t>Brasstacks</w:t>
      </w:r>
      <w:proofErr w:type="spellEnd"/>
      <w:r w:rsidRPr="001870D4">
        <w:rPr>
          <w:rFonts w:asciiTheme="minorHAnsi" w:hAnsiTheme="minorHAnsi" w:cstheme="minorHAnsi"/>
          <w:sz w:val="12"/>
        </w:rPr>
        <w:t xml:space="preserve"> crisis.27 Consistent with proliferation pessimist expectations, </w:t>
      </w:r>
      <w:proofErr w:type="spellStart"/>
      <w:r w:rsidRPr="001870D4">
        <w:rPr>
          <w:rFonts w:asciiTheme="minorHAnsi" w:hAnsiTheme="minorHAnsi" w:cstheme="minorHAnsi"/>
          <w:sz w:val="12"/>
        </w:rPr>
        <w:t>Sundarji</w:t>
      </w:r>
      <w:proofErr w:type="spellEnd"/>
      <w:r w:rsidRPr="001870D4">
        <w:rPr>
          <w:rFonts w:asciiTheme="minorHAnsi" w:hAnsiTheme="minorHAnsi" w:cstheme="minorHAnsi"/>
          <w:sz w:val="12"/>
        </w:rPr>
        <w:t xml:space="preserve"> believed that Pakistani nuclear weapons would seriously threaten Indian security: the </w:t>
      </w:r>
      <w:proofErr w:type="spellStart"/>
      <w:r w:rsidRPr="001870D4">
        <w:rPr>
          <w:rFonts w:asciiTheme="minorHAnsi" w:hAnsiTheme="minorHAnsi" w:cstheme="minorHAnsi"/>
          <w:sz w:val="12"/>
        </w:rPr>
        <w:t>Brasstacks</w:t>
      </w:r>
      <w:proofErr w:type="spellEnd"/>
      <w:r w:rsidRPr="001870D4">
        <w:rPr>
          <w:rFonts w:asciiTheme="minorHAnsi" w:hAnsiTheme="minorHAnsi" w:cstheme="minorHAnsi"/>
          <w:sz w:val="12"/>
        </w:rPr>
        <w:t xml:space="preserve"> exercise was deliberately planned to provoke a Pakistani military response that would provide India with an excuse to destroy its nuclear program. During the crisis, </w:t>
      </w:r>
      <w:proofErr w:type="spellStart"/>
      <w:r w:rsidRPr="001870D4">
        <w:rPr>
          <w:rFonts w:asciiTheme="minorHAnsi" w:hAnsiTheme="minorHAnsi" w:cstheme="minorHAnsi"/>
          <w:sz w:val="12"/>
        </w:rPr>
        <w:t>Sundarji</w:t>
      </w:r>
      <w:proofErr w:type="spellEnd"/>
      <w:r w:rsidRPr="001870D4">
        <w:rPr>
          <w:rFonts w:asciiTheme="minorHAnsi" w:hAnsiTheme="minorHAnsi" w:cstheme="minorHAnsi"/>
          <w:sz w:val="12"/>
        </w:rPr>
        <w:t xml:space="preserve"> unsuccessfully advocated a preventive strike.28 But consistent with the historical record and the theoretical expectations outlined above, Indian policy during the crisis was limited to the consideration of preventive strikes. Moreover, this occurred at a time when Pakistan was well short of an operational nuclear capability. Sagan has argued that the dangers caused by preventive-war motivations did not disappear in 1990 with India's and Pakistan's development of nuclear weapons, because future deployment of US national missile defenses would likely cause China to increase the size and readiness of its own missile force, encouraging India to increase its own missile deployments and defense technology, which in turn threatens Pakistan's smaller nuclear arsenal. According to Sagan, this would “inevitably reopen the window of opportunity for preventive war considerations.”29 Pakistani nuclear posture has indeed given a larger role to nuclear weapons.30 But even if the United States, China, and India increase their missile forces, the logic that has almost always ensured that preventive-war considerations do not come to fruition will likely prevail. </w:t>
      </w:r>
      <w:r w:rsidRPr="001870D4">
        <w:rPr>
          <w:rStyle w:val="Emphasis"/>
          <w:rFonts w:asciiTheme="minorHAnsi" w:hAnsiTheme="minorHAnsi" w:cstheme="minorHAnsi"/>
        </w:rPr>
        <w:t>Arms races usually do not cause war</w:t>
      </w:r>
      <w:r w:rsidRPr="001870D4">
        <w:rPr>
          <w:rFonts w:asciiTheme="minorHAnsi" w:hAnsiTheme="minorHAnsi" w:cstheme="minorHAnsi"/>
          <w:sz w:val="12"/>
        </w:rPr>
        <w:t xml:space="preserve">.31 </w:t>
      </w:r>
      <w:r w:rsidRPr="001870D4">
        <w:rPr>
          <w:rStyle w:val="StyleUnderline"/>
          <w:rFonts w:asciiTheme="minorHAnsi" w:hAnsiTheme="minorHAnsi" w:cstheme="minorHAnsi"/>
        </w:rPr>
        <w:t>The scenario of a general gaining supreme political power and ordering a preventive strike</w:t>
      </w:r>
      <w:r w:rsidRPr="001870D4">
        <w:rPr>
          <w:rFonts w:asciiTheme="minorHAnsi" w:hAnsiTheme="minorHAnsi" w:cstheme="minorHAnsi"/>
          <w:sz w:val="12"/>
        </w:rPr>
        <w:t xml:space="preserve"> due to pressures </w:t>
      </w:r>
      <w:r w:rsidRPr="001870D4">
        <w:rPr>
          <w:rStyle w:val="StyleUnderline"/>
          <w:rFonts w:asciiTheme="minorHAnsi" w:hAnsiTheme="minorHAnsi" w:cstheme="minorHAnsi"/>
        </w:rPr>
        <w:t>created by missile defenses on a “better-now-than-later logic</w:t>
      </w:r>
      <w:r w:rsidRPr="001870D4">
        <w:rPr>
          <w:rFonts w:asciiTheme="minorHAnsi" w:hAnsiTheme="minorHAnsi" w:cstheme="minorHAnsi"/>
          <w:sz w:val="12"/>
        </w:rPr>
        <w:t xml:space="preserve">” when the consequences might be the loss of several cities </w:t>
      </w:r>
      <w:r w:rsidRPr="001870D4">
        <w:rPr>
          <w:rStyle w:val="StyleUnderline"/>
          <w:rFonts w:asciiTheme="minorHAnsi" w:hAnsiTheme="minorHAnsi" w:cstheme="minorHAnsi"/>
        </w:rPr>
        <w:t>has not occurred</w:t>
      </w:r>
      <w:r w:rsidRPr="001870D4">
        <w:rPr>
          <w:rFonts w:asciiTheme="minorHAnsi" w:hAnsiTheme="minorHAnsi" w:cstheme="minorHAnsi"/>
          <w:sz w:val="12"/>
        </w:rPr>
        <w:t xml:space="preserve">. Pakistani fears of attacks on their nuclear arsenal during the 2001–02 South Asian standoff say nothing about whether India was </w:t>
      </w:r>
      <w:proofErr w:type="gramStart"/>
      <w:r w:rsidRPr="001870D4">
        <w:rPr>
          <w:rFonts w:asciiTheme="minorHAnsi" w:hAnsiTheme="minorHAnsi" w:cstheme="minorHAnsi"/>
          <w:sz w:val="12"/>
        </w:rPr>
        <w:t>actually planning</w:t>
      </w:r>
      <w:proofErr w:type="gramEnd"/>
      <w:r w:rsidRPr="001870D4">
        <w:rPr>
          <w:rFonts w:asciiTheme="minorHAnsi" w:hAnsiTheme="minorHAnsi" w:cstheme="minorHAnsi"/>
          <w:sz w:val="12"/>
        </w:rPr>
        <w:t xml:space="preserve"> such attacks.32 After the December 13, 2001, terrorist attacks, Indian Army General Sundararajan Padmanabhan stated that “if we go to war, jolly good,” though whether Prime Minister Atal Bihari Vajpayee seriously considered striking Pakistani nuclear facilities is unclear. Almost all states do not move beyond considering preventive attacks against their adversary's nuclear weapon facilities. The only cases where preventive-war motivations led to strikes are the Israeli, US, and UK attacks against Iraq in 1981, 1993, and 1998, and these strikes did not escalate to war. Proliferation pessimist scholars have not explained why the rise of new nuclear powers might lead not only to preventive-war motivations but also actual strikes. There are strong reasons why few strikes </w:t>
      </w:r>
      <w:proofErr w:type="gramStart"/>
      <w:r w:rsidRPr="001870D4">
        <w:rPr>
          <w:rFonts w:asciiTheme="minorHAnsi" w:hAnsiTheme="minorHAnsi" w:cstheme="minorHAnsi"/>
          <w:sz w:val="12"/>
        </w:rPr>
        <w:t>occur</w:t>
      </w:r>
      <w:proofErr w:type="gramEnd"/>
      <w:r w:rsidRPr="001870D4">
        <w:rPr>
          <w:rFonts w:asciiTheme="minorHAnsi" w:hAnsiTheme="minorHAnsi" w:cstheme="minorHAnsi"/>
          <w:sz w:val="12"/>
        </w:rPr>
        <w:t xml:space="preserve"> and these do not escalate to war. </w:t>
      </w:r>
      <w:r w:rsidRPr="001870D4">
        <w:rPr>
          <w:rStyle w:val="StyleUnderline"/>
          <w:rFonts w:asciiTheme="minorHAnsi" w:hAnsiTheme="minorHAnsi" w:cstheme="minorHAnsi"/>
        </w:rPr>
        <w:t xml:space="preserve">Military biases and preferences for preventive strikes hardly ever become realized. </w:t>
      </w:r>
      <w:r w:rsidRPr="001870D4">
        <w:rPr>
          <w:rStyle w:val="Emphasis"/>
          <w:rFonts w:asciiTheme="minorHAnsi" w:hAnsiTheme="minorHAnsi" w:cstheme="minorHAnsi"/>
        </w:rPr>
        <w:t>Cases of strikes authorized by civilian leaders are rare</w:t>
      </w:r>
      <w:r w:rsidRPr="001870D4">
        <w:rPr>
          <w:rFonts w:asciiTheme="minorHAnsi" w:hAnsiTheme="minorHAnsi" w:cstheme="minorHAnsi"/>
          <w:sz w:val="12"/>
        </w:rPr>
        <w:t xml:space="preserve">. </w:t>
      </w:r>
      <w:r w:rsidRPr="001870D4">
        <w:rPr>
          <w:rStyle w:val="StyleUnderline"/>
          <w:rFonts w:asciiTheme="minorHAnsi" w:hAnsiTheme="minorHAnsi" w:cstheme="minorHAnsi"/>
        </w:rPr>
        <w:t xml:space="preserve">Given the near-absence of preventive strikes, and notwithstanding the rare strikes that </w:t>
      </w:r>
      <w:r w:rsidRPr="001870D4">
        <w:rPr>
          <w:rFonts w:asciiTheme="minorHAnsi" w:hAnsiTheme="minorHAnsi" w:cstheme="minorHAnsi"/>
          <w:sz w:val="12"/>
        </w:rPr>
        <w:t xml:space="preserve">nonetheless </w:t>
      </w:r>
      <w:r w:rsidRPr="001870D4">
        <w:rPr>
          <w:rStyle w:val="StyleUnderline"/>
          <w:rFonts w:asciiTheme="minorHAnsi" w:hAnsiTheme="minorHAnsi" w:cstheme="minorHAnsi"/>
        </w:rPr>
        <w:t>fail to escalate conflict</w:t>
      </w:r>
      <w:r w:rsidRPr="001870D4">
        <w:rPr>
          <w:rFonts w:asciiTheme="minorHAnsi" w:hAnsiTheme="minorHAnsi" w:cstheme="minorHAnsi"/>
          <w:sz w:val="12"/>
        </w:rPr>
        <w:t xml:space="preserve"> further, </w:t>
      </w:r>
      <w:proofErr w:type="gramStart"/>
      <w:r w:rsidRPr="001870D4">
        <w:rPr>
          <w:rFonts w:asciiTheme="minorHAnsi" w:hAnsiTheme="minorHAnsi" w:cstheme="minorHAnsi"/>
          <w:sz w:val="12"/>
        </w:rPr>
        <w:t xml:space="preserve">it is clear that </w:t>
      </w:r>
      <w:r w:rsidRPr="001870D4">
        <w:rPr>
          <w:rStyle w:val="Emphasis"/>
          <w:rFonts w:asciiTheme="minorHAnsi" w:hAnsiTheme="minorHAnsi" w:cstheme="minorHAnsi"/>
        </w:rPr>
        <w:t>the</w:t>
      </w:r>
      <w:proofErr w:type="gramEnd"/>
      <w:r w:rsidRPr="001870D4">
        <w:rPr>
          <w:rStyle w:val="Emphasis"/>
          <w:rFonts w:asciiTheme="minorHAnsi" w:hAnsiTheme="minorHAnsi" w:cstheme="minorHAnsi"/>
        </w:rPr>
        <w:t xml:space="preserve"> dangers of preventive strikes associated with nuclear proliferation have been exaggerated.</w:t>
      </w:r>
      <w:r w:rsidRPr="001870D4">
        <w:rPr>
          <w:rFonts w:asciiTheme="minorHAnsi" w:hAnsiTheme="minorHAnsi" w:cstheme="minorHAnsi"/>
          <w:sz w:val="12"/>
        </w:rPr>
        <w:t xml:space="preserve"> Survivable arsenals: an unspecified problem Scholars have argued that military biases can lead to nonsurvivable nuclear forces. Sagan argued that these biases can lead to more weapons but not more survivable weapons, resistance to new missions and weapon systems required for survivable second-strike forces, beliefs that survivability measures are unnecessary, poorly designed standard operating procedures, military routines that undermine survivability through revealing otherwise secret information and the location of secret units, and the tendency to learn from these mistakes only after an attack has revealed their vulnerability.33 This is alleged to be dangerous because it might encourage preventive strikes that could instigate war. But this problem is effectively one of preventive strikes, because arsenals are only nonsurvivable when somebody else is prepared to accept the risks of striking. </w:t>
      </w:r>
      <w:r w:rsidRPr="001870D4">
        <w:rPr>
          <w:rStyle w:val="StyleUnderline"/>
          <w:rFonts w:asciiTheme="minorHAnsi" w:hAnsiTheme="minorHAnsi" w:cstheme="minorHAnsi"/>
        </w:rPr>
        <w:t>The claim that nonsurvivable arsenals are dangerous assumes some objective indicator for what constitutes a survivable nuclear force</w:t>
      </w:r>
      <w:r w:rsidRPr="001870D4">
        <w:rPr>
          <w:rFonts w:asciiTheme="minorHAnsi" w:hAnsiTheme="minorHAnsi" w:cstheme="minorHAnsi"/>
          <w:sz w:val="12"/>
        </w:rPr>
        <w:t xml:space="preserve">. In 1958, Cold War nuclear strategist Albert </w:t>
      </w:r>
      <w:proofErr w:type="spellStart"/>
      <w:r w:rsidRPr="001870D4">
        <w:rPr>
          <w:rFonts w:asciiTheme="minorHAnsi" w:hAnsiTheme="minorHAnsi" w:cstheme="minorHAnsi"/>
          <w:sz w:val="12"/>
        </w:rPr>
        <w:t>Wohlstetter</w:t>
      </w:r>
      <w:proofErr w:type="spellEnd"/>
      <w:r w:rsidRPr="001870D4">
        <w:rPr>
          <w:rFonts w:asciiTheme="minorHAnsi" w:hAnsiTheme="minorHAnsi" w:cstheme="minorHAnsi"/>
          <w:sz w:val="12"/>
        </w:rPr>
        <w:t xml:space="preserve"> identified six characteristics, the most important of which are the abilities to survive enemy attacks, make and communicate the decision to retaliate—without requiring early firing and/or heavy decentralization of controls that might leave the weapons susceptible to accidental or unauthorized use—and penetrate active and civil defenses to destroy the enemy target set.34 Sagan, Kenneth Waltz, and others agree.35 These are not specific indicators, however, but rather loose criteria that nuclear forces must meet to be survivable. Numeric and geographic specifications of which weapon systems offer survivability irreducibly rest on assumptions about the level of risk that an adversary might be willing to accept in a preventive strike. Analysts can model how many of what types of weapon systems are required to survive an attack of some number of some combination of others, but calculations that neglect the level of risk an attacker is willing to accept have limited utility in estimating arsenal survivability. The more risk an adversary is willing to accept, the greater the threshold for survivable arsenals. </w:t>
      </w:r>
      <w:r w:rsidRPr="001870D4">
        <w:rPr>
          <w:rStyle w:val="StyleUnderline"/>
          <w:rFonts w:asciiTheme="minorHAnsi" w:hAnsiTheme="minorHAnsi" w:cstheme="minorHAnsi"/>
        </w:rPr>
        <w:t>While many have noted that the cost of nuclear war should make most adversaries risk-averse</w:t>
      </w:r>
      <w:r w:rsidRPr="001870D4">
        <w:rPr>
          <w:rFonts w:asciiTheme="minorHAnsi" w:hAnsiTheme="minorHAnsi" w:cstheme="minorHAnsi"/>
          <w:sz w:val="12"/>
        </w:rPr>
        <w:t xml:space="preserve">, less noted is that </w:t>
      </w:r>
      <w:r w:rsidRPr="001870D4">
        <w:rPr>
          <w:rStyle w:val="Emphasis"/>
          <w:rFonts w:asciiTheme="minorHAnsi" w:hAnsiTheme="minorHAnsi" w:cstheme="minorHAnsi"/>
        </w:rPr>
        <w:t xml:space="preserve">potential strikers </w:t>
      </w:r>
      <w:r w:rsidRPr="001870D4">
        <w:rPr>
          <w:rFonts w:asciiTheme="minorHAnsi" w:hAnsiTheme="minorHAnsi" w:cstheme="minorHAnsi"/>
          <w:sz w:val="12"/>
        </w:rPr>
        <w:t xml:space="preserve">also </w:t>
      </w:r>
      <w:r w:rsidRPr="001870D4">
        <w:rPr>
          <w:rStyle w:val="Emphasis"/>
          <w:rFonts w:asciiTheme="minorHAnsi" w:hAnsiTheme="minorHAnsi" w:cstheme="minorHAnsi"/>
        </w:rPr>
        <w:t>have incentives to exaggerate the level of risk</w:t>
      </w:r>
      <w:r w:rsidRPr="001870D4">
        <w:rPr>
          <w:rFonts w:asciiTheme="minorHAnsi" w:hAnsiTheme="minorHAnsi" w:cstheme="minorHAnsi"/>
          <w:sz w:val="12"/>
        </w:rPr>
        <w:t xml:space="preserve"> that </w:t>
      </w:r>
      <w:r w:rsidRPr="001870D4">
        <w:rPr>
          <w:rStyle w:val="Emphasis"/>
          <w:rFonts w:asciiTheme="minorHAnsi" w:hAnsiTheme="minorHAnsi" w:cstheme="minorHAnsi"/>
        </w:rPr>
        <w:t>they would be willing to tolerate in destroying their adversary's nuclear arsenal</w:t>
      </w:r>
      <w:r w:rsidRPr="001870D4">
        <w:rPr>
          <w:rFonts w:asciiTheme="minorHAnsi" w:hAnsiTheme="minorHAnsi" w:cstheme="minorHAnsi"/>
          <w:sz w:val="12"/>
        </w:rPr>
        <w:t xml:space="preserve">.36 The target nuclear state's obvious incentives to exaggerate the number, diversity, and robustness of its weapon systems create high uncertainty that any disarming strike would have to overcome. As Figure 1 shows, </w:t>
      </w:r>
      <w:r w:rsidRPr="001870D4">
        <w:rPr>
          <w:rStyle w:val="StyleUnderline"/>
          <w:rFonts w:asciiTheme="minorHAnsi" w:hAnsiTheme="minorHAnsi" w:cstheme="minorHAnsi"/>
        </w:rPr>
        <w:t>the survivable-arsenal problem is essentially a preventive-strike motivation problem.</w:t>
      </w:r>
      <w:r w:rsidRPr="001870D4">
        <w:rPr>
          <w:rFonts w:asciiTheme="minorHAnsi" w:hAnsiTheme="minorHAnsi" w:cstheme="minorHAnsi"/>
          <w:sz w:val="12"/>
        </w:rPr>
        <w:t xml:space="preserve"> When the target has nuclear facilities but no nuclear weapons, the probability of a preventive strike is greatest but still small. </w:t>
      </w:r>
      <w:r w:rsidRPr="001870D4">
        <w:rPr>
          <w:rStyle w:val="StyleUnderline"/>
          <w:rFonts w:asciiTheme="minorHAnsi" w:hAnsiTheme="minorHAnsi" w:cstheme="minorHAnsi"/>
        </w:rPr>
        <w:t>Because nuclear states could retaliate against strikes against their nuclear forces with nuclear weapons, the probability of such preemptive strikes approaches zero as the target approaches a nuclear-weapon capabilit</w:t>
      </w:r>
      <w:r w:rsidRPr="001870D4">
        <w:rPr>
          <w:rFonts w:asciiTheme="minorHAnsi" w:hAnsiTheme="minorHAnsi" w:cstheme="minorHAnsi"/>
          <w:sz w:val="12"/>
        </w:rPr>
        <w:t xml:space="preserve">y. The appropriate question is not whether a nuclear state has met an analyst's subjective specification for survivability, but whether its adversary has calculated that its arsenal is vulnerable and is prepared to accept the risk of striking. The relevant evidence is how frequently challengers were prepared to accept some subjective level of risk—either to their territory or that of allies—to destroy their adversary's nuclear arsenal. Thus, while China's inability to target the United States with its small nuclear arsenal during the 1960s and much of the 1970s is usually interpreted as a dangerously nonsurvivable nuclear arsenal, the fact is that concern for third-party related escalation prevented the United States (in 1964) and the Soviet Union (in 1969) from striking when the probability of Chinese nuclear retaliation was lowest.37 This is a distinct argument from the familiar </w:t>
      </w:r>
      <w:proofErr w:type="spellStart"/>
      <w:r w:rsidRPr="001870D4">
        <w:rPr>
          <w:rFonts w:asciiTheme="minorHAnsi" w:hAnsiTheme="minorHAnsi" w:cstheme="minorHAnsi"/>
          <w:sz w:val="12"/>
        </w:rPr>
        <w:t>Waltzian</w:t>
      </w:r>
      <w:proofErr w:type="spellEnd"/>
      <w:r w:rsidRPr="001870D4">
        <w:rPr>
          <w:rFonts w:asciiTheme="minorHAnsi" w:hAnsiTheme="minorHAnsi" w:cstheme="minorHAnsi"/>
          <w:sz w:val="12"/>
        </w:rPr>
        <w:t xml:space="preserve"> claim that small nuclear arsenals can deter. </w:t>
      </w:r>
      <w:r w:rsidRPr="001870D4">
        <w:rPr>
          <w:rStyle w:val="Emphasis"/>
          <w:rFonts w:asciiTheme="minorHAnsi" w:hAnsiTheme="minorHAnsi" w:cstheme="minorHAnsi"/>
        </w:rPr>
        <w:t>A little uncertainty, rather than a little nuclear arsenal, goes a long way.</w:t>
      </w:r>
      <w:r w:rsidRPr="001870D4">
        <w:rPr>
          <w:rFonts w:asciiTheme="minorHAnsi" w:hAnsiTheme="minorHAnsi" w:cstheme="minorHAnsi"/>
          <w:sz w:val="12"/>
        </w:rPr>
        <w:t xml:space="preserve"> </w:t>
      </w:r>
      <w:r w:rsidRPr="001870D4">
        <w:rPr>
          <w:rStyle w:val="StyleUnderline"/>
          <w:rFonts w:asciiTheme="minorHAnsi" w:hAnsiTheme="minorHAnsi" w:cstheme="minorHAnsi"/>
        </w:rPr>
        <w:t xml:space="preserve">Because small nuclear arsenals and uncertainty about their location are </w:t>
      </w:r>
      <w:r w:rsidRPr="001870D4">
        <w:rPr>
          <w:rFonts w:asciiTheme="minorHAnsi" w:hAnsiTheme="minorHAnsi" w:cstheme="minorHAnsi"/>
          <w:sz w:val="12"/>
        </w:rPr>
        <w:t xml:space="preserve">highly </w:t>
      </w:r>
      <w:r w:rsidRPr="001870D4">
        <w:rPr>
          <w:rStyle w:val="StyleUnderline"/>
          <w:rFonts w:asciiTheme="minorHAnsi" w:hAnsiTheme="minorHAnsi" w:cstheme="minorHAnsi"/>
        </w:rPr>
        <w:t>endogenous, it is easy to ignore the vulnerability of any arsenal if the adversary had high confidence in the location of all weapon systems</w:t>
      </w:r>
      <w:r w:rsidRPr="001870D4">
        <w:rPr>
          <w:rFonts w:asciiTheme="minorHAnsi" w:hAnsiTheme="minorHAnsi" w:cstheme="minorHAnsi"/>
          <w:sz w:val="12"/>
        </w:rPr>
        <w:t xml:space="preserve">.38 Waltz's claim that arsenal size does not matter assumes the existence of some uncertainty about the size and dispersal of that nuclear arsenal. The fundamental uncertainty associated with the location of nuclear weapons and their command-and-control systems reduces most of the dangers of </w:t>
      </w:r>
      <w:proofErr w:type="spellStart"/>
      <w:r w:rsidRPr="001870D4">
        <w:rPr>
          <w:rFonts w:asciiTheme="minorHAnsi" w:hAnsiTheme="minorHAnsi" w:cstheme="minorHAnsi"/>
          <w:sz w:val="12"/>
        </w:rPr>
        <w:t>nonsurvivability</w:t>
      </w:r>
      <w:proofErr w:type="spellEnd"/>
      <w:r w:rsidRPr="001870D4">
        <w:rPr>
          <w:rFonts w:asciiTheme="minorHAnsi" w:hAnsiTheme="minorHAnsi" w:cstheme="minorHAnsi"/>
          <w:sz w:val="12"/>
        </w:rPr>
        <w:t xml:space="preserve"> in large and small arsenals. </w:t>
      </w:r>
      <w:r w:rsidRPr="001870D4">
        <w:rPr>
          <w:rStyle w:val="Emphasis"/>
          <w:rFonts w:asciiTheme="minorHAnsi" w:hAnsiTheme="minorHAnsi" w:cstheme="minorHAnsi"/>
        </w:rPr>
        <w:t>Attacks against operational nuclear forces have never occurred,</w:t>
      </w:r>
      <w:r w:rsidRPr="001870D4">
        <w:rPr>
          <w:rFonts w:asciiTheme="minorHAnsi" w:hAnsiTheme="minorHAnsi" w:cstheme="minorHAnsi"/>
          <w:sz w:val="12"/>
        </w:rPr>
        <w:t xml:space="preserve"> and </w:t>
      </w:r>
      <w:r w:rsidRPr="001870D4">
        <w:rPr>
          <w:rStyle w:val="StyleUnderline"/>
          <w:rFonts w:asciiTheme="minorHAnsi" w:hAnsiTheme="minorHAnsi" w:cstheme="minorHAnsi"/>
        </w:rPr>
        <w:t>uncertainty must loom large as a reason for this.</w:t>
      </w:r>
      <w:r w:rsidRPr="001870D4">
        <w:rPr>
          <w:rFonts w:asciiTheme="minorHAnsi" w:hAnsiTheme="minorHAnsi" w:cstheme="minorHAnsi"/>
          <w:sz w:val="12"/>
        </w:rPr>
        <w:t xml:space="preserve"> Sagan has argued that uncertainty does not always prevent challenges because Egypt, Syria, Argentina, and Iraq have all attacked nuclear-armed adversaries.39 But these attacks were not directed at Israeli and British nuclear arsenals, so the chance of a use-it-or-lose-it retaliatory strike was substantially reduced. Moreover, </w:t>
      </w:r>
      <w:r w:rsidRPr="001870D4">
        <w:rPr>
          <w:rStyle w:val="Emphasis"/>
          <w:rFonts w:asciiTheme="minorHAnsi" w:hAnsiTheme="minorHAnsi" w:cstheme="minorHAnsi"/>
        </w:rPr>
        <w:t>challenges by weak states against stronger adversaries usually leave the latter short of responses that risk conventional or nuclear escalation.</w:t>
      </w:r>
      <w:r w:rsidRPr="001870D4">
        <w:rPr>
          <w:rFonts w:asciiTheme="minorHAnsi" w:hAnsiTheme="minorHAnsi" w:cstheme="minorHAnsi"/>
          <w:sz w:val="12"/>
        </w:rPr>
        <w:t xml:space="preserve"> What is the evidence that nuclear states might not build survivable arsenals susceptible to preventive strikes? </w:t>
      </w:r>
      <w:proofErr w:type="spellStart"/>
      <w:r w:rsidRPr="001870D4">
        <w:rPr>
          <w:rStyle w:val="StyleUnderline"/>
          <w:rFonts w:asciiTheme="minorHAnsi" w:hAnsiTheme="minorHAnsi" w:cstheme="minorHAnsi"/>
        </w:rPr>
        <w:t>Wohlstetter</w:t>
      </w:r>
      <w:proofErr w:type="spellEnd"/>
      <w:r w:rsidRPr="001870D4">
        <w:rPr>
          <w:rStyle w:val="StyleUnderline"/>
          <w:rFonts w:asciiTheme="minorHAnsi" w:hAnsiTheme="minorHAnsi" w:cstheme="minorHAnsi"/>
        </w:rPr>
        <w:t xml:space="preserve"> and Sagan argued that basing US Strategic Air Command bombers on the periphery of the Soviet Union</w:t>
      </w:r>
      <w:r w:rsidRPr="001870D4">
        <w:rPr>
          <w:rFonts w:asciiTheme="minorHAnsi" w:hAnsiTheme="minorHAnsi" w:cstheme="minorHAnsi"/>
          <w:sz w:val="12"/>
        </w:rPr>
        <w:t xml:space="preserve"> in the mid-1950s </w:t>
      </w:r>
      <w:r w:rsidRPr="001870D4">
        <w:rPr>
          <w:rStyle w:val="StyleUnderline"/>
          <w:rFonts w:asciiTheme="minorHAnsi" w:hAnsiTheme="minorHAnsi" w:cstheme="minorHAnsi"/>
        </w:rPr>
        <w:t>rendered them</w:t>
      </w:r>
      <w:r w:rsidRPr="001870D4">
        <w:rPr>
          <w:rFonts w:asciiTheme="minorHAnsi" w:hAnsiTheme="minorHAnsi" w:cstheme="minorHAnsi"/>
          <w:sz w:val="12"/>
        </w:rPr>
        <w:t xml:space="preserve"> highly </w:t>
      </w:r>
      <w:r w:rsidRPr="001870D4">
        <w:rPr>
          <w:rStyle w:val="StyleUnderline"/>
          <w:rFonts w:asciiTheme="minorHAnsi" w:hAnsiTheme="minorHAnsi" w:cstheme="minorHAnsi"/>
        </w:rPr>
        <w:t>vulnerable</w:t>
      </w:r>
      <w:r w:rsidRPr="001870D4">
        <w:rPr>
          <w:rFonts w:asciiTheme="minorHAnsi" w:hAnsiTheme="minorHAnsi" w:cstheme="minorHAnsi"/>
          <w:sz w:val="12"/>
        </w:rPr>
        <w:t xml:space="preserve"> to a surprise Soviet first strike.40 But how vulnerable the US bomber force was is unclear since any Soviet first strike would have required the Soviets to accept many risks. </w:t>
      </w:r>
      <w:r w:rsidRPr="001870D4">
        <w:rPr>
          <w:rStyle w:val="StyleUnderline"/>
          <w:rFonts w:asciiTheme="minorHAnsi" w:hAnsiTheme="minorHAnsi" w:cstheme="minorHAnsi"/>
        </w:rPr>
        <w:t>The US Air Force eventually abandoned the practice, and the Soviet strike never came.</w:t>
      </w:r>
      <w:r w:rsidRPr="001870D4">
        <w:rPr>
          <w:rFonts w:asciiTheme="minorHAnsi" w:hAnsiTheme="minorHAnsi" w:cstheme="minorHAnsi"/>
          <w:sz w:val="12"/>
        </w:rPr>
        <w:t xml:space="preserve"> Sagan argued that the US Navy's indecision about sponsoring a ballistic-missile program supports this hypothesis.41 But it is far from clear that a US nuclear force without ballistic missiles could not have survived a Soviet first strike in the early 1950s when the Soviet Union also lacked ICBMs and could not reliably target the United States with nuclear weapons. Moreover, </w:t>
      </w:r>
      <w:r w:rsidRPr="001870D4">
        <w:rPr>
          <w:rStyle w:val="StyleUnderline"/>
          <w:rFonts w:asciiTheme="minorHAnsi" w:hAnsiTheme="minorHAnsi" w:cstheme="minorHAnsi"/>
        </w:rPr>
        <w:t>these were concerns when ballistic-missile technology capable of delivering nuclear payloads was in its infancy</w:t>
      </w:r>
      <w:r w:rsidRPr="001870D4">
        <w:rPr>
          <w:rFonts w:asciiTheme="minorHAnsi" w:hAnsiTheme="minorHAnsi" w:cstheme="minorHAnsi"/>
          <w:sz w:val="12"/>
        </w:rPr>
        <w:t xml:space="preserve">. </w:t>
      </w:r>
      <w:r w:rsidRPr="001870D4">
        <w:rPr>
          <w:rStyle w:val="StyleUnderline"/>
          <w:rFonts w:asciiTheme="minorHAnsi" w:hAnsiTheme="minorHAnsi" w:cstheme="minorHAnsi"/>
        </w:rPr>
        <w:t>Any resistance to the program disappeared by the second half of the 1950s</w:t>
      </w:r>
      <w:r w:rsidRPr="001870D4">
        <w:rPr>
          <w:rFonts w:asciiTheme="minorHAnsi" w:hAnsiTheme="minorHAnsi" w:cstheme="minorHAnsi"/>
          <w:sz w:val="12"/>
        </w:rPr>
        <w:t xml:space="preserve">, and it is extremely unlikely that new nuclear–armed states would doubt the value of delivering nuclear weapons through ballistic missiles.42 Sagan pointed out that Soviet standard operating procedures—construction crew routines—revealed the location of Soviet missiles in Cuba.43 But this did not undermine the invulnerability of Soviet nuclear forces. US generals during the 1962 Cuban Missile Crisis wanted to strike the silos in Cuba but admitted that they could not destroy them all, and this ultimately deterred President John F. Kennedy from authorizing the strike.44 The secret US penetration of the Soviet Navy’s underwater communications system in the early 1970s that identified the timing and locations of Soviet submarine patrols in the Pacific did not fully undermine the survivability of Soviet forces because other nuclear forces were less affected.45 Similarly, when Pakistan's missile forces produced signatures that revealed their location to Indian intelligence officers, it did not necessarily undermine the survivability of Pakistan's nuclear arsenal.46 Even though North Korea mimicked Soviet nuclear-waste storage facilities, which allowed US intelligence agencies to identify the covert sites but ultimately not attack, it is unclear whether North Korea will make the same mistake in dispersing its nuclear weapons.47 </w:t>
      </w:r>
      <w:r w:rsidRPr="001870D4">
        <w:rPr>
          <w:rStyle w:val="Emphasis"/>
          <w:rFonts w:asciiTheme="minorHAnsi" w:hAnsiTheme="minorHAnsi" w:cstheme="minorHAnsi"/>
        </w:rPr>
        <w:t>The evidence shows that most nuclear states have taken some measures that threaten the survivability of their arsenal</w:t>
      </w:r>
      <w:r w:rsidRPr="001870D4">
        <w:rPr>
          <w:rFonts w:asciiTheme="minorHAnsi" w:hAnsiTheme="minorHAnsi" w:cstheme="minorHAnsi"/>
          <w:sz w:val="12"/>
        </w:rPr>
        <w:t xml:space="preserve">, but </w:t>
      </w:r>
      <w:r w:rsidRPr="001870D4">
        <w:rPr>
          <w:rStyle w:val="Emphasis"/>
          <w:rFonts w:asciiTheme="minorHAnsi" w:hAnsiTheme="minorHAnsi" w:cstheme="minorHAnsi"/>
        </w:rPr>
        <w:t>these have never</w:t>
      </w:r>
      <w:r w:rsidRPr="001870D4">
        <w:rPr>
          <w:rFonts w:asciiTheme="minorHAnsi" w:hAnsiTheme="minorHAnsi" w:cstheme="minorHAnsi"/>
          <w:sz w:val="12"/>
        </w:rPr>
        <w:t xml:space="preserve"> directly </w:t>
      </w:r>
      <w:r w:rsidRPr="001870D4">
        <w:rPr>
          <w:rStyle w:val="Emphasis"/>
          <w:rFonts w:asciiTheme="minorHAnsi" w:hAnsiTheme="minorHAnsi" w:cstheme="minorHAnsi"/>
        </w:rPr>
        <w:t>caused preventive strikes as pessimists have worried</w:t>
      </w:r>
      <w:r w:rsidRPr="001870D4">
        <w:rPr>
          <w:rFonts w:asciiTheme="minorHAnsi" w:hAnsiTheme="minorHAnsi" w:cstheme="minorHAnsi"/>
          <w:sz w:val="12"/>
        </w:rPr>
        <w:t xml:space="preserve">. </w:t>
      </w:r>
      <w:r w:rsidRPr="001870D4">
        <w:rPr>
          <w:rStyle w:val="StyleUnderline"/>
          <w:rFonts w:asciiTheme="minorHAnsi" w:hAnsiTheme="minorHAnsi" w:cstheme="minorHAnsi"/>
        </w:rPr>
        <w:t>This is</w:t>
      </w:r>
      <w:r w:rsidRPr="001870D4">
        <w:rPr>
          <w:rFonts w:asciiTheme="minorHAnsi" w:hAnsiTheme="minorHAnsi" w:cstheme="minorHAnsi"/>
          <w:sz w:val="12"/>
        </w:rPr>
        <w:t xml:space="preserve"> largely </w:t>
      </w:r>
      <w:r w:rsidRPr="001870D4">
        <w:rPr>
          <w:rStyle w:val="StyleUnderline"/>
          <w:rFonts w:asciiTheme="minorHAnsi" w:hAnsiTheme="minorHAnsi" w:cstheme="minorHAnsi"/>
        </w:rPr>
        <w:t xml:space="preserve">explained by uncertainty associated with the number, types, and location of weapon systems. </w:t>
      </w:r>
      <w:proofErr w:type="gramStart"/>
      <w:r w:rsidRPr="001870D4">
        <w:rPr>
          <w:rFonts w:asciiTheme="minorHAnsi" w:hAnsiTheme="minorHAnsi" w:cstheme="minorHAnsi"/>
          <w:sz w:val="12"/>
        </w:rPr>
        <w:t>Thus</w:t>
      </w:r>
      <w:proofErr w:type="gramEnd"/>
      <w:r w:rsidRPr="001870D4">
        <w:rPr>
          <w:rFonts w:asciiTheme="minorHAnsi" w:hAnsiTheme="minorHAnsi" w:cstheme="minorHAnsi"/>
          <w:sz w:val="12"/>
        </w:rPr>
        <w:t xml:space="preserve"> it appears that </w:t>
      </w:r>
      <w:r w:rsidRPr="001870D4">
        <w:rPr>
          <w:rStyle w:val="Emphasis"/>
          <w:rFonts w:asciiTheme="minorHAnsi" w:hAnsiTheme="minorHAnsi" w:cstheme="minorHAnsi"/>
        </w:rPr>
        <w:t>pessimists have greatly exaggerated the dangers posed by nonsurvivable arsenals.</w:t>
      </w:r>
    </w:p>
    <w:p w:rsidR="003002D5" w:rsidRPr="001870D4" w:rsidRDefault="003002D5" w:rsidP="003002D5">
      <w:pPr>
        <w:pStyle w:val="Heading4"/>
        <w:rPr>
          <w:rFonts w:asciiTheme="minorHAnsi" w:hAnsiTheme="minorHAnsi" w:cstheme="minorHAnsi"/>
        </w:rPr>
      </w:pPr>
      <w:r w:rsidRPr="001870D4">
        <w:rPr>
          <w:rFonts w:asciiTheme="minorHAnsi" w:hAnsiTheme="minorHAnsi" w:cstheme="minorHAnsi"/>
        </w:rPr>
        <w:t>Empirically denied</w:t>
      </w:r>
    </w:p>
    <w:p w:rsidR="003002D5" w:rsidRPr="001870D4" w:rsidRDefault="003002D5" w:rsidP="003002D5">
      <w:pPr>
        <w:spacing w:after="0"/>
        <w:rPr>
          <w:rFonts w:asciiTheme="minorHAnsi" w:hAnsiTheme="minorHAnsi" w:cstheme="minorHAnsi"/>
        </w:rPr>
      </w:pPr>
      <w:proofErr w:type="spellStart"/>
      <w:r w:rsidRPr="001870D4">
        <w:rPr>
          <w:rStyle w:val="Style13ptBold"/>
          <w:rFonts w:asciiTheme="minorHAnsi" w:hAnsiTheme="minorHAnsi" w:cstheme="minorHAnsi"/>
        </w:rPr>
        <w:t>Alagappa</w:t>
      </w:r>
      <w:proofErr w:type="spellEnd"/>
      <w:r w:rsidRPr="001870D4">
        <w:rPr>
          <w:rStyle w:val="Style13ptBold"/>
          <w:rFonts w:asciiTheme="minorHAnsi" w:hAnsiTheme="minorHAnsi" w:cstheme="minorHAnsi"/>
        </w:rPr>
        <w:t xml:space="preserve"> 8</w:t>
      </w:r>
      <w:r w:rsidRPr="001870D4">
        <w:rPr>
          <w:rFonts w:asciiTheme="minorHAnsi" w:hAnsiTheme="minorHAnsi" w:cstheme="minorHAnsi"/>
        </w:rPr>
        <w:t xml:space="preserve"> (</w:t>
      </w:r>
      <w:proofErr w:type="spellStart"/>
      <w:r w:rsidRPr="001870D4">
        <w:rPr>
          <w:rFonts w:asciiTheme="minorHAnsi" w:hAnsiTheme="minorHAnsi" w:cstheme="minorHAnsi"/>
        </w:rPr>
        <w:t>Muthiah</w:t>
      </w:r>
      <w:proofErr w:type="spellEnd"/>
      <w:r w:rsidRPr="001870D4">
        <w:rPr>
          <w:rFonts w:asciiTheme="minorHAnsi" w:hAnsiTheme="minorHAnsi" w:cstheme="minorHAnsi"/>
        </w:rPr>
        <w:t>, Distinguished Senior Fellow—East-West Center, in “The Long Shadow: Nuclear Weapons and Security in 21</w:t>
      </w:r>
      <w:r w:rsidRPr="001870D4">
        <w:rPr>
          <w:rFonts w:asciiTheme="minorHAnsi" w:hAnsiTheme="minorHAnsi" w:cstheme="minorHAnsi"/>
          <w:vertAlign w:val="superscript"/>
        </w:rPr>
        <w:t>st</w:t>
      </w:r>
      <w:r w:rsidRPr="001870D4">
        <w:rPr>
          <w:rFonts w:asciiTheme="minorHAnsi" w:hAnsiTheme="minorHAnsi" w:cstheme="minorHAnsi"/>
        </w:rPr>
        <w:t xml:space="preserve"> Century Asia, Ed. </w:t>
      </w:r>
      <w:proofErr w:type="spellStart"/>
      <w:r w:rsidRPr="001870D4">
        <w:rPr>
          <w:rFonts w:asciiTheme="minorHAnsi" w:hAnsiTheme="minorHAnsi" w:cstheme="minorHAnsi"/>
        </w:rPr>
        <w:t>Muthiah</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Alagappa</w:t>
      </w:r>
      <w:proofErr w:type="spellEnd"/>
      <w:r w:rsidRPr="001870D4">
        <w:rPr>
          <w:rFonts w:asciiTheme="minorHAnsi" w:hAnsiTheme="minorHAnsi" w:cstheme="minorHAnsi"/>
        </w:rPr>
        <w:t>, p. 522)</w:t>
      </w:r>
    </w:p>
    <w:p w:rsidR="003002D5" w:rsidRPr="001870D4" w:rsidRDefault="003002D5" w:rsidP="003002D5">
      <w:pPr>
        <w:spacing w:after="0"/>
        <w:rPr>
          <w:rFonts w:asciiTheme="minorHAnsi" w:hAnsiTheme="minorHAnsi" w:cstheme="minorHAnsi"/>
          <w:sz w:val="16"/>
        </w:rPr>
      </w:pPr>
      <w:r w:rsidRPr="001870D4">
        <w:rPr>
          <w:rStyle w:val="StyleUnderline"/>
          <w:rFonts w:asciiTheme="minorHAnsi" w:hAnsiTheme="minorHAnsi" w:cstheme="minorHAnsi"/>
        </w:rPr>
        <w:t>The prospect of military action to destroy nuclear weapons</w:t>
      </w:r>
      <w:r w:rsidRPr="001870D4">
        <w:rPr>
          <w:rFonts w:asciiTheme="minorHAnsi" w:hAnsiTheme="minorHAnsi" w:cstheme="minorHAnsi"/>
          <w:sz w:val="16"/>
        </w:rPr>
        <w:t xml:space="preserve"> and facilities in East and South Asia </w:t>
      </w:r>
      <w:r w:rsidRPr="001870D4">
        <w:rPr>
          <w:rStyle w:val="StyleUnderline"/>
          <w:rFonts w:asciiTheme="minorHAnsi" w:hAnsiTheme="minorHAnsi" w:cstheme="minorHAnsi"/>
        </w:rPr>
        <w:t>has declined markedly</w:t>
      </w:r>
      <w:r w:rsidRPr="001870D4">
        <w:rPr>
          <w:rFonts w:asciiTheme="minorHAnsi" w:hAnsiTheme="minorHAnsi" w:cstheme="minorHAnsi"/>
          <w:sz w:val="16"/>
        </w:rPr>
        <w:t xml:space="preserve">. </w:t>
      </w:r>
      <w:r w:rsidRPr="001870D4">
        <w:rPr>
          <w:rStyle w:val="StyleUnderline"/>
          <w:rFonts w:asciiTheme="minorHAnsi" w:hAnsiTheme="minorHAnsi" w:cstheme="minorHAnsi"/>
        </w:rPr>
        <w:t>The Soviet Union contemplated preventive military action against China's nuclear facilities</w:t>
      </w:r>
      <w:r w:rsidRPr="001870D4">
        <w:rPr>
          <w:rFonts w:asciiTheme="minorHAnsi" w:hAnsiTheme="minorHAnsi" w:cstheme="minorHAnsi"/>
          <w:sz w:val="16"/>
        </w:rPr>
        <w:t xml:space="preserve"> in 1969, but the United States refused to support such action. Several years </w:t>
      </w:r>
      <w:proofErr w:type="gramStart"/>
      <w:r w:rsidRPr="001870D4">
        <w:rPr>
          <w:rFonts w:asciiTheme="minorHAnsi" w:hAnsiTheme="minorHAnsi" w:cstheme="minorHAnsi"/>
          <w:sz w:val="16"/>
        </w:rPr>
        <w:t>ago</w:t>
      </w:r>
      <w:proofErr w:type="gramEnd"/>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there was concern </w:t>
      </w:r>
      <w:r w:rsidRPr="001870D4">
        <w:rPr>
          <w:rFonts w:asciiTheme="minorHAnsi" w:hAnsiTheme="minorHAnsi" w:cstheme="minorHAnsi"/>
          <w:sz w:val="16"/>
        </w:rPr>
        <w:t xml:space="preserve">that </w:t>
      </w:r>
      <w:r w:rsidRPr="001870D4">
        <w:rPr>
          <w:rStyle w:val="StyleUnderline"/>
          <w:rFonts w:asciiTheme="minorHAnsi" w:hAnsiTheme="minorHAnsi" w:cstheme="minorHAnsi"/>
        </w:rPr>
        <w:t>India might attack Pakistan's</w:t>
      </w:r>
      <w:r w:rsidRPr="001870D4">
        <w:rPr>
          <w:rFonts w:asciiTheme="minorHAnsi" w:hAnsiTheme="minorHAnsi" w:cstheme="minorHAnsi"/>
          <w:sz w:val="16"/>
        </w:rPr>
        <w:t xml:space="preserve"> nuclear installations. Even if this was a serious possibility, its probability has declined sharply. The two countries entered into an agreement not to attack each other's nuclear facilities. This agreement held even during the crisis situations in the 1999-2002 period. </w:t>
      </w:r>
      <w:r w:rsidRPr="001870D4">
        <w:rPr>
          <w:rStyle w:val="StyleUnderline"/>
          <w:rFonts w:asciiTheme="minorHAnsi" w:hAnsiTheme="minorHAnsi" w:cstheme="minorHAnsi"/>
        </w:rPr>
        <w:t>Since then, India and Pakistan have taken additional measures to prevent an accidental outbreak or escalation of conflict</w:t>
      </w:r>
      <w:r w:rsidRPr="001870D4">
        <w:rPr>
          <w:rFonts w:asciiTheme="minorHAnsi" w:hAnsiTheme="minorHAnsi" w:cstheme="minorHAnsi"/>
          <w:sz w:val="16"/>
        </w:rPr>
        <w:t xml:space="preserve">. More germane to the contemporary context is the emphasis in the U.S. </w:t>
      </w:r>
      <w:r w:rsidRPr="001870D4">
        <w:rPr>
          <w:rFonts w:asciiTheme="minorHAnsi" w:eastAsia="BookmanOldStyle" w:hAnsiTheme="minorHAnsi" w:cstheme="minorHAnsi"/>
          <w:sz w:val="16"/>
        </w:rPr>
        <w:t xml:space="preserve">2002 </w:t>
      </w:r>
      <w:r w:rsidRPr="001870D4">
        <w:rPr>
          <w:rFonts w:asciiTheme="minorHAnsi" w:hAnsiTheme="minorHAnsi" w:cstheme="minorHAnsi"/>
          <w:sz w:val="16"/>
        </w:rPr>
        <w:t xml:space="preserve">Nuclear Posture Review on offensive military action against rogue states. </w:t>
      </w:r>
      <w:r w:rsidRPr="001870D4">
        <w:rPr>
          <w:rStyle w:val="StyleUnderline"/>
          <w:rFonts w:asciiTheme="minorHAnsi" w:hAnsiTheme="minorHAnsi" w:cstheme="minorHAnsi"/>
        </w:rPr>
        <w:t>The United States seriously contemplated a preventive strike against North Korea's nuclear weapon facilities</w:t>
      </w:r>
      <w:r w:rsidRPr="001870D4">
        <w:rPr>
          <w:rFonts w:asciiTheme="minorHAnsi" w:hAnsiTheme="minorHAnsi" w:cstheme="minorHAnsi"/>
          <w:sz w:val="16"/>
        </w:rPr>
        <w:t xml:space="preserve"> during the first nuclear crisis on the Korean peninsula </w:t>
      </w:r>
      <w:r w:rsidRPr="001870D4">
        <w:rPr>
          <w:rStyle w:val="StyleUnderline"/>
          <w:rFonts w:asciiTheme="minorHAnsi" w:hAnsiTheme="minorHAnsi" w:cstheme="minorHAnsi"/>
        </w:rPr>
        <w:t>in 1993</w:t>
      </w:r>
      <w:r w:rsidRPr="001870D4">
        <w:rPr>
          <w:rFonts w:asciiTheme="minorHAnsi" w:hAnsiTheme="minorHAnsi" w:cstheme="minorHAnsi"/>
          <w:sz w:val="16"/>
        </w:rPr>
        <w:t xml:space="preserve">-94 (Perry 2006). And the George W. Bush administration threatened preventive action against North Korea during its first term. </w:t>
      </w:r>
      <w:r w:rsidRPr="001870D4">
        <w:rPr>
          <w:rFonts w:asciiTheme="minorHAnsi" w:eastAsia="BookmanOldStyle" w:hAnsiTheme="minorHAnsi" w:cstheme="minorHAnsi"/>
          <w:sz w:val="16"/>
        </w:rPr>
        <w:t xml:space="preserve">3 </w:t>
      </w:r>
      <w:r w:rsidRPr="001870D4">
        <w:rPr>
          <w:rStyle w:val="StyleUnderline"/>
          <w:rFonts w:asciiTheme="minorHAnsi" w:hAnsiTheme="minorHAnsi" w:cstheme="minorHAnsi"/>
        </w:rPr>
        <w:t>However, that policy has lost traction and has no support among states in Northeast Asia</w:t>
      </w:r>
      <w:r w:rsidRPr="001870D4">
        <w:rPr>
          <w:rFonts w:asciiTheme="minorHAnsi" w:hAnsiTheme="minorHAnsi" w:cstheme="minorHAnsi"/>
          <w:sz w:val="16"/>
        </w:rPr>
        <w:t xml:space="preserve">, including U.S. allies. </w:t>
      </w:r>
      <w:r w:rsidRPr="001870D4">
        <w:rPr>
          <w:rStyle w:val="StyleUnderline"/>
          <w:rFonts w:asciiTheme="minorHAnsi" w:hAnsiTheme="minorHAnsi" w:cstheme="minorHAnsi"/>
        </w:rPr>
        <w:t>Neighboring countries oppose any preventive strike, fearing that it could result in a general war</w:t>
      </w:r>
      <w:r w:rsidRPr="001870D4">
        <w:rPr>
          <w:rFonts w:asciiTheme="minorHAnsi" w:hAnsiTheme="minorHAnsi" w:cstheme="minorHAnsi"/>
          <w:sz w:val="16"/>
        </w:rPr>
        <w:t xml:space="preserve"> that would have negative consequences for their own national security and regional stability. Although the United States has the military capability to undertake such an action it is unlikely to act without the support of its regional allies. The force option is still on the table, but the approach to resolve the North Korean nuclear problem has decidedly shifted to the diplomatic arena. </w:t>
      </w:r>
    </w:p>
    <w:p w:rsidR="003002D5" w:rsidRPr="001870D4" w:rsidRDefault="003002D5" w:rsidP="00B65C8D">
      <w:pPr>
        <w:rPr>
          <w:rStyle w:val="Emphasis"/>
          <w:rFonts w:asciiTheme="minorHAnsi" w:hAnsiTheme="minorHAnsi" w:cstheme="minorHAnsi"/>
        </w:rPr>
      </w:pPr>
    </w:p>
    <w:p w:rsidR="00F85118" w:rsidRPr="001870D4" w:rsidRDefault="00F85118" w:rsidP="00B65C8D">
      <w:pPr>
        <w:pStyle w:val="Heading3"/>
        <w:rPr>
          <w:rFonts w:asciiTheme="minorHAnsi" w:hAnsiTheme="minorHAnsi" w:cstheme="minorHAnsi"/>
        </w:rPr>
      </w:pPr>
      <w:r w:rsidRPr="001870D4">
        <w:rPr>
          <w:rFonts w:asciiTheme="minorHAnsi" w:hAnsiTheme="minorHAnsi" w:cstheme="minorHAnsi"/>
        </w:rPr>
        <w:t>AT Pre-emptive Strike – US</w:t>
      </w:r>
    </w:p>
    <w:p w:rsidR="00F85118" w:rsidRPr="001870D4" w:rsidRDefault="00F85118" w:rsidP="00F85118">
      <w:pPr>
        <w:pStyle w:val="Heading4"/>
        <w:rPr>
          <w:rFonts w:asciiTheme="minorHAnsi" w:hAnsiTheme="minorHAnsi" w:cstheme="minorHAnsi"/>
        </w:rPr>
      </w:pPr>
      <w:r w:rsidRPr="001870D4">
        <w:rPr>
          <w:rFonts w:asciiTheme="minorHAnsi" w:hAnsiTheme="minorHAnsi" w:cstheme="minorHAnsi"/>
        </w:rPr>
        <w:t>Advisors check pre-emptive strikes – Trump resists Bolton’s worse impulses and is averse to striking</w:t>
      </w:r>
    </w:p>
    <w:p w:rsidR="00F85118" w:rsidRPr="001870D4" w:rsidRDefault="00F85118" w:rsidP="00F85118">
      <w:pPr>
        <w:rPr>
          <w:rFonts w:asciiTheme="minorHAnsi" w:hAnsiTheme="minorHAnsi" w:cstheme="minorHAnsi"/>
        </w:rPr>
      </w:pPr>
      <w:r w:rsidRPr="001870D4">
        <w:rPr>
          <w:rStyle w:val="Style13ptBold"/>
          <w:rFonts w:asciiTheme="minorHAnsi" w:hAnsiTheme="minorHAnsi" w:cstheme="minorHAnsi"/>
        </w:rPr>
        <w:t>Economist 18</w:t>
      </w:r>
      <w:r w:rsidRPr="001870D4">
        <w:rPr>
          <w:rFonts w:asciiTheme="minorHAnsi" w:hAnsiTheme="minorHAnsi" w:cstheme="minorHAnsi"/>
        </w:rPr>
        <w:t xml:space="preserve"> (The Economist, “Why Donald Trump is unlikely to start a catastrophic conflict,” </w:t>
      </w:r>
      <w:hyperlink r:id="rId56" w:history="1">
        <w:r w:rsidRPr="001870D4">
          <w:rPr>
            <w:rStyle w:val="Hyperlink"/>
            <w:rFonts w:asciiTheme="minorHAnsi" w:hAnsiTheme="minorHAnsi" w:cstheme="minorHAnsi"/>
          </w:rPr>
          <w:t>https://www.economist.com/united-states/2018/03/31/why-donald-trump-is-unlikely-to-start-a-catastrophic-conflict</w:t>
        </w:r>
      </w:hyperlink>
      <w:r w:rsidRPr="001870D4">
        <w:rPr>
          <w:rFonts w:asciiTheme="minorHAnsi" w:hAnsiTheme="minorHAnsi" w:cstheme="minorHAnsi"/>
        </w:rPr>
        <w:t>, 3/31/2018, 7/6/2019) DG</w:t>
      </w:r>
    </w:p>
    <w:p w:rsidR="00F85118" w:rsidRPr="001870D4" w:rsidRDefault="00F85118" w:rsidP="00F85118">
      <w:pPr>
        <w:rPr>
          <w:rFonts w:asciiTheme="minorHAnsi" w:hAnsiTheme="minorHAnsi" w:cstheme="minorHAnsi"/>
          <w:u w:val="single"/>
        </w:rPr>
      </w:pPr>
      <w:r w:rsidRPr="001870D4">
        <w:rPr>
          <w:rStyle w:val="StyleUnderline"/>
          <w:rFonts w:asciiTheme="minorHAnsi" w:hAnsiTheme="minorHAnsi" w:cstheme="minorHAnsi"/>
        </w:rPr>
        <w:t>AFTER</w:t>
      </w:r>
      <w:r w:rsidRPr="001870D4">
        <w:rPr>
          <w:rFonts w:asciiTheme="minorHAnsi" w:hAnsiTheme="minorHAnsi" w:cstheme="minorHAnsi"/>
          <w:sz w:val="14"/>
        </w:rPr>
        <w:t xml:space="preserve"> Donald </w:t>
      </w:r>
      <w:r w:rsidRPr="001870D4">
        <w:rPr>
          <w:rStyle w:val="StyleUnderline"/>
          <w:rFonts w:asciiTheme="minorHAnsi" w:hAnsiTheme="minorHAnsi" w:cstheme="minorHAnsi"/>
        </w:rPr>
        <w:t>Trump gave the order to fire 59 cruise missiles</w:t>
      </w:r>
      <w:r w:rsidRPr="001870D4">
        <w:rPr>
          <w:rFonts w:asciiTheme="minorHAnsi" w:hAnsiTheme="minorHAnsi" w:cstheme="minorHAnsi"/>
          <w:sz w:val="14"/>
        </w:rPr>
        <w:t xml:space="preserve"> at an air base in Syria last year, </w:t>
      </w:r>
      <w:r w:rsidRPr="001870D4">
        <w:rPr>
          <w:rStyle w:val="StyleUnderline"/>
          <w:rFonts w:asciiTheme="minorHAnsi" w:hAnsiTheme="minorHAnsi" w:cstheme="minorHAnsi"/>
        </w:rPr>
        <w:t>no one seemed more surprised than the president himself.</w:t>
      </w:r>
      <w:r w:rsidRPr="001870D4">
        <w:rPr>
          <w:rFonts w:asciiTheme="minorHAnsi" w:hAnsiTheme="minorHAnsi" w:cstheme="minorHAnsi"/>
          <w:sz w:val="14"/>
        </w:rPr>
        <w:t xml:space="preserve"> </w:t>
      </w:r>
      <w:r w:rsidRPr="001870D4">
        <w:rPr>
          <w:rStyle w:val="StyleUnderline"/>
          <w:rFonts w:asciiTheme="minorHAnsi" w:hAnsiTheme="minorHAnsi" w:cstheme="minorHAnsi"/>
        </w:rPr>
        <w:t>Ordering military action wasn’t like deciding to buy a building</w:t>
      </w:r>
      <w:r w:rsidRPr="001870D4">
        <w:rPr>
          <w:rFonts w:asciiTheme="minorHAnsi" w:hAnsiTheme="minorHAnsi" w:cstheme="minorHAnsi"/>
          <w:sz w:val="14"/>
        </w:rPr>
        <w:t>, he mused on CBS News. “</w:t>
      </w:r>
      <w:r w:rsidRPr="001870D4">
        <w:rPr>
          <w:rStyle w:val="StyleUnderline"/>
          <w:rFonts w:asciiTheme="minorHAnsi" w:hAnsiTheme="minorHAnsi" w:cstheme="minorHAnsi"/>
        </w:rPr>
        <w:t>These decisions are unbelievable</w:t>
      </w:r>
      <w:r w:rsidRPr="001870D4">
        <w:rPr>
          <w:rFonts w:asciiTheme="minorHAnsi" w:hAnsiTheme="minorHAnsi" w:cstheme="minorHAnsi"/>
          <w:sz w:val="14"/>
        </w:rPr>
        <w:t>—you know, in terms of importance because it’s human—it’s…it’s…</w:t>
      </w:r>
      <w:r w:rsidRPr="001870D4">
        <w:rPr>
          <w:rStyle w:val="StyleUnderline"/>
          <w:rFonts w:asciiTheme="minorHAnsi" w:hAnsiTheme="minorHAnsi" w:cstheme="minorHAnsi"/>
        </w:rPr>
        <w:t>it’s killing. I hate it</w:t>
      </w:r>
      <w:r w:rsidRPr="001870D4">
        <w:rPr>
          <w:rFonts w:asciiTheme="minorHAnsi" w:hAnsiTheme="minorHAnsi" w:cstheme="minorHAnsi"/>
          <w:sz w:val="14"/>
        </w:rPr>
        <w:t xml:space="preserve">.” Is it credible that someone so shocked and tremulous after launching a strike that mangled a few planes and killed fewer than a dozen people could start a war in North Korea or Iran that might claim hundreds of thousands of lives?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Trump seems to want people to think so. Despite denouncing America’s invasion of Iraq as “the single worst decision ever made” earlier this month, he has hired as his national security adviser one of the few people who still defends it. John </w:t>
      </w:r>
      <w:r w:rsidRPr="001870D4">
        <w:rPr>
          <w:rStyle w:val="StyleUnderline"/>
          <w:rFonts w:asciiTheme="minorHAnsi" w:hAnsiTheme="minorHAnsi" w:cstheme="minorHAnsi"/>
        </w:rPr>
        <w:t>Bolton</w:t>
      </w:r>
      <w:r w:rsidRPr="001870D4">
        <w:rPr>
          <w:rFonts w:asciiTheme="minorHAnsi" w:hAnsiTheme="minorHAnsi" w:cstheme="minorHAnsi"/>
          <w:sz w:val="14"/>
        </w:rPr>
        <w:t xml:space="preserve"> has also </w:t>
      </w:r>
      <w:r w:rsidRPr="001870D4">
        <w:rPr>
          <w:rStyle w:val="StyleUnderline"/>
          <w:rFonts w:asciiTheme="minorHAnsi" w:hAnsiTheme="minorHAnsi" w:cstheme="minorHAnsi"/>
        </w:rPr>
        <w:t>advocated pre-emptive strikes against North Korea and Iran</w:t>
      </w:r>
      <w:r w:rsidRPr="001870D4">
        <w:rPr>
          <w:rFonts w:asciiTheme="minorHAnsi" w:hAnsiTheme="minorHAnsi" w:cstheme="minorHAnsi"/>
          <w:sz w:val="14"/>
        </w:rPr>
        <w:t xml:space="preserve">. “When you see a rattlesnake poised to strike, you don’t wait until it has struck before you crush it,”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Bolton said last year, paraphrasing Franklin Roosevelt. “I would argue that today North Korean nuclear weapons and ballistic missiles, and Iran’s, while we’re on the subject, are the rattlesnakes of the 21st century.”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Trump has also nominated one of his most hawkish advisers, Mike Pompeo, to be secretary of state. The outgoing CIA boss is another advocate of regime change in Iran and North Korea. Indeed,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Trump’s policies towards those countries, while stopping short of that aim, are increasingly consistent with it. He has sworn to </w:t>
      </w:r>
      <w:proofErr w:type="spellStart"/>
      <w:r w:rsidRPr="001870D4">
        <w:rPr>
          <w:rFonts w:asciiTheme="minorHAnsi" w:hAnsiTheme="minorHAnsi" w:cstheme="minorHAnsi"/>
          <w:sz w:val="14"/>
        </w:rPr>
        <w:t>denuclearise</w:t>
      </w:r>
      <w:proofErr w:type="spellEnd"/>
      <w:r w:rsidRPr="001870D4">
        <w:rPr>
          <w:rFonts w:asciiTheme="minorHAnsi" w:hAnsiTheme="minorHAnsi" w:cstheme="minorHAnsi"/>
          <w:sz w:val="14"/>
        </w:rPr>
        <w:t xml:space="preserve"> North Korea. Further nuclear provocations by Kim Jong Un would be met “with fire and fury”, he said last year. He also tasked his outgoing national security adviser, H.R. McMaster, to give him a wider array of military options against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Kim’s regime, including plans for a so-called bloody-nose attack, intended to weaken it without provoking nuclear war. The president is meanwhile unpicking the multinational deal to roll back Iran’s nuclear-arms </w:t>
      </w:r>
      <w:proofErr w:type="spellStart"/>
      <w:r w:rsidRPr="001870D4">
        <w:rPr>
          <w:rFonts w:asciiTheme="minorHAnsi" w:hAnsiTheme="minorHAnsi" w:cstheme="minorHAnsi"/>
          <w:sz w:val="14"/>
        </w:rPr>
        <w:t>programme</w:t>
      </w:r>
      <w:proofErr w:type="spellEnd"/>
      <w:r w:rsidRPr="001870D4">
        <w:rPr>
          <w:rFonts w:asciiTheme="minorHAnsi" w:hAnsiTheme="minorHAnsi" w:cstheme="minorHAnsi"/>
          <w:sz w:val="14"/>
        </w:rPr>
        <w:t xml:space="preserve">, which raises the chances of the Iranians resuming the </w:t>
      </w:r>
      <w:proofErr w:type="spellStart"/>
      <w:r w:rsidRPr="001870D4">
        <w:rPr>
          <w:rFonts w:asciiTheme="minorHAnsi" w:hAnsiTheme="minorHAnsi" w:cstheme="minorHAnsi"/>
          <w:sz w:val="14"/>
        </w:rPr>
        <w:t>programme</w:t>
      </w:r>
      <w:proofErr w:type="spellEnd"/>
      <w:r w:rsidRPr="001870D4">
        <w:rPr>
          <w:rFonts w:asciiTheme="minorHAnsi" w:hAnsiTheme="minorHAnsi" w:cstheme="minorHAnsi"/>
          <w:sz w:val="14"/>
        </w:rPr>
        <w:t xml:space="preserve"> and reduces, perhaps to zero, any prospect of the resulting crisis being handled diplomatically. </w:t>
      </w:r>
      <w:r w:rsidRPr="001870D4">
        <w:rPr>
          <w:rStyle w:val="StyleUnderline"/>
          <w:rFonts w:asciiTheme="minorHAnsi" w:hAnsiTheme="minorHAnsi" w:cstheme="minorHAnsi"/>
        </w:rPr>
        <w:t>The Washington foreign-policy crowd, in which Trump fans are rare, is aghast</w:t>
      </w:r>
      <w:r w:rsidRPr="001870D4">
        <w:rPr>
          <w:rFonts w:asciiTheme="minorHAnsi" w:hAnsiTheme="minorHAnsi" w:cstheme="minorHAnsi"/>
          <w:sz w:val="14"/>
        </w:rPr>
        <w:t xml:space="preserve">. Richard </w:t>
      </w:r>
      <w:proofErr w:type="spellStart"/>
      <w:r w:rsidRPr="001870D4">
        <w:rPr>
          <w:rFonts w:asciiTheme="minorHAnsi" w:hAnsiTheme="minorHAnsi" w:cstheme="minorHAnsi"/>
          <w:sz w:val="14"/>
        </w:rPr>
        <w:t>Haass</w:t>
      </w:r>
      <w:proofErr w:type="spellEnd"/>
      <w:r w:rsidRPr="001870D4">
        <w:rPr>
          <w:rFonts w:asciiTheme="minorHAnsi" w:hAnsiTheme="minorHAnsi" w:cstheme="minorHAnsi"/>
          <w:sz w:val="14"/>
        </w:rPr>
        <w:t xml:space="preserve">, president of the Council on Foreign Relations, says America is heading for war with North Korea, Iran or both. “This is the most perilous moment in modern American history,” he tweeted. It is a worrying time, all right. Yet the fears about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Trump’s readiness to unleash mass violence are probably inflated. The surge in apprehension about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Trump is </w:t>
      </w:r>
      <w:proofErr w:type="spellStart"/>
      <w:r w:rsidRPr="001870D4">
        <w:rPr>
          <w:rFonts w:asciiTheme="minorHAnsi" w:hAnsiTheme="minorHAnsi" w:cstheme="minorHAnsi"/>
          <w:sz w:val="14"/>
        </w:rPr>
        <w:t>fuelled</w:t>
      </w:r>
      <w:proofErr w:type="spellEnd"/>
      <w:r w:rsidRPr="001870D4">
        <w:rPr>
          <w:rFonts w:asciiTheme="minorHAnsi" w:hAnsiTheme="minorHAnsi" w:cstheme="minorHAnsi"/>
          <w:sz w:val="14"/>
        </w:rPr>
        <w:t xml:space="preserve"> by long-standing concerns about his character and judgment, new ones about his national-security set-up and a startling departure from his anti-war campaign rhetoric. On the trail he castigated every recent American intervention: in Libya, Syria and Afghanistan (“We made a terrible mistake getting involved there in the first place”), as well as in Iraq. The world would be better off,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Trump argued, if every recent president had ignored foreign affairs and “gone to the beach”. To those scouring his rants for an ideological thread, this seemed in line with the isolationist whiff of America First. As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w:t>
      </w:r>
      <w:r w:rsidRPr="001870D4">
        <w:rPr>
          <w:rStyle w:val="Emphasis"/>
          <w:rFonts w:asciiTheme="minorHAnsi" w:hAnsiTheme="minorHAnsi" w:cstheme="minorHAnsi"/>
        </w:rPr>
        <w:t>Trump</w:t>
      </w:r>
      <w:r w:rsidRPr="001870D4">
        <w:rPr>
          <w:rFonts w:asciiTheme="minorHAnsi" w:hAnsiTheme="minorHAnsi" w:cstheme="minorHAnsi"/>
          <w:sz w:val="14"/>
        </w:rPr>
        <w:t xml:space="preserve"> had in fact supported most of those interventions at the time (though he denied it), that credited him with too much consistency. The president, as his new enthusiasm for </w:t>
      </w:r>
      <w:proofErr w:type="spellStart"/>
      <w:r w:rsidRPr="001870D4">
        <w:rPr>
          <w:rFonts w:asciiTheme="minorHAnsi" w:hAnsiTheme="minorHAnsi" w:cstheme="minorHAnsi"/>
          <w:sz w:val="14"/>
        </w:rPr>
        <w:t>sabre-rattling</w:t>
      </w:r>
      <w:proofErr w:type="spellEnd"/>
      <w:r w:rsidRPr="001870D4">
        <w:rPr>
          <w:rFonts w:asciiTheme="minorHAnsi" w:hAnsiTheme="minorHAnsi" w:cstheme="minorHAnsi"/>
          <w:sz w:val="14"/>
        </w:rPr>
        <w:t xml:space="preserve"> suggests, has no ideology and few well-informed beliefs. He </w:t>
      </w:r>
      <w:r w:rsidRPr="001870D4">
        <w:rPr>
          <w:rStyle w:val="Emphasis"/>
          <w:rFonts w:asciiTheme="minorHAnsi" w:hAnsiTheme="minorHAnsi" w:cstheme="minorHAnsi"/>
        </w:rPr>
        <w:t>has instincts and a day-to-day appreciation of interests</w:t>
      </w:r>
      <w:r w:rsidRPr="001870D4">
        <w:rPr>
          <w:rFonts w:asciiTheme="minorHAnsi" w:hAnsiTheme="minorHAnsi" w:cstheme="minorHAnsi"/>
          <w:sz w:val="14"/>
        </w:rPr>
        <w:t xml:space="preserve">, chiefly his own. In this case </w:t>
      </w:r>
      <w:r w:rsidRPr="001870D4">
        <w:rPr>
          <w:rStyle w:val="Emphasis"/>
          <w:rFonts w:asciiTheme="minorHAnsi" w:hAnsiTheme="minorHAnsi" w:cstheme="minorHAnsi"/>
        </w:rPr>
        <w:t>that is probably reassuring.</w:t>
      </w:r>
      <w:r w:rsidRPr="001870D4">
        <w:rPr>
          <w:rFonts w:asciiTheme="minorHAnsi" w:hAnsiTheme="minorHAnsi" w:cstheme="minorHAnsi"/>
          <w:sz w:val="14"/>
        </w:rPr>
        <w:t xml:space="preserve"> True, </w:t>
      </w:r>
      <w:r w:rsidRPr="001870D4">
        <w:rPr>
          <w:rStyle w:val="StyleUnderline"/>
          <w:rFonts w:asciiTheme="minorHAnsi" w:hAnsiTheme="minorHAnsi" w:cstheme="minorHAnsi"/>
        </w:rPr>
        <w:t>even in his more dovish phase</w:t>
      </w:r>
      <w:r w:rsidRPr="001870D4">
        <w:rPr>
          <w:rFonts w:asciiTheme="minorHAnsi" w:hAnsiTheme="minorHAnsi" w:cstheme="minorHAnsi"/>
          <w:sz w:val="14"/>
        </w:rPr>
        <w:t xml:space="preserve">,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w:t>
      </w:r>
      <w:r w:rsidRPr="001870D4">
        <w:rPr>
          <w:rStyle w:val="StyleUnderline"/>
          <w:rFonts w:asciiTheme="minorHAnsi" w:hAnsiTheme="minorHAnsi" w:cstheme="minorHAnsi"/>
        </w:rPr>
        <w:t>Trump seemed obsessed with nuclear weapons:</w:t>
      </w:r>
      <w:r w:rsidRPr="001870D4">
        <w:rPr>
          <w:rFonts w:asciiTheme="minorHAnsi" w:hAnsiTheme="minorHAnsi" w:cstheme="minorHAnsi"/>
          <w:sz w:val="14"/>
        </w:rPr>
        <w:t xml:space="preserve"> the prospect of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Kim being able to nuke Manhattan horrifies him. And </w:t>
      </w:r>
      <w:r w:rsidRPr="001870D4">
        <w:rPr>
          <w:rStyle w:val="StyleUnderline"/>
          <w:rFonts w:asciiTheme="minorHAnsi" w:hAnsiTheme="minorHAnsi" w:cstheme="minorHAnsi"/>
        </w:rPr>
        <w:t>he has plainly become more hawkish in office,</w:t>
      </w:r>
      <w:r w:rsidRPr="001870D4">
        <w:rPr>
          <w:rFonts w:asciiTheme="minorHAnsi" w:hAnsiTheme="minorHAnsi" w:cstheme="minorHAnsi"/>
          <w:sz w:val="14"/>
        </w:rPr>
        <w:t xml:space="preserve"> as most presidents do. Barack Obama took charge vowing to end his predecessor’s wars, then bombed seven countries. </w:t>
      </w:r>
      <w:r w:rsidRPr="001870D4">
        <w:rPr>
          <w:rStyle w:val="Emphasis"/>
          <w:rFonts w:asciiTheme="minorHAnsi" w:hAnsiTheme="minorHAnsi" w:cstheme="minorHAnsi"/>
        </w:rPr>
        <w:t>Yet it is still hard to imagine</w:t>
      </w:r>
      <w:r w:rsidRPr="001870D4">
        <w:rPr>
          <w:rFonts w:asciiTheme="minorHAnsi" w:hAnsiTheme="minorHAnsi" w:cstheme="minorHAnsi"/>
          <w:sz w:val="14"/>
        </w:rPr>
        <w:t xml:space="preserve">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w:t>
      </w:r>
      <w:r w:rsidRPr="001870D4">
        <w:rPr>
          <w:rStyle w:val="Emphasis"/>
          <w:rFonts w:asciiTheme="minorHAnsi" w:hAnsiTheme="minorHAnsi" w:cstheme="minorHAnsi"/>
        </w:rPr>
        <w:t>Trump starting a war unless he thought he would gain from it personally</w:t>
      </w:r>
      <w:r w:rsidRPr="001870D4">
        <w:rPr>
          <w:rFonts w:asciiTheme="minorHAnsi" w:hAnsiTheme="minorHAnsi" w:cstheme="minorHAnsi"/>
          <w:sz w:val="14"/>
        </w:rPr>
        <w:t xml:space="preserve">, and </w:t>
      </w:r>
      <w:r w:rsidRPr="001870D4">
        <w:rPr>
          <w:rStyle w:val="StyleUnderline"/>
          <w:rFonts w:asciiTheme="minorHAnsi" w:hAnsiTheme="minorHAnsi" w:cstheme="minorHAnsi"/>
        </w:rPr>
        <w:t>he would not gain from a bloodbath</w:t>
      </w:r>
      <w:r w:rsidRPr="001870D4">
        <w:rPr>
          <w:rFonts w:asciiTheme="minorHAnsi" w:hAnsiTheme="minorHAnsi" w:cstheme="minorHAnsi"/>
          <w:sz w:val="14"/>
        </w:rPr>
        <w:t xml:space="preserve">. The first Gulf war, which was short, victorious and saw light American casualties, is the only American war since 1947 that remained popular long after it was launched. War with North Korea or Iran would be a different matter. The art of the nuclear deal </w:t>
      </w:r>
      <w:proofErr w:type="gramStart"/>
      <w:r w:rsidRPr="001870D4">
        <w:rPr>
          <w:rStyle w:val="StyleUnderline"/>
          <w:rFonts w:asciiTheme="minorHAnsi" w:hAnsiTheme="minorHAnsi" w:cstheme="minorHAnsi"/>
        </w:rPr>
        <w:t>The</w:t>
      </w:r>
      <w:proofErr w:type="gramEnd"/>
      <w:r w:rsidRPr="001870D4">
        <w:rPr>
          <w:rStyle w:val="StyleUnderline"/>
          <w:rFonts w:asciiTheme="minorHAnsi" w:hAnsiTheme="minorHAnsi" w:cstheme="minorHAnsi"/>
        </w:rPr>
        <w:t xml:space="preserve"> fact that</w:t>
      </w:r>
      <w:r w:rsidRPr="001870D4">
        <w:rPr>
          <w:rFonts w:asciiTheme="minorHAnsi" w:hAnsiTheme="minorHAnsi" w:cstheme="minorHAnsi"/>
          <w:sz w:val="14"/>
        </w:rPr>
        <w:t xml:space="preserve">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w:t>
      </w:r>
      <w:r w:rsidRPr="001870D4">
        <w:rPr>
          <w:rStyle w:val="StyleUnderline"/>
          <w:rFonts w:asciiTheme="minorHAnsi" w:hAnsiTheme="minorHAnsi" w:cstheme="minorHAnsi"/>
        </w:rPr>
        <w:t>Trump appears to have come close to setting red lines on North Korea</w:t>
      </w:r>
      <w:r w:rsidRPr="001870D4">
        <w:rPr>
          <w:rFonts w:asciiTheme="minorHAnsi" w:hAnsiTheme="minorHAnsi" w:cstheme="minorHAnsi"/>
          <w:sz w:val="14"/>
        </w:rPr>
        <w:t xml:space="preserve"> </w:t>
      </w:r>
      <w:r w:rsidRPr="001870D4">
        <w:rPr>
          <w:rStyle w:val="StyleUnderline"/>
          <w:rFonts w:asciiTheme="minorHAnsi" w:hAnsiTheme="minorHAnsi" w:cstheme="minorHAnsi"/>
        </w:rPr>
        <w:t>does not alter that analysis</w:t>
      </w:r>
      <w:r w:rsidRPr="001870D4">
        <w:rPr>
          <w:rFonts w:asciiTheme="minorHAnsi" w:hAnsiTheme="minorHAnsi" w:cstheme="minorHAnsi"/>
          <w:sz w:val="14"/>
        </w:rPr>
        <w:t xml:space="preserve">. Like any businessman, </w:t>
      </w:r>
      <w:r w:rsidRPr="001870D4">
        <w:rPr>
          <w:rStyle w:val="StyleUnderline"/>
          <w:rFonts w:asciiTheme="minorHAnsi" w:hAnsiTheme="minorHAnsi" w:cstheme="minorHAnsi"/>
        </w:rPr>
        <w:t>he is accustomed to asking for a lot and settling for less.</w:t>
      </w:r>
      <w:r w:rsidRPr="001870D4">
        <w:rPr>
          <w:rFonts w:asciiTheme="minorHAnsi" w:hAnsiTheme="minorHAnsi" w:cstheme="minorHAnsi"/>
          <w:sz w:val="14"/>
        </w:rPr>
        <w:t xml:space="preserve"> His genius lies in having the gumption to claim he got everything he asked for nonetheless—which may prove useful here.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w:t>
      </w:r>
      <w:r w:rsidRPr="001870D4">
        <w:rPr>
          <w:rStyle w:val="StyleUnderline"/>
          <w:rFonts w:asciiTheme="minorHAnsi" w:hAnsiTheme="minorHAnsi" w:cstheme="minorHAnsi"/>
        </w:rPr>
        <w:t>Kim</w:t>
      </w:r>
      <w:r w:rsidRPr="001870D4">
        <w:rPr>
          <w:rFonts w:asciiTheme="minorHAnsi" w:hAnsiTheme="minorHAnsi" w:cstheme="minorHAnsi"/>
          <w:sz w:val="14"/>
        </w:rPr>
        <w:t xml:space="preserve">, who knows as much about leverage as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Trump, </w:t>
      </w:r>
      <w:r w:rsidRPr="001870D4">
        <w:rPr>
          <w:rStyle w:val="StyleUnderline"/>
          <w:rFonts w:asciiTheme="minorHAnsi" w:hAnsiTheme="minorHAnsi" w:cstheme="minorHAnsi"/>
        </w:rPr>
        <w:t>is highly unlikely to give up his several dozen nuclear devices,</w:t>
      </w:r>
      <w:r w:rsidRPr="001870D4">
        <w:rPr>
          <w:rFonts w:asciiTheme="minorHAnsi" w:hAnsiTheme="minorHAnsi" w:cstheme="minorHAnsi"/>
          <w:sz w:val="14"/>
        </w:rPr>
        <w:t xml:space="preserve"> since that would be to sign his death warrant. But it is possible to imagine him agreeing to concessions, such as a freeze of his long-range missile </w:t>
      </w:r>
      <w:proofErr w:type="spellStart"/>
      <w:r w:rsidRPr="001870D4">
        <w:rPr>
          <w:rFonts w:asciiTheme="minorHAnsi" w:hAnsiTheme="minorHAnsi" w:cstheme="minorHAnsi"/>
          <w:sz w:val="14"/>
        </w:rPr>
        <w:t>programme</w:t>
      </w:r>
      <w:proofErr w:type="spellEnd"/>
      <w:r w:rsidRPr="001870D4">
        <w:rPr>
          <w:rFonts w:asciiTheme="minorHAnsi" w:hAnsiTheme="minorHAnsi" w:cstheme="minorHAnsi"/>
          <w:sz w:val="14"/>
        </w:rPr>
        <w:t xml:space="preserve">, in return for economic benefits, and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Trump proceeding to call that victory. There are many ways that could go wrong. Were North Korea to emerge from that negotiation as a </w:t>
      </w:r>
      <w:proofErr w:type="spellStart"/>
      <w:r w:rsidRPr="001870D4">
        <w:rPr>
          <w:rFonts w:asciiTheme="minorHAnsi" w:hAnsiTheme="minorHAnsi" w:cstheme="minorHAnsi"/>
          <w:sz w:val="14"/>
        </w:rPr>
        <w:t>recognised</w:t>
      </w:r>
      <w:proofErr w:type="spellEnd"/>
      <w:r w:rsidRPr="001870D4">
        <w:rPr>
          <w:rFonts w:asciiTheme="minorHAnsi" w:hAnsiTheme="minorHAnsi" w:cstheme="minorHAnsi"/>
          <w:sz w:val="14"/>
        </w:rPr>
        <w:t xml:space="preserve"> nuclear power, an Asian arms race might ensue. But war would have been averted. If so it would probably mean the unyielding </w:t>
      </w:r>
      <w:proofErr w:type="spellStart"/>
      <w:r w:rsidRPr="001870D4">
        <w:rPr>
          <w:rStyle w:val="Emphasis"/>
          <w:rFonts w:asciiTheme="minorHAnsi" w:hAnsiTheme="minorHAnsi" w:cstheme="minorHAnsi"/>
        </w:rPr>
        <w:t>Mr</w:t>
      </w:r>
      <w:proofErr w:type="spellEnd"/>
      <w:r w:rsidRPr="001870D4">
        <w:rPr>
          <w:rStyle w:val="Emphasis"/>
          <w:rFonts w:asciiTheme="minorHAnsi" w:hAnsiTheme="minorHAnsi" w:cstheme="minorHAnsi"/>
        </w:rPr>
        <w:t xml:space="preserve"> Bolton turning out to be less decisive than many </w:t>
      </w:r>
      <w:proofErr w:type="gramStart"/>
      <w:r w:rsidRPr="001870D4">
        <w:rPr>
          <w:rStyle w:val="Emphasis"/>
          <w:rFonts w:asciiTheme="minorHAnsi" w:hAnsiTheme="minorHAnsi" w:cstheme="minorHAnsi"/>
        </w:rPr>
        <w:t>fear</w:t>
      </w:r>
      <w:proofErr w:type="gramEnd"/>
      <w:r w:rsidRPr="001870D4">
        <w:rPr>
          <w:rFonts w:asciiTheme="minorHAnsi" w:hAnsiTheme="minorHAnsi" w:cstheme="minorHAnsi"/>
          <w:sz w:val="14"/>
        </w:rPr>
        <w:t xml:space="preserve">. </w:t>
      </w:r>
      <w:r w:rsidRPr="001870D4">
        <w:rPr>
          <w:rStyle w:val="StyleUnderline"/>
          <w:rFonts w:asciiTheme="minorHAnsi" w:hAnsiTheme="minorHAnsi" w:cstheme="minorHAnsi"/>
        </w:rPr>
        <w:t>This seems likely</w:t>
      </w:r>
      <w:r w:rsidRPr="001870D4">
        <w:rPr>
          <w:rFonts w:asciiTheme="minorHAnsi" w:hAnsiTheme="minorHAnsi" w:cstheme="minorHAnsi"/>
          <w:sz w:val="14"/>
        </w:rPr>
        <w:t xml:space="preserve">. </w:t>
      </w:r>
      <w:r w:rsidRPr="001870D4">
        <w:rPr>
          <w:rStyle w:val="StyleUnderline"/>
          <w:rFonts w:asciiTheme="minorHAnsi" w:hAnsiTheme="minorHAnsi" w:cstheme="minorHAnsi"/>
        </w:rPr>
        <w:t>The president likes</w:t>
      </w:r>
      <w:r w:rsidRPr="001870D4">
        <w:rPr>
          <w:rFonts w:asciiTheme="minorHAnsi" w:hAnsiTheme="minorHAnsi" w:cstheme="minorHAnsi"/>
          <w:sz w:val="14"/>
        </w:rPr>
        <w:t xml:space="preserve">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Bolton’s damn-your-eyes </w:t>
      </w:r>
      <w:proofErr w:type="gramStart"/>
      <w:r w:rsidRPr="001870D4">
        <w:rPr>
          <w:rStyle w:val="StyleUnderline"/>
          <w:rFonts w:asciiTheme="minorHAnsi" w:hAnsiTheme="minorHAnsi" w:cstheme="minorHAnsi"/>
        </w:rPr>
        <w:t>style, but</w:t>
      </w:r>
      <w:proofErr w:type="gramEnd"/>
      <w:r w:rsidRPr="001870D4">
        <w:rPr>
          <w:rStyle w:val="StyleUnderline"/>
          <w:rFonts w:asciiTheme="minorHAnsi" w:hAnsiTheme="minorHAnsi" w:cstheme="minorHAnsi"/>
        </w:rPr>
        <w:t xml:space="preserve"> has a way of surrounding himself with diverse opinions, and tires of ideologues</w:t>
      </w:r>
      <w:r w:rsidRPr="001870D4">
        <w:rPr>
          <w:rFonts w:asciiTheme="minorHAnsi" w:hAnsiTheme="minorHAnsi" w:cstheme="minorHAnsi"/>
          <w:sz w:val="14"/>
        </w:rPr>
        <w:t xml:space="preserve">. </w:t>
      </w:r>
      <w:r w:rsidRPr="001870D4">
        <w:rPr>
          <w:rStyle w:val="StyleUnderline"/>
          <w:rFonts w:asciiTheme="minorHAnsi" w:hAnsiTheme="minorHAnsi" w:cstheme="minorHAnsi"/>
        </w:rPr>
        <w:t>Even if he gives</w:t>
      </w:r>
      <w:r w:rsidRPr="001870D4">
        <w:rPr>
          <w:rFonts w:asciiTheme="minorHAnsi" w:hAnsiTheme="minorHAnsi" w:cstheme="minorHAnsi"/>
          <w:sz w:val="14"/>
        </w:rPr>
        <w:t xml:space="preserve">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w:t>
      </w:r>
      <w:r w:rsidRPr="001870D4">
        <w:rPr>
          <w:rStyle w:val="StyleUnderline"/>
          <w:rFonts w:asciiTheme="minorHAnsi" w:hAnsiTheme="minorHAnsi" w:cstheme="minorHAnsi"/>
        </w:rPr>
        <w:t>Bolton a good run</w:t>
      </w:r>
      <w:r w:rsidRPr="001870D4">
        <w:rPr>
          <w:rFonts w:asciiTheme="minorHAnsi" w:hAnsiTheme="minorHAnsi" w:cstheme="minorHAnsi"/>
          <w:sz w:val="14"/>
        </w:rPr>
        <w:t xml:space="preserve">, moreover, </w:t>
      </w:r>
      <w:r w:rsidRPr="001870D4">
        <w:rPr>
          <w:rStyle w:val="Emphasis"/>
          <w:rFonts w:asciiTheme="minorHAnsi" w:hAnsiTheme="minorHAnsi" w:cstheme="minorHAnsi"/>
        </w:rPr>
        <w:t>there will remain a strong safety-device in the form of</w:t>
      </w:r>
      <w:r w:rsidRPr="001870D4">
        <w:rPr>
          <w:rFonts w:asciiTheme="minorHAnsi" w:hAnsiTheme="minorHAnsi" w:cstheme="minorHAnsi"/>
          <w:sz w:val="14"/>
        </w:rPr>
        <w:t xml:space="preserve"> James </w:t>
      </w:r>
      <w:r w:rsidRPr="001870D4">
        <w:rPr>
          <w:rStyle w:val="Emphasis"/>
          <w:rFonts w:asciiTheme="minorHAnsi" w:hAnsiTheme="minorHAnsi" w:cstheme="minorHAnsi"/>
        </w:rPr>
        <w:t>Mattis</w:t>
      </w:r>
      <w:r w:rsidRPr="001870D4">
        <w:rPr>
          <w:rFonts w:asciiTheme="minorHAnsi" w:hAnsiTheme="minorHAnsi" w:cstheme="minorHAnsi"/>
          <w:sz w:val="14"/>
        </w:rPr>
        <w:t xml:space="preserve">, the admired </w:t>
      </w:r>
      <w:proofErr w:type="spellStart"/>
      <w:r w:rsidRPr="001870D4">
        <w:rPr>
          <w:rFonts w:asciiTheme="minorHAnsi" w:hAnsiTheme="minorHAnsi" w:cstheme="minorHAnsi"/>
          <w:sz w:val="14"/>
        </w:rPr>
        <w:t>defence</w:t>
      </w:r>
      <w:proofErr w:type="spellEnd"/>
      <w:r w:rsidRPr="001870D4">
        <w:rPr>
          <w:rFonts w:asciiTheme="minorHAnsi" w:hAnsiTheme="minorHAnsi" w:cstheme="minorHAnsi"/>
          <w:sz w:val="14"/>
        </w:rPr>
        <w:t xml:space="preserve"> secretary. </w:t>
      </w:r>
      <w:r w:rsidRPr="001870D4">
        <w:rPr>
          <w:rStyle w:val="StyleUnderline"/>
          <w:rFonts w:asciiTheme="minorHAnsi" w:hAnsiTheme="minorHAnsi" w:cstheme="minorHAnsi"/>
        </w:rPr>
        <w:t xml:space="preserve">He is for the Iran deal and against trying to bloody </w:t>
      </w:r>
      <w:proofErr w:type="spellStart"/>
      <w:r w:rsidRPr="001870D4">
        <w:rPr>
          <w:rStyle w:val="StyleUnderline"/>
          <w:rFonts w:asciiTheme="minorHAnsi" w:hAnsiTheme="minorHAnsi" w:cstheme="minorHAnsi"/>
        </w:rPr>
        <w:t>Mr</w:t>
      </w:r>
      <w:proofErr w:type="spellEnd"/>
      <w:r w:rsidRPr="001870D4">
        <w:rPr>
          <w:rStyle w:val="StyleUnderline"/>
          <w:rFonts w:asciiTheme="minorHAnsi" w:hAnsiTheme="minorHAnsi" w:cstheme="minorHAnsi"/>
        </w:rPr>
        <w:t xml:space="preserve"> Kim’s nose. </w:t>
      </w:r>
      <w:r w:rsidRPr="001870D4">
        <w:rPr>
          <w:rFonts w:asciiTheme="minorHAnsi" w:hAnsiTheme="minorHAnsi" w:cstheme="minorHAnsi"/>
          <w:sz w:val="14"/>
        </w:rPr>
        <w:t xml:space="preserve">This is hardly ideal.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Trump, </w:t>
      </w:r>
      <w:proofErr w:type="spellStart"/>
      <w:r w:rsidRPr="001870D4">
        <w:rPr>
          <w:rFonts w:asciiTheme="minorHAnsi" w:hAnsiTheme="minorHAnsi" w:cstheme="minorHAnsi"/>
          <w:sz w:val="14"/>
        </w:rPr>
        <w:t>Mr</w:t>
      </w:r>
      <w:proofErr w:type="spellEnd"/>
      <w:r w:rsidRPr="001870D4">
        <w:rPr>
          <w:rFonts w:asciiTheme="minorHAnsi" w:hAnsiTheme="minorHAnsi" w:cstheme="minorHAnsi"/>
          <w:sz w:val="14"/>
        </w:rPr>
        <w:t xml:space="preserve"> Bolton and Little Rocket Man are about to assume a combined lead role in maintaining global security, which </w:t>
      </w:r>
      <w:proofErr w:type="gramStart"/>
      <w:r w:rsidRPr="001870D4">
        <w:rPr>
          <w:rFonts w:asciiTheme="minorHAnsi" w:hAnsiTheme="minorHAnsi" w:cstheme="minorHAnsi"/>
          <w:sz w:val="14"/>
        </w:rPr>
        <w:t>in itself raises</w:t>
      </w:r>
      <w:proofErr w:type="gramEnd"/>
      <w:r w:rsidRPr="001870D4">
        <w:rPr>
          <w:rFonts w:asciiTheme="minorHAnsi" w:hAnsiTheme="minorHAnsi" w:cstheme="minorHAnsi"/>
          <w:sz w:val="14"/>
        </w:rPr>
        <w:t xml:space="preserve"> the risk of a catastrophic miscalculation. Yet </w:t>
      </w:r>
      <w:r w:rsidRPr="001870D4">
        <w:rPr>
          <w:rStyle w:val="Emphasis"/>
          <w:rFonts w:asciiTheme="minorHAnsi" w:hAnsiTheme="minorHAnsi" w:cstheme="minorHAnsi"/>
        </w:rPr>
        <w:t>the notion that this president would be any likelier to risk Armageddon than his predecessors is unconvincing</w:t>
      </w:r>
      <w:r w:rsidRPr="001870D4">
        <w:rPr>
          <w:rFonts w:asciiTheme="minorHAnsi" w:hAnsiTheme="minorHAnsi" w:cstheme="minorHAnsi"/>
          <w:sz w:val="14"/>
        </w:rPr>
        <w:t xml:space="preserve">. </w:t>
      </w:r>
      <w:r w:rsidRPr="001870D4">
        <w:rPr>
          <w:rStyle w:val="StyleUnderline"/>
          <w:rFonts w:asciiTheme="minorHAnsi" w:hAnsiTheme="minorHAnsi" w:cstheme="minorHAnsi"/>
        </w:rPr>
        <w:t>It is a measure of dark times that such an idea seems a relief.</w:t>
      </w:r>
    </w:p>
    <w:p w:rsidR="00F85118" w:rsidRPr="001870D4" w:rsidRDefault="00F85118" w:rsidP="00F85118">
      <w:pPr>
        <w:rPr>
          <w:rFonts w:asciiTheme="minorHAnsi" w:hAnsiTheme="minorHAnsi" w:cstheme="minorHAnsi"/>
        </w:rPr>
      </w:pPr>
    </w:p>
    <w:p w:rsidR="00B65C8D" w:rsidRPr="001870D4" w:rsidRDefault="00B65C8D" w:rsidP="00B65C8D">
      <w:pPr>
        <w:pStyle w:val="Heading3"/>
        <w:rPr>
          <w:rFonts w:asciiTheme="minorHAnsi" w:hAnsiTheme="minorHAnsi" w:cstheme="minorHAnsi"/>
        </w:rPr>
      </w:pPr>
      <w:r w:rsidRPr="001870D4">
        <w:rPr>
          <w:rFonts w:asciiTheme="minorHAnsi" w:hAnsiTheme="minorHAnsi" w:cstheme="minorHAnsi"/>
        </w:rPr>
        <w:t>AT Regional Domination</w:t>
      </w:r>
    </w:p>
    <w:p w:rsidR="00B65C8D" w:rsidRPr="001870D4" w:rsidRDefault="00B65C8D" w:rsidP="00B65C8D">
      <w:pPr>
        <w:pStyle w:val="Heading4"/>
        <w:rPr>
          <w:rFonts w:asciiTheme="minorHAnsi" w:hAnsiTheme="minorHAnsi" w:cstheme="minorHAnsi"/>
        </w:rPr>
      </w:pPr>
      <w:r w:rsidRPr="001870D4">
        <w:rPr>
          <w:rFonts w:asciiTheme="minorHAnsi" w:hAnsiTheme="minorHAnsi" w:cstheme="minorHAnsi"/>
        </w:rPr>
        <w:t xml:space="preserve">No impact to regional domination – </w:t>
      </w:r>
      <w:proofErr w:type="gramStart"/>
      <w:r w:rsidRPr="001870D4">
        <w:rPr>
          <w:rFonts w:asciiTheme="minorHAnsi" w:hAnsiTheme="minorHAnsi" w:cstheme="minorHAnsi"/>
        </w:rPr>
        <w:t>reject</w:t>
      </w:r>
      <w:proofErr w:type="gramEnd"/>
      <w:r w:rsidRPr="001870D4">
        <w:rPr>
          <w:rFonts w:asciiTheme="minorHAnsi" w:hAnsiTheme="minorHAnsi" w:cstheme="minorHAnsi"/>
        </w:rPr>
        <w:t xml:space="preserve"> alarmism</w:t>
      </w:r>
    </w:p>
    <w:p w:rsidR="00B65C8D" w:rsidRPr="001870D4" w:rsidRDefault="00B65C8D" w:rsidP="00B65C8D">
      <w:pPr>
        <w:rPr>
          <w:rFonts w:asciiTheme="minorHAnsi" w:hAnsiTheme="minorHAnsi" w:cstheme="minorHAnsi"/>
        </w:rPr>
      </w:pPr>
      <w:r w:rsidRPr="001870D4">
        <w:rPr>
          <w:rStyle w:val="Style13ptBold"/>
          <w:rFonts w:asciiTheme="minorHAnsi" w:hAnsiTheme="minorHAnsi" w:cstheme="minorHAnsi"/>
        </w:rPr>
        <w:t>Mueller 16</w:t>
      </w:r>
      <w:r w:rsidRPr="001870D4">
        <w:rPr>
          <w:rFonts w:asciiTheme="minorHAnsi" w:hAnsiTheme="minorHAnsi" w:cstheme="minorHAnsi"/>
        </w:rPr>
        <w:t xml:space="preserve"> (John, Adjunct Professor of Political Science and Senior Research Scientist at the Mershon Center for International Security Studies, JSTOR, “Should We Let the Bomb Spread,” </w:t>
      </w:r>
      <w:hyperlink r:id="rId57" w:history="1">
        <w:r w:rsidRPr="001870D4">
          <w:rPr>
            <w:rStyle w:val="Hyperlink"/>
            <w:rFonts w:asciiTheme="minorHAnsi" w:hAnsiTheme="minorHAnsi" w:cstheme="minorHAnsi"/>
          </w:rPr>
          <w:t>https://www.jstor.org/stable/resrep12076</w:t>
        </w:r>
      </w:hyperlink>
      <w:r w:rsidRPr="001870D4">
        <w:rPr>
          <w:rFonts w:asciiTheme="minorHAnsi" w:hAnsiTheme="minorHAnsi" w:cstheme="minorHAnsi"/>
        </w:rPr>
        <w:t>, 11/1/2016, 7/2/2019) DG</w:t>
      </w:r>
    </w:p>
    <w:p w:rsidR="00B65C8D" w:rsidRPr="001870D4" w:rsidRDefault="00B65C8D" w:rsidP="00B65C8D">
      <w:pPr>
        <w:rPr>
          <w:rStyle w:val="Emphasis"/>
          <w:rFonts w:asciiTheme="minorHAnsi" w:hAnsiTheme="minorHAnsi" w:cstheme="minorHAnsi"/>
        </w:rPr>
      </w:pPr>
      <w:r w:rsidRPr="001870D4">
        <w:rPr>
          <w:rFonts w:asciiTheme="minorHAnsi" w:hAnsiTheme="minorHAnsi" w:cstheme="minorHAnsi"/>
          <w:sz w:val="14"/>
        </w:rPr>
        <w:t xml:space="preserve">Domination </w:t>
      </w:r>
      <w:r w:rsidRPr="001870D4">
        <w:rPr>
          <w:rStyle w:val="StyleUnderline"/>
          <w:rFonts w:asciiTheme="minorHAnsi" w:hAnsiTheme="minorHAnsi" w:cstheme="minorHAnsi"/>
        </w:rPr>
        <w:t>Proliferation alarmists may</w:t>
      </w:r>
      <w:r w:rsidRPr="001870D4">
        <w:rPr>
          <w:rFonts w:asciiTheme="minorHAnsi" w:hAnsiTheme="minorHAnsi" w:cstheme="minorHAnsi"/>
          <w:sz w:val="14"/>
        </w:rPr>
        <w:t xml:space="preserve"> occasionally </w:t>
      </w:r>
      <w:r w:rsidRPr="001870D4">
        <w:rPr>
          <w:rStyle w:val="StyleUnderline"/>
          <w:rFonts w:asciiTheme="minorHAnsi" w:hAnsiTheme="minorHAnsi" w:cstheme="minorHAnsi"/>
        </w:rPr>
        <w:t>grant that countries principally obtain a nuclear arsenal to counter real or perceived threats</w:t>
      </w:r>
      <w:r w:rsidRPr="001870D4">
        <w:rPr>
          <w:rFonts w:asciiTheme="minorHAnsi" w:hAnsiTheme="minorHAnsi" w:cstheme="minorHAnsi"/>
          <w:sz w:val="14"/>
        </w:rPr>
        <w:t xml:space="preserve">, but </w:t>
      </w:r>
      <w:r w:rsidRPr="001870D4">
        <w:rPr>
          <w:rStyle w:val="StyleUnderline"/>
          <w:rFonts w:asciiTheme="minorHAnsi" w:hAnsiTheme="minorHAnsi" w:cstheme="minorHAnsi"/>
        </w:rPr>
        <w:t>many</w:t>
      </w:r>
      <w:r w:rsidRPr="001870D4">
        <w:rPr>
          <w:rFonts w:asciiTheme="minorHAnsi" w:hAnsiTheme="minorHAnsi" w:cstheme="minorHAnsi"/>
          <w:sz w:val="14"/>
        </w:rPr>
        <w:t xml:space="preserve"> go on to </w:t>
      </w:r>
      <w:r w:rsidRPr="001870D4">
        <w:rPr>
          <w:rStyle w:val="StyleUnderline"/>
          <w:rFonts w:asciiTheme="minorHAnsi" w:hAnsiTheme="minorHAnsi" w:cstheme="minorHAnsi"/>
        </w:rPr>
        <w:t>argue</w:t>
      </w:r>
      <w:r w:rsidRPr="001870D4">
        <w:rPr>
          <w:rFonts w:asciiTheme="minorHAnsi" w:hAnsiTheme="minorHAnsi" w:cstheme="minorHAnsi"/>
          <w:sz w:val="14"/>
        </w:rPr>
        <w:t xml:space="preserve"> that </w:t>
      </w:r>
      <w:r w:rsidRPr="001870D4">
        <w:rPr>
          <w:rStyle w:val="StyleUnderline"/>
          <w:rFonts w:asciiTheme="minorHAnsi" w:hAnsiTheme="minorHAnsi" w:cstheme="minorHAnsi"/>
        </w:rPr>
        <w:t xml:space="preserve">the newly nuclear country will </w:t>
      </w:r>
      <w:r w:rsidRPr="001870D4">
        <w:rPr>
          <w:rFonts w:asciiTheme="minorHAnsi" w:hAnsiTheme="minorHAnsi" w:cstheme="minorHAnsi"/>
          <w:sz w:val="14"/>
        </w:rPr>
        <w:t>then</w:t>
      </w:r>
      <w:r w:rsidRPr="001870D4">
        <w:rPr>
          <w:rStyle w:val="StyleUnderline"/>
          <w:rFonts w:asciiTheme="minorHAnsi" w:hAnsiTheme="minorHAnsi" w:cstheme="minorHAnsi"/>
        </w:rPr>
        <w:t xml:space="preserve"> use its nuclear weapons to “dominate” the area</w:t>
      </w:r>
      <w:r w:rsidRPr="001870D4">
        <w:rPr>
          <w:rFonts w:asciiTheme="minorHAnsi" w:hAnsiTheme="minorHAnsi" w:cstheme="minorHAnsi"/>
          <w:sz w:val="14"/>
        </w:rPr>
        <w:t xml:space="preserve">. </w:t>
      </w:r>
      <w:r w:rsidRPr="001870D4">
        <w:rPr>
          <w:rStyle w:val="StyleUnderline"/>
          <w:rFonts w:asciiTheme="minorHAnsi" w:hAnsiTheme="minorHAnsi" w:cstheme="minorHAnsi"/>
        </w:rPr>
        <w:t>That argument was</w:t>
      </w:r>
      <w:r w:rsidRPr="001870D4">
        <w:rPr>
          <w:rFonts w:asciiTheme="minorHAnsi" w:hAnsiTheme="minorHAnsi" w:cstheme="minorHAnsi"/>
          <w:sz w:val="14"/>
        </w:rPr>
        <w:t xml:space="preserve"> repeatedly </w:t>
      </w:r>
      <w:r w:rsidRPr="001870D4">
        <w:rPr>
          <w:rStyle w:val="StyleUnderline"/>
          <w:rFonts w:asciiTheme="minorHAnsi" w:hAnsiTheme="minorHAnsi" w:cstheme="minorHAnsi"/>
        </w:rPr>
        <w:t xml:space="preserve">used with dramatic urgency before 2003 for the dangers </w:t>
      </w:r>
      <w:r w:rsidRPr="001870D4">
        <w:rPr>
          <w:rFonts w:asciiTheme="minorHAnsi" w:hAnsiTheme="minorHAnsi" w:cstheme="minorHAnsi"/>
          <w:sz w:val="14"/>
        </w:rPr>
        <w:t xml:space="preserve">supposedly </w:t>
      </w:r>
      <w:r w:rsidRPr="001870D4">
        <w:rPr>
          <w:rStyle w:val="StyleUnderline"/>
          <w:rFonts w:asciiTheme="minorHAnsi" w:hAnsiTheme="minorHAnsi" w:cstheme="minorHAnsi"/>
        </w:rPr>
        <w:t>posed by Saddam Hussein</w:t>
      </w:r>
      <w:r w:rsidRPr="001870D4">
        <w:rPr>
          <w:rFonts w:asciiTheme="minorHAnsi" w:hAnsiTheme="minorHAnsi" w:cstheme="minorHAnsi"/>
          <w:sz w:val="14"/>
        </w:rPr>
        <w:t xml:space="preserve">, and </w:t>
      </w:r>
      <w:r w:rsidRPr="001870D4">
        <w:rPr>
          <w:rStyle w:val="StyleUnderline"/>
          <w:rFonts w:asciiTheme="minorHAnsi" w:hAnsiTheme="minorHAnsi" w:cstheme="minorHAnsi"/>
        </w:rPr>
        <w:t xml:space="preserve">it has </w:t>
      </w:r>
      <w:r w:rsidRPr="001870D4">
        <w:rPr>
          <w:rFonts w:asciiTheme="minorHAnsi" w:hAnsiTheme="minorHAnsi" w:cstheme="minorHAnsi"/>
          <w:sz w:val="14"/>
        </w:rPr>
        <w:t>also</w:t>
      </w:r>
      <w:r w:rsidRPr="001870D4">
        <w:rPr>
          <w:rStyle w:val="StyleUnderline"/>
          <w:rFonts w:asciiTheme="minorHAnsi" w:hAnsiTheme="minorHAnsi" w:cstheme="minorHAnsi"/>
        </w:rPr>
        <w:t xml:space="preserve"> been frequently applied to Iran</w:t>
      </w:r>
      <w:r w:rsidRPr="001870D4">
        <w:rPr>
          <w:rFonts w:asciiTheme="minorHAnsi" w:hAnsiTheme="minorHAnsi" w:cstheme="minorHAnsi"/>
          <w:sz w:val="14"/>
        </w:rPr>
        <w:t xml:space="preserve">. </w:t>
      </w:r>
      <w:r w:rsidRPr="001870D4">
        <w:rPr>
          <w:rStyle w:val="Emphasis"/>
          <w:rFonts w:asciiTheme="minorHAnsi" w:hAnsiTheme="minorHAnsi" w:cstheme="minorHAnsi"/>
        </w:rPr>
        <w:t>Exactly how that domination business is to be carried out is never made clear</w:t>
      </w:r>
      <w:r w:rsidRPr="001870D4">
        <w:rPr>
          <w:rFonts w:asciiTheme="minorHAnsi" w:hAnsiTheme="minorHAnsi" w:cstheme="minorHAnsi"/>
          <w:sz w:val="14"/>
        </w:rPr>
        <w:t xml:space="preserve">.8 </w:t>
      </w:r>
      <w:r w:rsidRPr="001870D4">
        <w:rPr>
          <w:rStyle w:val="StyleUnderline"/>
          <w:rFonts w:asciiTheme="minorHAnsi" w:hAnsiTheme="minorHAnsi" w:cstheme="minorHAnsi"/>
        </w:rPr>
        <w:t>But the notion</w:t>
      </w:r>
      <w:r w:rsidRPr="001870D4">
        <w:rPr>
          <w:rFonts w:asciiTheme="minorHAnsi" w:hAnsiTheme="minorHAnsi" w:cstheme="minorHAnsi"/>
          <w:sz w:val="14"/>
        </w:rPr>
        <w:t xml:space="preserve">, apparently, </w:t>
      </w:r>
      <w:r w:rsidRPr="001870D4">
        <w:rPr>
          <w:rStyle w:val="StyleUnderline"/>
          <w:rFonts w:asciiTheme="minorHAnsi" w:hAnsiTheme="minorHAnsi" w:cstheme="minorHAnsi"/>
        </w:rPr>
        <w:t>is that should an atomic Iraq</w:t>
      </w:r>
      <w:r w:rsidRPr="001870D4">
        <w:rPr>
          <w:rFonts w:asciiTheme="minorHAnsi" w:hAnsiTheme="minorHAnsi" w:cstheme="minorHAnsi"/>
          <w:sz w:val="14"/>
        </w:rPr>
        <w:t xml:space="preserve"> (in earlier fantasies) </w:t>
      </w:r>
      <w:r w:rsidRPr="001870D4">
        <w:rPr>
          <w:rStyle w:val="Emphasis"/>
          <w:rFonts w:asciiTheme="minorHAnsi" w:hAnsiTheme="minorHAnsi" w:cstheme="minorHAnsi"/>
        </w:rPr>
        <w:t>or North Korea or Iran</w:t>
      </w:r>
      <w:r w:rsidRPr="001870D4">
        <w:rPr>
          <w:rFonts w:asciiTheme="minorHAnsi" w:hAnsiTheme="minorHAnsi" w:cstheme="minorHAnsi"/>
          <w:sz w:val="14"/>
        </w:rPr>
        <w:t xml:space="preserve"> (in present ones) </w:t>
      </w:r>
      <w:r w:rsidRPr="001870D4">
        <w:rPr>
          <w:rStyle w:val="StyleUnderline"/>
          <w:rFonts w:asciiTheme="minorHAnsi" w:hAnsiTheme="minorHAnsi" w:cstheme="minorHAnsi"/>
        </w:rPr>
        <w:t>rattle the occasional rocket, other countries in the area</w:t>
      </w:r>
      <w:r w:rsidRPr="001870D4">
        <w:rPr>
          <w:rFonts w:asciiTheme="minorHAnsi" w:hAnsiTheme="minorHAnsi" w:cstheme="minorHAnsi"/>
          <w:sz w:val="14"/>
        </w:rPr>
        <w:t xml:space="preserve">, suitably intimidated, </w:t>
      </w:r>
      <w:r w:rsidRPr="001870D4">
        <w:rPr>
          <w:rStyle w:val="StyleUnderline"/>
          <w:rFonts w:asciiTheme="minorHAnsi" w:hAnsiTheme="minorHAnsi" w:cstheme="minorHAnsi"/>
        </w:rPr>
        <w:t>would supinely bow to its demands.</w:t>
      </w:r>
      <w:r w:rsidRPr="001870D4">
        <w:rPr>
          <w:rFonts w:asciiTheme="minorHAnsi" w:hAnsiTheme="minorHAnsi" w:cstheme="minorHAnsi"/>
          <w:sz w:val="14"/>
        </w:rPr>
        <w:t xml:space="preserve"> Far more likely, </w:t>
      </w:r>
      <w:r w:rsidRPr="001870D4">
        <w:rPr>
          <w:rStyle w:val="StyleUnderline"/>
          <w:rFonts w:asciiTheme="minorHAnsi" w:hAnsiTheme="minorHAnsi" w:cstheme="minorHAnsi"/>
        </w:rPr>
        <w:t>any threatened states will make common cause with each other and</w:t>
      </w:r>
      <w:r w:rsidRPr="001870D4">
        <w:rPr>
          <w:rFonts w:asciiTheme="minorHAnsi" w:hAnsiTheme="minorHAnsi" w:cstheme="minorHAnsi"/>
          <w:sz w:val="14"/>
        </w:rPr>
        <w:t xml:space="preserve"> with </w:t>
      </w:r>
      <w:r w:rsidRPr="001870D4">
        <w:rPr>
          <w:rStyle w:val="StyleUnderline"/>
          <w:rFonts w:asciiTheme="minorHAnsi" w:hAnsiTheme="minorHAnsi" w:cstheme="minorHAnsi"/>
        </w:rPr>
        <w:t>other concerned countries against the threatening neighbor. It seems</w:t>
      </w:r>
      <w:r w:rsidRPr="001870D4">
        <w:rPr>
          <w:rFonts w:asciiTheme="minorHAnsi" w:hAnsiTheme="minorHAnsi" w:cstheme="minorHAnsi"/>
          <w:sz w:val="14"/>
        </w:rPr>
        <w:t xml:space="preserve"> overwhelmingly </w:t>
      </w:r>
      <w:r w:rsidRPr="001870D4">
        <w:rPr>
          <w:rStyle w:val="StyleUnderline"/>
          <w:rFonts w:asciiTheme="minorHAnsi" w:hAnsiTheme="minorHAnsi" w:cstheme="minorHAnsi"/>
        </w:rPr>
        <w:t>likely that if a nuclear Iran brandishes its weapons to intimidate others or to get its way, it will find that those threatened</w:t>
      </w:r>
      <w:r w:rsidRPr="001870D4">
        <w:rPr>
          <w:rFonts w:asciiTheme="minorHAnsi" w:hAnsiTheme="minorHAnsi" w:cstheme="minorHAnsi"/>
          <w:sz w:val="14"/>
        </w:rPr>
        <w:t xml:space="preserve">, rather than capitulating to its blandishments or rushing off to build a compensating arsenal of their own, </w:t>
      </w:r>
      <w:r w:rsidRPr="001870D4">
        <w:rPr>
          <w:rStyle w:val="Emphasis"/>
          <w:rFonts w:asciiTheme="minorHAnsi" w:hAnsiTheme="minorHAnsi" w:cstheme="minorHAnsi"/>
        </w:rPr>
        <w:t>will ally with others to stand up to the intimidation</w:t>
      </w:r>
      <w:r w:rsidRPr="001870D4">
        <w:rPr>
          <w:rFonts w:asciiTheme="minorHAnsi" w:hAnsiTheme="minorHAnsi" w:cstheme="minorHAnsi"/>
          <w:sz w:val="14"/>
        </w:rPr>
        <w:t>—</w:t>
      </w:r>
      <w:r w:rsidRPr="001870D4">
        <w:rPr>
          <w:rStyle w:val="StyleUnderline"/>
          <w:rFonts w:asciiTheme="minorHAnsi" w:hAnsiTheme="minorHAnsi" w:cstheme="minorHAnsi"/>
        </w:rPr>
        <w:t>rather in the way they coalesced into an alliance of convenience to oppose Iraq’s invasion of Kuwait</w:t>
      </w:r>
      <w:r w:rsidRPr="001870D4">
        <w:rPr>
          <w:rFonts w:asciiTheme="minorHAnsi" w:hAnsiTheme="minorHAnsi" w:cstheme="minorHAnsi"/>
          <w:sz w:val="14"/>
        </w:rPr>
        <w:t xml:space="preserve"> in 1990. It is also argued that nuclear weapons embolden a country to do mischief with less fear of punishing consequences. However, </w:t>
      </w:r>
      <w:r w:rsidRPr="001870D4">
        <w:rPr>
          <w:rStyle w:val="StyleUnderline"/>
          <w:rFonts w:asciiTheme="minorHAnsi" w:hAnsiTheme="minorHAnsi" w:cstheme="minorHAnsi"/>
        </w:rPr>
        <w:t>countries like Iran already seem about as free as they need to be to do mischief</w:t>
      </w:r>
      <w:r w:rsidRPr="001870D4">
        <w:rPr>
          <w:rFonts w:asciiTheme="minorHAnsi" w:hAnsiTheme="minorHAnsi" w:cstheme="minorHAnsi"/>
          <w:sz w:val="14"/>
        </w:rPr>
        <w:t xml:space="preserve"> (from the U.S. standpoint) </w:t>
      </w:r>
      <w:r w:rsidRPr="001870D4">
        <w:rPr>
          <w:rStyle w:val="StyleUnderline"/>
          <w:rFonts w:asciiTheme="minorHAnsi" w:hAnsiTheme="minorHAnsi" w:cstheme="minorHAnsi"/>
        </w:rPr>
        <w:t xml:space="preserve">in the Middle East and </w:t>
      </w:r>
      <w:r w:rsidRPr="001870D4">
        <w:rPr>
          <w:rStyle w:val="Emphasis"/>
          <w:rFonts w:asciiTheme="minorHAnsi" w:hAnsiTheme="minorHAnsi" w:cstheme="minorHAnsi"/>
        </w:rPr>
        <w:t>rogue states</w:t>
      </w:r>
      <w:r w:rsidRPr="001870D4">
        <w:rPr>
          <w:rFonts w:asciiTheme="minorHAnsi" w:hAnsiTheme="minorHAnsi" w:cstheme="minorHAnsi"/>
          <w:sz w:val="14"/>
        </w:rPr>
        <w:t xml:space="preserve"> like the USSR, China, and North Korea </w:t>
      </w:r>
      <w:r w:rsidRPr="001870D4">
        <w:rPr>
          <w:rStyle w:val="Emphasis"/>
          <w:rFonts w:asciiTheme="minorHAnsi" w:hAnsiTheme="minorHAnsi" w:cstheme="minorHAnsi"/>
        </w:rPr>
        <w:t xml:space="preserve">do not seem to have stepped up their mischief after gaining nuclear weapons. </w:t>
      </w:r>
    </w:p>
    <w:p w:rsidR="00B65C8D" w:rsidRPr="001870D4" w:rsidRDefault="00B65C8D" w:rsidP="00B65C8D">
      <w:pPr>
        <w:pStyle w:val="Heading3"/>
        <w:rPr>
          <w:rFonts w:asciiTheme="minorHAnsi" w:hAnsiTheme="minorHAnsi" w:cstheme="minorHAnsi"/>
        </w:rPr>
      </w:pPr>
      <w:r w:rsidRPr="001870D4">
        <w:rPr>
          <w:rFonts w:asciiTheme="minorHAnsi" w:hAnsiTheme="minorHAnsi" w:cstheme="minorHAnsi"/>
        </w:rPr>
        <w:t>AT Revisionism</w:t>
      </w:r>
    </w:p>
    <w:p w:rsidR="00B65C8D" w:rsidRPr="001870D4" w:rsidRDefault="00B65C8D" w:rsidP="00B65C8D">
      <w:pPr>
        <w:pStyle w:val="Heading4"/>
        <w:rPr>
          <w:rFonts w:asciiTheme="minorHAnsi" w:hAnsiTheme="minorHAnsi" w:cstheme="minorHAnsi"/>
        </w:rPr>
      </w:pPr>
      <w:r w:rsidRPr="001870D4">
        <w:rPr>
          <w:rFonts w:asciiTheme="minorHAnsi" w:hAnsiTheme="minorHAnsi" w:cstheme="minorHAnsi"/>
        </w:rPr>
        <w:t>Even if proliferating countries have coercive intentions, crises will moderate their positions and deter war – prefer historical analysis</w:t>
      </w:r>
    </w:p>
    <w:p w:rsidR="00B65C8D" w:rsidRPr="001870D4" w:rsidRDefault="00B65C8D" w:rsidP="00B65C8D">
      <w:pPr>
        <w:rPr>
          <w:rFonts w:asciiTheme="minorHAnsi" w:hAnsiTheme="minorHAnsi" w:cstheme="minorHAnsi"/>
        </w:rPr>
      </w:pPr>
      <w:r w:rsidRPr="001870D4">
        <w:rPr>
          <w:rStyle w:val="Style13ptBold"/>
          <w:rFonts w:asciiTheme="minorHAnsi" w:hAnsiTheme="minorHAnsi" w:cstheme="minorHAnsi"/>
        </w:rPr>
        <w:t>Cohen 16</w:t>
      </w:r>
      <w:r w:rsidRPr="001870D4">
        <w:rPr>
          <w:rFonts w:asciiTheme="minorHAnsi" w:hAnsiTheme="minorHAnsi" w:cstheme="minorHAnsi"/>
        </w:rPr>
        <w:t xml:space="preserve"> (Michael, assistant professor of political science at the University of Southern Denmark, Strategic Studies Quarterly, Vol. 10, Issue 5, “Fear and Learning in Tehran: What Recent Psychological Research Reveals about Nuclear Crises,” </w:t>
      </w:r>
      <w:hyperlink r:id="rId58" w:history="1">
        <w:r w:rsidRPr="001870D4">
          <w:rPr>
            <w:rStyle w:val="Hyperlink"/>
            <w:rFonts w:asciiTheme="minorHAnsi" w:hAnsiTheme="minorHAnsi" w:cstheme="minorHAnsi"/>
          </w:rPr>
          <w:t>https://www.airuniversity.af.edu/Portals/10/SSQ/documents/Volume-10_Issue-5/Cohen.pdf</w:t>
        </w:r>
      </w:hyperlink>
      <w:r w:rsidRPr="001870D4">
        <w:rPr>
          <w:rFonts w:asciiTheme="minorHAnsi" w:hAnsiTheme="minorHAnsi" w:cstheme="minorHAnsi"/>
        </w:rPr>
        <w:t>, 2016, 7/4/2019) DG</w:t>
      </w:r>
    </w:p>
    <w:p w:rsidR="00B65C8D" w:rsidRPr="001870D4" w:rsidRDefault="00B65C8D" w:rsidP="00B65C8D">
      <w:pPr>
        <w:rPr>
          <w:rStyle w:val="Emphasis"/>
          <w:rFonts w:asciiTheme="minorHAnsi" w:hAnsiTheme="minorHAnsi" w:cstheme="minorHAnsi"/>
        </w:rPr>
      </w:pPr>
      <w:r w:rsidRPr="001870D4">
        <w:rPr>
          <w:rStyle w:val="StyleUnderline"/>
          <w:rFonts w:asciiTheme="minorHAnsi" w:hAnsiTheme="minorHAnsi" w:cstheme="minorHAnsi"/>
        </w:rPr>
        <w:t>A more convincing explanation for the moderating effect of experience with nuclear weapons begins with the familiar observation that nuclear weapons</w:t>
      </w:r>
      <w:r w:rsidRPr="001870D4">
        <w:rPr>
          <w:rFonts w:asciiTheme="minorHAnsi" w:hAnsiTheme="minorHAnsi" w:cstheme="minorHAnsi"/>
          <w:sz w:val="14"/>
        </w:rPr>
        <w:t xml:space="preserve"> </w:t>
      </w:r>
      <w:r w:rsidRPr="001870D4">
        <w:rPr>
          <w:rStyle w:val="StyleUnderline"/>
          <w:rFonts w:asciiTheme="minorHAnsi" w:hAnsiTheme="minorHAnsi" w:cstheme="minorHAnsi"/>
        </w:rPr>
        <w:t>are poor instruments for coercive diplomacy</w:t>
      </w:r>
      <w:r w:rsidRPr="001870D4">
        <w:rPr>
          <w:rFonts w:asciiTheme="minorHAnsi" w:hAnsiTheme="minorHAnsi" w:cstheme="minorHAnsi"/>
          <w:sz w:val="14"/>
        </w:rPr>
        <w:t xml:space="preserve">.20 However, </w:t>
      </w:r>
      <w:r w:rsidRPr="001870D4">
        <w:rPr>
          <w:rStyle w:val="StyleUnderline"/>
          <w:rFonts w:asciiTheme="minorHAnsi" w:hAnsiTheme="minorHAnsi" w:cstheme="minorHAnsi"/>
        </w:rPr>
        <w:t>the low coercive value of nuclear weapons says nothing about how leaders learn this. Leaders</w:t>
      </w:r>
      <w:r w:rsidRPr="001870D4">
        <w:rPr>
          <w:rFonts w:asciiTheme="minorHAnsi" w:hAnsiTheme="minorHAnsi" w:cstheme="minorHAnsi"/>
          <w:sz w:val="14"/>
        </w:rPr>
        <w:t>—especially those motivated to revise their regional order—</w:t>
      </w:r>
      <w:r w:rsidRPr="001870D4">
        <w:rPr>
          <w:rStyle w:val="StyleUnderline"/>
          <w:rFonts w:asciiTheme="minorHAnsi" w:hAnsiTheme="minorHAnsi" w:cstheme="minorHAnsi"/>
        </w:rPr>
        <w:t>are no more likely to immediately hit upon accurate answers here than they are to immediately learn about the coercive power of other</w:t>
      </w:r>
      <w:r w:rsidRPr="001870D4">
        <w:rPr>
          <w:rFonts w:asciiTheme="minorHAnsi" w:hAnsiTheme="minorHAnsi" w:cstheme="minorHAnsi"/>
          <w:sz w:val="14"/>
        </w:rPr>
        <w:t xml:space="preserve"> military </w:t>
      </w:r>
      <w:r w:rsidRPr="001870D4">
        <w:rPr>
          <w:rStyle w:val="StyleUnderline"/>
          <w:rFonts w:asciiTheme="minorHAnsi" w:hAnsiTheme="minorHAnsi" w:cstheme="minorHAnsi"/>
        </w:rPr>
        <w:t>strategies</w:t>
      </w:r>
      <w:r w:rsidRPr="001870D4">
        <w:rPr>
          <w:rFonts w:asciiTheme="minorHAnsi" w:hAnsiTheme="minorHAnsi" w:cstheme="minorHAnsi"/>
          <w:sz w:val="14"/>
        </w:rPr>
        <w:t xml:space="preserve"> or weapons. The historical record presented hereafter clearly shows </w:t>
      </w:r>
      <w:r w:rsidRPr="001870D4">
        <w:rPr>
          <w:rStyle w:val="Emphasis"/>
          <w:rFonts w:asciiTheme="minorHAnsi" w:hAnsiTheme="minorHAnsi" w:cstheme="minorHAnsi"/>
        </w:rPr>
        <w:t>leaders of revisionist states learn about the coercive limits of nuclear weapons</w:t>
      </w:r>
      <w:r w:rsidRPr="001870D4">
        <w:rPr>
          <w:rFonts w:asciiTheme="minorHAnsi" w:hAnsiTheme="minorHAnsi" w:cstheme="minorHAnsi"/>
          <w:sz w:val="14"/>
        </w:rPr>
        <w:t xml:space="preserve"> </w:t>
      </w:r>
      <w:r w:rsidRPr="001870D4">
        <w:rPr>
          <w:rStyle w:val="StyleUnderline"/>
          <w:rFonts w:asciiTheme="minorHAnsi" w:hAnsiTheme="minorHAnsi" w:cstheme="minorHAnsi"/>
        </w:rPr>
        <w:t>the way most people learn most things: personal experience</w:t>
      </w:r>
      <w:r w:rsidRPr="001870D4">
        <w:rPr>
          <w:rFonts w:asciiTheme="minorHAnsi" w:hAnsiTheme="minorHAnsi" w:cstheme="minorHAnsi"/>
          <w:sz w:val="14"/>
        </w:rPr>
        <w:t xml:space="preserve">.21 It occurs in their own nuclear crisis rather than through a more systematic analysis of their adversary, region, or the historical record. Moreover, </w:t>
      </w:r>
      <w:r w:rsidRPr="001870D4">
        <w:rPr>
          <w:rStyle w:val="StyleUnderline"/>
          <w:rFonts w:asciiTheme="minorHAnsi" w:hAnsiTheme="minorHAnsi" w:cstheme="minorHAnsi"/>
        </w:rPr>
        <w:t>their</w:t>
      </w:r>
      <w:r w:rsidRPr="001870D4">
        <w:rPr>
          <w:rFonts w:asciiTheme="minorHAnsi" w:hAnsiTheme="minorHAnsi" w:cstheme="minorHAnsi"/>
          <w:sz w:val="14"/>
        </w:rPr>
        <w:t xml:space="preserve"> initial </w:t>
      </w:r>
      <w:r w:rsidRPr="001870D4">
        <w:rPr>
          <w:rStyle w:val="StyleUnderline"/>
          <w:rFonts w:asciiTheme="minorHAnsi" w:hAnsiTheme="minorHAnsi" w:cstheme="minorHAnsi"/>
        </w:rPr>
        <w:t>belief that nuclear weapons might allow them to realize their</w:t>
      </w:r>
      <w:r w:rsidRPr="001870D4">
        <w:rPr>
          <w:rFonts w:asciiTheme="minorHAnsi" w:hAnsiTheme="minorHAnsi" w:cstheme="minorHAnsi"/>
          <w:sz w:val="14"/>
        </w:rPr>
        <w:t xml:space="preserve"> otherwise elusive revisionist </w:t>
      </w:r>
      <w:r w:rsidRPr="001870D4">
        <w:rPr>
          <w:rStyle w:val="StyleUnderline"/>
          <w:rFonts w:asciiTheme="minorHAnsi" w:hAnsiTheme="minorHAnsi" w:cstheme="minorHAnsi"/>
        </w:rPr>
        <w:t>dreams causes their nuclear crisis.</w:t>
      </w:r>
      <w:r w:rsidRPr="001870D4">
        <w:rPr>
          <w:rFonts w:asciiTheme="minorHAnsi" w:hAnsiTheme="minorHAnsi" w:cstheme="minorHAnsi"/>
          <w:sz w:val="14"/>
        </w:rPr>
        <w:t xml:space="preserve"> </w:t>
      </w:r>
      <w:r w:rsidRPr="001870D4">
        <w:rPr>
          <w:rStyle w:val="StyleUnderline"/>
          <w:rFonts w:asciiTheme="minorHAnsi" w:hAnsiTheme="minorHAnsi" w:cstheme="minorHAnsi"/>
        </w:rPr>
        <w:t>Fear</w:t>
      </w:r>
      <w:r w:rsidRPr="001870D4">
        <w:rPr>
          <w:rFonts w:asciiTheme="minorHAnsi" w:hAnsiTheme="minorHAnsi" w:cstheme="minorHAnsi"/>
          <w:sz w:val="14"/>
        </w:rPr>
        <w:t xml:space="preserve"> is the relevant variable that </w:t>
      </w:r>
      <w:r w:rsidRPr="001870D4">
        <w:rPr>
          <w:rStyle w:val="Emphasis"/>
          <w:rFonts w:asciiTheme="minorHAnsi" w:hAnsiTheme="minorHAnsi" w:cstheme="minorHAnsi"/>
        </w:rPr>
        <w:t>causes these lessons about the limits of nuclear weapons over time. Nuclear crises cause enough fear to produce moderation of revisionist</w:t>
      </w:r>
      <w:r w:rsidRPr="001870D4">
        <w:rPr>
          <w:rFonts w:asciiTheme="minorHAnsi" w:hAnsiTheme="minorHAnsi" w:cstheme="minorHAnsi"/>
          <w:sz w:val="14"/>
        </w:rPr>
        <w:t xml:space="preserve">, </w:t>
      </w:r>
      <w:r w:rsidRPr="001870D4">
        <w:rPr>
          <w:rStyle w:val="Emphasis"/>
          <w:rFonts w:asciiTheme="minorHAnsi" w:hAnsiTheme="minorHAnsi" w:cstheme="minorHAnsi"/>
        </w:rPr>
        <w:t>new nuclear powers that no aggregation of military and economic power can realize</w:t>
      </w:r>
      <w:r w:rsidRPr="001870D4">
        <w:rPr>
          <w:rFonts w:asciiTheme="minorHAnsi" w:hAnsiTheme="minorHAnsi" w:cstheme="minorHAnsi"/>
          <w:sz w:val="14"/>
        </w:rPr>
        <w:t xml:space="preserve">. Thus, </w:t>
      </w:r>
      <w:r w:rsidRPr="001870D4">
        <w:rPr>
          <w:rStyle w:val="StyleUnderline"/>
          <w:rFonts w:asciiTheme="minorHAnsi" w:hAnsiTheme="minorHAnsi" w:cstheme="minorHAnsi"/>
        </w:rPr>
        <w:t>there is a systematic effect of experience with nuclear weapons on a state’s conflict propensity.</w:t>
      </w:r>
      <w:r w:rsidRPr="001870D4">
        <w:rPr>
          <w:rFonts w:asciiTheme="minorHAnsi" w:hAnsiTheme="minorHAnsi" w:cstheme="minorHAnsi"/>
          <w:sz w:val="14"/>
        </w:rPr>
        <w:t xml:space="preserve">22 Numerous studies have found that the experience of fear causes people to reduce their acceptance of risk. Images that are known to cause fear under laboratory conditions, such as images of snakes or the September 11 attacks, routinely cause people to accept less risk in subsequent choices than those not shown the images. </w:t>
      </w:r>
      <w:r w:rsidRPr="001870D4">
        <w:rPr>
          <w:rStyle w:val="StyleUnderline"/>
          <w:rFonts w:asciiTheme="minorHAnsi" w:hAnsiTheme="minorHAnsi" w:cstheme="minorHAnsi"/>
        </w:rPr>
        <w:t xml:space="preserve">People’s brains are hardwired to avoid future situations they perceive as </w:t>
      </w:r>
      <w:proofErr w:type="gramStart"/>
      <w:r w:rsidRPr="001870D4">
        <w:rPr>
          <w:rStyle w:val="StyleUnderline"/>
          <w:rFonts w:asciiTheme="minorHAnsi" w:hAnsiTheme="minorHAnsi" w:cstheme="minorHAnsi"/>
        </w:rPr>
        <w:t>similar to</w:t>
      </w:r>
      <w:proofErr w:type="gramEnd"/>
      <w:r w:rsidRPr="001870D4">
        <w:rPr>
          <w:rStyle w:val="StyleUnderline"/>
          <w:rFonts w:asciiTheme="minorHAnsi" w:hAnsiTheme="minorHAnsi" w:cstheme="minorHAnsi"/>
        </w:rPr>
        <w:t xml:space="preserve"> those that caused the initial fear experience</w:t>
      </w:r>
      <w:r w:rsidRPr="001870D4">
        <w:rPr>
          <w:rStyle w:val="Emphasis"/>
          <w:rFonts w:asciiTheme="minorHAnsi" w:hAnsiTheme="minorHAnsi" w:cstheme="minorHAnsi"/>
        </w:rPr>
        <w:t>. If leaders fear imminent nuclear</w:t>
      </w:r>
      <w:r w:rsidRPr="001870D4">
        <w:rPr>
          <w:rFonts w:asciiTheme="minorHAnsi" w:hAnsiTheme="minorHAnsi" w:cstheme="minorHAnsi"/>
          <w:sz w:val="14"/>
        </w:rPr>
        <w:t xml:space="preserve"> </w:t>
      </w:r>
      <w:r w:rsidRPr="001870D4">
        <w:rPr>
          <w:rStyle w:val="Emphasis"/>
          <w:rFonts w:asciiTheme="minorHAnsi" w:hAnsiTheme="minorHAnsi" w:cstheme="minorHAnsi"/>
        </w:rPr>
        <w:t>war, they will avoid any policies they believe will likely bring them back to the brink</w:t>
      </w:r>
      <w:r w:rsidRPr="001870D4">
        <w:rPr>
          <w:rFonts w:asciiTheme="minorHAnsi" w:hAnsiTheme="minorHAnsi" w:cstheme="minorHAnsi"/>
          <w:sz w:val="14"/>
        </w:rPr>
        <w:t xml:space="preserve">. Leaders’ </w:t>
      </w:r>
      <w:r w:rsidRPr="001870D4">
        <w:rPr>
          <w:rStyle w:val="StyleUnderline"/>
          <w:rFonts w:asciiTheme="minorHAnsi" w:hAnsiTheme="minorHAnsi" w:cstheme="minorHAnsi"/>
        </w:rPr>
        <w:t>successors will</w:t>
      </w:r>
      <w:r w:rsidRPr="001870D4">
        <w:rPr>
          <w:rFonts w:asciiTheme="minorHAnsi" w:hAnsiTheme="minorHAnsi" w:cstheme="minorHAnsi"/>
          <w:sz w:val="14"/>
        </w:rPr>
        <w:t xml:space="preserve"> likely also </w:t>
      </w:r>
      <w:r w:rsidRPr="001870D4">
        <w:rPr>
          <w:rStyle w:val="StyleUnderline"/>
          <w:rFonts w:asciiTheme="minorHAnsi" w:hAnsiTheme="minorHAnsi" w:cstheme="minorHAnsi"/>
        </w:rPr>
        <w:t>have experienced fear and</w:t>
      </w:r>
      <w:r w:rsidRPr="001870D4">
        <w:rPr>
          <w:rFonts w:asciiTheme="minorHAnsi" w:hAnsiTheme="minorHAnsi" w:cstheme="minorHAnsi"/>
          <w:sz w:val="14"/>
        </w:rPr>
        <w:t xml:space="preserve"> likely </w:t>
      </w:r>
      <w:r w:rsidRPr="001870D4">
        <w:rPr>
          <w:rStyle w:val="StyleUnderline"/>
          <w:rFonts w:asciiTheme="minorHAnsi" w:hAnsiTheme="minorHAnsi" w:cstheme="minorHAnsi"/>
        </w:rPr>
        <w:t>behave similarly</w:t>
      </w:r>
      <w:r w:rsidRPr="001870D4">
        <w:rPr>
          <w:rFonts w:asciiTheme="minorHAnsi" w:hAnsiTheme="minorHAnsi" w:cstheme="minorHAnsi"/>
          <w:sz w:val="14"/>
        </w:rPr>
        <w:t>. This effect of fear on risk is not generated by any amount of reading of history and is conditional on people believing they have some control over the source of their fear. Unsurprisingly, fear has little effect on risk when one believes they have little control over its source. Why run from the bear if you think you cannot escape it? When people experience fear and believe they have no control over its source, its effect on risk acceptance is slight. However, when people experience fear and believe they have some control over its source—as leaders in nuclear crises would—they become extremely unlikely to accept further risks</w:t>
      </w:r>
      <w:r w:rsidRPr="001870D4">
        <w:rPr>
          <w:rStyle w:val="StyleUnderline"/>
          <w:rFonts w:asciiTheme="minorHAnsi" w:hAnsiTheme="minorHAnsi" w:cstheme="minorHAnsi"/>
        </w:rPr>
        <w:t>. This risk aversion occurs in</w:t>
      </w:r>
      <w:r w:rsidRPr="001870D4">
        <w:rPr>
          <w:rFonts w:asciiTheme="minorHAnsi" w:hAnsiTheme="minorHAnsi" w:cstheme="minorHAnsi"/>
          <w:sz w:val="14"/>
        </w:rPr>
        <w:t xml:space="preserve"> those </w:t>
      </w:r>
      <w:r w:rsidRPr="001870D4">
        <w:rPr>
          <w:rStyle w:val="StyleUnderline"/>
          <w:rFonts w:asciiTheme="minorHAnsi" w:hAnsiTheme="minorHAnsi" w:cstheme="minorHAnsi"/>
        </w:rPr>
        <w:t>areas</w:t>
      </w:r>
      <w:r w:rsidRPr="001870D4">
        <w:rPr>
          <w:rFonts w:asciiTheme="minorHAnsi" w:hAnsiTheme="minorHAnsi" w:cstheme="minorHAnsi"/>
          <w:sz w:val="14"/>
        </w:rPr>
        <w:t xml:space="preserve"> that are </w:t>
      </w:r>
      <w:r w:rsidRPr="001870D4">
        <w:rPr>
          <w:rStyle w:val="StyleUnderline"/>
          <w:rFonts w:asciiTheme="minorHAnsi" w:hAnsiTheme="minorHAnsi" w:cstheme="minorHAnsi"/>
        </w:rPr>
        <w:t xml:space="preserve">perceived to cause similarly dangerous situations as those that originally caused the fear in other unrelated circumstances. </w:t>
      </w:r>
      <w:r w:rsidRPr="001870D4">
        <w:rPr>
          <w:rFonts w:asciiTheme="minorHAnsi" w:hAnsiTheme="minorHAnsi" w:cstheme="minorHAnsi"/>
          <w:sz w:val="14"/>
        </w:rPr>
        <w:t xml:space="preserve">While these insights come from the laboratory experiments cited above, it is also clear that </w:t>
      </w:r>
      <w:r w:rsidRPr="001870D4">
        <w:rPr>
          <w:rStyle w:val="StyleUnderline"/>
          <w:rFonts w:asciiTheme="minorHAnsi" w:hAnsiTheme="minorHAnsi" w:cstheme="minorHAnsi"/>
        </w:rPr>
        <w:t>the effects of fear are</w:t>
      </w:r>
      <w:r w:rsidRPr="001870D4">
        <w:rPr>
          <w:rFonts w:asciiTheme="minorHAnsi" w:hAnsiTheme="minorHAnsi" w:cstheme="minorHAnsi"/>
          <w:sz w:val="14"/>
        </w:rPr>
        <w:t xml:space="preserve"> substantially </w:t>
      </w:r>
      <w:r w:rsidRPr="001870D4">
        <w:rPr>
          <w:rStyle w:val="StyleUnderline"/>
          <w:rFonts w:asciiTheme="minorHAnsi" w:hAnsiTheme="minorHAnsi" w:cstheme="minorHAnsi"/>
        </w:rPr>
        <w:t>greater</w:t>
      </w:r>
      <w:r w:rsidRPr="001870D4">
        <w:rPr>
          <w:rFonts w:asciiTheme="minorHAnsi" w:hAnsiTheme="minorHAnsi" w:cstheme="minorHAnsi"/>
          <w:sz w:val="14"/>
        </w:rPr>
        <w:t xml:space="preserve"> </w:t>
      </w:r>
      <w:r w:rsidRPr="001870D4">
        <w:rPr>
          <w:rStyle w:val="StyleUnderline"/>
          <w:rFonts w:asciiTheme="minorHAnsi" w:hAnsiTheme="minorHAnsi" w:cstheme="minorHAnsi"/>
        </w:rPr>
        <w:t>when</w:t>
      </w:r>
      <w:r w:rsidRPr="001870D4">
        <w:rPr>
          <w:rFonts w:asciiTheme="minorHAnsi" w:hAnsiTheme="minorHAnsi" w:cstheme="minorHAnsi"/>
          <w:sz w:val="14"/>
        </w:rPr>
        <w:t xml:space="preserve"> the </w:t>
      </w:r>
      <w:r w:rsidRPr="001870D4">
        <w:rPr>
          <w:rStyle w:val="StyleUnderline"/>
          <w:rFonts w:asciiTheme="minorHAnsi" w:hAnsiTheme="minorHAnsi" w:cstheme="minorHAnsi"/>
        </w:rPr>
        <w:t xml:space="preserve">subjects are world leaders rather than undergraduate students </w:t>
      </w:r>
      <w:r w:rsidRPr="001870D4">
        <w:rPr>
          <w:rFonts w:asciiTheme="minorHAnsi" w:hAnsiTheme="minorHAnsi" w:cstheme="minorHAnsi"/>
          <w:sz w:val="14"/>
        </w:rPr>
        <w:t xml:space="preserve">and when these leaders genuinely believe they have control over whether nuclear war erupts. Although it is difficult to measure the experience of fear precisely, the historical record shows that </w:t>
      </w:r>
      <w:r w:rsidRPr="001870D4">
        <w:rPr>
          <w:rStyle w:val="Emphasis"/>
          <w:rFonts w:asciiTheme="minorHAnsi" w:hAnsiTheme="minorHAnsi" w:cstheme="minorHAnsi"/>
        </w:rPr>
        <w:t xml:space="preserve">when leaders develop nuclear weapons and stumble into a nuclear crisis, the fear of imminent nuclear war is </w:t>
      </w:r>
      <w:proofErr w:type="spellStart"/>
      <w:r w:rsidRPr="001870D4">
        <w:rPr>
          <w:rStyle w:val="Emphasis"/>
          <w:rFonts w:asciiTheme="minorHAnsi" w:hAnsiTheme="minorHAnsi" w:cstheme="minorHAnsi"/>
        </w:rPr>
        <w:t>neces-sary</w:t>
      </w:r>
      <w:proofErr w:type="spellEnd"/>
      <w:r w:rsidRPr="001870D4">
        <w:rPr>
          <w:rStyle w:val="Emphasis"/>
          <w:rFonts w:asciiTheme="minorHAnsi" w:hAnsiTheme="minorHAnsi" w:cstheme="minorHAnsi"/>
        </w:rPr>
        <w:t xml:space="preserve"> for them to radically transform their foreign policies. </w:t>
      </w:r>
      <w:r w:rsidRPr="001870D4">
        <w:rPr>
          <w:rFonts w:asciiTheme="minorHAnsi" w:hAnsiTheme="minorHAnsi" w:cstheme="minorHAnsi"/>
          <w:sz w:val="14"/>
        </w:rPr>
        <w:t xml:space="preserve">If they attempt to transform their regional order through some combination of nuclear threats and salami tactics and do not experience fear of imminent nuclear war, they will likely continue with their aggression. A healthy respect for the danger associated with nuclear weapons is insufficient to cause them to reverse course. Knowledge about how nuclear powers might cause nuclear war will not suffice. </w:t>
      </w:r>
      <w:r w:rsidRPr="001870D4">
        <w:rPr>
          <w:rStyle w:val="StyleUnderline"/>
          <w:rFonts w:asciiTheme="minorHAnsi" w:hAnsiTheme="minorHAnsi" w:cstheme="minorHAnsi"/>
        </w:rPr>
        <w:t>Leaders must stare down the nuclear brink and expect imminent nuclear destruction</w:t>
      </w:r>
      <w:r w:rsidRPr="001870D4">
        <w:rPr>
          <w:rFonts w:asciiTheme="minorHAnsi" w:hAnsiTheme="minorHAnsi" w:cstheme="minorHAnsi"/>
          <w:sz w:val="14"/>
        </w:rPr>
        <w:t xml:space="preserve"> within hours or days. </w:t>
      </w:r>
      <w:r w:rsidRPr="001870D4">
        <w:rPr>
          <w:rStyle w:val="Emphasis"/>
          <w:rFonts w:asciiTheme="minorHAnsi" w:hAnsiTheme="minorHAnsi" w:cstheme="minorHAnsi"/>
        </w:rPr>
        <w:t>People take time to learn.</w:t>
      </w:r>
      <w:r w:rsidRPr="001870D4">
        <w:rPr>
          <w:rFonts w:asciiTheme="minorHAnsi" w:hAnsiTheme="minorHAnsi" w:cstheme="minorHAnsi"/>
          <w:sz w:val="14"/>
        </w:rPr>
        <w:t xml:space="preserve"> </w:t>
      </w:r>
      <w:r w:rsidRPr="001870D4">
        <w:rPr>
          <w:rStyle w:val="StyleUnderline"/>
          <w:rFonts w:asciiTheme="minorHAnsi" w:hAnsiTheme="minorHAnsi" w:cstheme="minorHAnsi"/>
        </w:rPr>
        <w:t>It took Khrushchev</w:t>
      </w:r>
      <w:r w:rsidRPr="001870D4">
        <w:rPr>
          <w:rFonts w:asciiTheme="minorHAnsi" w:hAnsiTheme="minorHAnsi" w:cstheme="minorHAnsi"/>
          <w:sz w:val="14"/>
        </w:rPr>
        <w:t xml:space="preserve"> almost </w:t>
      </w:r>
      <w:r w:rsidRPr="001870D4">
        <w:rPr>
          <w:rStyle w:val="StyleUnderline"/>
          <w:rFonts w:asciiTheme="minorHAnsi" w:hAnsiTheme="minorHAnsi" w:cstheme="minorHAnsi"/>
        </w:rPr>
        <w:t>four years</w:t>
      </w:r>
      <w:r w:rsidRPr="001870D4">
        <w:rPr>
          <w:rFonts w:asciiTheme="minorHAnsi" w:hAnsiTheme="minorHAnsi" w:cstheme="minorHAnsi"/>
          <w:sz w:val="14"/>
        </w:rPr>
        <w:t xml:space="preserve"> from the development of nuclear missiles in 1959 to the Cuban missile crisis in 1962. </w:t>
      </w:r>
      <w:r w:rsidRPr="001870D4">
        <w:rPr>
          <w:rStyle w:val="StyleUnderline"/>
          <w:rFonts w:asciiTheme="minorHAnsi" w:hAnsiTheme="minorHAnsi" w:cstheme="minorHAnsi"/>
        </w:rPr>
        <w:t>Five years passed Mao’s first 1964 nuclear test before the 1969 war scare. Pakistan developed nuclear weapons in 1990,</w:t>
      </w:r>
      <w:r w:rsidRPr="001870D4">
        <w:rPr>
          <w:rFonts w:asciiTheme="minorHAnsi" w:hAnsiTheme="minorHAnsi" w:cstheme="minorHAnsi"/>
          <w:sz w:val="14"/>
        </w:rPr>
        <w:t xml:space="preserve"> and </w:t>
      </w:r>
      <w:r w:rsidRPr="001870D4">
        <w:rPr>
          <w:rStyle w:val="StyleUnderline"/>
          <w:rFonts w:asciiTheme="minorHAnsi" w:hAnsiTheme="minorHAnsi" w:cstheme="minorHAnsi"/>
        </w:rPr>
        <w:t>Musharraf did not experience fear of imminent nuclear war until May 2002</w:t>
      </w:r>
      <w:r w:rsidRPr="001870D4">
        <w:rPr>
          <w:rFonts w:asciiTheme="minorHAnsi" w:hAnsiTheme="minorHAnsi" w:cstheme="minorHAnsi"/>
          <w:sz w:val="14"/>
        </w:rPr>
        <w:t xml:space="preserve">. Of course, new nuclear powers are not all the same. The Soviet Union, China, and Pakistan differ in many obvious ways. Cold War Europe, East Asia in the 1960s, and South Asia in the 1990s exhibited important differences. </w:t>
      </w:r>
      <w:r w:rsidRPr="001870D4">
        <w:rPr>
          <w:rStyle w:val="StyleUnderline"/>
          <w:rFonts w:asciiTheme="minorHAnsi" w:hAnsiTheme="minorHAnsi" w:cstheme="minorHAnsi"/>
        </w:rPr>
        <w:t>Soviet, Chinese, and Pakistani leaders had different grievances and addressed them through different strategies</w:t>
      </w:r>
      <w:r w:rsidRPr="001870D4">
        <w:rPr>
          <w:rFonts w:asciiTheme="minorHAnsi" w:hAnsiTheme="minorHAnsi" w:cstheme="minorHAnsi"/>
          <w:sz w:val="14"/>
        </w:rPr>
        <w:t xml:space="preserve">. However, these differences conceal a striking similarity. Fear of imminent nuclear war had similar effects on Soviet, Chinese, and Pakistani aggression. </w:t>
      </w:r>
      <w:r w:rsidRPr="001870D4">
        <w:rPr>
          <w:rStyle w:val="Emphasis"/>
          <w:rFonts w:asciiTheme="minorHAnsi" w:hAnsiTheme="minorHAnsi" w:cstheme="minorHAnsi"/>
        </w:rPr>
        <w:t>Such fear made deterring revisionism by these powers much easier</w:t>
      </w:r>
      <w:r w:rsidRPr="001870D4">
        <w:rPr>
          <w:rFonts w:asciiTheme="minorHAnsi" w:hAnsiTheme="minorHAnsi" w:cstheme="minorHAnsi"/>
          <w:sz w:val="14"/>
        </w:rPr>
        <w:t xml:space="preserve">, because </w:t>
      </w:r>
      <w:r w:rsidRPr="001870D4">
        <w:rPr>
          <w:rStyle w:val="Emphasis"/>
          <w:rFonts w:asciiTheme="minorHAnsi" w:hAnsiTheme="minorHAnsi" w:cstheme="minorHAnsi"/>
        </w:rPr>
        <w:t>they were less inclined to accept the risk.</w:t>
      </w:r>
      <w:r w:rsidRPr="001870D4">
        <w:rPr>
          <w:rFonts w:asciiTheme="minorHAnsi" w:hAnsiTheme="minorHAnsi" w:cstheme="minorHAnsi"/>
          <w:sz w:val="14"/>
        </w:rPr>
        <w:t xml:space="preserve"> While before experiencing </w:t>
      </w:r>
      <w:proofErr w:type="gramStart"/>
      <w:r w:rsidRPr="001870D4">
        <w:rPr>
          <w:rFonts w:asciiTheme="minorHAnsi" w:hAnsiTheme="minorHAnsi" w:cstheme="minorHAnsi"/>
          <w:sz w:val="14"/>
        </w:rPr>
        <w:t>fear</w:t>
      </w:r>
      <w:proofErr w:type="gramEnd"/>
      <w:r w:rsidRPr="001870D4">
        <w:rPr>
          <w:rFonts w:asciiTheme="minorHAnsi" w:hAnsiTheme="minorHAnsi" w:cstheme="minorHAnsi"/>
          <w:sz w:val="14"/>
        </w:rPr>
        <w:t xml:space="preserve"> they pursued dangerous policies that dragged them into nuclear crises, afterward they substantially moderated their aggression and largely resolved contested but otherwise unresolved issues. Despite stark differences in culture, ethnicity, history of previous conflict, and leadership personality, </w:t>
      </w:r>
      <w:r w:rsidRPr="001870D4">
        <w:rPr>
          <w:rStyle w:val="Emphasis"/>
          <w:rFonts w:asciiTheme="minorHAnsi" w:hAnsiTheme="minorHAnsi" w:cstheme="minorHAnsi"/>
        </w:rPr>
        <w:t>the experience of fear of imminent nuclear war was necessary to cause leaders to refrain from nuclear coercion.</w:t>
      </w:r>
    </w:p>
    <w:p w:rsidR="005E6B13" w:rsidRPr="001870D4" w:rsidRDefault="005E6B13" w:rsidP="005E6B13">
      <w:pPr>
        <w:pStyle w:val="Heading3"/>
        <w:rPr>
          <w:rFonts w:asciiTheme="minorHAnsi" w:hAnsiTheme="minorHAnsi" w:cstheme="minorHAnsi"/>
        </w:rPr>
      </w:pPr>
      <w:r w:rsidRPr="001870D4">
        <w:rPr>
          <w:rFonts w:asciiTheme="minorHAnsi" w:hAnsiTheme="minorHAnsi" w:cstheme="minorHAnsi"/>
        </w:rPr>
        <w:t xml:space="preserve">AT Terrorism </w:t>
      </w:r>
    </w:p>
    <w:p w:rsidR="005E6B13" w:rsidRPr="001870D4" w:rsidRDefault="005E6B13" w:rsidP="005E6B13">
      <w:pPr>
        <w:spacing w:after="0"/>
        <w:rPr>
          <w:rStyle w:val="Style13ptBold"/>
          <w:rFonts w:asciiTheme="minorHAnsi" w:hAnsiTheme="minorHAnsi" w:cstheme="minorHAnsi"/>
        </w:rPr>
      </w:pPr>
      <w:r w:rsidRPr="001870D4">
        <w:rPr>
          <w:rStyle w:val="Style13ptBold"/>
          <w:rFonts w:asciiTheme="minorHAnsi" w:hAnsiTheme="minorHAnsi" w:cstheme="minorHAnsi"/>
        </w:rPr>
        <w:t>No nuke terror – not state will risk the blame – that guarantees no sharing and high security</w:t>
      </w:r>
    </w:p>
    <w:p w:rsidR="005E6B13" w:rsidRPr="001870D4" w:rsidRDefault="005E6B13" w:rsidP="005E6B13">
      <w:pPr>
        <w:spacing w:after="0"/>
        <w:rPr>
          <w:rFonts w:asciiTheme="minorHAnsi" w:hAnsiTheme="minorHAnsi" w:cstheme="minorHAnsi"/>
          <w:sz w:val="14"/>
        </w:rPr>
      </w:pPr>
      <w:r w:rsidRPr="001870D4">
        <w:rPr>
          <w:rStyle w:val="Style13ptBold"/>
          <w:rFonts w:asciiTheme="minorHAnsi" w:hAnsiTheme="minorHAnsi" w:cstheme="minorHAnsi"/>
        </w:rPr>
        <w:t>Mueller 18</w:t>
      </w:r>
      <w:r w:rsidRPr="001870D4">
        <w:rPr>
          <w:rFonts w:asciiTheme="minorHAnsi" w:hAnsiTheme="minorHAnsi" w:cstheme="minorHAnsi"/>
        </w:rPr>
        <w:t xml:space="preserve"> (John, Adjunct Professor of Political Science and Woody Hayes Senior Research Scientist at Ohio State University and a Senior Fellow at the Cato Institute, Foreign Affairs, “Nuclear Weapons Don’t Matter,” https://www.foreignaffairs.com/articles/2018-10-15/nuclear-weapons-dont-matter, 10/15/2018, 7/5/2019) DG</w:t>
      </w:r>
    </w:p>
    <w:p w:rsidR="005E6B13" w:rsidRPr="001870D4" w:rsidRDefault="005E6B13" w:rsidP="005E6B13">
      <w:pPr>
        <w:spacing w:after="0"/>
        <w:rPr>
          <w:rFonts w:asciiTheme="minorHAnsi" w:hAnsiTheme="minorHAnsi" w:cstheme="minorHAnsi"/>
          <w:sz w:val="14"/>
        </w:rPr>
      </w:pPr>
      <w:r w:rsidRPr="001870D4">
        <w:rPr>
          <w:rFonts w:asciiTheme="minorHAnsi" w:hAnsiTheme="minorHAnsi" w:cstheme="minorHAnsi"/>
        </w:rPr>
        <w:t>As for nuclear terrorism,</w:t>
      </w:r>
      <w:r w:rsidRPr="001870D4">
        <w:rPr>
          <w:rStyle w:val="Emphasis"/>
          <w:rFonts w:asciiTheme="minorHAnsi" w:hAnsiTheme="minorHAnsi" w:cstheme="minorHAnsi"/>
        </w:rPr>
        <w:t xml:space="preserve"> </w:t>
      </w:r>
      <w:r w:rsidRPr="001870D4">
        <w:rPr>
          <w:rStyle w:val="StyleUnderline"/>
          <w:rFonts w:asciiTheme="minorHAnsi" w:hAnsiTheme="minorHAnsi" w:cstheme="minorHAnsi"/>
        </w:rPr>
        <w:t>ever since al Qaeda operatives used box cutters</w:t>
      </w:r>
      <w:r w:rsidRPr="001870D4">
        <w:rPr>
          <w:rStyle w:val="Emphasis"/>
          <w:rFonts w:asciiTheme="minorHAnsi" w:hAnsiTheme="minorHAnsi" w:cstheme="minorHAnsi"/>
        </w:rPr>
        <w:t xml:space="preserve"> </w:t>
      </w:r>
      <w:r w:rsidRPr="001870D4">
        <w:rPr>
          <w:rFonts w:asciiTheme="minorHAnsi" w:hAnsiTheme="minorHAnsi" w:cstheme="minorHAnsi"/>
          <w:sz w:val="14"/>
        </w:rPr>
        <w:t xml:space="preserve">so effectively </w:t>
      </w:r>
      <w:r w:rsidRPr="001870D4">
        <w:rPr>
          <w:rStyle w:val="Emphasis"/>
          <w:rFonts w:asciiTheme="minorHAnsi" w:hAnsiTheme="minorHAnsi" w:cstheme="minorHAnsi"/>
        </w:rPr>
        <w:t xml:space="preserve">to hijack commercial airplanes, alarmists have warned that radical Islamist terrorists would soon apply equal talents in science and engineering to make and deliver nuclear weapons </w:t>
      </w:r>
      <w:proofErr w:type="gramStart"/>
      <w:r w:rsidRPr="001870D4">
        <w:rPr>
          <w:rStyle w:val="Emphasis"/>
          <w:rFonts w:asciiTheme="minorHAnsi" w:hAnsiTheme="minorHAnsi" w:cstheme="minorHAnsi"/>
        </w:rPr>
        <w:t>so as to</w:t>
      </w:r>
      <w:proofErr w:type="gramEnd"/>
      <w:r w:rsidRPr="001870D4">
        <w:rPr>
          <w:rStyle w:val="Emphasis"/>
          <w:rFonts w:asciiTheme="minorHAnsi" w:hAnsiTheme="minorHAnsi" w:cstheme="minorHAnsi"/>
        </w:rPr>
        <w:t xml:space="preserve"> destroy various so-called infidels.</w:t>
      </w:r>
      <w:r w:rsidRPr="001870D4">
        <w:rPr>
          <w:rFonts w:asciiTheme="minorHAnsi" w:hAnsiTheme="minorHAnsi" w:cstheme="minorHAnsi"/>
          <w:sz w:val="14"/>
        </w:rPr>
        <w:t xml:space="preserve"> In practice, however, terrorist </w:t>
      </w:r>
      <w:r w:rsidRPr="001870D4">
        <w:rPr>
          <w:rStyle w:val="Emphasis"/>
          <w:rFonts w:asciiTheme="minorHAnsi" w:hAnsiTheme="minorHAnsi" w:cstheme="minorHAnsi"/>
        </w:rPr>
        <w:t>groups have exhibited only a limited desire to go nuclear and even less progress in doing so.</w:t>
      </w:r>
      <w:r w:rsidRPr="001870D4">
        <w:rPr>
          <w:rFonts w:asciiTheme="minorHAnsi" w:hAnsiTheme="minorHAnsi" w:cstheme="minorHAnsi"/>
          <w:sz w:val="14"/>
        </w:rPr>
        <w:t xml:space="preserve"> Why? Probably because </w:t>
      </w:r>
      <w:r w:rsidRPr="001870D4">
        <w:rPr>
          <w:rStyle w:val="StyleUnderline"/>
          <w:rFonts w:asciiTheme="minorHAnsi" w:hAnsiTheme="minorHAnsi" w:cstheme="minorHAnsi"/>
        </w:rPr>
        <w:t>developing one’s own bomb from scratch requires a series of risky actions</w:t>
      </w:r>
      <w:r w:rsidRPr="001870D4">
        <w:rPr>
          <w:rFonts w:asciiTheme="minorHAnsi" w:hAnsiTheme="minorHAnsi" w:cstheme="minorHAnsi"/>
          <w:sz w:val="14"/>
        </w:rPr>
        <w:t xml:space="preserve">, all of which </w:t>
      </w:r>
      <w:proofErr w:type="gramStart"/>
      <w:r w:rsidRPr="001870D4">
        <w:rPr>
          <w:rFonts w:asciiTheme="minorHAnsi" w:hAnsiTheme="minorHAnsi" w:cstheme="minorHAnsi"/>
          <w:sz w:val="14"/>
        </w:rPr>
        <w:t>have to</w:t>
      </w:r>
      <w:proofErr w:type="gramEnd"/>
      <w:r w:rsidRPr="001870D4">
        <w:rPr>
          <w:rFonts w:asciiTheme="minorHAnsi" w:hAnsiTheme="minorHAnsi" w:cstheme="minorHAnsi"/>
          <w:sz w:val="14"/>
        </w:rPr>
        <w:t xml:space="preserve"> go right for the scheme to work. This includes trusting foreign collaborators and other criminals; acquiring and transporting highly guarded fissile material; establishing a sophisticated, professional machine shop; and moving a cumbersome, untested weapon into position for detonation. And all of this </w:t>
      </w:r>
      <w:proofErr w:type="gramStart"/>
      <w:r w:rsidRPr="001870D4">
        <w:rPr>
          <w:rFonts w:asciiTheme="minorHAnsi" w:hAnsiTheme="minorHAnsi" w:cstheme="minorHAnsi"/>
          <w:sz w:val="14"/>
        </w:rPr>
        <w:t>has to</w:t>
      </w:r>
      <w:proofErr w:type="gramEnd"/>
      <w:r w:rsidRPr="001870D4">
        <w:rPr>
          <w:rFonts w:asciiTheme="minorHAnsi" w:hAnsiTheme="minorHAnsi" w:cstheme="minorHAnsi"/>
          <w:sz w:val="14"/>
        </w:rPr>
        <w:t xml:space="preserve"> be done while hiding from a vast global surveillance net looking for and trying to disrupt such activities. </w:t>
      </w:r>
      <w:r w:rsidRPr="001870D4">
        <w:rPr>
          <w:rStyle w:val="Emphasis"/>
          <w:rFonts w:asciiTheme="minorHAnsi" w:hAnsiTheme="minorHAnsi" w:cstheme="minorHAnsi"/>
        </w:rPr>
        <w:t>Terrorists are unlikely to get a bomb from a generous, like-minded nuclear patron, because no country wants to run the risk of being blamed</w:t>
      </w:r>
      <w:r w:rsidRPr="001870D4">
        <w:rPr>
          <w:rFonts w:asciiTheme="minorHAnsi" w:hAnsiTheme="minorHAnsi" w:cstheme="minorHAnsi"/>
          <w:sz w:val="14"/>
        </w:rPr>
        <w:t xml:space="preserve"> (and punished) </w:t>
      </w:r>
      <w:r w:rsidRPr="001870D4">
        <w:rPr>
          <w:rStyle w:val="Emphasis"/>
          <w:rFonts w:asciiTheme="minorHAnsi" w:hAnsiTheme="minorHAnsi" w:cstheme="minorHAnsi"/>
        </w:rPr>
        <w:t>for a terrorist’s nuclear crimes.</w:t>
      </w:r>
      <w:r w:rsidRPr="001870D4">
        <w:rPr>
          <w:rFonts w:asciiTheme="minorHAnsi" w:hAnsiTheme="minorHAnsi" w:cstheme="minorHAnsi"/>
          <w:sz w:val="14"/>
        </w:rPr>
        <w:t xml:space="preserve"> </w:t>
      </w:r>
      <w:r w:rsidRPr="001870D4">
        <w:rPr>
          <w:rStyle w:val="StyleUnderline"/>
          <w:rFonts w:asciiTheme="minorHAnsi" w:hAnsiTheme="minorHAnsi" w:cstheme="minorHAnsi"/>
        </w:rPr>
        <w:t>Nor are they likely to be able to steal one</w:t>
      </w:r>
      <w:r w:rsidRPr="001870D4">
        <w:rPr>
          <w:rFonts w:asciiTheme="minorHAnsi" w:hAnsiTheme="minorHAnsi" w:cstheme="minorHAnsi"/>
          <w:sz w:val="14"/>
        </w:rPr>
        <w:t>. Notes Stephen Younger, the former head of nuclear weapons research and development at Los Alamos National Laboratory: “</w:t>
      </w:r>
      <w:r w:rsidRPr="001870D4">
        <w:rPr>
          <w:rStyle w:val="StyleUnderline"/>
          <w:rFonts w:asciiTheme="minorHAnsi" w:hAnsiTheme="minorHAnsi" w:cstheme="minorHAnsi"/>
        </w:rPr>
        <w:t>All nuclear nations take the security of their weapons very seriously</w:t>
      </w:r>
      <w:r w:rsidRPr="001870D4">
        <w:rPr>
          <w:rFonts w:asciiTheme="minorHAnsi" w:hAnsiTheme="minorHAnsi" w:cstheme="minorHAnsi"/>
          <w:sz w:val="14"/>
        </w:rPr>
        <w:t xml:space="preserve">.” </w:t>
      </w:r>
      <w:r w:rsidRPr="001870D4">
        <w:rPr>
          <w:rStyle w:val="StyleUnderline"/>
          <w:rFonts w:asciiTheme="minorHAnsi" w:hAnsiTheme="minorHAnsi" w:cstheme="minorHAnsi"/>
        </w:rPr>
        <w:t>The grand mistake of the Cold War was to infer desperate intent</w:t>
      </w:r>
      <w:r w:rsidRPr="001870D4">
        <w:rPr>
          <w:rFonts w:asciiTheme="minorHAnsi" w:hAnsiTheme="minorHAnsi" w:cstheme="minorHAnsi"/>
          <w:sz w:val="14"/>
        </w:rPr>
        <w:t xml:space="preserve"> from apparent capacity</w:t>
      </w:r>
      <w:r w:rsidRPr="001870D4">
        <w:rPr>
          <w:rStyle w:val="StyleUnderline"/>
          <w:rFonts w:asciiTheme="minorHAnsi" w:hAnsiTheme="minorHAnsi" w:cstheme="minorHAnsi"/>
        </w:rPr>
        <w:t>. For the war on terrorism, it has been to infer desperate capacity from apparent intent</w:t>
      </w:r>
      <w:r w:rsidRPr="001870D4">
        <w:rPr>
          <w:rFonts w:asciiTheme="minorHAnsi" w:hAnsiTheme="minorHAnsi" w:cstheme="minorHAnsi"/>
          <w:sz w:val="14"/>
        </w:rPr>
        <w:t xml:space="preserve">. </w:t>
      </w:r>
    </w:p>
    <w:p w:rsidR="00F85118" w:rsidRPr="001870D4" w:rsidRDefault="00F85118" w:rsidP="00F85118">
      <w:pPr>
        <w:pStyle w:val="Heading4"/>
        <w:rPr>
          <w:rFonts w:asciiTheme="minorHAnsi" w:hAnsiTheme="minorHAnsi" w:cstheme="minorHAnsi"/>
        </w:rPr>
      </w:pPr>
      <w:r w:rsidRPr="001870D4">
        <w:rPr>
          <w:rFonts w:asciiTheme="minorHAnsi" w:hAnsiTheme="minorHAnsi" w:cstheme="minorHAnsi"/>
        </w:rPr>
        <w:t xml:space="preserve">Terrorists </w:t>
      </w:r>
      <w:r w:rsidRPr="001870D4">
        <w:rPr>
          <w:rFonts w:asciiTheme="minorHAnsi" w:hAnsiTheme="minorHAnsi" w:cstheme="minorHAnsi"/>
          <w:u w:val="single"/>
        </w:rPr>
        <w:t>won’t</w:t>
      </w:r>
      <w:r w:rsidRPr="001870D4">
        <w:rPr>
          <w:rFonts w:asciiTheme="minorHAnsi" w:hAnsiTheme="minorHAnsi" w:cstheme="minorHAnsi"/>
        </w:rPr>
        <w:t xml:space="preserve"> get weapons – </w:t>
      </w:r>
      <w:r w:rsidRPr="001870D4">
        <w:rPr>
          <w:rFonts w:asciiTheme="minorHAnsi" w:hAnsiTheme="minorHAnsi" w:cstheme="minorHAnsi"/>
          <w:u w:val="single"/>
        </w:rPr>
        <w:t>blowback</w:t>
      </w:r>
      <w:r w:rsidRPr="001870D4">
        <w:rPr>
          <w:rFonts w:asciiTheme="minorHAnsi" w:hAnsiTheme="minorHAnsi" w:cstheme="minorHAnsi"/>
        </w:rPr>
        <w:t xml:space="preserve"> deters leaders from giving them away </w:t>
      </w:r>
    </w:p>
    <w:p w:rsidR="00F85118" w:rsidRPr="001870D4" w:rsidRDefault="00F85118" w:rsidP="00F85118">
      <w:pPr>
        <w:spacing w:after="0"/>
        <w:rPr>
          <w:rFonts w:asciiTheme="minorHAnsi" w:hAnsiTheme="minorHAnsi" w:cstheme="minorHAnsi"/>
        </w:rPr>
      </w:pPr>
      <w:proofErr w:type="spellStart"/>
      <w:r w:rsidRPr="001870D4">
        <w:rPr>
          <w:rStyle w:val="Style13ptBold"/>
          <w:rFonts w:asciiTheme="minorHAnsi" w:hAnsiTheme="minorHAnsi" w:cstheme="minorHAnsi"/>
        </w:rPr>
        <w:t>Sokolski</w:t>
      </w:r>
      <w:proofErr w:type="spellEnd"/>
      <w:r w:rsidRPr="001870D4">
        <w:rPr>
          <w:rStyle w:val="Style13ptBold"/>
          <w:rFonts w:asciiTheme="minorHAnsi" w:hAnsiTheme="minorHAnsi" w:cstheme="minorHAnsi"/>
        </w:rPr>
        <w:t xml:space="preserve"> 16</w:t>
      </w:r>
      <w:r w:rsidRPr="001870D4">
        <w:rPr>
          <w:rFonts w:asciiTheme="minorHAnsi" w:hAnsiTheme="minorHAnsi" w:cstheme="minorHAnsi"/>
        </w:rPr>
        <w:t xml:space="preserve"> – Henry D; the Executive Director of the Nonproliferation Policy Education Center, a Washington-based nonprofit organization founded in 1994 to promote a better understanding of strategic weapons proliferation issues among policymakers, scholars, and the media. (“Should We Let the Bomb Spread?” Strategic Studies Institute and U.S. Army War College. November 2016. </w:t>
      </w:r>
      <w:hyperlink r:id="rId59" w:history="1">
        <w:r w:rsidRPr="001870D4">
          <w:rPr>
            <w:rStyle w:val="Hyperlink"/>
            <w:rFonts w:asciiTheme="minorHAnsi" w:hAnsiTheme="minorHAnsi" w:cstheme="minorHAnsi"/>
          </w:rPr>
          <w:t>https://apps.dtic.mil/dtic/tr/fulltext/u2/1021744.pdf</w:t>
        </w:r>
      </w:hyperlink>
      <w:r w:rsidRPr="001870D4">
        <w:rPr>
          <w:rFonts w:asciiTheme="minorHAnsi" w:hAnsiTheme="minorHAnsi" w:cstheme="minorHAnsi"/>
        </w:rPr>
        <w:t>)//GK</w:t>
      </w:r>
    </w:p>
    <w:p w:rsidR="00F85118" w:rsidRPr="001870D4" w:rsidRDefault="00F85118" w:rsidP="00F85118">
      <w:pPr>
        <w:spacing w:after="0"/>
        <w:rPr>
          <w:rFonts w:asciiTheme="minorHAnsi" w:hAnsiTheme="minorHAnsi" w:cstheme="minorHAnsi"/>
          <w:b/>
          <w:bCs/>
          <w:u w:val="single"/>
        </w:rPr>
      </w:pPr>
      <w:r w:rsidRPr="001870D4">
        <w:rPr>
          <w:rFonts w:asciiTheme="minorHAnsi" w:hAnsiTheme="minorHAnsi" w:cstheme="minorHAnsi"/>
          <w:u w:val="single"/>
        </w:rPr>
        <w:t>The fear</w:t>
      </w:r>
      <w:r w:rsidRPr="001870D4">
        <w:rPr>
          <w:rFonts w:asciiTheme="minorHAnsi" w:hAnsiTheme="minorHAnsi" w:cstheme="minorHAnsi"/>
          <w:sz w:val="16"/>
        </w:rPr>
        <w:t xml:space="preserve">, of course, </w:t>
      </w:r>
      <w:r w:rsidRPr="001870D4">
        <w:rPr>
          <w:rFonts w:asciiTheme="minorHAnsi" w:hAnsiTheme="minorHAnsi" w:cstheme="minorHAnsi"/>
          <w:u w:val="single"/>
        </w:rPr>
        <w:t>is that</w:t>
      </w:r>
      <w:r w:rsidRPr="001870D4">
        <w:rPr>
          <w:rFonts w:asciiTheme="minorHAnsi" w:hAnsiTheme="minorHAnsi" w:cstheme="minorHAnsi"/>
          <w:sz w:val="16"/>
        </w:rPr>
        <w:t xml:space="preserve"> without the NPT barrier, not just friendly nations in Europe or Asia but also hostile, unstable, and/or </w:t>
      </w:r>
      <w:r w:rsidRPr="001870D4">
        <w:rPr>
          <w:rFonts w:asciiTheme="minorHAnsi" w:hAnsiTheme="minorHAnsi" w:cstheme="minorHAnsi"/>
          <w:u w:val="single"/>
        </w:rPr>
        <w:t>terrorist-supporting regimes</w:t>
      </w:r>
      <w:r w:rsidRPr="001870D4">
        <w:rPr>
          <w:rFonts w:asciiTheme="minorHAnsi" w:hAnsiTheme="minorHAnsi" w:cstheme="minorHAnsi"/>
          <w:sz w:val="16"/>
        </w:rPr>
        <w:t xml:space="preserve"> in the Middle East </w:t>
      </w:r>
      <w:r w:rsidRPr="001870D4">
        <w:rPr>
          <w:rFonts w:asciiTheme="minorHAnsi" w:hAnsiTheme="minorHAnsi" w:cstheme="minorHAnsi"/>
          <w:u w:val="single"/>
        </w:rPr>
        <w:t>will go nuclear</w:t>
      </w:r>
      <w:r w:rsidRPr="001870D4">
        <w:rPr>
          <w:rFonts w:asciiTheme="minorHAnsi" w:hAnsiTheme="minorHAnsi" w:cstheme="minorHAnsi"/>
          <w:sz w:val="16"/>
        </w:rPr>
        <w:t xml:space="preserve">. A nuclear weapon in their hands is more frightening than a nuclear weapon in Russian and Chinese hands. How long will a nuclear-armed Saudi Arabia survive as a kingdom? Wouldn’t Iran give some to Hezbollah or Qatar and a couple to Hamas? Deterrence and forensics work.31 </w:t>
      </w:r>
      <w:r w:rsidRPr="001870D4">
        <w:rPr>
          <w:rFonts w:asciiTheme="minorHAnsi" w:hAnsiTheme="minorHAnsi" w:cstheme="minorHAnsi"/>
          <w:u w:val="single"/>
        </w:rPr>
        <w:t>Nations that threaten the United States will discover that they face a most formidable and tenacious opponent.</w:t>
      </w:r>
      <w:r w:rsidRPr="001870D4">
        <w:rPr>
          <w:rFonts w:asciiTheme="minorHAnsi" w:hAnsiTheme="minorHAnsi" w:cstheme="minorHAnsi"/>
          <w:sz w:val="16"/>
        </w:rPr>
        <w:t xml:space="preserve"> Post-NPT </w:t>
      </w:r>
      <w:r w:rsidRPr="001870D4">
        <w:rPr>
          <w:rFonts w:asciiTheme="minorHAnsi" w:hAnsiTheme="minorHAnsi" w:cstheme="minorHAnsi"/>
          <w:u w:val="single"/>
        </w:rPr>
        <w:t xml:space="preserve">nuclear weapons will remain difficult to obtain, costly to protect, and very, very risky to gift, lend, or trade. The extreme caution that applies to attacks on nuclear powers applies also to those who would hand nuclear weapons to their terrorist enemies, as </w:t>
      </w:r>
      <w:r w:rsidRPr="001870D4">
        <w:rPr>
          <w:rFonts w:asciiTheme="minorHAnsi" w:hAnsiTheme="minorHAnsi" w:cstheme="minorHAnsi"/>
          <w:b/>
          <w:bCs/>
          <w:u w:val="single"/>
        </w:rPr>
        <w:t>the links are sure to be revealed</w:t>
      </w:r>
      <w:r w:rsidRPr="001870D4">
        <w:rPr>
          <w:rFonts w:asciiTheme="minorHAnsi" w:hAnsiTheme="minorHAnsi" w:cstheme="minorHAnsi"/>
          <w:u w:val="single"/>
        </w:rPr>
        <w:t>.</w:t>
      </w:r>
      <w:r w:rsidRPr="001870D4">
        <w:rPr>
          <w:rFonts w:asciiTheme="minorHAnsi" w:hAnsiTheme="minorHAnsi" w:cstheme="minorHAnsi"/>
          <w:sz w:val="16"/>
        </w:rPr>
        <w:t xml:space="preserve"> Often the terrorists are as much a threat to others as they are to the United States. </w:t>
      </w:r>
      <w:r w:rsidRPr="001870D4">
        <w:rPr>
          <w:rFonts w:asciiTheme="minorHAnsi" w:hAnsiTheme="minorHAnsi" w:cstheme="minorHAnsi"/>
          <w:u w:val="single"/>
        </w:rPr>
        <w:t xml:space="preserve">The weapon that they steal from you </w:t>
      </w:r>
      <w:r w:rsidRPr="001870D4">
        <w:rPr>
          <w:rFonts w:asciiTheme="minorHAnsi" w:hAnsiTheme="minorHAnsi" w:cstheme="minorHAnsi"/>
          <w:b/>
          <w:bCs/>
          <w:u w:val="single"/>
        </w:rPr>
        <w:t>may be used against you</w:t>
      </w:r>
      <w:r w:rsidRPr="001870D4">
        <w:rPr>
          <w:rFonts w:asciiTheme="minorHAnsi" w:hAnsiTheme="minorHAnsi" w:cstheme="minorHAnsi"/>
          <w:u w:val="single"/>
        </w:rPr>
        <w:t xml:space="preserve">, so there is </w:t>
      </w:r>
      <w:r w:rsidRPr="001870D4">
        <w:rPr>
          <w:rFonts w:asciiTheme="minorHAnsi" w:hAnsiTheme="minorHAnsi" w:cstheme="minorHAnsi"/>
          <w:b/>
          <w:bCs/>
          <w:u w:val="single"/>
        </w:rPr>
        <w:t xml:space="preserve">strong incentive to protect nuclear weapons from theft and against handing them to others. </w:t>
      </w:r>
    </w:p>
    <w:p w:rsidR="00F85118" w:rsidRPr="001870D4" w:rsidRDefault="00F85118" w:rsidP="00F85118">
      <w:pPr>
        <w:rPr>
          <w:rFonts w:asciiTheme="minorHAnsi" w:hAnsiTheme="minorHAnsi" w:cstheme="minorHAnsi"/>
        </w:rPr>
      </w:pPr>
    </w:p>
    <w:p w:rsidR="00F85118" w:rsidRPr="001870D4" w:rsidRDefault="00F85118" w:rsidP="00F85118">
      <w:pPr>
        <w:pStyle w:val="Heading4"/>
        <w:rPr>
          <w:rFonts w:asciiTheme="minorHAnsi" w:hAnsiTheme="minorHAnsi" w:cstheme="minorHAnsi"/>
        </w:rPr>
      </w:pPr>
      <w:r w:rsidRPr="001870D4">
        <w:rPr>
          <w:rFonts w:asciiTheme="minorHAnsi" w:hAnsiTheme="minorHAnsi" w:cstheme="minorHAnsi"/>
        </w:rPr>
        <w:t>No risk of loose nukes – weapons won’t be sold and limited desire for acquisition</w:t>
      </w:r>
    </w:p>
    <w:p w:rsidR="00F85118" w:rsidRPr="001870D4" w:rsidRDefault="00F85118" w:rsidP="00F85118">
      <w:pPr>
        <w:rPr>
          <w:rFonts w:asciiTheme="minorHAnsi" w:hAnsiTheme="minorHAnsi" w:cstheme="minorHAnsi"/>
        </w:rPr>
      </w:pPr>
      <w:r w:rsidRPr="001870D4">
        <w:rPr>
          <w:rStyle w:val="Style13ptBold"/>
          <w:rFonts w:asciiTheme="minorHAnsi" w:hAnsiTheme="minorHAnsi" w:cstheme="minorHAnsi"/>
        </w:rPr>
        <w:t>Mueller 16</w:t>
      </w:r>
      <w:r w:rsidRPr="001870D4">
        <w:rPr>
          <w:rFonts w:asciiTheme="minorHAnsi" w:hAnsiTheme="minorHAnsi" w:cstheme="minorHAnsi"/>
        </w:rPr>
        <w:t xml:space="preserve"> (John, Adjunct Professor of Political Science and Senior Research Scientist at the Mershon Center for International Security Studies, JSTOR, “Should We Let the Bomb Spread,” </w:t>
      </w:r>
      <w:hyperlink r:id="rId60" w:history="1">
        <w:r w:rsidRPr="001870D4">
          <w:rPr>
            <w:rStyle w:val="Hyperlink"/>
            <w:rFonts w:asciiTheme="minorHAnsi" w:hAnsiTheme="minorHAnsi" w:cstheme="minorHAnsi"/>
          </w:rPr>
          <w:t>https://www.jstor.org/stable/resrep12076</w:t>
        </w:r>
      </w:hyperlink>
      <w:r w:rsidRPr="001870D4">
        <w:rPr>
          <w:rFonts w:asciiTheme="minorHAnsi" w:hAnsiTheme="minorHAnsi" w:cstheme="minorHAnsi"/>
        </w:rPr>
        <w:t>, 11/1/2016, 7/2/2019) DG</w:t>
      </w:r>
    </w:p>
    <w:p w:rsidR="00F85118" w:rsidRPr="001870D4" w:rsidRDefault="00F85118" w:rsidP="00F85118">
      <w:pPr>
        <w:rPr>
          <w:rFonts w:asciiTheme="minorHAnsi" w:hAnsiTheme="minorHAnsi" w:cstheme="minorHAnsi"/>
          <w:sz w:val="14"/>
        </w:rPr>
      </w:pPr>
      <w:r w:rsidRPr="001870D4">
        <w:rPr>
          <w:rFonts w:asciiTheme="minorHAnsi" w:hAnsiTheme="minorHAnsi" w:cstheme="minorHAnsi"/>
          <w:sz w:val="14"/>
        </w:rPr>
        <w:t xml:space="preserve">Atomic Terrorism Thus far, </w:t>
      </w:r>
      <w:r w:rsidRPr="001870D4">
        <w:rPr>
          <w:rStyle w:val="Emphasis"/>
          <w:rFonts w:asciiTheme="minorHAnsi" w:hAnsiTheme="minorHAnsi" w:cstheme="minorHAnsi"/>
        </w:rPr>
        <w:t>terrorist groups</w:t>
      </w:r>
      <w:r w:rsidRPr="001870D4">
        <w:rPr>
          <w:rFonts w:asciiTheme="minorHAnsi" w:hAnsiTheme="minorHAnsi" w:cstheme="minorHAnsi"/>
          <w:sz w:val="14"/>
        </w:rPr>
        <w:t xml:space="preserve"> seem to </w:t>
      </w:r>
      <w:r w:rsidRPr="001870D4">
        <w:rPr>
          <w:rStyle w:val="Emphasis"/>
          <w:rFonts w:asciiTheme="minorHAnsi" w:hAnsiTheme="minorHAnsi" w:cstheme="minorHAnsi"/>
        </w:rPr>
        <w:t>have</w:t>
      </w:r>
      <w:r w:rsidRPr="001870D4">
        <w:rPr>
          <w:rFonts w:asciiTheme="minorHAnsi" w:hAnsiTheme="minorHAnsi" w:cstheme="minorHAnsi"/>
          <w:sz w:val="14"/>
        </w:rPr>
        <w:t xml:space="preserve"> </w:t>
      </w:r>
      <w:r w:rsidRPr="001870D4">
        <w:rPr>
          <w:rStyle w:val="Emphasis"/>
          <w:rFonts w:asciiTheme="minorHAnsi" w:hAnsiTheme="minorHAnsi" w:cstheme="minorHAnsi"/>
        </w:rPr>
        <w:t>exhibited only limited desire and even less progress in going atomic.</w:t>
      </w:r>
      <w:r w:rsidRPr="001870D4">
        <w:rPr>
          <w:rFonts w:asciiTheme="minorHAnsi" w:hAnsiTheme="minorHAnsi" w:cstheme="minorHAnsi"/>
          <w:sz w:val="14"/>
        </w:rPr>
        <w:t xml:space="preserve"> That </w:t>
      </w:r>
      <w:r w:rsidRPr="001870D4">
        <w:rPr>
          <w:rStyle w:val="StyleUnderline"/>
          <w:rFonts w:asciiTheme="minorHAnsi" w:hAnsiTheme="minorHAnsi" w:cstheme="minorHAnsi"/>
        </w:rPr>
        <w:t>lack of action may be because</w:t>
      </w:r>
      <w:r w:rsidRPr="001870D4">
        <w:rPr>
          <w:rFonts w:asciiTheme="minorHAnsi" w:hAnsiTheme="minorHAnsi" w:cstheme="minorHAnsi"/>
          <w:sz w:val="14"/>
        </w:rPr>
        <w:t xml:space="preserve">, after a brief exploration of the possible routes, </w:t>
      </w:r>
      <w:r w:rsidRPr="001870D4">
        <w:rPr>
          <w:rStyle w:val="StyleUnderline"/>
          <w:rFonts w:asciiTheme="minorHAnsi" w:hAnsiTheme="minorHAnsi" w:cstheme="minorHAnsi"/>
        </w:rPr>
        <w:t>they</w:t>
      </w:r>
      <w:r w:rsidRPr="001870D4">
        <w:rPr>
          <w:rFonts w:asciiTheme="minorHAnsi" w:hAnsiTheme="minorHAnsi" w:cstheme="minorHAnsi"/>
          <w:sz w:val="14"/>
        </w:rPr>
        <w:t>—unlike generations of alarmists—</w:t>
      </w:r>
      <w:r w:rsidRPr="001870D4">
        <w:rPr>
          <w:rStyle w:val="StyleUnderline"/>
          <w:rFonts w:asciiTheme="minorHAnsi" w:hAnsiTheme="minorHAnsi" w:cstheme="minorHAnsi"/>
        </w:rPr>
        <w:t xml:space="preserve">have discovered that the tremendous effort required is </w:t>
      </w:r>
      <w:r w:rsidRPr="001870D4">
        <w:rPr>
          <w:rStyle w:val="Emphasis"/>
          <w:rFonts w:asciiTheme="minorHAnsi" w:hAnsiTheme="minorHAnsi" w:cstheme="minorHAnsi"/>
        </w:rPr>
        <w:t>scarcely likely to be successful.</w:t>
      </w:r>
      <w:r w:rsidRPr="001870D4">
        <w:rPr>
          <w:rFonts w:asciiTheme="minorHAnsi" w:hAnsiTheme="minorHAnsi" w:cstheme="minorHAnsi"/>
          <w:sz w:val="14"/>
        </w:rPr>
        <w:t xml:space="preserve">23 In the wake of 9/11, however, concern about the atomic terrorist surged even though the attacks of that day used no special weapons. </w:t>
      </w:r>
      <w:r w:rsidRPr="001870D4">
        <w:rPr>
          <w:rStyle w:val="StyleUnderline"/>
          <w:rFonts w:asciiTheme="minorHAnsi" w:hAnsiTheme="minorHAnsi" w:cstheme="minorHAnsi"/>
        </w:rPr>
        <w:t>By 2003</w:t>
      </w:r>
      <w:r w:rsidRPr="001870D4">
        <w:rPr>
          <w:rFonts w:asciiTheme="minorHAnsi" w:hAnsiTheme="minorHAnsi" w:cstheme="minorHAnsi"/>
          <w:sz w:val="14"/>
        </w:rPr>
        <w:t xml:space="preserve">, United Nations Ambassador John </w:t>
      </w:r>
      <w:r w:rsidRPr="001870D4">
        <w:rPr>
          <w:rStyle w:val="StyleUnderline"/>
          <w:rFonts w:asciiTheme="minorHAnsi" w:hAnsiTheme="minorHAnsi" w:cstheme="minorHAnsi"/>
        </w:rPr>
        <w:t>Negroponte judged there to be “a high probability</w:t>
      </w:r>
      <w:r w:rsidRPr="001870D4">
        <w:rPr>
          <w:rFonts w:asciiTheme="minorHAnsi" w:hAnsiTheme="minorHAnsi" w:cstheme="minorHAnsi"/>
          <w:sz w:val="14"/>
        </w:rPr>
        <w:t xml:space="preserve">” that within two years al-Qaeda would attempt an attack using a nuclear weapon or other weapon of mass destruction. In that spirit Graham </w:t>
      </w:r>
      <w:r w:rsidRPr="001870D4">
        <w:rPr>
          <w:rStyle w:val="StyleUnderline"/>
          <w:rFonts w:asciiTheme="minorHAnsi" w:hAnsiTheme="minorHAnsi" w:cstheme="minorHAnsi"/>
        </w:rPr>
        <w:t>Allison published a book in 2004</w:t>
      </w:r>
      <w:r w:rsidRPr="001870D4">
        <w:rPr>
          <w:rFonts w:asciiTheme="minorHAnsi" w:hAnsiTheme="minorHAnsi" w:cstheme="minorHAnsi"/>
          <w:sz w:val="14"/>
        </w:rPr>
        <w:t>—over ten years ago—</w:t>
      </w:r>
      <w:r w:rsidRPr="001870D4">
        <w:rPr>
          <w:rStyle w:val="StyleUnderline"/>
          <w:rFonts w:asciiTheme="minorHAnsi" w:hAnsiTheme="minorHAnsi" w:cstheme="minorHAnsi"/>
        </w:rPr>
        <w:t>relaying his “considered judgment” that “on the current path, a nuclear terrorist attack</w:t>
      </w:r>
      <w:r w:rsidRPr="001870D4">
        <w:rPr>
          <w:rFonts w:asciiTheme="minorHAnsi" w:hAnsiTheme="minorHAnsi" w:cstheme="minorHAnsi"/>
          <w:sz w:val="14"/>
        </w:rPr>
        <w:t xml:space="preserve"> on America </w:t>
      </w:r>
      <w:r w:rsidRPr="001870D4">
        <w:rPr>
          <w:rStyle w:val="StyleUnderline"/>
          <w:rFonts w:asciiTheme="minorHAnsi" w:hAnsiTheme="minorHAnsi" w:cstheme="minorHAnsi"/>
        </w:rPr>
        <w:t>in the decade ahead is more likely than not</w:t>
      </w:r>
      <w:r w:rsidRPr="001870D4">
        <w:rPr>
          <w:rFonts w:asciiTheme="minorHAnsi" w:hAnsiTheme="minorHAnsi" w:cstheme="minorHAnsi"/>
          <w:sz w:val="14"/>
        </w:rPr>
        <w:t xml:space="preserve">.”24 </w:t>
      </w:r>
      <w:r w:rsidRPr="001870D4">
        <w:rPr>
          <w:rStyle w:val="StyleUnderline"/>
          <w:rFonts w:asciiTheme="minorHAnsi" w:hAnsiTheme="minorHAnsi" w:cstheme="minorHAnsi"/>
        </w:rPr>
        <w:t>Allison has quite a bit of company in his unfulfilled alarmist conclusions</w:t>
      </w:r>
      <w:r w:rsidRPr="001870D4">
        <w:rPr>
          <w:rFonts w:asciiTheme="minorHAnsi" w:hAnsiTheme="minorHAnsi" w:cstheme="minorHAnsi"/>
          <w:sz w:val="14"/>
        </w:rPr>
        <w:t xml:space="preserve">. According to Robert Gates, former secretary of defense, every senior government leader is kept awake at night by “the thought of a terrorist ending up with a weapon of mass destruction, especially nuclear.”25 And in 2010, President Barack Obama held the atomic terrorist to be “the single biggest threat to U.S. security.”26 One route </w:t>
      </w:r>
      <w:r w:rsidRPr="001870D4">
        <w:rPr>
          <w:rStyle w:val="StyleUnderline"/>
          <w:rFonts w:asciiTheme="minorHAnsi" w:hAnsiTheme="minorHAnsi" w:cstheme="minorHAnsi"/>
        </w:rPr>
        <w:t>a would-be atomic terrorist might take would be to receive or buy a bomb from a generous, like-minded nuclear state</w:t>
      </w:r>
      <w:r w:rsidRPr="001870D4">
        <w:rPr>
          <w:rFonts w:asciiTheme="minorHAnsi" w:hAnsiTheme="minorHAnsi" w:cstheme="minorHAnsi"/>
          <w:sz w:val="14"/>
        </w:rPr>
        <w:t xml:space="preserve"> for delivery abroad. </w:t>
      </w:r>
      <w:r w:rsidRPr="001870D4">
        <w:rPr>
          <w:rStyle w:val="Emphasis"/>
          <w:rFonts w:asciiTheme="minorHAnsi" w:hAnsiTheme="minorHAnsi" w:cstheme="minorHAnsi"/>
        </w:rPr>
        <w:t>That route is highly improbable,</w:t>
      </w:r>
      <w:r w:rsidRPr="001870D4">
        <w:rPr>
          <w:rFonts w:asciiTheme="minorHAnsi" w:hAnsiTheme="minorHAnsi" w:cstheme="minorHAnsi"/>
          <w:sz w:val="14"/>
        </w:rPr>
        <w:t xml:space="preserve"> however, because </w:t>
      </w:r>
      <w:r w:rsidRPr="001870D4">
        <w:rPr>
          <w:rStyle w:val="Emphasis"/>
          <w:rFonts w:asciiTheme="minorHAnsi" w:hAnsiTheme="minorHAnsi" w:cstheme="minorHAnsi"/>
        </w:rPr>
        <w:t>there would be too much risk</w:t>
      </w:r>
      <w:r w:rsidRPr="001870D4">
        <w:rPr>
          <w:rFonts w:asciiTheme="minorHAnsi" w:hAnsiTheme="minorHAnsi" w:cstheme="minorHAnsi"/>
          <w:sz w:val="14"/>
        </w:rPr>
        <w:t>—even for a country led by extremists—</w:t>
      </w:r>
      <w:r w:rsidRPr="001870D4">
        <w:rPr>
          <w:rStyle w:val="StyleUnderline"/>
          <w:rFonts w:asciiTheme="minorHAnsi" w:hAnsiTheme="minorHAnsi" w:cstheme="minorHAnsi"/>
        </w:rPr>
        <w:t xml:space="preserve">that </w:t>
      </w:r>
      <w:r w:rsidRPr="001870D4">
        <w:rPr>
          <w:rStyle w:val="Emphasis"/>
          <w:rFonts w:asciiTheme="minorHAnsi" w:hAnsiTheme="minorHAnsi" w:cstheme="minorHAnsi"/>
        </w:rPr>
        <w:t>the</w:t>
      </w:r>
      <w:r w:rsidRPr="001870D4">
        <w:rPr>
          <w:rStyle w:val="StyleUnderline"/>
          <w:rFonts w:asciiTheme="minorHAnsi" w:hAnsiTheme="minorHAnsi" w:cstheme="minorHAnsi"/>
        </w:rPr>
        <w:t xml:space="preserve"> ultimate </w:t>
      </w:r>
      <w:r w:rsidRPr="001870D4">
        <w:rPr>
          <w:rStyle w:val="Emphasis"/>
          <w:rFonts w:asciiTheme="minorHAnsi" w:hAnsiTheme="minorHAnsi" w:cstheme="minorHAnsi"/>
        </w:rPr>
        <w:t>source</w:t>
      </w:r>
      <w:r w:rsidRPr="001870D4">
        <w:rPr>
          <w:rStyle w:val="StyleUnderline"/>
          <w:rFonts w:asciiTheme="minorHAnsi" w:hAnsiTheme="minorHAnsi" w:cstheme="minorHAnsi"/>
        </w:rPr>
        <w:t xml:space="preserve"> of the weapon </w:t>
      </w:r>
      <w:r w:rsidRPr="001870D4">
        <w:rPr>
          <w:rStyle w:val="Emphasis"/>
          <w:rFonts w:asciiTheme="minorHAnsi" w:hAnsiTheme="minorHAnsi" w:cstheme="minorHAnsi"/>
        </w:rPr>
        <w:t>would be discovered.</w:t>
      </w:r>
      <w:r w:rsidRPr="001870D4">
        <w:rPr>
          <w:rFonts w:asciiTheme="minorHAnsi" w:hAnsiTheme="minorHAnsi" w:cstheme="minorHAnsi"/>
          <w:sz w:val="14"/>
        </w:rPr>
        <w:t xml:space="preserve"> As one prominent analyst, Matthew Bunn, puts it, “A dictator or oligarch bent on maintaining power is highly unlikely to take the immense risk of transferring such a devastating capability to terrorists they cannot control, given the ever-present possibility that the material would be traced back to its origin.”27 Important in this last consideration are deterrent safeguards afforded by “nuclear forensics,” which is the rapidly developing science (and art) of connecting nuclear materials to their sources even after a bomb has been exploded.28 Moreover, </w:t>
      </w:r>
      <w:r w:rsidRPr="001870D4">
        <w:rPr>
          <w:rStyle w:val="StyleUnderline"/>
          <w:rFonts w:asciiTheme="minorHAnsi" w:hAnsiTheme="minorHAnsi" w:cstheme="minorHAnsi"/>
        </w:rPr>
        <w:t>there is a very considerable danger to the donor that the bomb</w:t>
      </w:r>
      <w:r w:rsidRPr="001870D4">
        <w:rPr>
          <w:rFonts w:asciiTheme="minorHAnsi" w:hAnsiTheme="minorHAnsi" w:cstheme="minorHAnsi"/>
          <w:sz w:val="14"/>
        </w:rPr>
        <w:t xml:space="preserve"> (and its source) </w:t>
      </w:r>
      <w:r w:rsidRPr="001870D4">
        <w:rPr>
          <w:rStyle w:val="StyleUnderline"/>
          <w:rFonts w:asciiTheme="minorHAnsi" w:hAnsiTheme="minorHAnsi" w:cstheme="minorHAnsi"/>
        </w:rPr>
        <w:t>would be discovered before delivery</w:t>
      </w:r>
      <w:r w:rsidRPr="001870D4">
        <w:rPr>
          <w:rFonts w:asciiTheme="minorHAnsi" w:hAnsiTheme="minorHAnsi" w:cstheme="minorHAnsi"/>
          <w:sz w:val="14"/>
        </w:rPr>
        <w:t xml:space="preserve"> or that it would be exploded in a manner and on a target the donor would not approve of—including on the donor itself. Another concern would be that the terrorist group might be infiltrated by foreign intelligence.29 In addition, </w:t>
      </w:r>
      <w:r w:rsidRPr="001870D4">
        <w:rPr>
          <w:rStyle w:val="Emphasis"/>
          <w:rFonts w:asciiTheme="minorHAnsi" w:hAnsiTheme="minorHAnsi" w:cstheme="minorHAnsi"/>
        </w:rPr>
        <w:t>almost no one would trust al-Qaeda.</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As one observer has pointed out, the </w:t>
      </w:r>
      <w:r w:rsidRPr="001870D4">
        <w:rPr>
          <w:rFonts w:asciiTheme="minorHAnsi" w:hAnsiTheme="minorHAnsi" w:cstheme="minorHAnsi"/>
          <w:sz w:val="14"/>
        </w:rPr>
        <w:t xml:space="preserve">terrorist </w:t>
      </w:r>
      <w:r w:rsidRPr="001870D4">
        <w:rPr>
          <w:rStyle w:val="StyleUnderline"/>
          <w:rFonts w:asciiTheme="minorHAnsi" w:hAnsiTheme="minorHAnsi" w:cstheme="minorHAnsi"/>
        </w:rPr>
        <w:t>group’s explicit enemies list includes not only Christians and Jews but also all Middle Eastern regimes; Muslims who don’t share its views; most Western countries</w:t>
      </w:r>
      <w:r w:rsidRPr="001870D4">
        <w:rPr>
          <w:rFonts w:asciiTheme="minorHAnsi" w:hAnsiTheme="minorHAnsi" w:cstheme="minorHAnsi"/>
          <w:sz w:val="14"/>
        </w:rPr>
        <w:t xml:space="preserve">; </w:t>
      </w:r>
      <w:r w:rsidRPr="001870D4">
        <w:rPr>
          <w:rStyle w:val="StyleUnderline"/>
          <w:rFonts w:asciiTheme="minorHAnsi" w:hAnsiTheme="minorHAnsi" w:cstheme="minorHAnsi"/>
        </w:rPr>
        <w:t>the governments of Afghanistan, India, Pakistan, and Russia; most news organizations;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N</w:t>
      </w:r>
      <w:r w:rsidRPr="001870D4">
        <w:rPr>
          <w:rFonts w:asciiTheme="minorHAnsi" w:hAnsiTheme="minorHAnsi" w:cstheme="minorHAnsi"/>
          <w:sz w:val="14"/>
        </w:rPr>
        <w:t xml:space="preserve">ations; </w:t>
      </w:r>
      <w:r w:rsidRPr="001870D4">
        <w:rPr>
          <w:rStyle w:val="StyleUnderline"/>
          <w:rFonts w:asciiTheme="minorHAnsi" w:hAnsiTheme="minorHAnsi" w:cstheme="minorHAnsi"/>
        </w:rPr>
        <w:t>and international nongovernmental organizations</w:t>
      </w:r>
      <w:r w:rsidRPr="001870D4">
        <w:rPr>
          <w:rFonts w:asciiTheme="minorHAnsi" w:hAnsiTheme="minorHAnsi" w:cstheme="minorHAnsi"/>
          <w:sz w:val="14"/>
        </w:rPr>
        <w:t xml:space="preserve">.30 Most of the time, al-Qaeda didn’t get along all that well even with its host in Afghanistan, the Taliban government.31 </w:t>
      </w:r>
      <w:r w:rsidRPr="001870D4">
        <w:rPr>
          <w:rStyle w:val="StyleUnderline"/>
          <w:rFonts w:asciiTheme="minorHAnsi" w:hAnsiTheme="minorHAnsi" w:cstheme="minorHAnsi"/>
        </w:rPr>
        <w:t>There has also been great worry about “loose nukes</w:t>
      </w:r>
      <w:r w:rsidRPr="001870D4">
        <w:rPr>
          <w:rFonts w:asciiTheme="minorHAnsi" w:hAnsiTheme="minorHAnsi" w:cstheme="minorHAnsi"/>
          <w:sz w:val="14"/>
        </w:rPr>
        <w:t>,” especially in post-communist Russia—weapons, “</w:t>
      </w:r>
      <w:r w:rsidRPr="001870D4">
        <w:rPr>
          <w:rStyle w:val="StyleUnderline"/>
          <w:rFonts w:asciiTheme="minorHAnsi" w:hAnsiTheme="minorHAnsi" w:cstheme="minorHAnsi"/>
        </w:rPr>
        <w:t>suitcase bombs” in particular,</w:t>
      </w:r>
      <w:r w:rsidRPr="001870D4">
        <w:rPr>
          <w:rFonts w:asciiTheme="minorHAnsi" w:hAnsiTheme="minorHAnsi" w:cstheme="minorHAnsi"/>
          <w:sz w:val="14"/>
        </w:rPr>
        <w:t xml:space="preserve"> that can be stolen or bought illicitly. A careful assessment conducted by the Center for Nonproliferation Studies has concluded that it is unlikely that any of those devices have been lost and that, regardless, </w:t>
      </w:r>
      <w:r w:rsidRPr="001870D4">
        <w:rPr>
          <w:rStyle w:val="Emphasis"/>
          <w:rFonts w:asciiTheme="minorHAnsi" w:hAnsiTheme="minorHAnsi" w:cstheme="minorHAnsi"/>
        </w:rPr>
        <w:t>their effectiveness would be very low or even nonexistent because they</w:t>
      </w:r>
      <w:r w:rsidRPr="001870D4">
        <w:rPr>
          <w:rFonts w:asciiTheme="minorHAnsi" w:hAnsiTheme="minorHAnsi" w:cstheme="minorHAnsi"/>
          <w:sz w:val="14"/>
        </w:rPr>
        <w:t xml:space="preserve"> (like all nuclear weapons) </w:t>
      </w:r>
      <w:r w:rsidRPr="001870D4">
        <w:rPr>
          <w:rStyle w:val="Emphasis"/>
          <w:rFonts w:asciiTheme="minorHAnsi" w:hAnsiTheme="minorHAnsi" w:cstheme="minorHAnsi"/>
        </w:rPr>
        <w:t>require continual maintenance</w:t>
      </w:r>
      <w:r w:rsidRPr="001870D4">
        <w:rPr>
          <w:rFonts w:asciiTheme="minorHAnsi" w:hAnsiTheme="minorHAnsi" w:cstheme="minorHAnsi"/>
          <w:sz w:val="14"/>
        </w:rPr>
        <w:t xml:space="preserve">.32 Even some of those people most alarmed by the prospect of atomic terrorism have concluded, “It is probably true that there are no ‘loose nukes,’ transportable nuclear weapons missing from their proper storage locations and available for purchase in some way.”33 It might be added that </w:t>
      </w:r>
      <w:r w:rsidRPr="001870D4">
        <w:rPr>
          <w:rStyle w:val="StyleUnderline"/>
          <w:rFonts w:asciiTheme="minorHAnsi" w:hAnsiTheme="minorHAnsi" w:cstheme="minorHAnsi"/>
        </w:rPr>
        <w:t>Russia has an intense interest in controlling any weapons on its territory</w:t>
      </w:r>
      <w:r w:rsidRPr="001870D4">
        <w:rPr>
          <w:rFonts w:asciiTheme="minorHAnsi" w:hAnsiTheme="minorHAnsi" w:cstheme="minorHAnsi"/>
          <w:sz w:val="14"/>
        </w:rPr>
        <w:t xml:space="preserve"> because it is likely to be a prime target of any illicit use by terrorist groups, particularly Chechen ones with whom it has been waging a vicious on-and-off war for decades. </w:t>
      </w:r>
      <w:r w:rsidRPr="001870D4">
        <w:rPr>
          <w:rStyle w:val="StyleUnderline"/>
          <w:rFonts w:asciiTheme="minorHAnsi" w:hAnsiTheme="minorHAnsi" w:cstheme="minorHAnsi"/>
        </w:rPr>
        <w:t>The government of Pakistan</w:t>
      </w:r>
      <w:r w:rsidRPr="001870D4">
        <w:rPr>
          <w:rFonts w:asciiTheme="minorHAnsi" w:hAnsiTheme="minorHAnsi" w:cstheme="minorHAnsi"/>
          <w:sz w:val="14"/>
        </w:rPr>
        <w:t xml:space="preserve">, which has been repeatedly threatened by terrorists, </w:t>
      </w:r>
      <w:r w:rsidRPr="001870D4">
        <w:rPr>
          <w:rStyle w:val="StyleUnderline"/>
          <w:rFonts w:asciiTheme="minorHAnsi" w:hAnsiTheme="minorHAnsi" w:cstheme="minorHAnsi"/>
        </w:rPr>
        <w:t>has a similar interest in controlling its nuclear weapons and material</w:t>
      </w:r>
      <w:r w:rsidRPr="001870D4">
        <w:rPr>
          <w:rFonts w:asciiTheme="minorHAnsi" w:hAnsiTheme="minorHAnsi" w:cstheme="minorHAnsi"/>
          <w:sz w:val="14"/>
        </w:rPr>
        <w:t>—and scientists. As noted by Stephen Younger, former head of nuclear weapons research and development at Los Alamos National Laboratory, “</w:t>
      </w:r>
      <w:r w:rsidRPr="001870D4">
        <w:rPr>
          <w:rStyle w:val="StyleUnderline"/>
          <w:rFonts w:asciiTheme="minorHAnsi" w:hAnsiTheme="minorHAnsi" w:cstheme="minorHAnsi"/>
        </w:rPr>
        <w:t>Regardless of what is reported in the news, all nuclear nations take the security of their weapons very seriously</w:t>
      </w:r>
      <w:r w:rsidRPr="001870D4">
        <w:rPr>
          <w:rFonts w:asciiTheme="minorHAnsi" w:hAnsiTheme="minorHAnsi" w:cstheme="minorHAnsi"/>
          <w:sz w:val="14"/>
        </w:rPr>
        <w:t xml:space="preserve">.”34 </w:t>
      </w:r>
      <w:r w:rsidRPr="001870D4">
        <w:rPr>
          <w:rStyle w:val="StyleUnderline"/>
          <w:rFonts w:asciiTheme="minorHAnsi" w:hAnsiTheme="minorHAnsi" w:cstheme="minorHAnsi"/>
        </w:rPr>
        <w:t xml:space="preserve">Even if a finished bomb were somehow lifted somewhere, the loss would soon be </w:t>
      </w:r>
      <w:proofErr w:type="gramStart"/>
      <w:r w:rsidRPr="001870D4">
        <w:rPr>
          <w:rStyle w:val="StyleUnderline"/>
          <w:rFonts w:asciiTheme="minorHAnsi" w:hAnsiTheme="minorHAnsi" w:cstheme="minorHAnsi"/>
        </w:rPr>
        <w:t>noted</w:t>
      </w:r>
      <w:proofErr w:type="gramEnd"/>
      <w:r w:rsidRPr="001870D4">
        <w:rPr>
          <w:rStyle w:val="StyleUnderline"/>
          <w:rFonts w:asciiTheme="minorHAnsi" w:hAnsiTheme="minorHAnsi" w:cstheme="minorHAnsi"/>
        </w:rPr>
        <w:t xml:space="preserve"> and </w:t>
      </w:r>
      <w:r w:rsidRPr="001870D4">
        <w:rPr>
          <w:rStyle w:val="Emphasis"/>
          <w:rFonts w:asciiTheme="minorHAnsi" w:hAnsiTheme="minorHAnsi" w:cstheme="minorHAnsi"/>
        </w:rPr>
        <w:t>a worldwide pursuit launched</w:t>
      </w:r>
      <w:r w:rsidRPr="001870D4">
        <w:rPr>
          <w:rStyle w:val="StyleUnderline"/>
          <w:rFonts w:asciiTheme="minorHAnsi" w:hAnsiTheme="minorHAnsi" w:cstheme="minorHAnsi"/>
        </w:rPr>
        <w:t>.</w:t>
      </w:r>
      <w:r w:rsidRPr="001870D4">
        <w:rPr>
          <w:rFonts w:asciiTheme="minorHAnsi" w:hAnsiTheme="minorHAnsi" w:cstheme="minorHAnsi"/>
          <w:sz w:val="14"/>
        </w:rPr>
        <w:t xml:space="preserve"> Moreover, </w:t>
      </w:r>
      <w:r w:rsidRPr="001870D4">
        <w:rPr>
          <w:rStyle w:val="StyleUnderline"/>
          <w:rFonts w:asciiTheme="minorHAnsi" w:hAnsiTheme="minorHAnsi" w:cstheme="minorHAnsi"/>
        </w:rPr>
        <w:t>finished bombs are outfitted with devices designed to trigger a non-nuclear explosion</w:t>
      </w:r>
      <w:r w:rsidRPr="001870D4">
        <w:rPr>
          <w:rFonts w:asciiTheme="minorHAnsi" w:hAnsiTheme="minorHAnsi" w:cstheme="minorHAnsi"/>
          <w:sz w:val="14"/>
        </w:rPr>
        <w:t xml:space="preserve"> that would destroy the bomb if it were tampered with. And there are other security techniques: </w:t>
      </w:r>
      <w:r w:rsidRPr="001870D4">
        <w:rPr>
          <w:rStyle w:val="StyleUnderline"/>
          <w:rFonts w:asciiTheme="minorHAnsi" w:hAnsiTheme="minorHAnsi" w:cstheme="minorHAnsi"/>
        </w:rPr>
        <w:t>Bombs can be kept disassembled with the components</w:t>
      </w:r>
      <w:r w:rsidRPr="001870D4">
        <w:rPr>
          <w:rFonts w:asciiTheme="minorHAnsi" w:hAnsiTheme="minorHAnsi" w:cstheme="minorHAnsi"/>
          <w:sz w:val="14"/>
        </w:rPr>
        <w:t xml:space="preserve"> stored </w:t>
      </w:r>
      <w:r w:rsidRPr="001870D4">
        <w:rPr>
          <w:rStyle w:val="StyleUnderline"/>
          <w:rFonts w:asciiTheme="minorHAnsi" w:hAnsiTheme="minorHAnsi" w:cstheme="minorHAnsi"/>
        </w:rPr>
        <w:t>in separate high-security vaults</w:t>
      </w:r>
      <w:r w:rsidRPr="001870D4">
        <w:rPr>
          <w:rFonts w:asciiTheme="minorHAnsi" w:hAnsiTheme="minorHAnsi" w:cstheme="minorHAnsi"/>
          <w:sz w:val="14"/>
        </w:rPr>
        <w:t xml:space="preserve">, and security can be organized so that two people and multiple codes are required not only to use the bomb but also to store, maintain, and deploy it. If the terrorists seek to enlist (or force) the services of someone who already knows how to set off the bomb, they would find, as Younger stresses, that “only few people in the world have the knowledge to cause an unauthorized detonation of a nuclear weapon.” Weapons designers know how a weapon works, he explains, but not the multiple types of signals necessary to set it off, and </w:t>
      </w:r>
      <w:proofErr w:type="spellStart"/>
      <w:r w:rsidRPr="001870D4">
        <w:rPr>
          <w:rFonts w:asciiTheme="minorHAnsi" w:hAnsiTheme="minorHAnsi" w:cstheme="minorHAnsi"/>
          <w:sz w:val="14"/>
        </w:rPr>
        <w:t>mainntenance</w:t>
      </w:r>
      <w:proofErr w:type="spellEnd"/>
      <w:r w:rsidRPr="001870D4">
        <w:rPr>
          <w:rFonts w:asciiTheme="minorHAnsi" w:hAnsiTheme="minorHAnsi" w:cstheme="minorHAnsi"/>
          <w:sz w:val="14"/>
        </w:rPr>
        <w:t xml:space="preserve"> personnel are trained in only a limited set of functions.35 </w:t>
      </w:r>
      <w:r w:rsidRPr="001870D4">
        <w:rPr>
          <w:rStyle w:val="StyleUnderline"/>
          <w:rFonts w:asciiTheme="minorHAnsi" w:hAnsiTheme="minorHAnsi" w:cstheme="minorHAnsi"/>
        </w:rPr>
        <w:t>There could be dangers in the chaos that would emerge if a nuclear state were to fail</w:t>
      </w:r>
      <w:r w:rsidRPr="001870D4">
        <w:rPr>
          <w:rFonts w:asciiTheme="minorHAnsi" w:hAnsiTheme="minorHAnsi" w:cstheme="minorHAnsi"/>
          <w:sz w:val="14"/>
        </w:rPr>
        <w:t xml:space="preserve">, collapsing in full disarray—Pakistan is frequently brought up in this context and sometimes North Korea as well. </w:t>
      </w:r>
      <w:r w:rsidRPr="001870D4">
        <w:rPr>
          <w:rStyle w:val="StyleUnderline"/>
          <w:rFonts w:asciiTheme="minorHAnsi" w:hAnsiTheme="minorHAnsi" w:cstheme="minorHAnsi"/>
        </w:rPr>
        <w:t>However, even under those conditions, nuclear weapons would likely remain under heavy guard by people who know that a purloined bomb would</w:t>
      </w:r>
      <w:r w:rsidRPr="001870D4">
        <w:rPr>
          <w:rFonts w:asciiTheme="minorHAnsi" w:hAnsiTheme="minorHAnsi" w:cstheme="minorHAnsi"/>
          <w:sz w:val="14"/>
        </w:rPr>
        <w:t xml:space="preserve"> most likely </w:t>
      </w:r>
      <w:r w:rsidRPr="001870D4">
        <w:rPr>
          <w:rStyle w:val="StyleUnderline"/>
          <w:rFonts w:asciiTheme="minorHAnsi" w:hAnsiTheme="minorHAnsi" w:cstheme="minorHAnsi"/>
        </w:rPr>
        <w:t>end up going off in their own territory; would still have locks</w:t>
      </w:r>
      <w:r w:rsidRPr="001870D4">
        <w:rPr>
          <w:rFonts w:asciiTheme="minorHAnsi" w:hAnsiTheme="minorHAnsi" w:cstheme="minorHAnsi"/>
          <w:sz w:val="14"/>
        </w:rPr>
        <w:t xml:space="preserve"> (and in the case of Pakistan would be disassembled); </w:t>
      </w:r>
      <w:r w:rsidRPr="001870D4">
        <w:rPr>
          <w:rStyle w:val="StyleUnderline"/>
          <w:rFonts w:asciiTheme="minorHAnsi" w:hAnsiTheme="minorHAnsi" w:cstheme="minorHAnsi"/>
        </w:rPr>
        <w:t xml:space="preserve">and could probably be </w:t>
      </w:r>
      <w:r w:rsidRPr="001870D4">
        <w:rPr>
          <w:rStyle w:val="Emphasis"/>
          <w:rFonts w:asciiTheme="minorHAnsi" w:hAnsiTheme="minorHAnsi" w:cstheme="minorHAnsi"/>
        </w:rPr>
        <w:t>followed, located, and hunted down by an alarmed international community</w:t>
      </w:r>
      <w:r w:rsidRPr="001870D4">
        <w:rPr>
          <w:rFonts w:asciiTheme="minorHAnsi" w:hAnsiTheme="minorHAnsi" w:cstheme="minorHAnsi"/>
          <w:sz w:val="14"/>
        </w:rPr>
        <w:t xml:space="preserve">. The worst-case scenario in that instance requires not only a failed state but also a considerable series of additional permissive conditions, including consistent (and perfect) insider complicity and a sequence of hasty, opportunistic decisions or developments that click flawlessly in a manner far more familiar to Hollywood scriptwriters than to people experienced with reality.36 </w:t>
      </w:r>
    </w:p>
    <w:p w:rsidR="00F85118" w:rsidRPr="001870D4" w:rsidRDefault="00F85118" w:rsidP="00F85118">
      <w:pPr>
        <w:pStyle w:val="Heading4"/>
        <w:rPr>
          <w:rFonts w:asciiTheme="minorHAnsi" w:hAnsiTheme="minorHAnsi" w:cstheme="minorHAnsi"/>
        </w:rPr>
      </w:pPr>
      <w:r w:rsidRPr="001870D4">
        <w:rPr>
          <w:rFonts w:asciiTheme="minorHAnsi" w:hAnsiTheme="minorHAnsi" w:cstheme="minorHAnsi"/>
        </w:rPr>
        <w:t xml:space="preserve">No loose nukes </w:t>
      </w:r>
    </w:p>
    <w:p w:rsidR="00F85118" w:rsidRPr="001870D4" w:rsidRDefault="00F85118" w:rsidP="00F85118">
      <w:pPr>
        <w:spacing w:after="0"/>
        <w:rPr>
          <w:rFonts w:asciiTheme="minorHAnsi" w:hAnsiTheme="minorHAnsi" w:cstheme="minorHAnsi"/>
        </w:rPr>
      </w:pPr>
      <w:r w:rsidRPr="001870D4">
        <w:rPr>
          <w:rStyle w:val="Style13ptBold"/>
          <w:rFonts w:asciiTheme="minorHAnsi" w:hAnsiTheme="minorHAnsi" w:cstheme="minorHAnsi"/>
        </w:rPr>
        <w:t>Lieber &amp; Press 13</w:t>
      </w:r>
      <w:r w:rsidRPr="001870D4">
        <w:rPr>
          <w:rFonts w:asciiTheme="minorHAnsi" w:hAnsiTheme="minorHAnsi" w:cstheme="minorHAnsi"/>
        </w:rPr>
        <w:t xml:space="preserve"> (Keir, Associate Professor in the Edmund A. Walsh School of Foreign Service and the Department of Government at Georgetown University, Daryl, Associate Professor of Government at Dartmouth College, International Security, Vol. 38, No. 1, “Why States Won’t Give Nuclear Weapons to Terrorists,” </w:t>
      </w:r>
      <w:hyperlink r:id="rId61" w:history="1">
        <w:r w:rsidRPr="001870D4">
          <w:rPr>
            <w:rStyle w:val="Hyperlink"/>
            <w:rFonts w:asciiTheme="minorHAnsi" w:hAnsiTheme="minorHAnsi" w:cstheme="minorHAnsi"/>
          </w:rPr>
          <w:t>https://www.mitpressjournals.org/doi/pdf/10.1162/ISEC_a_00127</w:t>
        </w:r>
      </w:hyperlink>
      <w:r w:rsidRPr="001870D4">
        <w:rPr>
          <w:rFonts w:asciiTheme="minorHAnsi" w:hAnsiTheme="minorHAnsi" w:cstheme="minorHAnsi"/>
        </w:rPr>
        <w:t>, Summer 2013, 7/10/2019) DG</w:t>
      </w:r>
    </w:p>
    <w:p w:rsidR="00F85118" w:rsidRPr="001870D4" w:rsidRDefault="00F85118" w:rsidP="00F85118">
      <w:pPr>
        <w:spacing w:after="0"/>
        <w:rPr>
          <w:rFonts w:asciiTheme="minorHAnsi" w:hAnsiTheme="minorHAnsi" w:cstheme="minorHAnsi"/>
          <w:sz w:val="14"/>
        </w:rPr>
      </w:pPr>
      <w:r w:rsidRPr="001870D4">
        <w:rPr>
          <w:rFonts w:asciiTheme="minorHAnsi" w:hAnsiTheme="minorHAnsi" w:cstheme="minorHAnsi"/>
          <w:sz w:val="14"/>
        </w:rPr>
        <w:t xml:space="preserve">counterargument #1: capitalizing on “loose nukes” In the wake of a nuclear detonation, </w:t>
      </w:r>
      <w:r w:rsidRPr="001870D4">
        <w:rPr>
          <w:rStyle w:val="StyleUnderline"/>
          <w:rFonts w:asciiTheme="minorHAnsi" w:hAnsiTheme="minorHAnsi" w:cstheme="minorHAnsi"/>
        </w:rPr>
        <w:t>investigators would need to consider the possibility that the nuclear device or fissile materials were obtained without the consent of any state</w:t>
      </w:r>
      <w:r w:rsidRPr="001870D4">
        <w:rPr>
          <w:rFonts w:asciiTheme="minorHAnsi" w:hAnsiTheme="minorHAnsi" w:cstheme="minorHAnsi"/>
          <w:sz w:val="14"/>
        </w:rPr>
        <w:t xml:space="preserve">. </w:t>
      </w:r>
      <w:r w:rsidRPr="001870D4">
        <w:rPr>
          <w:rStyle w:val="StyleUnderline"/>
          <w:rFonts w:asciiTheme="minorHAnsi" w:hAnsiTheme="minorHAnsi" w:cstheme="minorHAnsi"/>
        </w:rPr>
        <w:t>The attack might not have resulted from a state’s attack-by-proxy strategy, but rather from the problem of “loose nukes</w:t>
      </w:r>
      <w:r w:rsidRPr="001870D4">
        <w:rPr>
          <w:rFonts w:asciiTheme="minorHAnsi" w:hAnsiTheme="minorHAnsi" w:cstheme="minorHAnsi"/>
          <w:sz w:val="14"/>
        </w:rPr>
        <w:t xml:space="preserve">”— poorly secured nuclear weapons or materials falling into the wrong hands through illicit means. Knowing that a victim would need to at least consider the possibility of nuclear theft, a state sponsor might hope to succeed with its nuclear handoff under one of two logics. First, </w:t>
      </w:r>
      <w:r w:rsidRPr="001870D4">
        <w:rPr>
          <w:rStyle w:val="StyleUnderline"/>
          <w:rFonts w:asciiTheme="minorHAnsi" w:hAnsiTheme="minorHAnsi" w:cstheme="minorHAnsi"/>
        </w:rPr>
        <w:t>a state might give nuclear weapons or materials to a terrorist organization with full awareness that it would be identified</w:t>
      </w:r>
      <w:r w:rsidRPr="001870D4">
        <w:rPr>
          <w:rFonts w:asciiTheme="minorHAnsi" w:hAnsiTheme="minorHAnsi" w:cstheme="minorHAnsi"/>
          <w:sz w:val="14"/>
        </w:rPr>
        <w:t xml:space="preserve"> as the source</w:t>
      </w:r>
      <w:r w:rsidRPr="001870D4">
        <w:rPr>
          <w:rStyle w:val="StyleUnderline"/>
          <w:rFonts w:asciiTheme="minorHAnsi" w:hAnsiTheme="minorHAnsi" w:cstheme="minorHAnsi"/>
        </w:rPr>
        <w:t>, but then try to avoid responsibility by claiming that the weapons or materials had been stolen from its stockpiles</w:t>
      </w:r>
      <w:r w:rsidRPr="001870D4">
        <w:rPr>
          <w:rFonts w:asciiTheme="minorHAnsi" w:hAnsiTheme="minorHAnsi" w:cstheme="minorHAnsi"/>
          <w:sz w:val="14"/>
        </w:rPr>
        <w:t xml:space="preserve">. Second, </w:t>
      </w:r>
      <w:r w:rsidRPr="001870D4">
        <w:rPr>
          <w:rStyle w:val="StyleUnderline"/>
          <w:rFonts w:asciiTheme="minorHAnsi" w:hAnsiTheme="minorHAnsi" w:cstheme="minorHAnsi"/>
        </w:rPr>
        <w:t>a state might give nuclear weapons or materials to a terrorist organization and try to avoid responsibility by claiming that the weapons or materials were stolen from a different foreign stockpile</w:t>
      </w:r>
      <w:r w:rsidRPr="001870D4">
        <w:rPr>
          <w:rFonts w:asciiTheme="minorHAnsi" w:hAnsiTheme="minorHAnsi" w:cstheme="minorHAnsi"/>
          <w:sz w:val="14"/>
        </w:rPr>
        <w:t>. The first strategy—</w:t>
      </w:r>
      <w:r w:rsidRPr="001870D4">
        <w:rPr>
          <w:rStyle w:val="Emphasis"/>
          <w:rFonts w:asciiTheme="minorHAnsi" w:hAnsiTheme="minorHAnsi" w:cstheme="minorHAnsi"/>
        </w:rPr>
        <w:t>giving nuclear weapons to terrorists and then pleading guilty</w:t>
      </w:r>
      <w:r w:rsidRPr="001870D4">
        <w:rPr>
          <w:rFonts w:asciiTheme="minorHAnsi" w:hAnsiTheme="minorHAnsi" w:cstheme="minorHAnsi"/>
          <w:sz w:val="14"/>
        </w:rPr>
        <w:t xml:space="preserve"> to the lesser charge of maintaining inadequate stockpile security—</w:t>
      </w:r>
      <w:r w:rsidRPr="001870D4">
        <w:rPr>
          <w:rStyle w:val="Emphasis"/>
          <w:rFonts w:asciiTheme="minorHAnsi" w:hAnsiTheme="minorHAnsi" w:cstheme="minorHAnsi"/>
        </w:rPr>
        <w:t>is highly dubious</w:t>
      </w:r>
      <w:r w:rsidRPr="001870D4">
        <w:rPr>
          <w:rFonts w:asciiTheme="minorHAnsi" w:hAnsiTheme="minorHAnsi" w:cstheme="minorHAnsi"/>
          <w:sz w:val="14"/>
        </w:rPr>
        <w:t xml:space="preserve">. </w:t>
      </w:r>
      <w:r w:rsidRPr="001870D4">
        <w:rPr>
          <w:rStyle w:val="StyleUnderline"/>
          <w:rFonts w:asciiTheme="minorHAnsi" w:hAnsiTheme="minorHAnsi" w:cstheme="minorHAnsi"/>
        </w:rPr>
        <w:t>Any state rational enough to seek to avoid retaliation for a nuclear attack would recognize the</w:t>
      </w:r>
      <w:r w:rsidRPr="001870D4">
        <w:rPr>
          <w:rFonts w:asciiTheme="minorHAnsi" w:hAnsiTheme="minorHAnsi" w:cstheme="minorHAnsi"/>
          <w:sz w:val="14"/>
        </w:rPr>
        <w:t xml:space="preserve"> incredible </w:t>
      </w:r>
      <w:r w:rsidRPr="001870D4">
        <w:rPr>
          <w:rStyle w:val="StyleUnderline"/>
          <w:rFonts w:asciiTheme="minorHAnsi" w:hAnsiTheme="minorHAnsi" w:cstheme="minorHAnsi"/>
        </w:rPr>
        <w:t>risk</w:t>
      </w:r>
      <w:r w:rsidRPr="001870D4">
        <w:rPr>
          <w:rFonts w:asciiTheme="minorHAnsi" w:hAnsiTheme="minorHAnsi" w:cstheme="minorHAnsi"/>
          <w:sz w:val="14"/>
        </w:rPr>
        <w:t xml:space="preserve"> that </w:t>
      </w:r>
      <w:r w:rsidRPr="001870D4">
        <w:rPr>
          <w:rStyle w:val="StyleUnderline"/>
          <w:rFonts w:asciiTheme="minorHAnsi" w:hAnsiTheme="minorHAnsi" w:cstheme="minorHAnsi"/>
        </w:rPr>
        <w:t xml:space="preserve">this strategy entails. </w:t>
      </w:r>
      <w:r w:rsidRPr="001870D4">
        <w:rPr>
          <w:rFonts w:asciiTheme="minorHAnsi" w:hAnsiTheme="minorHAnsi" w:cstheme="minorHAnsi"/>
          <w:sz w:val="14"/>
        </w:rPr>
        <w:t xml:space="preserve">In the wake of an act of nuclear terrorism, facing an enraged and vindictive victim, would the state sponsor step forward to admit that its weapons or materials were used to attack a staunch enemy, with the hope that the victim would believe a story about theft and grant clemency on those grounds? If that logic does not appear implausible enough, recall that </w:t>
      </w:r>
      <w:r w:rsidRPr="001870D4">
        <w:rPr>
          <w:rStyle w:val="Emphasis"/>
          <w:rFonts w:asciiTheme="minorHAnsi" w:hAnsiTheme="minorHAnsi" w:cstheme="minorHAnsi"/>
        </w:rPr>
        <w:t>no state would be likely to give its nuclear weapons or materials to a terrorist organization with which it did not have a long record of cooperation and trust</w:t>
      </w:r>
      <w:r w:rsidRPr="001870D4">
        <w:rPr>
          <w:rFonts w:asciiTheme="minorHAnsi" w:hAnsiTheme="minorHAnsi" w:cstheme="minorHAnsi"/>
          <w:sz w:val="14"/>
        </w:rPr>
        <w:t xml:space="preserve">. Thus, </w:t>
      </w:r>
      <w:r w:rsidRPr="001870D4">
        <w:rPr>
          <w:rStyle w:val="StyleUnderline"/>
          <w:rFonts w:asciiTheme="minorHAnsi" w:hAnsiTheme="minorHAnsi" w:cstheme="minorHAnsi"/>
        </w:rPr>
        <w:t>a state sponsor acknowledging that it was the source of materials</w:t>
      </w:r>
      <w:r w:rsidRPr="001870D4">
        <w:rPr>
          <w:rFonts w:asciiTheme="minorHAnsi" w:hAnsiTheme="minorHAnsi" w:cstheme="minorHAnsi"/>
          <w:sz w:val="14"/>
        </w:rPr>
        <w:t xml:space="preserve"> used in a nuclear attack </w:t>
      </w:r>
      <w:r w:rsidRPr="001870D4">
        <w:rPr>
          <w:rStyle w:val="StyleUnderline"/>
          <w:rFonts w:asciiTheme="minorHAnsi" w:hAnsiTheme="minorHAnsi" w:cstheme="minorHAnsi"/>
        </w:rPr>
        <w:t xml:space="preserve">would be doing so </w:t>
      </w:r>
      <w:proofErr w:type="gramStart"/>
      <w:r w:rsidRPr="001870D4">
        <w:rPr>
          <w:rStyle w:val="StyleUnderline"/>
          <w:rFonts w:asciiTheme="minorHAnsi" w:hAnsiTheme="minorHAnsi" w:cstheme="minorHAnsi"/>
        </w:rPr>
        <w:t>in light of</w:t>
      </w:r>
      <w:proofErr w:type="gramEnd"/>
      <w:r w:rsidRPr="001870D4">
        <w:rPr>
          <w:rStyle w:val="StyleUnderline"/>
          <w:rFonts w:asciiTheme="minorHAnsi" w:hAnsiTheme="minorHAnsi" w:cstheme="minorHAnsi"/>
        </w:rPr>
        <w:t xml:space="preserve"> its enemies’ knowledge that the terrorists who</w:t>
      </w:r>
      <w:r w:rsidRPr="001870D4">
        <w:rPr>
          <w:rFonts w:asciiTheme="minorHAnsi" w:hAnsiTheme="minorHAnsi" w:cstheme="minorHAnsi"/>
          <w:sz w:val="14"/>
        </w:rPr>
        <w:t xml:space="preserve"> allegedly </w:t>
      </w:r>
      <w:r w:rsidRPr="001870D4">
        <w:rPr>
          <w:rStyle w:val="StyleUnderline"/>
          <w:rFonts w:asciiTheme="minorHAnsi" w:hAnsiTheme="minorHAnsi" w:cstheme="minorHAnsi"/>
        </w:rPr>
        <w:t>stole the materials happened to have been its close collaborators in prior acts of terrorism</w:t>
      </w:r>
      <w:r w:rsidRPr="001870D4">
        <w:rPr>
          <w:rFonts w:asciiTheme="minorHAnsi" w:hAnsiTheme="minorHAnsi" w:cstheme="minorHAnsi"/>
          <w:sz w:val="14"/>
        </w:rPr>
        <w:t xml:space="preserve">. </w:t>
      </w:r>
      <w:r w:rsidRPr="001870D4">
        <w:rPr>
          <w:rStyle w:val="Emphasis"/>
          <w:rFonts w:asciiTheme="minorHAnsi" w:hAnsiTheme="minorHAnsi" w:cstheme="minorHAnsi"/>
        </w:rPr>
        <w:t>This strategy would be nearly as suicidal as launching a direct nuclear attack.</w:t>
      </w:r>
      <w:r w:rsidRPr="001870D4">
        <w:rPr>
          <w:rFonts w:asciiTheme="minorHAnsi" w:hAnsiTheme="minorHAnsi" w:cstheme="minorHAnsi"/>
          <w:sz w:val="14"/>
        </w:rPr>
        <w:t xml:space="preserve">37 </w:t>
      </w:r>
      <w:r w:rsidRPr="001870D4">
        <w:rPr>
          <w:rStyle w:val="StyleUnderline"/>
          <w:rFonts w:asciiTheme="minorHAnsi" w:hAnsiTheme="minorHAnsi" w:cstheme="minorHAnsi"/>
        </w:rPr>
        <w:t>The second strategy</w:t>
      </w:r>
      <w:r w:rsidRPr="001870D4">
        <w:rPr>
          <w:rFonts w:asciiTheme="minorHAnsi" w:hAnsiTheme="minorHAnsi" w:cstheme="minorHAnsi"/>
          <w:sz w:val="14"/>
        </w:rPr>
        <w:t>—giving nuclear weapons to terrorists and then hiding behind the possibility that they were stolen from some unspecified insecure foreign source—</w:t>
      </w:r>
      <w:r w:rsidRPr="001870D4">
        <w:rPr>
          <w:rStyle w:val="StyleUnderline"/>
          <w:rFonts w:asciiTheme="minorHAnsi" w:hAnsiTheme="minorHAnsi" w:cstheme="minorHAnsi"/>
        </w:rPr>
        <w:t>deserves greater scrutiny.</w:t>
      </w:r>
      <w:r w:rsidRPr="001870D4">
        <w:rPr>
          <w:rFonts w:asciiTheme="minorHAnsi" w:hAnsiTheme="minorHAnsi" w:cstheme="minorHAnsi"/>
          <w:sz w:val="14"/>
        </w:rPr>
        <w:t xml:space="preserve"> </w:t>
      </w:r>
      <w:r w:rsidRPr="001870D4">
        <w:rPr>
          <w:rStyle w:val="StyleUnderline"/>
          <w:rFonts w:asciiTheme="minorHAnsi" w:hAnsiTheme="minorHAnsi" w:cstheme="minorHAnsi"/>
        </w:rPr>
        <w:t>The list of potential global sources of  fissile material seems long</w:t>
      </w:r>
      <w:r w:rsidRPr="001870D4">
        <w:rPr>
          <w:rFonts w:asciiTheme="minorHAnsi" w:hAnsiTheme="minorHAnsi" w:cstheme="minorHAnsi"/>
          <w:sz w:val="14"/>
        </w:rPr>
        <w:t xml:space="preserve">. Nine countries possess nuclear weapons, and eleven more have enough  fissile material to fashion a crude  fission device.38 In 2011 the world’s stockpile of highly enriched uranium (HEU), </w:t>
      </w:r>
      <w:r w:rsidRPr="001870D4">
        <w:rPr>
          <w:rStyle w:val="StyleUnderline"/>
          <w:rFonts w:asciiTheme="minorHAnsi" w:hAnsiTheme="minorHAnsi" w:cstheme="minorHAnsi"/>
        </w:rPr>
        <w:t>the  fissile material most likely to be sought by terrorists</w:t>
      </w:r>
      <w:r w:rsidRPr="001870D4">
        <w:rPr>
          <w:rFonts w:asciiTheme="minorHAnsi" w:hAnsiTheme="minorHAnsi" w:cstheme="minorHAnsi"/>
          <w:sz w:val="14"/>
        </w:rPr>
        <w:t xml:space="preserve">,39 </w:t>
      </w:r>
      <w:r w:rsidRPr="001870D4">
        <w:rPr>
          <w:rStyle w:val="StyleUnderline"/>
          <w:rFonts w:asciiTheme="minorHAnsi" w:hAnsiTheme="minorHAnsi" w:cstheme="minorHAnsi"/>
        </w:rPr>
        <w:t>was about 1.3 million kilograms</w:t>
      </w:r>
      <w:r w:rsidRPr="001870D4">
        <w:rPr>
          <w:rFonts w:asciiTheme="minorHAnsi" w:hAnsiTheme="minorHAnsi" w:cstheme="minorHAnsi"/>
          <w:sz w:val="14"/>
        </w:rPr>
        <w:t xml:space="preserve">, meaning that </w:t>
      </w:r>
      <w:r w:rsidRPr="001870D4">
        <w:rPr>
          <w:rStyle w:val="StyleUnderline"/>
          <w:rFonts w:asciiTheme="minorHAnsi" w:hAnsiTheme="minorHAnsi" w:cstheme="minorHAnsi"/>
        </w:rPr>
        <w:t>the material needed for a single crude weapon could be found within the rounding error of the rounding error of global stocks.</w:t>
      </w:r>
      <w:r w:rsidRPr="001870D4">
        <w:rPr>
          <w:rFonts w:asciiTheme="minorHAnsi" w:hAnsiTheme="minorHAnsi" w:cstheme="minorHAnsi"/>
          <w:sz w:val="14"/>
        </w:rPr>
        <w:t xml:space="preserve"> Perhaps, therefore, </w:t>
      </w:r>
      <w:r w:rsidRPr="001870D4">
        <w:rPr>
          <w:rStyle w:val="Emphasis"/>
          <w:rFonts w:asciiTheme="minorHAnsi" w:hAnsiTheme="minorHAnsi" w:cstheme="minorHAnsi"/>
        </w:rPr>
        <w:t xml:space="preserve">nearly all twenty countries with </w:t>
      </w:r>
      <w:proofErr w:type="gramStart"/>
      <w:r w:rsidRPr="001870D4">
        <w:rPr>
          <w:rStyle w:val="Emphasis"/>
          <w:rFonts w:asciiTheme="minorHAnsi" w:hAnsiTheme="minorHAnsi" w:cstheme="minorHAnsi"/>
        </w:rPr>
        <w:t>sufficient</w:t>
      </w:r>
      <w:proofErr w:type="gramEnd"/>
      <w:r w:rsidRPr="001870D4">
        <w:rPr>
          <w:rStyle w:val="Emphasis"/>
          <w:rFonts w:asciiTheme="minorHAnsi" w:hAnsiTheme="minorHAnsi" w:cstheme="minorHAnsi"/>
        </w:rPr>
        <w:t xml:space="preserve"> stocks of fissile material would need to join the lineup of suspects a</w:t>
      </w:r>
      <w:r w:rsidRPr="001870D4">
        <w:rPr>
          <w:rFonts w:asciiTheme="minorHAnsi" w:hAnsiTheme="minorHAnsi" w:cstheme="minorHAnsi"/>
          <w:sz w:val="14"/>
        </w:rPr>
        <w:t xml:space="preserve">fter a terrorist nuclear attack, not as possible sponsors but </w:t>
      </w:r>
      <w:r w:rsidRPr="001870D4">
        <w:rPr>
          <w:rStyle w:val="StyleUnderline"/>
          <w:rFonts w:asciiTheme="minorHAnsi" w:hAnsiTheme="minorHAnsi" w:cstheme="minorHAnsi"/>
        </w:rPr>
        <w:t>as potential victims of theft.</w:t>
      </w:r>
      <w:r w:rsidRPr="001870D4">
        <w:rPr>
          <w:rFonts w:asciiTheme="minorHAnsi" w:hAnsiTheme="minorHAnsi" w:cstheme="minorHAnsi"/>
          <w:sz w:val="14"/>
        </w:rPr>
        <w:t xml:space="preserve"> And </w:t>
      </w:r>
      <w:r w:rsidRPr="001870D4">
        <w:rPr>
          <w:rStyle w:val="StyleUnderline"/>
          <w:rFonts w:asciiTheme="minorHAnsi" w:hAnsiTheme="minorHAnsi" w:cstheme="minorHAnsi"/>
        </w:rPr>
        <w:t>if enough fissile material to make a nuclear weapon could be purloined from any of these countries</w:t>
      </w:r>
      <w:r w:rsidRPr="001870D4">
        <w:rPr>
          <w:rFonts w:asciiTheme="minorHAnsi" w:hAnsiTheme="minorHAnsi" w:cstheme="minorHAnsi"/>
          <w:sz w:val="14"/>
        </w:rPr>
        <w:t xml:space="preserve">, then </w:t>
      </w:r>
      <w:r w:rsidRPr="001870D4">
        <w:rPr>
          <w:rStyle w:val="StyleUnderline"/>
          <w:rFonts w:asciiTheme="minorHAnsi" w:hAnsiTheme="minorHAnsi" w:cstheme="minorHAnsi"/>
        </w:rPr>
        <w:t>perhaps the victim would be unable to rule out all possible sources</w:t>
      </w:r>
      <w:r w:rsidRPr="001870D4">
        <w:rPr>
          <w:rFonts w:asciiTheme="minorHAnsi" w:hAnsiTheme="minorHAnsi" w:cstheme="minorHAnsi"/>
          <w:sz w:val="14"/>
        </w:rPr>
        <w:t xml:space="preserve"> and thus be unable to punish the real culprit. </w:t>
      </w:r>
      <w:r w:rsidRPr="001870D4">
        <w:rPr>
          <w:rStyle w:val="Emphasis"/>
          <w:rFonts w:asciiTheme="minorHAnsi" w:hAnsiTheme="minorHAnsi" w:cstheme="minorHAnsi"/>
        </w:rPr>
        <w:t>This</w:t>
      </w:r>
      <w:r w:rsidRPr="001870D4">
        <w:rPr>
          <w:rFonts w:asciiTheme="minorHAnsi" w:hAnsiTheme="minorHAnsi" w:cstheme="minorHAnsi"/>
          <w:sz w:val="14"/>
        </w:rPr>
        <w:t xml:space="preserve"> gloomy picture </w:t>
      </w:r>
      <w:r w:rsidRPr="001870D4">
        <w:rPr>
          <w:rStyle w:val="Emphasis"/>
          <w:rFonts w:asciiTheme="minorHAnsi" w:hAnsiTheme="minorHAnsi" w:cstheme="minorHAnsi"/>
        </w:rPr>
        <w:t>overstates the difficulty of determining the source of stolen material after a nuclear terrorist attack.</w:t>
      </w:r>
      <w:r w:rsidRPr="001870D4">
        <w:rPr>
          <w:rFonts w:asciiTheme="minorHAnsi" w:hAnsiTheme="minorHAnsi" w:cstheme="minorHAnsi"/>
          <w:sz w:val="14"/>
        </w:rPr>
        <w:t xml:space="preserve"> In the wake of a detonation, </w:t>
      </w:r>
      <w:r w:rsidRPr="001870D4">
        <w:rPr>
          <w:rStyle w:val="StyleUnderline"/>
          <w:rFonts w:asciiTheme="minorHAnsi" w:hAnsiTheme="minorHAnsi" w:cstheme="minorHAnsi"/>
        </w:rPr>
        <w:t>the possibility of stolen fissile material complicates the task of attribution</w:t>
      </w:r>
      <w:r w:rsidRPr="001870D4">
        <w:rPr>
          <w:rFonts w:asciiTheme="minorHAnsi" w:hAnsiTheme="minorHAnsi" w:cstheme="minorHAnsi"/>
          <w:sz w:val="14"/>
        </w:rPr>
        <w:t>—</w:t>
      </w:r>
      <w:r w:rsidRPr="001870D4">
        <w:rPr>
          <w:rStyle w:val="StyleUnderline"/>
          <w:rFonts w:asciiTheme="minorHAnsi" w:hAnsiTheme="minorHAnsi" w:cstheme="minorHAnsi"/>
        </w:rPr>
        <w:t>but only marginally</w:t>
      </w:r>
      <w:r w:rsidRPr="001870D4">
        <w:rPr>
          <w:rFonts w:asciiTheme="minorHAnsi" w:hAnsiTheme="minorHAnsi" w:cstheme="minorHAnsi"/>
          <w:sz w:val="14"/>
        </w:rPr>
        <w:t xml:space="preserve">. At the end of the Cold War, several countries—particularly in the former Soviet Union—confronted major nuclear security problems, but great progress has been made since then.40 </w:t>
      </w:r>
      <w:r w:rsidRPr="001870D4">
        <w:rPr>
          <w:rStyle w:val="StyleUnderline"/>
          <w:rFonts w:asciiTheme="minorHAnsi" w:hAnsiTheme="minorHAnsi" w:cstheme="minorHAnsi"/>
        </w:rPr>
        <w:t>Although no country has perfect nuclear security, today the greatest concerns surround just</w:t>
      </w:r>
      <w:r w:rsidRPr="001870D4">
        <w:rPr>
          <w:rFonts w:asciiTheme="minorHAnsi" w:hAnsiTheme="minorHAnsi" w:cstheme="minorHAnsi"/>
          <w:sz w:val="14"/>
        </w:rPr>
        <w:t xml:space="preserve">  five countries: </w:t>
      </w:r>
      <w:r w:rsidRPr="001870D4">
        <w:rPr>
          <w:rStyle w:val="StyleUnderline"/>
          <w:rFonts w:asciiTheme="minorHAnsi" w:hAnsiTheme="minorHAnsi" w:cstheme="minorHAnsi"/>
        </w:rPr>
        <w:t>Belarus, Japan, Pakistan, Russia, and South Africa</w:t>
      </w:r>
      <w:r w:rsidRPr="001870D4">
        <w:rPr>
          <w:rFonts w:asciiTheme="minorHAnsi" w:hAnsiTheme="minorHAnsi" w:cstheme="minorHAnsi"/>
          <w:sz w:val="14"/>
        </w:rPr>
        <w:t xml:space="preserve">.41 In addition, </w:t>
      </w:r>
      <w:r w:rsidRPr="001870D4">
        <w:rPr>
          <w:rStyle w:val="StyleUnderline"/>
          <w:rFonts w:asciiTheme="minorHAnsi" w:hAnsiTheme="minorHAnsi" w:cstheme="minorHAnsi"/>
        </w:rPr>
        <w:t xml:space="preserve">not all of those states are equally worrisome as potential sources of nuclear theft. </w:t>
      </w:r>
      <w:r w:rsidRPr="001870D4">
        <w:rPr>
          <w:rFonts w:asciiTheme="minorHAnsi" w:hAnsiTheme="minorHAnsi" w:cstheme="minorHAnsi"/>
          <w:sz w:val="14"/>
        </w:rPr>
        <w:t xml:space="preserve">Substantial concerns exist about the security of fissile materials in Pakistan and Russia (the latter if simply because of the large size of its stockpile), but Belarus, Japan, and South Africa would likely be quickly and easily ruled out as the source of stolen fissile material. </w:t>
      </w:r>
      <w:r w:rsidRPr="001870D4">
        <w:rPr>
          <w:rStyle w:val="StyleUnderline"/>
          <w:rFonts w:asciiTheme="minorHAnsi" w:hAnsiTheme="minorHAnsi" w:cstheme="minorHAnsi"/>
        </w:rPr>
        <w:t xml:space="preserve">Belarus has a relatively small stockpile </w:t>
      </w:r>
      <w:proofErr w:type="gramStart"/>
      <w:r w:rsidRPr="001870D4">
        <w:rPr>
          <w:rStyle w:val="StyleUnderline"/>
          <w:rFonts w:asciiTheme="minorHAnsi" w:hAnsiTheme="minorHAnsi" w:cstheme="minorHAnsi"/>
        </w:rPr>
        <w:t>of  fissile</w:t>
      </w:r>
      <w:proofErr w:type="gramEnd"/>
      <w:r w:rsidRPr="001870D4">
        <w:rPr>
          <w:rStyle w:val="StyleUnderline"/>
          <w:rFonts w:asciiTheme="minorHAnsi" w:hAnsiTheme="minorHAnsi" w:cstheme="minorHAnsi"/>
        </w:rPr>
        <w:t xml:space="preserve"> material</w:t>
      </w:r>
      <w:r w:rsidRPr="001870D4">
        <w:rPr>
          <w:rFonts w:asciiTheme="minorHAnsi" w:hAnsiTheme="minorHAnsi" w:cstheme="minorHAnsi"/>
          <w:sz w:val="14"/>
        </w:rPr>
        <w:t>—approximately 100 kilograms of HEU42—</w:t>
      </w:r>
      <w:r w:rsidRPr="001870D4">
        <w:rPr>
          <w:rStyle w:val="StyleUnderline"/>
          <w:rFonts w:asciiTheme="minorHAnsi" w:hAnsiTheme="minorHAnsi" w:cstheme="minorHAnsi"/>
        </w:rPr>
        <w:t>so in the wake of a nuclear terrorist attack, it would be easy for Belarus to show that its stockpile remained intact.4</w:t>
      </w:r>
      <w:r w:rsidRPr="001870D4">
        <w:rPr>
          <w:rFonts w:asciiTheme="minorHAnsi" w:hAnsiTheme="minorHAnsi" w:cstheme="minorHAnsi"/>
          <w:sz w:val="14"/>
        </w:rPr>
        <w:t xml:space="preserve">3 Similarly, </w:t>
      </w:r>
      <w:r w:rsidRPr="001870D4">
        <w:rPr>
          <w:rStyle w:val="StyleUnderline"/>
          <w:rFonts w:asciiTheme="minorHAnsi" w:hAnsiTheme="minorHAnsi" w:cstheme="minorHAnsi"/>
        </w:rPr>
        <w:t>Japan</w:t>
      </w:r>
      <w:r w:rsidRPr="001870D4">
        <w:rPr>
          <w:rFonts w:asciiTheme="minorHAnsi" w:hAnsiTheme="minorHAnsi" w:cstheme="minorHAnsi"/>
          <w:sz w:val="14"/>
        </w:rPr>
        <w:t xml:space="preserve"> (one of the United States’ closest allies) </w:t>
      </w:r>
      <w:r w:rsidRPr="001870D4">
        <w:rPr>
          <w:rStyle w:val="StyleUnderline"/>
          <w:rFonts w:asciiTheme="minorHAnsi" w:hAnsiTheme="minorHAnsi" w:cstheme="minorHAnsi"/>
        </w:rPr>
        <w:t>and South Africa would be keen to allow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to verify the integrity of their full stocks of materials</w:t>
      </w:r>
      <w:r w:rsidRPr="001870D4">
        <w:rPr>
          <w:rFonts w:asciiTheme="minorHAnsi" w:hAnsiTheme="minorHAnsi" w:cstheme="minorHAnsi"/>
          <w:sz w:val="14"/>
        </w:rPr>
        <w:t xml:space="preserve">. (In the wake of a nuclear terror attack, a lack of full cooperation in showing all materials accounted for would be highly revealing.) </w:t>
      </w:r>
      <w:r w:rsidRPr="001870D4">
        <w:rPr>
          <w:rStyle w:val="StyleUnderline"/>
          <w:rFonts w:asciiTheme="minorHAnsi" w:hAnsiTheme="minorHAnsi" w:cstheme="minorHAnsi"/>
        </w:rPr>
        <w:t>Iran is not believed to have any weapons-usable nuclear material</w:t>
      </w:r>
      <w:r w:rsidRPr="001870D4">
        <w:rPr>
          <w:rFonts w:asciiTheme="minorHAnsi" w:hAnsiTheme="minorHAnsi" w:cstheme="minorHAnsi"/>
          <w:sz w:val="14"/>
        </w:rPr>
        <w:t xml:space="preserve"> to steal,44 although that could change. In short, </w:t>
      </w:r>
      <w:r w:rsidRPr="001870D4">
        <w:rPr>
          <w:rStyle w:val="Emphasis"/>
          <w:rFonts w:asciiTheme="minorHAnsi" w:hAnsiTheme="minorHAnsi" w:cstheme="minorHAnsi"/>
        </w:rPr>
        <w:t>a nuclear handoff strategy disguised as a loose nukes problem would be very precarious</w:t>
      </w:r>
      <w:r w:rsidRPr="001870D4">
        <w:rPr>
          <w:rFonts w:asciiTheme="minorHAnsi" w:hAnsiTheme="minorHAnsi" w:cstheme="minorHAnsi"/>
          <w:sz w:val="14"/>
        </w:rPr>
        <w:t>.45</w:t>
      </w:r>
    </w:p>
    <w:p w:rsidR="00F85118" w:rsidRPr="001870D4" w:rsidRDefault="00F85118" w:rsidP="005E6B13">
      <w:pPr>
        <w:spacing w:after="0"/>
        <w:rPr>
          <w:rFonts w:asciiTheme="minorHAnsi" w:hAnsiTheme="minorHAnsi" w:cstheme="minorHAnsi"/>
          <w:sz w:val="14"/>
        </w:rPr>
      </w:pPr>
    </w:p>
    <w:p w:rsidR="005E6B13" w:rsidRPr="001870D4" w:rsidRDefault="005E6B13" w:rsidP="005E6B13">
      <w:pPr>
        <w:rPr>
          <w:rFonts w:asciiTheme="minorHAnsi" w:hAnsiTheme="minorHAnsi" w:cstheme="minorHAnsi"/>
        </w:rPr>
      </w:pPr>
    </w:p>
    <w:p w:rsidR="00895A85" w:rsidRPr="001870D4" w:rsidRDefault="00895A85" w:rsidP="00895A85">
      <w:pPr>
        <w:pStyle w:val="Heading1"/>
        <w:rPr>
          <w:rFonts w:asciiTheme="minorHAnsi" w:hAnsiTheme="minorHAnsi" w:cstheme="minorHAnsi"/>
        </w:rPr>
      </w:pPr>
      <w:r w:rsidRPr="001870D4">
        <w:rPr>
          <w:rFonts w:asciiTheme="minorHAnsi" w:hAnsiTheme="minorHAnsi" w:cstheme="minorHAnsi"/>
        </w:rPr>
        <w:t xml:space="preserve">Regional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Good</w:t>
      </w:r>
    </w:p>
    <w:p w:rsidR="00895A85" w:rsidRPr="001870D4" w:rsidRDefault="00895A85" w:rsidP="00895A85">
      <w:pPr>
        <w:pStyle w:val="Heading2"/>
        <w:rPr>
          <w:rFonts w:asciiTheme="minorHAnsi" w:hAnsiTheme="minorHAnsi" w:cstheme="minorHAnsi"/>
        </w:rPr>
      </w:pPr>
      <w:r w:rsidRPr="001870D4">
        <w:rPr>
          <w:rFonts w:asciiTheme="minorHAnsi" w:hAnsiTheme="minorHAnsi" w:cstheme="minorHAnsi"/>
        </w:rPr>
        <w:t xml:space="preserve">Asia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Good</w:t>
      </w:r>
    </w:p>
    <w:p w:rsidR="00895A85" w:rsidRPr="001870D4" w:rsidRDefault="00895A85" w:rsidP="00895A85">
      <w:pPr>
        <w:pStyle w:val="Heading3"/>
        <w:rPr>
          <w:rFonts w:asciiTheme="minorHAnsi" w:hAnsiTheme="minorHAnsi" w:cstheme="minorHAnsi"/>
        </w:rPr>
      </w:pPr>
      <w:r w:rsidRPr="001870D4">
        <w:rPr>
          <w:rFonts w:asciiTheme="minorHAnsi" w:hAnsiTheme="minorHAnsi" w:cstheme="minorHAnsi"/>
        </w:rPr>
        <w:t>Solves Chinese Aggression</w:t>
      </w:r>
    </w:p>
    <w:p w:rsidR="00895A85" w:rsidRPr="001870D4" w:rsidRDefault="00895A85" w:rsidP="00895A85">
      <w:pPr>
        <w:pStyle w:val="Heading4"/>
        <w:rPr>
          <w:rFonts w:asciiTheme="minorHAnsi" w:hAnsiTheme="minorHAnsi" w:cstheme="minorHAnsi"/>
          <w:u w:val="single"/>
        </w:rPr>
      </w:pPr>
      <w:r w:rsidRPr="001870D4">
        <w:rPr>
          <w:rFonts w:asciiTheme="minorHAnsi" w:hAnsiTheme="minorHAnsi" w:cstheme="minorHAnsi"/>
        </w:rPr>
        <w:t xml:space="preserve">Asian proliferation is </w:t>
      </w:r>
      <w:r w:rsidRPr="001870D4">
        <w:rPr>
          <w:rFonts w:asciiTheme="minorHAnsi" w:hAnsiTheme="minorHAnsi" w:cstheme="minorHAnsi"/>
          <w:u w:val="single"/>
        </w:rPr>
        <w:t>key</w:t>
      </w:r>
      <w:r w:rsidRPr="001870D4">
        <w:rPr>
          <w:rFonts w:asciiTheme="minorHAnsi" w:hAnsiTheme="minorHAnsi" w:cstheme="minorHAnsi"/>
        </w:rPr>
        <w:t xml:space="preserve"> to curb </w:t>
      </w:r>
      <w:r w:rsidRPr="001870D4">
        <w:rPr>
          <w:rFonts w:asciiTheme="minorHAnsi" w:hAnsiTheme="minorHAnsi" w:cstheme="minorHAnsi"/>
          <w:u w:val="single"/>
        </w:rPr>
        <w:t>Chinese aggression</w:t>
      </w:r>
      <w:r w:rsidRPr="001870D4">
        <w:rPr>
          <w:rFonts w:asciiTheme="minorHAnsi" w:hAnsiTheme="minorHAnsi" w:cstheme="minorHAnsi"/>
        </w:rPr>
        <w:t xml:space="preserve"> – reasons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might generally be bad </w:t>
      </w:r>
      <w:r w:rsidRPr="001870D4">
        <w:rPr>
          <w:rFonts w:asciiTheme="minorHAnsi" w:hAnsiTheme="minorHAnsi" w:cstheme="minorHAnsi"/>
          <w:u w:val="single"/>
        </w:rPr>
        <w:t>don’t apply</w:t>
      </w:r>
      <w:r w:rsidRPr="001870D4">
        <w:rPr>
          <w:rFonts w:asciiTheme="minorHAnsi" w:hAnsiTheme="minorHAnsi" w:cstheme="minorHAnsi"/>
        </w:rPr>
        <w:t xml:space="preserve"> in </w:t>
      </w:r>
      <w:r w:rsidRPr="001870D4">
        <w:rPr>
          <w:rFonts w:asciiTheme="minorHAnsi" w:hAnsiTheme="minorHAnsi" w:cstheme="minorHAnsi"/>
          <w:u w:val="single"/>
        </w:rPr>
        <w:t>this context</w:t>
      </w:r>
    </w:p>
    <w:p w:rsidR="00895A85" w:rsidRPr="001870D4" w:rsidRDefault="00895A85" w:rsidP="00895A85">
      <w:pPr>
        <w:rPr>
          <w:rFonts w:asciiTheme="minorHAnsi" w:hAnsiTheme="minorHAnsi" w:cstheme="minorHAnsi"/>
        </w:rPr>
      </w:pPr>
      <w:proofErr w:type="spellStart"/>
      <w:r w:rsidRPr="001870D4">
        <w:rPr>
          <w:rStyle w:val="Style13ptBold"/>
          <w:rFonts w:asciiTheme="minorHAnsi" w:hAnsiTheme="minorHAnsi" w:cstheme="minorHAnsi"/>
        </w:rPr>
        <w:t>Corr</w:t>
      </w:r>
      <w:proofErr w:type="spellEnd"/>
      <w:r w:rsidRPr="001870D4">
        <w:rPr>
          <w:rStyle w:val="Style13ptBold"/>
          <w:rFonts w:asciiTheme="minorHAnsi" w:hAnsiTheme="minorHAnsi" w:cstheme="minorHAnsi"/>
        </w:rPr>
        <w:t xml:space="preserve"> 17</w:t>
      </w:r>
      <w:r w:rsidRPr="001870D4">
        <w:rPr>
          <w:rFonts w:asciiTheme="minorHAnsi" w:hAnsiTheme="minorHAnsi" w:cstheme="minorHAnsi"/>
        </w:rPr>
        <w:t xml:space="preserve"> – Anders; contributor, covered and visited Asia and Europe, and worked in Afghanistan for one and a half years. I have a Ph.D. in Government from Harvard University, and a B.A. and M.A. in international relations from Yale University. (“Japan: Go Nuclear Now” Forbes. January 31, 2017. </w:t>
      </w:r>
      <w:hyperlink r:id="rId62" w:anchor="533f95b97745" w:history="1">
        <w:r w:rsidRPr="001870D4">
          <w:rPr>
            <w:rStyle w:val="Hyperlink"/>
            <w:rFonts w:asciiTheme="minorHAnsi" w:hAnsiTheme="minorHAnsi" w:cstheme="minorHAnsi"/>
          </w:rPr>
          <w:t>https://www.forbes.com/sites/anderscorr/2017/01/31/japan-go-nuclear-now/#533f95b97745</w:t>
        </w:r>
      </w:hyperlink>
      <w:r w:rsidRPr="001870D4">
        <w:rPr>
          <w:rFonts w:asciiTheme="minorHAnsi" w:hAnsiTheme="minorHAnsi" w:cstheme="minorHAnsi"/>
        </w:rPr>
        <w:t>)//GK</w:t>
      </w:r>
    </w:p>
    <w:p w:rsidR="00895A85" w:rsidRPr="001870D4" w:rsidRDefault="00895A85" w:rsidP="00895A85">
      <w:pPr>
        <w:rPr>
          <w:rFonts w:asciiTheme="minorHAnsi" w:hAnsiTheme="minorHAnsi" w:cstheme="minorHAnsi"/>
          <w:b/>
          <w:bCs/>
          <w:u w:val="single"/>
        </w:rPr>
      </w:pPr>
      <w:r w:rsidRPr="001870D4">
        <w:rPr>
          <w:rFonts w:asciiTheme="minorHAnsi" w:hAnsiTheme="minorHAnsi" w:cstheme="minorHAnsi"/>
        </w:rPr>
        <w:t xml:space="preserve">China shows little regard for human rights in its own country. One Chinese general threatened hundreds of U.S. cities with destruction through nuclear war. </w:t>
      </w:r>
      <w:r w:rsidRPr="001870D4">
        <w:rPr>
          <w:rFonts w:asciiTheme="minorHAnsi" w:hAnsiTheme="minorHAnsi" w:cstheme="minorHAnsi"/>
          <w:u w:val="single"/>
        </w:rPr>
        <w:t>China is a territorially aggressive power</w:t>
      </w:r>
      <w:r w:rsidRPr="001870D4">
        <w:rPr>
          <w:rFonts w:asciiTheme="minorHAnsi" w:hAnsiTheme="minorHAnsi" w:cstheme="minorHAnsi"/>
        </w:rPr>
        <w:t xml:space="preserve">. And as a result, countries near and far are increasingly worried. </w:t>
      </w:r>
      <w:r w:rsidRPr="001870D4">
        <w:rPr>
          <w:rFonts w:asciiTheme="minorHAnsi" w:hAnsiTheme="minorHAnsi" w:cstheme="minorHAnsi"/>
          <w:u w:val="single"/>
        </w:rPr>
        <w:t xml:space="preserve">Only by matching China’s nuclear weapons will Asian democracies </w:t>
      </w:r>
      <w:r w:rsidRPr="001870D4">
        <w:rPr>
          <w:rFonts w:asciiTheme="minorHAnsi" w:hAnsiTheme="minorHAnsi" w:cstheme="minorHAnsi"/>
          <w:b/>
          <w:bCs/>
          <w:u w:val="single"/>
        </w:rPr>
        <w:t>be able to defend themselves.</w:t>
      </w:r>
      <w:r w:rsidRPr="001870D4">
        <w:rPr>
          <w:rFonts w:asciiTheme="minorHAnsi" w:hAnsiTheme="minorHAnsi" w:cstheme="minorHAnsi"/>
          <w:u w:val="single"/>
        </w:rPr>
        <w:t xml:space="preserve"> Ringing China with nuclear democracies will force it to focus on more productive pursuits than </w:t>
      </w:r>
      <w:r w:rsidRPr="001870D4">
        <w:rPr>
          <w:rFonts w:asciiTheme="minorHAnsi" w:hAnsiTheme="minorHAnsi" w:cstheme="minorHAnsi"/>
          <w:b/>
          <w:bCs/>
          <w:u w:val="single"/>
        </w:rPr>
        <w:t>threats and the violent acquisition of its neighbors’ territory.</w:t>
      </w:r>
    </w:p>
    <w:p w:rsidR="00895A85" w:rsidRPr="001870D4" w:rsidRDefault="00895A85" w:rsidP="00895A85">
      <w:pPr>
        <w:rPr>
          <w:rFonts w:asciiTheme="minorHAnsi" w:hAnsiTheme="minorHAnsi" w:cstheme="minorHAnsi"/>
          <w:b/>
          <w:bCs/>
          <w:u w:val="single"/>
        </w:rPr>
      </w:pPr>
      <w:r w:rsidRPr="001870D4">
        <w:rPr>
          <w:rFonts w:asciiTheme="minorHAnsi" w:hAnsiTheme="minorHAnsi" w:cstheme="minorHAnsi"/>
        </w:rPr>
        <w:t xml:space="preserve">Asian democracies should not allow the authoritarian nuclear powers of the world to bully them. </w:t>
      </w:r>
      <w:r w:rsidRPr="001870D4">
        <w:rPr>
          <w:rFonts w:asciiTheme="minorHAnsi" w:hAnsiTheme="minorHAnsi" w:cstheme="minorHAnsi"/>
          <w:u w:val="single"/>
        </w:rPr>
        <w:t xml:space="preserve">Asia would be more stable if </w:t>
      </w:r>
      <w:r w:rsidRPr="001870D4">
        <w:rPr>
          <w:rFonts w:asciiTheme="minorHAnsi" w:hAnsiTheme="minorHAnsi" w:cstheme="minorHAnsi"/>
          <w:b/>
          <w:bCs/>
          <w:u w:val="single"/>
        </w:rPr>
        <w:t>front-line states against China had nuclear weapons</w:t>
      </w:r>
      <w:r w:rsidRPr="001870D4">
        <w:rPr>
          <w:rFonts w:asciiTheme="minorHAnsi" w:hAnsiTheme="minorHAnsi" w:cstheme="minorHAnsi"/>
          <w:u w:val="single"/>
        </w:rPr>
        <w:t>. None of these countries are likely to go to war with each other, so the</w:t>
      </w:r>
      <w:r w:rsidRPr="001870D4">
        <w:rPr>
          <w:rFonts w:asciiTheme="minorHAnsi" w:hAnsiTheme="minorHAnsi" w:cstheme="minorHAnsi"/>
        </w:rPr>
        <w:t xml:space="preserve"> simplistic mathematical </w:t>
      </w:r>
      <w:r w:rsidRPr="001870D4">
        <w:rPr>
          <w:rFonts w:asciiTheme="minorHAnsi" w:hAnsiTheme="minorHAnsi" w:cstheme="minorHAnsi"/>
          <w:u w:val="single"/>
        </w:rPr>
        <w:t xml:space="preserve">argument that ‘the more countries that have nuclear weapons, the more likely is a nuclear war,’ does not apply. </w:t>
      </w:r>
      <w:r w:rsidRPr="001870D4">
        <w:rPr>
          <w:rFonts w:asciiTheme="minorHAnsi" w:hAnsiTheme="minorHAnsi" w:cstheme="minorHAnsi"/>
        </w:rPr>
        <w:t xml:space="preserve">Democracies are not like autocracies. They are defensive in orientation. </w:t>
      </w:r>
      <w:r w:rsidRPr="001870D4">
        <w:rPr>
          <w:rFonts w:asciiTheme="minorHAnsi" w:hAnsiTheme="minorHAnsi" w:cstheme="minorHAnsi"/>
          <w:b/>
          <w:bCs/>
          <w:u w:val="single"/>
        </w:rPr>
        <w:t>The democratic peace theory has been proven: democracies do not fight each other.</w:t>
      </w:r>
    </w:p>
    <w:p w:rsidR="00895A85" w:rsidRPr="001870D4" w:rsidRDefault="00895A85" w:rsidP="00895A85">
      <w:pPr>
        <w:pStyle w:val="Heading2"/>
        <w:rPr>
          <w:rFonts w:asciiTheme="minorHAnsi" w:hAnsiTheme="minorHAnsi" w:cstheme="minorHAnsi"/>
        </w:rPr>
      </w:pPr>
      <w:r w:rsidRPr="001870D4">
        <w:rPr>
          <w:rFonts w:asciiTheme="minorHAnsi" w:hAnsiTheme="minorHAnsi" w:cstheme="minorHAnsi"/>
        </w:rPr>
        <w:t xml:space="preserve">European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Good</w:t>
      </w:r>
    </w:p>
    <w:p w:rsidR="00895A85" w:rsidRPr="001870D4" w:rsidRDefault="00895A85" w:rsidP="00895A85">
      <w:pPr>
        <w:pStyle w:val="Heading3"/>
        <w:rPr>
          <w:rFonts w:asciiTheme="minorHAnsi" w:hAnsiTheme="minorHAnsi" w:cstheme="minorHAnsi"/>
        </w:rPr>
      </w:pPr>
      <w:r w:rsidRPr="001870D4">
        <w:rPr>
          <w:rFonts w:asciiTheme="minorHAnsi" w:hAnsiTheme="minorHAnsi" w:cstheme="minorHAnsi"/>
        </w:rPr>
        <w:t>Solves Russian Expansionism</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European proliferation is key to deter Russian aggression – solves nuclear war in the Baltics</w:t>
      </w:r>
    </w:p>
    <w:p w:rsidR="00895A85" w:rsidRPr="001870D4" w:rsidRDefault="00895A85" w:rsidP="00895A85">
      <w:pPr>
        <w:rPr>
          <w:rFonts w:asciiTheme="minorHAnsi" w:hAnsiTheme="minorHAnsi" w:cstheme="minorHAnsi"/>
        </w:rPr>
      </w:pPr>
      <w:r w:rsidRPr="001870D4">
        <w:rPr>
          <w:rStyle w:val="Style13ptBold"/>
          <w:rFonts w:asciiTheme="minorHAnsi" w:hAnsiTheme="minorHAnsi" w:cstheme="minorHAnsi"/>
        </w:rPr>
        <w:t>Bandow 17</w:t>
      </w:r>
      <w:r w:rsidRPr="001870D4">
        <w:rPr>
          <w:rFonts w:asciiTheme="minorHAnsi" w:hAnsiTheme="minorHAnsi" w:cstheme="minorHAnsi"/>
        </w:rPr>
        <w:t xml:space="preserve"> (Doug, Senior Fellow at the Cato Institute and a former Special Assistant to President Ronald Reagan, Foreign Affairs, “The Case for a European Nuke,” </w:t>
      </w:r>
      <w:hyperlink r:id="rId63" w:history="1">
        <w:r w:rsidRPr="001870D4">
          <w:rPr>
            <w:rStyle w:val="Hyperlink"/>
            <w:rFonts w:asciiTheme="minorHAnsi" w:hAnsiTheme="minorHAnsi" w:cstheme="minorHAnsi"/>
          </w:rPr>
          <w:t>https://www.foreignaffairs.com/articles/europe/2017-03-27/case-european-nuke</w:t>
        </w:r>
      </w:hyperlink>
      <w:r w:rsidRPr="001870D4">
        <w:rPr>
          <w:rFonts w:asciiTheme="minorHAnsi" w:hAnsiTheme="minorHAnsi" w:cstheme="minorHAnsi"/>
        </w:rPr>
        <w:t>, 3/27/2017, 7/3/2019) DG</w:t>
      </w:r>
    </w:p>
    <w:p w:rsidR="00895A85" w:rsidRPr="001870D4" w:rsidRDefault="00895A85" w:rsidP="00895A85">
      <w:pPr>
        <w:rPr>
          <w:rFonts w:asciiTheme="minorHAnsi" w:hAnsiTheme="minorHAnsi" w:cstheme="minorHAnsi"/>
        </w:rPr>
      </w:pPr>
      <w:r w:rsidRPr="001870D4">
        <w:rPr>
          <w:rStyle w:val="StyleUnderline"/>
          <w:rFonts w:asciiTheme="minorHAnsi" w:hAnsiTheme="minorHAnsi" w:cstheme="minorHAnsi"/>
        </w:rPr>
        <w:t>Europe is feeling a bit abandoned</w:t>
      </w:r>
      <w:r w:rsidRPr="001870D4">
        <w:rPr>
          <w:rFonts w:asciiTheme="minorHAnsi" w:hAnsiTheme="minorHAnsi" w:cstheme="minorHAnsi"/>
          <w:sz w:val="14"/>
        </w:rPr>
        <w:t xml:space="preserve"> these days. Used to regular reassurances from Washington on its commitment to transatlantic security, </w:t>
      </w:r>
      <w:r w:rsidRPr="001870D4">
        <w:rPr>
          <w:rStyle w:val="StyleUnderline"/>
          <w:rFonts w:asciiTheme="minorHAnsi" w:hAnsiTheme="minorHAnsi" w:cstheme="minorHAnsi"/>
        </w:rPr>
        <w:t>European leaders are</w:t>
      </w:r>
      <w:r w:rsidRPr="001870D4">
        <w:rPr>
          <w:rFonts w:asciiTheme="minorHAnsi" w:hAnsiTheme="minorHAnsi" w:cstheme="minorHAnsi"/>
          <w:sz w:val="14"/>
        </w:rPr>
        <w:t xml:space="preserve"> now </w:t>
      </w:r>
      <w:r w:rsidRPr="001870D4">
        <w:rPr>
          <w:rStyle w:val="StyleUnderline"/>
          <w:rFonts w:asciiTheme="minorHAnsi" w:hAnsiTheme="minorHAnsi" w:cstheme="minorHAnsi"/>
        </w:rPr>
        <w:t>shifting their defense strategies in response to mixed signals from</w:t>
      </w:r>
      <w:r w:rsidRPr="001870D4">
        <w:rPr>
          <w:rFonts w:asciiTheme="minorHAnsi" w:hAnsiTheme="minorHAnsi" w:cstheme="minorHAnsi"/>
          <w:sz w:val="14"/>
        </w:rPr>
        <w:t xml:space="preserve"> President Donald </w:t>
      </w:r>
      <w:r w:rsidRPr="001870D4">
        <w:rPr>
          <w:rStyle w:val="StyleUnderline"/>
          <w:rFonts w:asciiTheme="minorHAnsi" w:hAnsiTheme="minorHAnsi" w:cstheme="minorHAnsi"/>
        </w:rPr>
        <w:t>Trump on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role in NATO</w:t>
      </w:r>
      <w:r w:rsidRPr="001870D4">
        <w:rPr>
          <w:rFonts w:asciiTheme="minorHAnsi" w:hAnsiTheme="minorHAnsi" w:cstheme="minorHAnsi"/>
          <w:sz w:val="14"/>
        </w:rPr>
        <w:t xml:space="preserve">. Even Secretary of Defense James Mattis has come down hard on the alliance, demanding that Europe “show its support for our common defense” or else Washington would alter the nature of their partnership. Worried Europeans, however, may be slightly comforted by U.S. Secretary of State Rex Tillerson’s decision to attend a NATO foreign ministers’ meeting on March 31, after originally planning to miss the gathering. </w:t>
      </w:r>
      <w:r w:rsidRPr="001870D4">
        <w:rPr>
          <w:rStyle w:val="StyleUnderline"/>
          <w:rFonts w:asciiTheme="minorHAnsi" w:hAnsiTheme="minorHAnsi" w:cstheme="minorHAnsi"/>
        </w:rPr>
        <w:t>Fear that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might not live up to its promises,</w:t>
      </w:r>
      <w:r w:rsidRPr="001870D4">
        <w:rPr>
          <w:rFonts w:asciiTheme="minorHAnsi" w:hAnsiTheme="minorHAnsi" w:cstheme="minorHAnsi"/>
          <w:sz w:val="14"/>
        </w:rPr>
        <w:t xml:space="preserve"> especially to the alliance’s eastern members, </w:t>
      </w:r>
      <w:r w:rsidRPr="001870D4">
        <w:rPr>
          <w:rStyle w:val="StyleUnderline"/>
          <w:rFonts w:asciiTheme="minorHAnsi" w:hAnsiTheme="minorHAnsi" w:cstheme="minorHAnsi"/>
        </w:rPr>
        <w:t>has led to a modest uptick in European conventional military outlays</w:t>
      </w:r>
      <w:r w:rsidRPr="001870D4">
        <w:rPr>
          <w:rFonts w:asciiTheme="minorHAnsi" w:hAnsiTheme="minorHAnsi" w:cstheme="minorHAnsi"/>
          <w:sz w:val="14"/>
        </w:rPr>
        <w:t xml:space="preserve">, which rose 0.5 percent in 2015 and 3.8 percent in 2016 year in real terms. This is not enough to transform the balance of power, but it is a notable shift. </w:t>
      </w:r>
      <w:r w:rsidRPr="001870D4">
        <w:rPr>
          <w:rStyle w:val="StyleUnderline"/>
          <w:rFonts w:asciiTheme="minorHAnsi" w:hAnsiTheme="minorHAnsi" w:cstheme="minorHAnsi"/>
        </w:rPr>
        <w:t>Growing alarm that Europe might end up on its own against Russia</w:t>
      </w:r>
      <w:r w:rsidRPr="001870D4">
        <w:rPr>
          <w:rFonts w:asciiTheme="minorHAnsi" w:hAnsiTheme="minorHAnsi" w:cstheme="minorHAnsi"/>
          <w:sz w:val="14"/>
        </w:rPr>
        <w:t xml:space="preserve"> has also </w:t>
      </w:r>
      <w:r w:rsidRPr="001870D4">
        <w:rPr>
          <w:rStyle w:val="StyleUnderline"/>
          <w:rFonts w:asciiTheme="minorHAnsi" w:hAnsiTheme="minorHAnsi" w:cstheme="minorHAnsi"/>
        </w:rPr>
        <w:t>led to the</w:t>
      </w:r>
      <w:r w:rsidRPr="001870D4">
        <w:rPr>
          <w:rFonts w:asciiTheme="minorHAnsi" w:hAnsiTheme="minorHAnsi" w:cstheme="minorHAnsi"/>
          <w:sz w:val="14"/>
        </w:rPr>
        <w:t xml:space="preserve"> previously unmentionable </w:t>
      </w:r>
      <w:r w:rsidRPr="001870D4">
        <w:rPr>
          <w:rStyle w:val="StyleUnderline"/>
          <w:rFonts w:asciiTheme="minorHAnsi" w:hAnsiTheme="minorHAnsi" w:cstheme="minorHAnsi"/>
        </w:rPr>
        <w:t xml:space="preserve">idea of developing </w:t>
      </w:r>
      <w:r w:rsidRPr="001870D4">
        <w:rPr>
          <w:rStyle w:val="Emphasis"/>
          <w:rFonts w:asciiTheme="minorHAnsi" w:hAnsiTheme="minorHAnsi" w:cstheme="minorHAnsi"/>
        </w:rPr>
        <w:t>Europe-wide nuclear deterrence</w:t>
      </w:r>
      <w:r w:rsidRPr="001870D4">
        <w:rPr>
          <w:rFonts w:asciiTheme="minorHAnsi" w:hAnsiTheme="minorHAnsi" w:cstheme="minorHAnsi"/>
          <w:sz w:val="14"/>
        </w:rPr>
        <w:t xml:space="preserve">. Moscow’s 2014 annexation of Crimea from Ukraine and its support for separatists in the Donbass have reminded NATO’s old Europe members that the organization is a military alliance, not an international social club. When NATO extended membership to the Baltic states, few policymakers believed the alliance’s Article 5 promise of mutual security would one day be invoked. Today, they are wondering how they would defend the vulnerable countries without the United States. Last year, the Atlantic Council’s Matthew </w:t>
      </w:r>
      <w:proofErr w:type="spellStart"/>
      <w:r w:rsidRPr="001870D4">
        <w:rPr>
          <w:rFonts w:asciiTheme="minorHAnsi" w:hAnsiTheme="minorHAnsi" w:cstheme="minorHAnsi"/>
          <w:sz w:val="14"/>
        </w:rPr>
        <w:t>Kroenig</w:t>
      </w:r>
      <w:proofErr w:type="spellEnd"/>
      <w:r w:rsidRPr="001870D4">
        <w:rPr>
          <w:rFonts w:asciiTheme="minorHAnsi" w:hAnsiTheme="minorHAnsi" w:cstheme="minorHAnsi"/>
          <w:sz w:val="14"/>
        </w:rPr>
        <w:t xml:space="preserve"> contended that “</w:t>
      </w:r>
      <w:r w:rsidRPr="001870D4">
        <w:rPr>
          <w:rStyle w:val="Emphasis"/>
          <w:rFonts w:asciiTheme="minorHAnsi" w:hAnsiTheme="minorHAnsi" w:cstheme="minorHAnsi"/>
        </w:rPr>
        <w:t>NATO must be able to deter a Russian nuclear attac</w:t>
      </w:r>
      <w:r w:rsidRPr="001870D4">
        <w:rPr>
          <w:rFonts w:asciiTheme="minorHAnsi" w:hAnsiTheme="minorHAnsi" w:cstheme="minorHAnsi"/>
          <w:sz w:val="14"/>
        </w:rPr>
        <w:t xml:space="preserve">k, counter the nuclear coercion inherent in Russia’s hybrid warfare strategy, and assure NATO members that the Alliance is prepared to defend them.” He concluded that </w:t>
      </w:r>
      <w:r w:rsidRPr="001870D4">
        <w:rPr>
          <w:rStyle w:val="Emphasis"/>
          <w:rFonts w:asciiTheme="minorHAnsi" w:hAnsiTheme="minorHAnsi" w:cstheme="minorHAnsi"/>
        </w:rPr>
        <w:t>this would “require strengthening NATO’s existing nuclear deterrence strategy and capabilities</w:t>
      </w:r>
      <w:r w:rsidRPr="001870D4">
        <w:rPr>
          <w:rFonts w:asciiTheme="minorHAnsi" w:hAnsiTheme="minorHAnsi" w:cstheme="minorHAnsi"/>
          <w:sz w:val="14"/>
        </w:rPr>
        <w:t xml:space="preserve">.” </w:t>
      </w:r>
      <w:r w:rsidRPr="001870D4">
        <w:rPr>
          <w:rStyle w:val="StyleUnderline"/>
          <w:rFonts w:asciiTheme="minorHAnsi" w:hAnsiTheme="minorHAnsi" w:cstheme="minorHAnsi"/>
        </w:rPr>
        <w:t>Russia’s potential use of nuclear weapons is a particularly vexing challenge for Europe to confront on its own.</w:t>
      </w:r>
      <w:r w:rsidRPr="001870D4">
        <w:rPr>
          <w:rFonts w:asciiTheme="minorHAnsi" w:hAnsiTheme="minorHAnsi" w:cstheme="minorHAnsi"/>
          <w:sz w:val="14"/>
        </w:rPr>
        <w:t xml:space="preserve"> Based on Moscow’s battlefield exercises, threats to use nuclear weapons, and other factors, </w:t>
      </w:r>
      <w:r w:rsidRPr="001870D4">
        <w:rPr>
          <w:rStyle w:val="StyleUnderline"/>
          <w:rFonts w:asciiTheme="minorHAnsi" w:hAnsiTheme="minorHAnsi" w:cstheme="minorHAnsi"/>
        </w:rPr>
        <w:t>it is commonly believed that Russia’s conventional military weakness has caused it to lower its threshold for deploying nukes</w:t>
      </w:r>
      <w:r w:rsidRPr="001870D4">
        <w:rPr>
          <w:rFonts w:asciiTheme="minorHAnsi" w:hAnsiTheme="minorHAnsi" w:cstheme="minorHAnsi"/>
          <w:sz w:val="14"/>
        </w:rPr>
        <w:t xml:space="preserve">. Although NATO members France and the United Kingdom developed their own nuclear forces during the Cold War, they never planned to face down the Soviet Union </w:t>
      </w:r>
      <w:proofErr w:type="gramStart"/>
      <w:r w:rsidRPr="001870D4">
        <w:rPr>
          <w:rFonts w:asciiTheme="minorHAnsi" w:hAnsiTheme="minorHAnsi" w:cstheme="minorHAnsi"/>
          <w:sz w:val="14"/>
        </w:rPr>
        <w:t>in order to</w:t>
      </w:r>
      <w:proofErr w:type="gramEnd"/>
      <w:r w:rsidRPr="001870D4">
        <w:rPr>
          <w:rFonts w:asciiTheme="minorHAnsi" w:hAnsiTheme="minorHAnsi" w:cstheme="minorHAnsi"/>
          <w:sz w:val="14"/>
        </w:rPr>
        <w:t xml:space="preserve"> protect West Germany. </w:t>
      </w:r>
      <w:r w:rsidRPr="001870D4">
        <w:rPr>
          <w:rStyle w:val="StyleUnderline"/>
          <w:rFonts w:asciiTheme="minorHAnsi" w:hAnsiTheme="minorHAnsi" w:cstheme="minorHAnsi"/>
        </w:rPr>
        <w:t>Paris and London seem no more prepared today to deploy their nukes to defend the alliance’s eastern members. The presumption has always been that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would make the decisive nuclear move against Russia</w:t>
      </w:r>
      <w:r w:rsidRPr="001870D4">
        <w:rPr>
          <w:rFonts w:asciiTheme="minorHAnsi" w:hAnsiTheme="minorHAnsi" w:cstheme="minorHAnsi"/>
          <w:sz w:val="14"/>
        </w:rPr>
        <w:t xml:space="preserve">. On second thought, however, what American president would risk triggering a nuclear conflict in defense of Estonia, Latvia, or Lithuania? NATO was originally created to prevent the Soviet Union from dominating Eurasia. For that strategic objective, Washington was willing to pay a high price. In contrast, </w:t>
      </w:r>
      <w:r w:rsidRPr="001870D4">
        <w:rPr>
          <w:rStyle w:val="StyleUnderline"/>
          <w:rFonts w:asciiTheme="minorHAnsi" w:hAnsiTheme="minorHAnsi" w:cstheme="minorHAnsi"/>
        </w:rPr>
        <w:t>Moscow’s conquest of the Baltics</w:t>
      </w:r>
      <w:r w:rsidRPr="001870D4">
        <w:rPr>
          <w:rFonts w:asciiTheme="minorHAnsi" w:hAnsiTheme="minorHAnsi" w:cstheme="minorHAnsi"/>
          <w:sz w:val="14"/>
        </w:rPr>
        <w:t>—which had been part of the Russian Empire and the U.S.S.R. after only a short period of independence in between—</w:t>
      </w:r>
      <w:r w:rsidRPr="001870D4">
        <w:rPr>
          <w:rStyle w:val="StyleUnderline"/>
          <w:rFonts w:asciiTheme="minorHAnsi" w:hAnsiTheme="minorHAnsi" w:cstheme="minorHAnsi"/>
        </w:rPr>
        <w:t>would be horrible for them but not particularly threatening to the United States or even the rest of Europe.</w:t>
      </w:r>
      <w:r w:rsidRPr="001870D4">
        <w:rPr>
          <w:rFonts w:asciiTheme="minorHAnsi" w:hAnsiTheme="minorHAnsi" w:cstheme="minorHAnsi"/>
          <w:sz w:val="14"/>
        </w:rPr>
        <w:t xml:space="preserve"> In fact, </w:t>
      </w:r>
      <w:r w:rsidRPr="001870D4">
        <w:rPr>
          <w:rStyle w:val="StyleUnderline"/>
          <w:rFonts w:asciiTheme="minorHAnsi" w:hAnsiTheme="minorHAnsi" w:cstheme="minorHAnsi"/>
        </w:rPr>
        <w:t xml:space="preserve">the Baltics were inducted into NATO </w:t>
      </w:r>
      <w:r w:rsidRPr="001870D4">
        <w:rPr>
          <w:rFonts w:asciiTheme="minorHAnsi" w:hAnsiTheme="minorHAnsi" w:cstheme="minorHAnsi"/>
          <w:sz w:val="14"/>
        </w:rPr>
        <w:t>only</w:t>
      </w:r>
      <w:r w:rsidRPr="001870D4">
        <w:rPr>
          <w:rStyle w:val="StyleUnderline"/>
          <w:rFonts w:asciiTheme="minorHAnsi" w:hAnsiTheme="minorHAnsi" w:cstheme="minorHAnsi"/>
        </w:rPr>
        <w:t xml:space="preserve"> because no one believed it would be necessary to defend them.</w:t>
      </w:r>
      <w:r w:rsidRPr="001870D4">
        <w:rPr>
          <w:rFonts w:asciiTheme="minorHAnsi" w:hAnsiTheme="minorHAnsi" w:cstheme="minorHAnsi"/>
          <w:sz w:val="14"/>
        </w:rPr>
        <w:t xml:space="preserve"> That means that even a solemn U.S. promise to protect them is</w:t>
      </w:r>
      <w:proofErr w:type="gramStart"/>
      <w:r w:rsidRPr="001870D4">
        <w:rPr>
          <w:rFonts w:asciiTheme="minorHAnsi" w:hAnsiTheme="minorHAnsi" w:cstheme="minorHAnsi"/>
          <w:sz w:val="14"/>
        </w:rPr>
        <w:t>, in reality, unreliable</w:t>
      </w:r>
      <w:proofErr w:type="gramEnd"/>
      <w:r w:rsidRPr="001870D4">
        <w:rPr>
          <w:rFonts w:asciiTheme="minorHAnsi" w:hAnsiTheme="minorHAnsi" w:cstheme="minorHAnsi"/>
          <w:sz w:val="14"/>
        </w:rPr>
        <w:t xml:space="preserve">. This raises the question of whether Europe should create its own nuclear deterrent. The challenges of such an approach are obvious. Neither France nor the United Kingdom seems inclined to yield control over its arsenals. And </w:t>
      </w:r>
      <w:r w:rsidRPr="001870D4">
        <w:rPr>
          <w:rStyle w:val="StyleUnderline"/>
          <w:rFonts w:asciiTheme="minorHAnsi" w:hAnsiTheme="minorHAnsi" w:cstheme="minorHAnsi"/>
        </w:rPr>
        <w:t>it is unlikely that a nuclear Germany, or any other European state, would threaten Moscow over a territorial incursion in Poland</w:t>
      </w:r>
      <w:r w:rsidRPr="001870D4">
        <w:rPr>
          <w:rFonts w:asciiTheme="minorHAnsi" w:hAnsiTheme="minorHAnsi" w:cstheme="minorHAnsi"/>
          <w:sz w:val="14"/>
        </w:rPr>
        <w:t xml:space="preserve">, let alone Estonia. </w:t>
      </w:r>
      <w:proofErr w:type="spellStart"/>
      <w:r w:rsidRPr="001870D4">
        <w:rPr>
          <w:rFonts w:asciiTheme="minorHAnsi" w:hAnsiTheme="minorHAnsi" w:cstheme="minorHAnsi"/>
          <w:sz w:val="14"/>
        </w:rPr>
        <w:t>Roderich</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Kiesewetter</w:t>
      </w:r>
      <w:proofErr w:type="spellEnd"/>
      <w:r w:rsidRPr="001870D4">
        <w:rPr>
          <w:rFonts w:asciiTheme="minorHAnsi" w:hAnsiTheme="minorHAnsi" w:cstheme="minorHAnsi"/>
          <w:sz w:val="14"/>
        </w:rPr>
        <w:t xml:space="preserve">, who holds a lead foreign policy role in the Bundestag, has proposed relying on France and the United Kingdom while financing a larger arsenal through a joint European military budget. Such </w:t>
      </w:r>
      <w:r w:rsidRPr="001870D4">
        <w:rPr>
          <w:rStyle w:val="StyleUnderline"/>
          <w:rFonts w:asciiTheme="minorHAnsi" w:hAnsiTheme="minorHAnsi" w:cstheme="minorHAnsi"/>
        </w:rPr>
        <w:t>European weapons could substitute for or supplement American bombs</w:t>
      </w:r>
      <w:r w:rsidRPr="001870D4">
        <w:rPr>
          <w:rFonts w:asciiTheme="minorHAnsi" w:hAnsiTheme="minorHAnsi" w:cstheme="minorHAnsi"/>
          <w:sz w:val="14"/>
        </w:rPr>
        <w:t xml:space="preserve">. Similarly, Berthold Kohler, publisher of the Frankfurter Allgemeine Zeitung, speculated that Germany could augment the French and British arsenals </w:t>
      </w:r>
      <w:proofErr w:type="gramStart"/>
      <w:r w:rsidRPr="001870D4">
        <w:rPr>
          <w:rFonts w:asciiTheme="minorHAnsi" w:hAnsiTheme="minorHAnsi" w:cstheme="minorHAnsi"/>
          <w:sz w:val="14"/>
        </w:rPr>
        <w:t>in order to</w:t>
      </w:r>
      <w:proofErr w:type="gramEnd"/>
      <w:r w:rsidRPr="001870D4">
        <w:rPr>
          <w:rFonts w:asciiTheme="minorHAnsi" w:hAnsiTheme="minorHAnsi" w:cstheme="minorHAnsi"/>
          <w:sz w:val="14"/>
        </w:rPr>
        <w:t xml:space="preserve"> confront Russia. </w:t>
      </w:r>
      <w:proofErr w:type="spellStart"/>
      <w:r w:rsidRPr="001870D4">
        <w:rPr>
          <w:rFonts w:asciiTheme="minorHAnsi" w:hAnsiTheme="minorHAnsi" w:cstheme="minorHAnsi"/>
          <w:sz w:val="14"/>
        </w:rPr>
        <w:t>Jaroslaw</w:t>
      </w:r>
      <w:proofErr w:type="spellEnd"/>
      <w:r w:rsidRPr="001870D4">
        <w:rPr>
          <w:rFonts w:asciiTheme="minorHAnsi" w:hAnsiTheme="minorHAnsi" w:cstheme="minorHAnsi"/>
          <w:sz w:val="14"/>
        </w:rPr>
        <w:t xml:space="preserve"> Kaczynski, former prime minister and chairman of Poland’s nationalistic Law and Justice Party, suggested that Europe develop a much larger arsenal to match Russia’s. Although Ulrich </w:t>
      </w:r>
      <w:proofErr w:type="spellStart"/>
      <w:r w:rsidRPr="001870D4">
        <w:rPr>
          <w:rFonts w:asciiTheme="minorHAnsi" w:hAnsiTheme="minorHAnsi" w:cstheme="minorHAnsi"/>
          <w:sz w:val="14"/>
        </w:rPr>
        <w:t>Kühn</w:t>
      </w:r>
      <w:proofErr w:type="spellEnd"/>
      <w:r w:rsidRPr="001870D4">
        <w:rPr>
          <w:rFonts w:asciiTheme="minorHAnsi" w:hAnsiTheme="minorHAnsi" w:cstheme="minorHAnsi"/>
          <w:sz w:val="14"/>
        </w:rPr>
        <w:t xml:space="preserve"> of the Carnegie Endowment for International Peace has rightly noted i</w:t>
      </w:r>
      <w:r w:rsidRPr="001870D4">
        <w:rPr>
          <w:rStyle w:val="StyleUnderline"/>
          <w:rFonts w:asciiTheme="minorHAnsi" w:hAnsiTheme="minorHAnsi" w:cstheme="minorHAnsi"/>
        </w:rPr>
        <w:t>t would be far too expensive for Europe to match Russia’s store of 2,000 to 3,000 tactical nuclear weapons</w:t>
      </w:r>
      <w:r w:rsidRPr="001870D4">
        <w:rPr>
          <w:rFonts w:asciiTheme="minorHAnsi" w:hAnsiTheme="minorHAnsi" w:cstheme="minorHAnsi"/>
          <w:sz w:val="14"/>
        </w:rPr>
        <w:t xml:space="preserve">, only a deterrent, not equivalent, force is needed. “It’s not a question of numbers,” </w:t>
      </w:r>
      <w:proofErr w:type="spellStart"/>
      <w:r w:rsidRPr="001870D4">
        <w:rPr>
          <w:rFonts w:asciiTheme="minorHAnsi" w:hAnsiTheme="minorHAnsi" w:cstheme="minorHAnsi"/>
          <w:sz w:val="14"/>
        </w:rPr>
        <w:t>Kiesewetter</w:t>
      </w:r>
      <w:proofErr w:type="spellEnd"/>
      <w:r w:rsidRPr="001870D4">
        <w:rPr>
          <w:rFonts w:asciiTheme="minorHAnsi" w:hAnsiTheme="minorHAnsi" w:cstheme="minorHAnsi"/>
          <w:sz w:val="14"/>
        </w:rPr>
        <w:t xml:space="preserve"> has written. “The reassurance and deterrence </w:t>
      </w:r>
      <w:proofErr w:type="gramStart"/>
      <w:r w:rsidRPr="001870D4">
        <w:rPr>
          <w:rFonts w:asciiTheme="minorHAnsi" w:hAnsiTheme="minorHAnsi" w:cstheme="minorHAnsi"/>
          <w:sz w:val="14"/>
        </w:rPr>
        <w:t>comes</w:t>
      </w:r>
      <w:proofErr w:type="gramEnd"/>
      <w:r w:rsidRPr="001870D4">
        <w:rPr>
          <w:rFonts w:asciiTheme="minorHAnsi" w:hAnsiTheme="minorHAnsi" w:cstheme="minorHAnsi"/>
          <w:sz w:val="14"/>
        </w:rPr>
        <w:t xml:space="preserve"> from the existence of the weapons and their </w:t>
      </w:r>
      <w:proofErr w:type="spellStart"/>
      <w:r w:rsidRPr="001870D4">
        <w:rPr>
          <w:rFonts w:asciiTheme="minorHAnsi" w:hAnsiTheme="minorHAnsi" w:cstheme="minorHAnsi"/>
          <w:sz w:val="14"/>
        </w:rPr>
        <w:t>deployability</w:t>
      </w:r>
      <w:proofErr w:type="spellEnd"/>
      <w:r w:rsidRPr="001870D4">
        <w:rPr>
          <w:rFonts w:asciiTheme="minorHAnsi" w:hAnsiTheme="minorHAnsi" w:cstheme="minorHAnsi"/>
          <w:sz w:val="14"/>
        </w:rPr>
        <w:t xml:space="preserve">.” Michael </w:t>
      </w:r>
      <w:proofErr w:type="spellStart"/>
      <w:r w:rsidRPr="001870D4">
        <w:rPr>
          <w:rFonts w:asciiTheme="minorHAnsi" w:hAnsiTheme="minorHAnsi" w:cstheme="minorHAnsi"/>
          <w:sz w:val="14"/>
        </w:rPr>
        <w:t>Gahler</w:t>
      </w:r>
      <w:proofErr w:type="spellEnd"/>
      <w:r w:rsidRPr="001870D4">
        <w:rPr>
          <w:rFonts w:asciiTheme="minorHAnsi" w:hAnsiTheme="minorHAnsi" w:cstheme="minorHAnsi"/>
          <w:sz w:val="14"/>
        </w:rPr>
        <w:t xml:space="preserve">, a member of the European Parliament, is staunchly against a nuclear deterrent, arguing that “this is a debate that should not be started.” </w:t>
      </w:r>
      <w:r w:rsidRPr="001870D4">
        <w:rPr>
          <w:rStyle w:val="StyleUnderline"/>
          <w:rFonts w:asciiTheme="minorHAnsi" w:hAnsiTheme="minorHAnsi" w:cstheme="minorHAnsi"/>
        </w:rPr>
        <w:t>His worry</w:t>
      </w:r>
      <w:r w:rsidRPr="001870D4">
        <w:rPr>
          <w:rFonts w:asciiTheme="minorHAnsi" w:hAnsiTheme="minorHAnsi" w:cstheme="minorHAnsi"/>
          <w:sz w:val="14"/>
        </w:rPr>
        <w:t xml:space="preserve">, among those of other European leaders, </w:t>
      </w:r>
      <w:r w:rsidRPr="001870D4">
        <w:rPr>
          <w:rStyle w:val="StyleUnderline"/>
          <w:rFonts w:asciiTheme="minorHAnsi" w:hAnsiTheme="minorHAnsi" w:cstheme="minorHAnsi"/>
        </w:rPr>
        <w:t>is the impact that European nuclear deterrence would have on nonproliferation. But the latter is a worthwhile objective, not a religious doctrine.</w:t>
      </w:r>
      <w:r w:rsidRPr="001870D4">
        <w:rPr>
          <w:rFonts w:asciiTheme="minorHAnsi" w:hAnsiTheme="minorHAnsi" w:cstheme="minorHAnsi"/>
          <w:sz w:val="14"/>
        </w:rPr>
        <w:t xml:space="preserve"> </w:t>
      </w:r>
      <w:r w:rsidRPr="001870D4">
        <w:rPr>
          <w:rStyle w:val="Emphasis"/>
          <w:rFonts w:asciiTheme="minorHAnsi" w:hAnsiTheme="minorHAnsi" w:cstheme="minorHAnsi"/>
        </w:rPr>
        <w:t>Europe should be able to defend itself against Russia,</w:t>
      </w:r>
      <w:r w:rsidRPr="001870D4">
        <w:rPr>
          <w:rFonts w:asciiTheme="minorHAnsi" w:hAnsiTheme="minorHAnsi" w:cstheme="minorHAnsi"/>
          <w:sz w:val="14"/>
        </w:rPr>
        <w:t xml:space="preserve"> especially since the United States may tire of holding a nuclear umbrella over the continent. </w:t>
      </w:r>
      <w:r w:rsidRPr="001870D4">
        <w:rPr>
          <w:rStyle w:val="Emphasis"/>
          <w:rFonts w:asciiTheme="minorHAnsi" w:hAnsiTheme="minorHAnsi" w:cstheme="minorHAnsi"/>
        </w:rPr>
        <w:t>Europe</w:t>
      </w:r>
      <w:r w:rsidRPr="001870D4">
        <w:rPr>
          <w:rStyle w:val="StyleUnderline"/>
          <w:rFonts w:asciiTheme="minorHAnsi" w:hAnsiTheme="minorHAnsi" w:cstheme="minorHAnsi"/>
        </w:rPr>
        <w:t xml:space="preserve"> is</w:t>
      </w:r>
      <w:r w:rsidRPr="001870D4">
        <w:rPr>
          <w:rFonts w:asciiTheme="minorHAnsi" w:hAnsiTheme="minorHAnsi" w:cstheme="minorHAnsi"/>
          <w:sz w:val="14"/>
        </w:rPr>
        <w:t xml:space="preserve"> also </w:t>
      </w:r>
      <w:r w:rsidRPr="001870D4">
        <w:rPr>
          <w:rStyle w:val="Emphasis"/>
          <w:rFonts w:asciiTheme="minorHAnsi" w:hAnsiTheme="minorHAnsi" w:cstheme="minorHAnsi"/>
        </w:rPr>
        <w:t>the most obvious place for Washington to close at least one of its nuclear umbrellas.</w:t>
      </w:r>
      <w:r w:rsidRPr="001870D4">
        <w:rPr>
          <w:rFonts w:asciiTheme="minorHAnsi" w:hAnsiTheme="minorHAnsi" w:cstheme="minorHAnsi"/>
          <w:sz w:val="14"/>
        </w:rPr>
        <w:t xml:space="preserve"> </w:t>
      </w:r>
      <w:r w:rsidRPr="001870D4">
        <w:rPr>
          <w:rStyle w:val="StyleUnderline"/>
          <w:rFonts w:asciiTheme="minorHAnsi" w:hAnsiTheme="minorHAnsi" w:cstheme="minorHAnsi"/>
        </w:rPr>
        <w:t>None of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Asian </w:t>
      </w:r>
      <w:r w:rsidRPr="001870D4">
        <w:rPr>
          <w:rStyle w:val="StyleUnderline"/>
          <w:rFonts w:asciiTheme="minorHAnsi" w:hAnsiTheme="minorHAnsi" w:cstheme="minorHAnsi"/>
        </w:rPr>
        <w:t>allies possesses nuclear weapons</w:t>
      </w:r>
      <w:r w:rsidRPr="001870D4">
        <w:rPr>
          <w:rFonts w:asciiTheme="minorHAnsi" w:hAnsiTheme="minorHAnsi" w:cstheme="minorHAnsi"/>
          <w:sz w:val="14"/>
        </w:rPr>
        <w:t xml:space="preserve">, and their development would have unpredictable regional effects and be more likely to trigger proliferation. Further, Asia lacks a regional organization such as NATO that could manage a broader, more stable deterrent. </w:t>
      </w:r>
      <w:r w:rsidRPr="001870D4">
        <w:rPr>
          <w:rStyle w:val="Emphasis"/>
          <w:rFonts w:asciiTheme="minorHAnsi" w:hAnsiTheme="minorHAnsi" w:cstheme="minorHAnsi"/>
        </w:rPr>
        <w:t>Europe</w:t>
      </w:r>
      <w:r w:rsidRPr="001870D4">
        <w:rPr>
          <w:rFonts w:asciiTheme="minorHAnsi" w:hAnsiTheme="minorHAnsi" w:cstheme="minorHAnsi"/>
          <w:sz w:val="14"/>
        </w:rPr>
        <w:t xml:space="preserve">, in contrast, </w:t>
      </w:r>
      <w:r w:rsidRPr="001870D4">
        <w:rPr>
          <w:rStyle w:val="Emphasis"/>
          <w:rFonts w:asciiTheme="minorHAnsi" w:hAnsiTheme="minorHAnsi" w:cstheme="minorHAnsi"/>
        </w:rPr>
        <w:t>already contains two nuclear powers,</w:t>
      </w:r>
      <w:r w:rsidRPr="001870D4">
        <w:rPr>
          <w:rFonts w:asciiTheme="minorHAnsi" w:hAnsiTheme="minorHAnsi" w:cstheme="minorHAnsi"/>
          <w:sz w:val="14"/>
        </w:rPr>
        <w:t xml:space="preserve"> </w:t>
      </w:r>
      <w:r w:rsidRPr="001870D4">
        <w:rPr>
          <w:rStyle w:val="StyleUnderline"/>
          <w:rFonts w:asciiTheme="minorHAnsi" w:hAnsiTheme="minorHAnsi" w:cstheme="minorHAnsi"/>
        </w:rPr>
        <w:t>and the European Union</w:t>
      </w:r>
      <w:r w:rsidRPr="001870D4">
        <w:rPr>
          <w:rFonts w:asciiTheme="minorHAnsi" w:hAnsiTheme="minorHAnsi" w:cstheme="minorHAnsi"/>
          <w:sz w:val="14"/>
        </w:rPr>
        <w:t xml:space="preserve">, despite its challenges, </w:t>
      </w:r>
      <w:r w:rsidRPr="001870D4">
        <w:rPr>
          <w:rStyle w:val="StyleUnderline"/>
          <w:rFonts w:asciiTheme="minorHAnsi" w:hAnsiTheme="minorHAnsi" w:cstheme="minorHAnsi"/>
        </w:rPr>
        <w:t>could provide a possible continental defense framework</w:t>
      </w:r>
      <w:r w:rsidRPr="001870D4">
        <w:rPr>
          <w:rFonts w:asciiTheme="minorHAnsi" w:hAnsiTheme="minorHAnsi" w:cstheme="minorHAnsi"/>
          <w:sz w:val="14"/>
        </w:rPr>
        <w:t xml:space="preserve">. More important, the U.S. nuclear umbrella makes sense only </w:t>
      </w:r>
      <w:proofErr w:type="gramStart"/>
      <w:r w:rsidRPr="001870D4">
        <w:rPr>
          <w:rFonts w:asciiTheme="minorHAnsi" w:hAnsiTheme="minorHAnsi" w:cstheme="minorHAnsi"/>
          <w:sz w:val="14"/>
        </w:rPr>
        <w:t>as long as</w:t>
      </w:r>
      <w:proofErr w:type="gramEnd"/>
      <w:r w:rsidRPr="001870D4">
        <w:rPr>
          <w:rFonts w:asciiTheme="minorHAnsi" w:hAnsiTheme="minorHAnsi" w:cstheme="minorHAnsi"/>
          <w:sz w:val="14"/>
        </w:rPr>
        <w:t xml:space="preserve"> it doesn’t rain. </w:t>
      </w:r>
      <w:r w:rsidRPr="001870D4">
        <w:rPr>
          <w:rStyle w:val="StyleUnderline"/>
          <w:rFonts w:asciiTheme="minorHAnsi" w:hAnsiTheme="minorHAnsi" w:cstheme="minorHAnsi"/>
        </w:rPr>
        <w:t>There is no reason for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to risk its own security when Russia is no longer an ideological, global competitor and NATO extends up to Russia’s borders</w:t>
      </w:r>
      <w:r w:rsidRPr="001870D4">
        <w:rPr>
          <w:rFonts w:asciiTheme="minorHAnsi" w:hAnsiTheme="minorHAnsi" w:cstheme="minorHAnsi"/>
          <w:sz w:val="14"/>
        </w:rPr>
        <w:t xml:space="preserve">. Most Europeans, including </w:t>
      </w:r>
      <w:proofErr w:type="spellStart"/>
      <w:r w:rsidRPr="001870D4">
        <w:rPr>
          <w:rFonts w:asciiTheme="minorHAnsi" w:hAnsiTheme="minorHAnsi" w:cstheme="minorHAnsi"/>
          <w:sz w:val="14"/>
        </w:rPr>
        <w:t>Kiesewetter</w:t>
      </w:r>
      <w:proofErr w:type="spellEnd"/>
      <w:r w:rsidRPr="001870D4">
        <w:rPr>
          <w:rFonts w:asciiTheme="minorHAnsi" w:hAnsiTheme="minorHAnsi" w:cstheme="minorHAnsi"/>
          <w:sz w:val="14"/>
        </w:rPr>
        <w:t xml:space="preserve">, still hope that Washington will maintain its role in transatlantic defense, but such a policy runs contrary to fundamental U.S. interests. Seven decades after World War II, circumstances have changed dramatically; </w:t>
      </w:r>
      <w:proofErr w:type="gramStart"/>
      <w:r w:rsidRPr="001870D4">
        <w:rPr>
          <w:rFonts w:asciiTheme="minorHAnsi" w:hAnsiTheme="minorHAnsi" w:cstheme="minorHAnsi"/>
          <w:sz w:val="14"/>
        </w:rPr>
        <w:t>so</w:t>
      </w:r>
      <w:proofErr w:type="gramEnd"/>
      <w:r w:rsidRPr="001870D4">
        <w:rPr>
          <w:rFonts w:asciiTheme="minorHAnsi" w:hAnsiTheme="minorHAnsi" w:cstheme="minorHAnsi"/>
          <w:sz w:val="14"/>
        </w:rPr>
        <w:t xml:space="preserve"> should the United States’ approach to European security. Although the Trump administration might not seem the most capable of thinking creatively about U.S. foreign policy, the president’s willingness to challenge conventional wisdom creates new opportunities for doing so. </w:t>
      </w:r>
      <w:r w:rsidRPr="001870D4">
        <w:rPr>
          <w:rStyle w:val="Emphasis"/>
          <w:rFonts w:asciiTheme="minorHAnsi" w:hAnsiTheme="minorHAnsi" w:cstheme="minorHAnsi"/>
        </w:rPr>
        <w:t>It is time for a reconsideration of who should defend Europe, and how.</w:t>
      </w:r>
      <w:r w:rsidRPr="001870D4">
        <w:rPr>
          <w:rFonts w:asciiTheme="minorHAnsi" w:hAnsiTheme="minorHAnsi" w:cstheme="minorHAnsi"/>
        </w:rPr>
        <w:t xml:space="preserve"> </w:t>
      </w:r>
    </w:p>
    <w:p w:rsidR="00895A85" w:rsidRPr="001870D4" w:rsidRDefault="00895A85" w:rsidP="00895A85">
      <w:pPr>
        <w:pStyle w:val="Heading2"/>
        <w:rPr>
          <w:rFonts w:asciiTheme="minorHAnsi" w:hAnsiTheme="minorHAnsi" w:cstheme="minorHAnsi"/>
        </w:rPr>
      </w:pPr>
      <w:r w:rsidRPr="001870D4">
        <w:rPr>
          <w:rFonts w:asciiTheme="minorHAnsi" w:hAnsiTheme="minorHAnsi" w:cstheme="minorHAnsi"/>
        </w:rPr>
        <w:t xml:space="preserve">Iranian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Good</w:t>
      </w:r>
    </w:p>
    <w:p w:rsidR="00895A85" w:rsidRPr="001870D4" w:rsidRDefault="00895A85" w:rsidP="00895A85">
      <w:pPr>
        <w:pStyle w:val="Heading3"/>
        <w:rPr>
          <w:rFonts w:asciiTheme="minorHAnsi" w:hAnsiTheme="minorHAnsi" w:cstheme="minorHAnsi"/>
        </w:rPr>
      </w:pPr>
      <w:r w:rsidRPr="001870D4">
        <w:rPr>
          <w:rFonts w:asciiTheme="minorHAnsi" w:hAnsiTheme="minorHAnsi" w:cstheme="minorHAnsi"/>
        </w:rPr>
        <w:t>Solves ME File</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 xml:space="preserve">Iranian nuclear weapons are key to </w:t>
      </w:r>
      <w:r w:rsidRPr="001870D4">
        <w:rPr>
          <w:rFonts w:asciiTheme="minorHAnsi" w:hAnsiTheme="minorHAnsi" w:cstheme="minorHAnsi"/>
          <w:u w:val="single"/>
        </w:rPr>
        <w:t>regional deterrence</w:t>
      </w:r>
      <w:r w:rsidRPr="001870D4">
        <w:rPr>
          <w:rFonts w:asciiTheme="minorHAnsi" w:hAnsiTheme="minorHAnsi" w:cstheme="minorHAnsi"/>
        </w:rPr>
        <w:t xml:space="preserve"> – solves US-Iran war</w:t>
      </w:r>
    </w:p>
    <w:p w:rsidR="00895A85" w:rsidRPr="001870D4" w:rsidRDefault="00895A85" w:rsidP="00895A85">
      <w:pPr>
        <w:spacing w:after="0"/>
        <w:rPr>
          <w:rFonts w:asciiTheme="minorHAnsi" w:hAnsiTheme="minorHAnsi" w:cstheme="minorHAnsi"/>
        </w:rPr>
      </w:pPr>
      <w:r w:rsidRPr="001870D4">
        <w:rPr>
          <w:rStyle w:val="Style13ptBold"/>
          <w:rFonts w:asciiTheme="minorHAnsi" w:hAnsiTheme="minorHAnsi" w:cstheme="minorHAnsi"/>
        </w:rPr>
        <w:t>O’Grady 19</w:t>
      </w:r>
      <w:r w:rsidRPr="001870D4">
        <w:rPr>
          <w:rFonts w:asciiTheme="minorHAnsi" w:hAnsiTheme="minorHAnsi" w:cstheme="minorHAnsi"/>
        </w:rPr>
        <w:t xml:space="preserve"> (Sean, Associate Editor, The Independent, “Let Iran have its nuclear weapons – it would make the world safer for us all,” https://www.independent.co.uk/voices/iran-drone-us-cold-war-nuclear-weapons-a8967091.html, 6/20/2019, 7/5/2019) DG</w:t>
      </w:r>
    </w:p>
    <w:p w:rsidR="00895A85" w:rsidRPr="001870D4" w:rsidRDefault="00895A85" w:rsidP="00895A85">
      <w:pPr>
        <w:spacing w:after="0"/>
        <w:rPr>
          <w:rStyle w:val="StyleUnderline"/>
          <w:rFonts w:asciiTheme="minorHAnsi" w:hAnsiTheme="minorHAnsi" w:cstheme="minorHAnsi"/>
        </w:rPr>
      </w:pPr>
      <w:r w:rsidRPr="001870D4">
        <w:rPr>
          <w:rFonts w:asciiTheme="minorHAnsi" w:hAnsiTheme="minorHAnsi" w:cstheme="minorHAnsi"/>
          <w:sz w:val="14"/>
        </w:rPr>
        <w:t xml:space="preserve">Drone down. No one hurt. There </w:t>
      </w:r>
      <w:proofErr w:type="spellStart"/>
      <w:r w:rsidRPr="001870D4">
        <w:rPr>
          <w:rFonts w:asciiTheme="minorHAnsi" w:hAnsiTheme="minorHAnsi" w:cstheme="minorHAnsi"/>
          <w:sz w:val="14"/>
        </w:rPr>
        <w:t>ain’t</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gonna</w:t>
      </w:r>
      <w:proofErr w:type="spellEnd"/>
      <w:r w:rsidRPr="001870D4">
        <w:rPr>
          <w:rFonts w:asciiTheme="minorHAnsi" w:hAnsiTheme="minorHAnsi" w:cstheme="minorHAnsi"/>
          <w:sz w:val="14"/>
        </w:rPr>
        <w:t xml:space="preserve"> be no war. </w:t>
      </w:r>
      <w:r w:rsidRPr="001870D4">
        <w:rPr>
          <w:rStyle w:val="StyleUnderline"/>
          <w:rFonts w:asciiTheme="minorHAnsi" w:hAnsiTheme="minorHAnsi" w:cstheme="minorHAnsi"/>
        </w:rPr>
        <w:t>Iran's revolutionary guards managed to shoot down a Yankee drone. Big deal.</w:t>
      </w:r>
      <w:r w:rsidRPr="001870D4">
        <w:rPr>
          <w:rFonts w:asciiTheme="minorHAnsi" w:hAnsiTheme="minorHAnsi" w:cstheme="minorHAnsi"/>
          <w:sz w:val="14"/>
        </w:rPr>
        <w:t xml:space="preserve"> </w:t>
      </w:r>
      <w:r w:rsidRPr="001870D4">
        <w:rPr>
          <w:rStyle w:val="StyleUnderline"/>
          <w:rFonts w:asciiTheme="minorHAnsi" w:hAnsiTheme="minorHAnsi" w:cstheme="minorHAnsi"/>
        </w:rPr>
        <w:t>Embarrassing for the Americans, but they’ve had worse.</w:t>
      </w:r>
      <w:r w:rsidRPr="001870D4">
        <w:rPr>
          <w:rFonts w:asciiTheme="minorHAnsi" w:hAnsiTheme="minorHAnsi" w:cstheme="minorHAnsi"/>
          <w:sz w:val="14"/>
        </w:rPr>
        <w:t xml:space="preserve"> At least it shows they’re keeping an eye on their troublesome foes. It was bound to happen, such is the state of relations between the two countries, and such is the sheer volume of unmanned aircraft activity in the region. Downing stray aircrafts is the sort of thing that happens in cold wars, just as it did in the US-USSR Cold War in the 1960s. And </w:t>
      </w:r>
      <w:r w:rsidRPr="001870D4">
        <w:rPr>
          <w:rStyle w:val="Emphasis"/>
          <w:rFonts w:asciiTheme="minorHAnsi" w:hAnsiTheme="minorHAnsi" w:cstheme="minorHAnsi"/>
        </w:rPr>
        <w:t>America and Iran have long been engaged in a cold war</w:t>
      </w:r>
      <w:r w:rsidRPr="001870D4">
        <w:rPr>
          <w:rFonts w:asciiTheme="minorHAnsi" w:hAnsiTheme="minorHAnsi" w:cstheme="minorHAnsi"/>
          <w:sz w:val="14"/>
        </w:rPr>
        <w:t xml:space="preserve"> that has lasted about as long as the one they fought with the </w:t>
      </w:r>
      <w:proofErr w:type="gramStart"/>
      <w:r w:rsidRPr="001870D4">
        <w:rPr>
          <w:rFonts w:asciiTheme="minorHAnsi" w:hAnsiTheme="minorHAnsi" w:cstheme="minorHAnsi"/>
          <w:sz w:val="14"/>
        </w:rPr>
        <w:t>Russians, and</w:t>
      </w:r>
      <w:proofErr w:type="gramEnd"/>
      <w:r w:rsidRPr="001870D4">
        <w:rPr>
          <w:rFonts w:asciiTheme="minorHAnsi" w:hAnsiTheme="minorHAnsi" w:cstheme="minorHAnsi"/>
          <w:sz w:val="14"/>
        </w:rPr>
        <w:t xml:space="preserve"> is laced with even more hatred. </w:t>
      </w:r>
      <w:r w:rsidRPr="001870D4">
        <w:rPr>
          <w:rStyle w:val="StyleUnderline"/>
          <w:rFonts w:asciiTheme="minorHAnsi" w:hAnsiTheme="minorHAnsi" w:cstheme="minorHAnsi"/>
        </w:rPr>
        <w:t>For 40 years they have been spying and bugging each other, engaged in economic warfare and sanctions, fighting proxy wars</w:t>
      </w:r>
      <w:r w:rsidRPr="001870D4">
        <w:rPr>
          <w:rFonts w:asciiTheme="minorHAnsi" w:hAnsiTheme="minorHAnsi" w:cstheme="minorHAnsi"/>
          <w:sz w:val="14"/>
        </w:rPr>
        <w:t xml:space="preserve"> in Iraq, Syria to Yemen, </w:t>
      </w:r>
      <w:r w:rsidRPr="001870D4">
        <w:rPr>
          <w:rStyle w:val="StyleUnderline"/>
          <w:rFonts w:asciiTheme="minorHAnsi" w:hAnsiTheme="minorHAnsi" w:cstheme="minorHAnsi"/>
        </w:rPr>
        <w:t>engaging in propaganda</w:t>
      </w:r>
      <w:r w:rsidRPr="001870D4">
        <w:rPr>
          <w:rFonts w:asciiTheme="minorHAnsi" w:hAnsiTheme="minorHAnsi" w:cstheme="minorHAnsi"/>
          <w:sz w:val="14"/>
        </w:rPr>
        <w:t xml:space="preserve"> and counter-propaganda, </w:t>
      </w:r>
      <w:r w:rsidRPr="001870D4">
        <w:rPr>
          <w:rStyle w:val="StyleUnderline"/>
          <w:rFonts w:asciiTheme="minorHAnsi" w:hAnsiTheme="minorHAnsi" w:cstheme="minorHAnsi"/>
        </w:rPr>
        <w:t xml:space="preserve">exchanging insults, backing state-sponsored terrorism. The lot. The </w:t>
      </w:r>
      <w:r w:rsidRPr="001870D4">
        <w:rPr>
          <w:rFonts w:asciiTheme="minorHAnsi" w:hAnsiTheme="minorHAnsi" w:cstheme="minorHAnsi"/>
          <w:sz w:val="14"/>
        </w:rPr>
        <w:t xml:space="preserve">(probable) </w:t>
      </w:r>
      <w:r w:rsidRPr="001870D4">
        <w:rPr>
          <w:rStyle w:val="StyleUnderline"/>
          <w:rFonts w:asciiTheme="minorHAnsi" w:hAnsiTheme="minorHAnsi" w:cstheme="minorHAnsi"/>
        </w:rPr>
        <w:t>Iranian mining of oil tankers in the Gulf</w:t>
      </w:r>
      <w:r w:rsidRPr="001870D4">
        <w:rPr>
          <w:rFonts w:asciiTheme="minorHAnsi" w:hAnsiTheme="minorHAnsi" w:cstheme="minorHAnsi"/>
          <w:sz w:val="14"/>
        </w:rPr>
        <w:t xml:space="preserve"> – the oil coming from US allies Saudi Arabia and the United Arab Emirates – </w:t>
      </w:r>
      <w:r w:rsidRPr="001870D4">
        <w:rPr>
          <w:rStyle w:val="StyleUnderline"/>
          <w:rFonts w:asciiTheme="minorHAnsi" w:hAnsiTheme="minorHAnsi" w:cstheme="minorHAnsi"/>
        </w:rPr>
        <w:t>is just another shady, disputed incident between the two sides.</w:t>
      </w:r>
      <w:r w:rsidRPr="001870D4">
        <w:rPr>
          <w:rFonts w:asciiTheme="minorHAnsi" w:hAnsiTheme="minorHAnsi" w:cstheme="minorHAnsi"/>
          <w:sz w:val="14"/>
        </w:rPr>
        <w:t xml:space="preserve"> Since the fall of the Shah in 1979 and the seizing of the American hostages in the Tehran embassy, America and Iran have been at war. </w:t>
      </w:r>
      <w:r w:rsidRPr="001870D4">
        <w:rPr>
          <w:rStyle w:val="StyleUnderline"/>
          <w:rFonts w:asciiTheme="minorHAnsi" w:hAnsiTheme="minorHAnsi" w:cstheme="minorHAnsi"/>
        </w:rPr>
        <w:t>Only the short-lived international nuclear proliferation treaty</w:t>
      </w:r>
      <w:r w:rsidRPr="001870D4">
        <w:rPr>
          <w:rFonts w:asciiTheme="minorHAnsi" w:hAnsiTheme="minorHAnsi" w:cstheme="minorHAnsi"/>
          <w:sz w:val="14"/>
        </w:rPr>
        <w:t xml:space="preserve"> signed under the Obama administration in 2015 </w:t>
      </w:r>
      <w:r w:rsidRPr="001870D4">
        <w:rPr>
          <w:rStyle w:val="StyleUnderline"/>
          <w:rFonts w:asciiTheme="minorHAnsi" w:hAnsiTheme="minorHAnsi" w:cstheme="minorHAnsi"/>
        </w:rPr>
        <w:t>represented much of a truce in their incessant hostilitie</w:t>
      </w:r>
      <w:r w:rsidRPr="001870D4">
        <w:rPr>
          <w:rFonts w:asciiTheme="minorHAnsi" w:hAnsiTheme="minorHAnsi" w:cstheme="minorHAnsi"/>
          <w:sz w:val="14"/>
        </w:rPr>
        <w:t xml:space="preserve">s, and of course that has now been rescinded by Donald Trump. The Great Satan versus the axis of evil? It’s not such a new story. </w:t>
      </w:r>
      <w:r w:rsidRPr="001870D4">
        <w:rPr>
          <w:rStyle w:val="Emphasis"/>
          <w:rFonts w:asciiTheme="minorHAnsi" w:hAnsiTheme="minorHAnsi" w:cstheme="minorHAnsi"/>
        </w:rPr>
        <w:t>What is novel is that the Iranians are now winning their cold war with Tehran</w:t>
      </w:r>
      <w:r w:rsidRPr="001870D4">
        <w:rPr>
          <w:rFonts w:asciiTheme="minorHAnsi" w:hAnsiTheme="minorHAnsi" w:cstheme="minorHAnsi"/>
          <w:sz w:val="14"/>
        </w:rPr>
        <w:t xml:space="preserve"> – </w:t>
      </w:r>
      <w:r w:rsidRPr="001870D4">
        <w:rPr>
          <w:rStyle w:val="StyleUnderline"/>
          <w:rFonts w:asciiTheme="minorHAnsi" w:hAnsiTheme="minorHAnsi" w:cstheme="minorHAnsi"/>
        </w:rPr>
        <w:t>and it is the fault of</w:t>
      </w:r>
      <w:r w:rsidRPr="001870D4">
        <w:rPr>
          <w:rFonts w:asciiTheme="minorHAnsi" w:hAnsiTheme="minorHAnsi" w:cstheme="minorHAnsi"/>
          <w:sz w:val="14"/>
        </w:rPr>
        <w:t xml:space="preserve"> President </w:t>
      </w:r>
      <w:r w:rsidRPr="001870D4">
        <w:rPr>
          <w:rStyle w:val="StyleUnderline"/>
          <w:rFonts w:asciiTheme="minorHAnsi" w:hAnsiTheme="minorHAnsi" w:cstheme="minorHAnsi"/>
        </w:rPr>
        <w:t>Trump</w:t>
      </w:r>
      <w:r w:rsidRPr="001870D4">
        <w:rPr>
          <w:rFonts w:asciiTheme="minorHAnsi" w:hAnsiTheme="minorHAnsi" w:cstheme="minorHAnsi"/>
          <w:sz w:val="14"/>
        </w:rPr>
        <w:t xml:space="preserve"> and his predecessors. </w:t>
      </w:r>
      <w:r w:rsidRPr="001870D4">
        <w:rPr>
          <w:rStyle w:val="StyleUnderline"/>
          <w:rFonts w:asciiTheme="minorHAnsi" w:hAnsiTheme="minorHAnsi" w:cstheme="minorHAnsi"/>
        </w:rPr>
        <w:t>Iran looks to Kim Jong-Un</w:t>
      </w:r>
      <w:r w:rsidRPr="001870D4">
        <w:rPr>
          <w:rFonts w:asciiTheme="minorHAnsi" w:hAnsiTheme="minorHAnsi" w:cstheme="minorHAnsi"/>
          <w:sz w:val="14"/>
        </w:rPr>
        <w:t xml:space="preserve">, fellow axis of evil/rogue state club member, and Iran’s secret nuclear collaborator, </w:t>
      </w:r>
      <w:r w:rsidRPr="001870D4">
        <w:rPr>
          <w:rStyle w:val="StyleUnderline"/>
          <w:rFonts w:asciiTheme="minorHAnsi" w:hAnsiTheme="minorHAnsi" w:cstheme="minorHAnsi"/>
        </w:rPr>
        <w:t>for help and inspiration.</w:t>
      </w:r>
      <w:r w:rsidRPr="001870D4">
        <w:rPr>
          <w:rFonts w:asciiTheme="minorHAnsi" w:hAnsiTheme="minorHAnsi" w:cstheme="minorHAnsi"/>
          <w:sz w:val="14"/>
        </w:rPr>
        <w:t xml:space="preserve"> Despite the harshest of US and UN economic sanctions, and with a notorious disregard for the welfare of his own citizens, </w:t>
      </w:r>
      <w:r w:rsidRPr="001870D4">
        <w:rPr>
          <w:rStyle w:val="StyleUnderline"/>
          <w:rFonts w:asciiTheme="minorHAnsi" w:hAnsiTheme="minorHAnsi" w:cstheme="minorHAnsi"/>
        </w:rPr>
        <w:t>Kim has developed nuclear weaponry</w:t>
      </w:r>
      <w:r w:rsidRPr="001870D4">
        <w:rPr>
          <w:rFonts w:asciiTheme="minorHAnsi" w:hAnsiTheme="minorHAnsi" w:cstheme="minorHAnsi"/>
          <w:sz w:val="14"/>
        </w:rPr>
        <w:t xml:space="preserve"> such that he is now immune from US military aggression. </w:t>
      </w:r>
      <w:r w:rsidRPr="001870D4">
        <w:rPr>
          <w:rStyle w:val="StyleUnderline"/>
          <w:rFonts w:asciiTheme="minorHAnsi" w:hAnsiTheme="minorHAnsi" w:cstheme="minorHAnsi"/>
        </w:rPr>
        <w:t>He can easily hit Japan and South Korea</w:t>
      </w:r>
      <w:r w:rsidRPr="001870D4">
        <w:rPr>
          <w:rFonts w:asciiTheme="minorHAnsi" w:hAnsiTheme="minorHAnsi" w:cstheme="minorHAnsi"/>
          <w:sz w:val="14"/>
        </w:rPr>
        <w:t xml:space="preserve"> with his </w:t>
      </w:r>
      <w:proofErr w:type="gramStart"/>
      <w:r w:rsidRPr="001870D4">
        <w:rPr>
          <w:rFonts w:asciiTheme="minorHAnsi" w:hAnsiTheme="minorHAnsi" w:cstheme="minorHAnsi"/>
          <w:sz w:val="14"/>
        </w:rPr>
        <w:t>missiles, and</w:t>
      </w:r>
      <w:proofErr w:type="gramEnd"/>
      <w:r w:rsidRPr="001870D4">
        <w:rPr>
          <w:rFonts w:asciiTheme="minorHAnsi" w:hAnsiTheme="minorHAnsi" w:cstheme="minorHAnsi"/>
          <w:sz w:val="14"/>
        </w:rPr>
        <w:t xml:space="preserve"> might be able accurately to reach US interests in Guam and Hawaii, maybe even the west coast, if the hermit king of Pyongyang got lucky. Whatever. The Americans know that he </w:t>
      </w:r>
      <w:proofErr w:type="gramStart"/>
      <w:r w:rsidRPr="001870D4">
        <w:rPr>
          <w:rFonts w:asciiTheme="minorHAnsi" w:hAnsiTheme="minorHAnsi" w:cstheme="minorHAnsi"/>
          <w:sz w:val="14"/>
        </w:rPr>
        <w:t>has the ability to</w:t>
      </w:r>
      <w:proofErr w:type="gramEnd"/>
      <w:r w:rsidRPr="001870D4">
        <w:rPr>
          <w:rFonts w:asciiTheme="minorHAnsi" w:hAnsiTheme="minorHAnsi" w:cstheme="minorHAnsi"/>
          <w:sz w:val="14"/>
        </w:rPr>
        <w:t xml:space="preserve"> hit them and their allies very hard. He has acquired a nuclear deterrent. End of story. Now America, and Donald Trump of all people, wants to talk to him. </w:t>
      </w:r>
      <w:r w:rsidRPr="001870D4">
        <w:rPr>
          <w:rStyle w:val="StyleUnderline"/>
          <w:rFonts w:asciiTheme="minorHAnsi" w:hAnsiTheme="minorHAnsi" w:cstheme="minorHAnsi"/>
        </w:rPr>
        <w:t>A first strike attack on North Korea is today unthinkable and impractical</w:t>
      </w:r>
      <w:r w:rsidRPr="001870D4">
        <w:rPr>
          <w:rFonts w:asciiTheme="minorHAnsi" w:hAnsiTheme="minorHAnsi" w:cstheme="minorHAnsi"/>
          <w:sz w:val="14"/>
        </w:rPr>
        <w:t xml:space="preserve">, </w:t>
      </w:r>
      <w:r w:rsidRPr="001870D4">
        <w:rPr>
          <w:rStyle w:val="StyleUnderline"/>
          <w:rFonts w:asciiTheme="minorHAnsi" w:hAnsiTheme="minorHAnsi" w:cstheme="minorHAnsi"/>
        </w:rPr>
        <w:t>and a “hot” war between America and North Korea impossible.</w:t>
      </w:r>
      <w:r w:rsidRPr="001870D4">
        <w:rPr>
          <w:rFonts w:asciiTheme="minorHAnsi" w:hAnsiTheme="minorHAnsi" w:cstheme="minorHAnsi"/>
          <w:sz w:val="14"/>
        </w:rPr>
        <w:t xml:space="preserve"> Instead the US wants to hold summits with Kim, treat him as an equal, blessing him with the prestige granted to a nuclear power. </w:t>
      </w:r>
      <w:r w:rsidRPr="001870D4">
        <w:rPr>
          <w:rStyle w:val="Emphasis"/>
          <w:rFonts w:asciiTheme="minorHAnsi" w:hAnsiTheme="minorHAnsi" w:cstheme="minorHAnsi"/>
        </w:rPr>
        <w:t>His regime is unassailable. The dynasty is assured.</w:t>
      </w:r>
      <w:r w:rsidRPr="001870D4">
        <w:rPr>
          <w:rFonts w:asciiTheme="minorHAnsi" w:hAnsiTheme="minorHAnsi" w:cstheme="minorHAnsi"/>
          <w:sz w:val="14"/>
        </w:rPr>
        <w:t xml:space="preserve"> The reckless </w:t>
      </w:r>
      <w:proofErr w:type="spellStart"/>
      <w:r w:rsidRPr="001870D4">
        <w:rPr>
          <w:rFonts w:asciiTheme="minorHAnsi" w:hAnsiTheme="minorHAnsi" w:cstheme="minorHAnsi"/>
          <w:sz w:val="14"/>
        </w:rPr>
        <w:t>programme</w:t>
      </w:r>
      <w:proofErr w:type="spellEnd"/>
      <w:r w:rsidRPr="001870D4">
        <w:rPr>
          <w:rFonts w:asciiTheme="minorHAnsi" w:hAnsiTheme="minorHAnsi" w:cstheme="minorHAnsi"/>
          <w:sz w:val="14"/>
        </w:rPr>
        <w:t xml:space="preserve"> to acquire nuclear weapons and the ability to project that power far out into the Pacific worked. Successive American presidents failed to restrain him diplomatically or militarily, and now Kim </w:t>
      </w:r>
      <w:proofErr w:type="gramStart"/>
      <w:r w:rsidRPr="001870D4">
        <w:rPr>
          <w:rFonts w:asciiTheme="minorHAnsi" w:hAnsiTheme="minorHAnsi" w:cstheme="minorHAnsi"/>
          <w:sz w:val="14"/>
        </w:rPr>
        <w:t>has to</w:t>
      </w:r>
      <w:proofErr w:type="gramEnd"/>
      <w:r w:rsidRPr="001870D4">
        <w:rPr>
          <w:rFonts w:asciiTheme="minorHAnsi" w:hAnsiTheme="minorHAnsi" w:cstheme="minorHAnsi"/>
          <w:sz w:val="14"/>
        </w:rPr>
        <w:t xml:space="preserve"> be appeased. Talk of regime change in North Korea is done, as it is not when the Americans discuss Iran. Well, if you were a policy maker watching the world from Tehran what lesson would you take from such developments? What Donald Trump should have done is leave the Iran nuclear deal (formally the Joint Comprehensive Plan of Action also guaranteed by Germany, France and Britain) well alone, because it at least offered the possibility of slowing and containing the Iranians. Maybe they were insincere, maybe Iran cheated. Perfectly possible. But </w:t>
      </w:r>
      <w:r w:rsidRPr="001870D4">
        <w:rPr>
          <w:rStyle w:val="StyleUnderline"/>
          <w:rFonts w:asciiTheme="minorHAnsi" w:hAnsiTheme="minorHAnsi" w:cstheme="minorHAnsi"/>
        </w:rPr>
        <w:t>what is now 100 per cent certain is that they are accelerating their already advanced nuclear project</w:t>
      </w:r>
      <w:r w:rsidRPr="001870D4">
        <w:rPr>
          <w:rStyle w:val="Emphasis"/>
          <w:rFonts w:asciiTheme="minorHAnsi" w:hAnsiTheme="minorHAnsi" w:cstheme="minorHAnsi"/>
        </w:rPr>
        <w:t>. There is nothing the Americans can do about that</w:t>
      </w:r>
      <w:r w:rsidRPr="001870D4">
        <w:rPr>
          <w:rFonts w:asciiTheme="minorHAnsi" w:hAnsiTheme="minorHAnsi" w:cstheme="minorHAnsi"/>
          <w:sz w:val="14"/>
        </w:rPr>
        <w:t xml:space="preserve">, </w:t>
      </w:r>
      <w:r w:rsidRPr="001870D4">
        <w:rPr>
          <w:rStyle w:val="StyleUnderline"/>
          <w:rFonts w:asciiTheme="minorHAnsi" w:hAnsiTheme="minorHAnsi" w:cstheme="minorHAnsi"/>
        </w:rPr>
        <w:t>even with air strikes, given that a land invasion would make the long conflicts in Iraq and Afghanistan</w:t>
      </w:r>
      <w:r w:rsidRPr="001870D4">
        <w:rPr>
          <w:rFonts w:asciiTheme="minorHAnsi" w:hAnsiTheme="minorHAnsi" w:cstheme="minorHAnsi"/>
          <w:sz w:val="14"/>
        </w:rPr>
        <w:t xml:space="preserve"> combined </w:t>
      </w:r>
      <w:r w:rsidRPr="001870D4">
        <w:rPr>
          <w:rStyle w:val="StyleUnderline"/>
          <w:rFonts w:asciiTheme="minorHAnsi" w:hAnsiTheme="minorHAnsi" w:cstheme="minorHAnsi"/>
        </w:rPr>
        <w:t xml:space="preserve">look like a White House tea party for the Boy Scouts </w:t>
      </w:r>
      <w:r w:rsidRPr="001870D4">
        <w:rPr>
          <w:rFonts w:asciiTheme="minorHAnsi" w:hAnsiTheme="minorHAnsi" w:cstheme="minorHAnsi"/>
          <w:sz w:val="14"/>
        </w:rPr>
        <w:t xml:space="preserve">of America. Then again, </w:t>
      </w:r>
      <w:r w:rsidRPr="001870D4">
        <w:rPr>
          <w:rStyle w:val="Emphasis"/>
          <w:rFonts w:asciiTheme="minorHAnsi" w:hAnsiTheme="minorHAnsi" w:cstheme="minorHAnsi"/>
        </w:rPr>
        <w:t>if Iran acquitted nuclear weapons it might</w:t>
      </w:r>
      <w:r w:rsidRPr="001870D4">
        <w:rPr>
          <w:rFonts w:asciiTheme="minorHAnsi" w:hAnsiTheme="minorHAnsi" w:cstheme="minorHAnsi"/>
          <w:sz w:val="14"/>
        </w:rPr>
        <w:t xml:space="preserve">, ironically, </w:t>
      </w:r>
      <w:r w:rsidRPr="001870D4">
        <w:rPr>
          <w:rStyle w:val="Emphasis"/>
          <w:rFonts w:asciiTheme="minorHAnsi" w:hAnsiTheme="minorHAnsi" w:cstheme="minorHAnsi"/>
        </w:rPr>
        <w:t>prevent America and Iran from ending up in a “hot” war.</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Of course</w:t>
      </w:r>
      <w:proofErr w:type="gramEnd"/>
      <w:r w:rsidRPr="001870D4">
        <w:rPr>
          <w:rFonts w:asciiTheme="minorHAnsi" w:hAnsiTheme="minorHAnsi" w:cstheme="minorHAnsi"/>
          <w:sz w:val="14"/>
        </w:rPr>
        <w:t xml:space="preserve"> they are an unstable, over excitable bunch (and I mean the characters in the White House as well), but </w:t>
      </w:r>
      <w:r w:rsidRPr="001870D4">
        <w:rPr>
          <w:rStyle w:val="StyleUnderline"/>
          <w:rFonts w:asciiTheme="minorHAnsi" w:hAnsiTheme="minorHAnsi" w:cstheme="minorHAnsi"/>
        </w:rPr>
        <w:t>the traditional and durable doctrine of the deterrent and the fear of “m</w:t>
      </w:r>
      <w:r w:rsidRPr="001870D4">
        <w:rPr>
          <w:rFonts w:asciiTheme="minorHAnsi" w:hAnsiTheme="minorHAnsi" w:cstheme="minorHAnsi"/>
          <w:sz w:val="14"/>
        </w:rPr>
        <w:t xml:space="preserve">utually </w:t>
      </w:r>
      <w:r w:rsidRPr="001870D4">
        <w:rPr>
          <w:rStyle w:val="StyleUnderline"/>
          <w:rFonts w:asciiTheme="minorHAnsi" w:hAnsiTheme="minorHAnsi" w:cstheme="minorHAnsi"/>
        </w:rPr>
        <w:t>a</w:t>
      </w:r>
      <w:r w:rsidRPr="001870D4">
        <w:rPr>
          <w:rFonts w:asciiTheme="minorHAnsi" w:hAnsiTheme="minorHAnsi" w:cstheme="minorHAnsi"/>
          <w:sz w:val="14"/>
        </w:rPr>
        <w:t xml:space="preserve">ssured </w:t>
      </w:r>
      <w:r w:rsidRPr="001870D4">
        <w:rPr>
          <w:rStyle w:val="StyleUnderline"/>
          <w:rFonts w:asciiTheme="minorHAnsi" w:hAnsiTheme="minorHAnsi" w:cstheme="minorHAnsi"/>
        </w:rPr>
        <w:t>d</w:t>
      </w:r>
      <w:r w:rsidRPr="001870D4">
        <w:rPr>
          <w:rFonts w:asciiTheme="minorHAnsi" w:hAnsiTheme="minorHAnsi" w:cstheme="minorHAnsi"/>
          <w:sz w:val="14"/>
        </w:rPr>
        <w:t xml:space="preserve">estruction” </w:t>
      </w:r>
      <w:r w:rsidRPr="001870D4">
        <w:rPr>
          <w:rStyle w:val="StyleUnderline"/>
          <w:rFonts w:asciiTheme="minorHAnsi" w:hAnsiTheme="minorHAnsi" w:cstheme="minorHAnsi"/>
        </w:rPr>
        <w:t>might</w:t>
      </w:r>
      <w:r w:rsidRPr="001870D4">
        <w:rPr>
          <w:rFonts w:asciiTheme="minorHAnsi" w:hAnsiTheme="minorHAnsi" w:cstheme="minorHAnsi"/>
          <w:sz w:val="14"/>
        </w:rPr>
        <w:t xml:space="preserve"> keep at least </w:t>
      </w:r>
      <w:r w:rsidRPr="001870D4">
        <w:rPr>
          <w:rStyle w:val="StyleUnderline"/>
          <w:rFonts w:asciiTheme="minorHAnsi" w:hAnsiTheme="minorHAnsi" w:cstheme="minorHAnsi"/>
        </w:rPr>
        <w:t>prevent a full-scale military/naval confrontation with the US</w:t>
      </w:r>
      <w:r w:rsidRPr="001870D4">
        <w:rPr>
          <w:rFonts w:asciiTheme="minorHAnsi" w:hAnsiTheme="minorHAnsi" w:cstheme="minorHAnsi"/>
          <w:sz w:val="14"/>
        </w:rPr>
        <w:t xml:space="preserve">. America probably only has a matter of months left before Iran becomes a fully-fledged, albeit minor, nuclear power, securing its status as a regional superpower and player. </w:t>
      </w:r>
      <w:r w:rsidRPr="001870D4">
        <w:rPr>
          <w:rStyle w:val="StyleUnderline"/>
          <w:rFonts w:asciiTheme="minorHAnsi" w:hAnsiTheme="minorHAnsi" w:cstheme="minorHAnsi"/>
        </w:rPr>
        <w:t>No amount of oil sanctions or drones or aircraft carriers</w:t>
      </w:r>
      <w:r w:rsidRPr="001870D4">
        <w:rPr>
          <w:rFonts w:asciiTheme="minorHAnsi" w:hAnsiTheme="minorHAnsi" w:cstheme="minorHAnsi"/>
          <w:sz w:val="14"/>
        </w:rPr>
        <w:t xml:space="preserve"> around the Strait of Hormuz </w:t>
      </w:r>
      <w:r w:rsidRPr="001870D4">
        <w:rPr>
          <w:rStyle w:val="StyleUnderline"/>
          <w:rFonts w:asciiTheme="minorHAnsi" w:hAnsiTheme="minorHAnsi" w:cstheme="minorHAnsi"/>
        </w:rPr>
        <w:t>will then alter that transcendent fact, with US military strikes provoking unthinkable retaliation</w:t>
      </w:r>
      <w:r w:rsidRPr="001870D4">
        <w:rPr>
          <w:rFonts w:asciiTheme="minorHAnsi" w:hAnsiTheme="minorHAnsi" w:cstheme="minorHAnsi"/>
          <w:sz w:val="14"/>
        </w:rPr>
        <w:t xml:space="preserve">. </w:t>
      </w:r>
      <w:r w:rsidRPr="001870D4">
        <w:rPr>
          <w:rStyle w:val="Emphasis"/>
          <w:rFonts w:asciiTheme="minorHAnsi" w:hAnsiTheme="minorHAnsi" w:cstheme="minorHAnsi"/>
        </w:rPr>
        <w:t>Iran and its government will be safe</w:t>
      </w:r>
      <w:r w:rsidRPr="001870D4">
        <w:rPr>
          <w:rFonts w:asciiTheme="minorHAnsi" w:hAnsiTheme="minorHAnsi" w:cstheme="minorHAnsi"/>
          <w:sz w:val="14"/>
        </w:rPr>
        <w:t xml:space="preserve">. Like Kim, </w:t>
      </w:r>
      <w:r w:rsidRPr="001870D4">
        <w:rPr>
          <w:rStyle w:val="StyleUnderline"/>
          <w:rFonts w:asciiTheme="minorHAnsi" w:hAnsiTheme="minorHAnsi" w:cstheme="minorHAnsi"/>
        </w:rPr>
        <w:t>Trump will have no option but to make peace, and treat them as an equal</w:t>
      </w:r>
      <w:r w:rsidRPr="001870D4">
        <w:rPr>
          <w:rFonts w:asciiTheme="minorHAnsi" w:hAnsiTheme="minorHAnsi" w:cstheme="minorHAnsi"/>
          <w:sz w:val="14"/>
        </w:rPr>
        <w:t xml:space="preserve">. A further humiliation for an American president at the hands of Iran, but in the long run, one that might lead to a more realistic settlement of the two sides’ differences. Of course, it will still be appalling for the poor civilians in Yemen, Syria and elsewhere that have been the victims of the proxy wars between Iran and its allies (usually Russia and Turkey) and America’s (the Saudis, UAE, Israel and the rest of the West). During the frostiest years of the Cold War between the Soviet Union and the United States, their conflicts too were pitilessly played out with other people's lives, from Angola to Vietnam. Proxy wars were fought, spy planes and civilian airliners were periodically shot down by panicky air forces, spies arrested and exchanged, and the ultimatums and tensions sometimes escalated to terrifying heights (Cuba in 1962, Afghanistan in 1980). Still, seeing as we are all still here, </w:t>
      </w:r>
      <w:r w:rsidRPr="001870D4">
        <w:rPr>
          <w:rStyle w:val="Emphasis"/>
          <w:rFonts w:asciiTheme="minorHAnsi" w:hAnsiTheme="minorHAnsi" w:cstheme="minorHAnsi"/>
        </w:rPr>
        <w:t>we never did perish in that global thermonuclear conflict that we all once feared Kennedy and Khrushchev, Reagan and Brezhnev would inflict on us.</w:t>
      </w:r>
      <w:r w:rsidRPr="001870D4">
        <w:rPr>
          <w:rFonts w:asciiTheme="minorHAnsi" w:hAnsiTheme="minorHAnsi" w:cstheme="minorHAnsi"/>
          <w:sz w:val="14"/>
        </w:rPr>
        <w:t xml:space="preserve"> </w:t>
      </w:r>
      <w:proofErr w:type="gramStart"/>
      <w:r w:rsidRPr="001870D4">
        <w:rPr>
          <w:rStyle w:val="StyleUnderline"/>
          <w:rFonts w:asciiTheme="minorHAnsi" w:hAnsiTheme="minorHAnsi" w:cstheme="minorHAnsi"/>
        </w:rPr>
        <w:t>So</w:t>
      </w:r>
      <w:proofErr w:type="gramEnd"/>
      <w:r w:rsidRPr="001870D4">
        <w:rPr>
          <w:rStyle w:val="StyleUnderline"/>
          <w:rFonts w:asciiTheme="minorHAnsi" w:hAnsiTheme="minorHAnsi" w:cstheme="minorHAnsi"/>
        </w:rPr>
        <w:t xml:space="preserve"> if nuclear deterrence is good enough for the Russians and Americans, why not the Iranians or the Saudis, and,</w:t>
      </w:r>
      <w:r w:rsidRPr="001870D4">
        <w:rPr>
          <w:rFonts w:asciiTheme="minorHAnsi" w:hAnsiTheme="minorHAnsi" w:cstheme="minorHAnsi"/>
          <w:sz w:val="14"/>
        </w:rPr>
        <w:t xml:space="preserve"> for that matter, </w:t>
      </w:r>
      <w:r w:rsidRPr="001870D4">
        <w:rPr>
          <w:rStyle w:val="StyleUnderline"/>
          <w:rFonts w:asciiTheme="minorHAnsi" w:hAnsiTheme="minorHAnsi" w:cstheme="minorHAnsi"/>
        </w:rPr>
        <w:t>other undeclared nuclear states such as Israel, India, Pakistan and,</w:t>
      </w:r>
      <w:r w:rsidRPr="001870D4">
        <w:rPr>
          <w:rFonts w:asciiTheme="minorHAnsi" w:hAnsiTheme="minorHAnsi" w:cstheme="minorHAnsi"/>
          <w:sz w:val="14"/>
        </w:rPr>
        <w:t xml:space="preserve"> of course, </w:t>
      </w:r>
      <w:r w:rsidRPr="001870D4">
        <w:rPr>
          <w:rStyle w:val="StyleUnderline"/>
          <w:rFonts w:asciiTheme="minorHAnsi" w:hAnsiTheme="minorHAnsi" w:cstheme="minorHAnsi"/>
        </w:rPr>
        <w:t>North Korea</w:t>
      </w:r>
      <w:r w:rsidRPr="001870D4">
        <w:rPr>
          <w:rFonts w:asciiTheme="minorHAnsi" w:hAnsiTheme="minorHAnsi" w:cstheme="minorHAnsi"/>
          <w:sz w:val="14"/>
        </w:rPr>
        <w:t xml:space="preserve">. The irony is that </w:t>
      </w:r>
      <w:r w:rsidRPr="001870D4">
        <w:rPr>
          <w:rStyle w:val="Emphasis"/>
          <w:rFonts w:asciiTheme="minorHAnsi" w:hAnsiTheme="minorHAnsi" w:cstheme="minorHAnsi"/>
        </w:rPr>
        <w:t xml:space="preserve">an inter-state Middle East war is less likely once everyone </w:t>
      </w:r>
      <w:proofErr w:type="spellStart"/>
      <w:r w:rsidRPr="001870D4">
        <w:rPr>
          <w:rStyle w:val="Emphasis"/>
          <w:rFonts w:asciiTheme="minorHAnsi" w:hAnsiTheme="minorHAnsi" w:cstheme="minorHAnsi"/>
        </w:rPr>
        <w:t>realises</w:t>
      </w:r>
      <w:proofErr w:type="spellEnd"/>
      <w:r w:rsidRPr="001870D4">
        <w:rPr>
          <w:rStyle w:val="Emphasis"/>
          <w:rFonts w:asciiTheme="minorHAnsi" w:hAnsiTheme="minorHAnsi" w:cstheme="minorHAnsi"/>
        </w:rPr>
        <w:t xml:space="preserve"> that Iran, and Israel and possibly Saudi Arabia too have nuclear weapons</w:t>
      </w:r>
      <w:r w:rsidRPr="001870D4">
        <w:rPr>
          <w:rFonts w:asciiTheme="minorHAnsi" w:hAnsiTheme="minorHAnsi" w:cstheme="minorHAnsi"/>
          <w:sz w:val="14"/>
        </w:rPr>
        <w:t xml:space="preserve"> </w:t>
      </w:r>
      <w:r w:rsidRPr="001870D4">
        <w:rPr>
          <w:rStyle w:val="StyleUnderline"/>
          <w:rFonts w:asciiTheme="minorHAnsi" w:hAnsiTheme="minorHAnsi" w:cstheme="minorHAnsi"/>
        </w:rPr>
        <w:t>and would</w:t>
      </w:r>
      <w:r w:rsidRPr="001870D4">
        <w:rPr>
          <w:rFonts w:asciiTheme="minorHAnsi" w:hAnsiTheme="minorHAnsi" w:cstheme="minorHAnsi"/>
          <w:sz w:val="14"/>
        </w:rPr>
        <w:t xml:space="preserve">, in certain circumstances, </w:t>
      </w:r>
      <w:r w:rsidRPr="001870D4">
        <w:rPr>
          <w:rStyle w:val="StyleUnderline"/>
          <w:rFonts w:asciiTheme="minorHAnsi" w:hAnsiTheme="minorHAnsi" w:cstheme="minorHAnsi"/>
        </w:rPr>
        <w:t>use them.</w:t>
      </w:r>
      <w:r w:rsidRPr="001870D4">
        <w:rPr>
          <w:rFonts w:asciiTheme="minorHAnsi" w:hAnsiTheme="minorHAnsi" w:cstheme="minorHAnsi"/>
          <w:sz w:val="14"/>
        </w:rPr>
        <w:t xml:space="preserve"> Much the same goes for why India and Pakistan never quite go to war, despite all the crises, and shot down planes and festering grievances. </w:t>
      </w:r>
      <w:r w:rsidRPr="001870D4">
        <w:rPr>
          <w:rStyle w:val="StyleUnderline"/>
          <w:rFonts w:asciiTheme="minorHAnsi" w:hAnsiTheme="minorHAnsi" w:cstheme="minorHAnsi"/>
        </w:rPr>
        <w:t xml:space="preserve">The back-channels </w:t>
      </w:r>
      <w:proofErr w:type="gramStart"/>
      <w:r w:rsidRPr="001870D4">
        <w:rPr>
          <w:rStyle w:val="StyleUnderline"/>
          <w:rFonts w:asciiTheme="minorHAnsi" w:hAnsiTheme="minorHAnsi" w:cstheme="minorHAnsi"/>
        </w:rPr>
        <w:t>open up</w:t>
      </w:r>
      <w:proofErr w:type="gramEnd"/>
      <w:r w:rsidRPr="001870D4">
        <w:rPr>
          <w:rStyle w:val="StyleUnderline"/>
          <w:rFonts w:asciiTheme="minorHAnsi" w:hAnsiTheme="minorHAnsi" w:cstheme="minorHAnsi"/>
        </w:rPr>
        <w:t>, tempers calm, and they</w:t>
      </w:r>
      <w:r w:rsidRPr="001870D4">
        <w:rPr>
          <w:rFonts w:asciiTheme="minorHAnsi" w:hAnsiTheme="minorHAnsi" w:cstheme="minorHAnsi"/>
          <w:sz w:val="14"/>
        </w:rPr>
        <w:t xml:space="preserve"> always </w:t>
      </w:r>
      <w:r w:rsidRPr="001870D4">
        <w:rPr>
          <w:rStyle w:val="StyleUnderline"/>
          <w:rFonts w:asciiTheme="minorHAnsi" w:hAnsiTheme="minorHAnsi" w:cstheme="minorHAnsi"/>
        </w:rPr>
        <w:t xml:space="preserve">end up drawing back from the brink. </w:t>
      </w:r>
      <w:r w:rsidRPr="001870D4">
        <w:rPr>
          <w:rStyle w:val="Emphasis"/>
          <w:rFonts w:asciiTheme="minorHAnsi" w:hAnsiTheme="minorHAnsi" w:cstheme="minorHAnsi"/>
        </w:rPr>
        <w:t>Nuclear weapons are an obscenity, but they have their uses.</w:t>
      </w:r>
      <w:r w:rsidRPr="001870D4">
        <w:rPr>
          <w:rStyle w:val="StyleUnderline"/>
          <w:rFonts w:asciiTheme="minorHAnsi" w:hAnsiTheme="minorHAnsi" w:cstheme="minorHAnsi"/>
        </w:rPr>
        <w:t xml:space="preserve"> </w:t>
      </w:r>
    </w:p>
    <w:p w:rsidR="00895A85" w:rsidRPr="001870D4" w:rsidRDefault="00895A85" w:rsidP="00895A85">
      <w:pPr>
        <w:rPr>
          <w:rFonts w:asciiTheme="minorHAnsi" w:hAnsiTheme="minorHAnsi" w:cstheme="minorHAnsi"/>
        </w:rPr>
      </w:pP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Iranian nukes are key to restore Middle Eastern stability – most qualified evidence</w:t>
      </w:r>
    </w:p>
    <w:p w:rsidR="00895A85" w:rsidRPr="001870D4" w:rsidRDefault="00895A85" w:rsidP="00895A85">
      <w:pPr>
        <w:rPr>
          <w:rFonts w:asciiTheme="minorHAnsi" w:hAnsiTheme="minorHAnsi" w:cstheme="minorHAnsi"/>
        </w:rPr>
      </w:pPr>
      <w:r w:rsidRPr="001870D4">
        <w:rPr>
          <w:rStyle w:val="Style13ptBold"/>
          <w:rFonts w:asciiTheme="minorHAnsi" w:hAnsiTheme="minorHAnsi" w:cstheme="minorHAnsi"/>
        </w:rPr>
        <w:t>Waltz 12</w:t>
      </w:r>
      <w:r w:rsidRPr="001870D4">
        <w:rPr>
          <w:rFonts w:asciiTheme="minorHAnsi" w:hAnsiTheme="minorHAnsi" w:cstheme="minorHAnsi"/>
        </w:rPr>
        <w:t xml:space="preserve"> (Kenneth, Senior Research Scholar at the Saltzman Institute of War and Peace Studies, Foreign Affairs, “Why Iran Should Get the Bomb,” https://www.foreignaffairs.com/articles/iran/2012-06-15/why-iran-should-get-bomb, 6/15/2012, 7/5/2019) DG</w:t>
      </w:r>
    </w:p>
    <w:p w:rsidR="00895A85" w:rsidRPr="001870D4" w:rsidRDefault="00895A85" w:rsidP="00895A85">
      <w:pPr>
        <w:rPr>
          <w:rStyle w:val="StyleUnderline"/>
          <w:rFonts w:asciiTheme="minorHAnsi" w:hAnsiTheme="minorHAnsi" w:cstheme="minorHAnsi"/>
        </w:rPr>
      </w:pPr>
      <w:r w:rsidRPr="001870D4">
        <w:rPr>
          <w:rFonts w:asciiTheme="minorHAnsi" w:hAnsiTheme="minorHAnsi" w:cstheme="minorHAnsi"/>
          <w:sz w:val="14"/>
        </w:rPr>
        <w:t xml:space="preserve">The past several months </w:t>
      </w:r>
      <w:proofErr w:type="gramStart"/>
      <w:r w:rsidRPr="001870D4">
        <w:rPr>
          <w:rFonts w:asciiTheme="minorHAnsi" w:hAnsiTheme="minorHAnsi" w:cstheme="minorHAnsi"/>
          <w:sz w:val="14"/>
        </w:rPr>
        <w:t>have</w:t>
      </w:r>
      <w:proofErr w:type="gramEnd"/>
      <w:r w:rsidRPr="001870D4">
        <w:rPr>
          <w:rFonts w:asciiTheme="minorHAnsi" w:hAnsiTheme="minorHAnsi" w:cstheme="minorHAnsi"/>
          <w:sz w:val="14"/>
        </w:rPr>
        <w:t xml:space="preserve"> witnessed a heated debate over the best way for the United States and Israel to respond to Iran's nuclear activities. As the argument has raged, the United States has tightened its already robust sanctions regime against the Islamic Republic, and the European Union announced in January that it will begin an embargo on Iranian oil on July 1. Although the United States, the EU, and Iran have recently returned to the negotiating table, a palpable sense of crisis still looms. It should not. </w:t>
      </w:r>
      <w:r w:rsidRPr="001870D4">
        <w:rPr>
          <w:rStyle w:val="StyleUnderline"/>
          <w:rFonts w:asciiTheme="minorHAnsi" w:hAnsiTheme="minorHAnsi" w:cstheme="minorHAnsi"/>
        </w:rPr>
        <w:t>Most U.S., European, and Israeli commentators and policymakers warn that a nuclear-armed Iran would be the worst possible outcome</w:t>
      </w:r>
      <w:r w:rsidRPr="001870D4">
        <w:rPr>
          <w:rFonts w:asciiTheme="minorHAnsi" w:hAnsiTheme="minorHAnsi" w:cstheme="minorHAnsi"/>
          <w:sz w:val="14"/>
        </w:rPr>
        <w:t xml:space="preserve"> of the current standoff. In fact, </w:t>
      </w:r>
      <w:r w:rsidRPr="001870D4">
        <w:rPr>
          <w:rStyle w:val="Emphasis"/>
          <w:rFonts w:asciiTheme="minorHAnsi" w:hAnsiTheme="minorHAnsi" w:cstheme="minorHAnsi"/>
        </w:rPr>
        <w:t>it would probably be the best possible result: the one most likely to restore stability to the Middle East.</w:t>
      </w:r>
      <w:r w:rsidRPr="001870D4">
        <w:rPr>
          <w:rFonts w:asciiTheme="minorHAnsi" w:hAnsiTheme="minorHAnsi" w:cstheme="minorHAnsi"/>
          <w:sz w:val="14"/>
        </w:rPr>
        <w:t xml:space="preserve"> POWER BEGS TO BE BALANCED </w:t>
      </w:r>
      <w:r w:rsidRPr="001870D4">
        <w:rPr>
          <w:rStyle w:val="StyleUnderline"/>
          <w:rFonts w:asciiTheme="minorHAnsi" w:hAnsiTheme="minorHAnsi" w:cstheme="minorHAnsi"/>
        </w:rPr>
        <w:t>The crisis over Iran's nuclear program could end in three different ways. First, diplomacy coupled with</w:t>
      </w:r>
      <w:r w:rsidRPr="001870D4">
        <w:rPr>
          <w:rFonts w:asciiTheme="minorHAnsi" w:hAnsiTheme="minorHAnsi" w:cstheme="minorHAnsi"/>
          <w:sz w:val="14"/>
        </w:rPr>
        <w:t xml:space="preserve"> serious </w:t>
      </w:r>
      <w:r w:rsidRPr="001870D4">
        <w:rPr>
          <w:rStyle w:val="StyleUnderline"/>
          <w:rFonts w:asciiTheme="minorHAnsi" w:hAnsiTheme="minorHAnsi" w:cstheme="minorHAnsi"/>
        </w:rPr>
        <w:t>sanctions</w:t>
      </w:r>
      <w:r w:rsidRPr="001870D4">
        <w:rPr>
          <w:rFonts w:asciiTheme="minorHAnsi" w:hAnsiTheme="minorHAnsi" w:cstheme="minorHAnsi"/>
          <w:sz w:val="14"/>
        </w:rPr>
        <w:t xml:space="preserve"> could convince Iran to abandon its pursuit of a nuclear weapon. But this outcome is unlikely: the historical record indicates that a country bent on acquiring nuclear weapons can rarely be dissuaded from doing so. </w:t>
      </w:r>
      <w:r w:rsidRPr="001870D4">
        <w:rPr>
          <w:rStyle w:val="Emphasis"/>
          <w:rFonts w:asciiTheme="minorHAnsi" w:hAnsiTheme="minorHAnsi" w:cstheme="minorHAnsi"/>
        </w:rPr>
        <w:t>Punishing a state through economic sanctions does not</w:t>
      </w:r>
      <w:r w:rsidRPr="001870D4">
        <w:rPr>
          <w:rFonts w:asciiTheme="minorHAnsi" w:hAnsiTheme="minorHAnsi" w:cstheme="minorHAnsi"/>
          <w:sz w:val="14"/>
        </w:rPr>
        <w:t xml:space="preserve"> inexorably </w:t>
      </w:r>
      <w:r w:rsidRPr="001870D4">
        <w:rPr>
          <w:rStyle w:val="Emphasis"/>
          <w:rFonts w:asciiTheme="minorHAnsi" w:hAnsiTheme="minorHAnsi" w:cstheme="minorHAnsi"/>
        </w:rPr>
        <w:t>derail its nuclear program.</w:t>
      </w:r>
      <w:r w:rsidRPr="001870D4">
        <w:rPr>
          <w:rFonts w:asciiTheme="minorHAnsi" w:hAnsiTheme="minorHAnsi" w:cstheme="minorHAnsi"/>
          <w:sz w:val="14"/>
        </w:rPr>
        <w:t xml:space="preserve"> </w:t>
      </w:r>
      <w:r w:rsidRPr="001870D4">
        <w:rPr>
          <w:rStyle w:val="StyleUnderline"/>
          <w:rFonts w:asciiTheme="minorHAnsi" w:hAnsiTheme="minorHAnsi" w:cstheme="minorHAnsi"/>
        </w:rPr>
        <w:t>Take North Korea, which succeeded in building its weapons despite countless rounds of sanctions</w:t>
      </w:r>
      <w:r w:rsidRPr="001870D4">
        <w:rPr>
          <w:rFonts w:asciiTheme="minorHAnsi" w:hAnsiTheme="minorHAnsi" w:cstheme="minorHAnsi"/>
          <w:sz w:val="14"/>
        </w:rPr>
        <w:t xml:space="preserve"> and UN Security Council resolutions. If Tehran determines that its security depends on possessing nuclear weapons, sanctions are unlikely to change its mind. In fact, adding still more sanctions now could make Iran feel even more vulnerable, giving it still more reason to seek the protection of the ultimate deterrent. </w:t>
      </w:r>
      <w:r w:rsidRPr="001870D4">
        <w:rPr>
          <w:rStyle w:val="StyleUnderline"/>
          <w:rFonts w:asciiTheme="minorHAnsi" w:hAnsiTheme="minorHAnsi" w:cstheme="minorHAnsi"/>
        </w:rPr>
        <w:t>The second possible outcome is that Iran stops short of testing a nuclear weapon</w:t>
      </w:r>
      <w:r w:rsidRPr="001870D4">
        <w:rPr>
          <w:rFonts w:asciiTheme="minorHAnsi" w:hAnsiTheme="minorHAnsi" w:cstheme="minorHAnsi"/>
          <w:sz w:val="14"/>
        </w:rPr>
        <w:t xml:space="preserve"> but develops a breakout capability, the capacity to build and test one quite quickly. </w:t>
      </w:r>
      <w:r w:rsidRPr="001870D4">
        <w:rPr>
          <w:rStyle w:val="StyleUnderline"/>
          <w:rFonts w:asciiTheme="minorHAnsi" w:hAnsiTheme="minorHAnsi" w:cstheme="minorHAnsi"/>
        </w:rPr>
        <w:t>Iran would not be the first country to acquire a sophisticated nuclear program without building an actual bomb. Japan,</w:t>
      </w:r>
      <w:r w:rsidRPr="001870D4">
        <w:rPr>
          <w:rFonts w:asciiTheme="minorHAnsi" w:hAnsiTheme="minorHAnsi" w:cstheme="minorHAnsi"/>
          <w:sz w:val="14"/>
        </w:rPr>
        <w:t xml:space="preserve"> for instance, </w:t>
      </w:r>
      <w:r w:rsidRPr="001870D4">
        <w:rPr>
          <w:rStyle w:val="StyleUnderline"/>
          <w:rFonts w:asciiTheme="minorHAnsi" w:hAnsiTheme="minorHAnsi" w:cstheme="minorHAnsi"/>
        </w:rPr>
        <w:t>maintains a vast civilian nuclear infrastructure</w:t>
      </w:r>
      <w:r w:rsidRPr="001870D4">
        <w:rPr>
          <w:rFonts w:asciiTheme="minorHAnsi" w:hAnsiTheme="minorHAnsi" w:cstheme="minorHAnsi"/>
          <w:sz w:val="14"/>
        </w:rPr>
        <w:t xml:space="preserve">. Experts believe that it could produce a nuclear weapon on short notice. Such a breakout capability might satisfy the domestic political needs of Iran's rulers by assuring hard-liners that they can enjoy all the benefits of having a bomb (such as greater security) without the downsides (such as international isolation and condemnation). The problem is that </w:t>
      </w:r>
      <w:r w:rsidRPr="001870D4">
        <w:rPr>
          <w:rStyle w:val="StyleUnderline"/>
          <w:rFonts w:asciiTheme="minorHAnsi" w:hAnsiTheme="minorHAnsi" w:cstheme="minorHAnsi"/>
        </w:rPr>
        <w:t>a breakout capability might not work as intended.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and its European allies</w:t>
      </w:r>
      <w:r w:rsidRPr="001870D4">
        <w:rPr>
          <w:rFonts w:asciiTheme="minorHAnsi" w:hAnsiTheme="minorHAnsi" w:cstheme="minorHAnsi"/>
          <w:sz w:val="14"/>
        </w:rPr>
        <w:t xml:space="preserve"> are primarily concerned with weaponization, so they </w:t>
      </w:r>
      <w:r w:rsidRPr="001870D4">
        <w:rPr>
          <w:rStyle w:val="StyleUnderline"/>
          <w:rFonts w:asciiTheme="minorHAnsi" w:hAnsiTheme="minorHAnsi" w:cstheme="minorHAnsi"/>
        </w:rPr>
        <w:t>might accept a scenario in which Iran stops short of a nuclear weapon. Israel,</w:t>
      </w:r>
      <w:r w:rsidRPr="001870D4">
        <w:rPr>
          <w:rFonts w:asciiTheme="minorHAnsi" w:hAnsiTheme="minorHAnsi" w:cstheme="minorHAnsi"/>
          <w:sz w:val="14"/>
        </w:rPr>
        <w:t xml:space="preserve"> however, </w:t>
      </w:r>
      <w:r w:rsidRPr="001870D4">
        <w:rPr>
          <w:rStyle w:val="StyleUnderline"/>
          <w:rFonts w:asciiTheme="minorHAnsi" w:hAnsiTheme="minorHAnsi" w:cstheme="minorHAnsi"/>
        </w:rPr>
        <w:t>has made it clear that it views</w:t>
      </w:r>
      <w:r w:rsidRPr="001870D4">
        <w:rPr>
          <w:rFonts w:asciiTheme="minorHAnsi" w:hAnsiTheme="minorHAnsi" w:cstheme="minorHAnsi"/>
          <w:sz w:val="14"/>
        </w:rPr>
        <w:t xml:space="preserve"> a significant </w:t>
      </w:r>
      <w:r w:rsidRPr="001870D4">
        <w:rPr>
          <w:rStyle w:val="StyleUnderline"/>
          <w:rFonts w:asciiTheme="minorHAnsi" w:hAnsiTheme="minorHAnsi" w:cstheme="minorHAnsi"/>
        </w:rPr>
        <w:t>Iranian enrichment capacity</w:t>
      </w:r>
      <w:r w:rsidRPr="001870D4">
        <w:rPr>
          <w:rFonts w:asciiTheme="minorHAnsi" w:hAnsiTheme="minorHAnsi" w:cstheme="minorHAnsi"/>
          <w:sz w:val="14"/>
        </w:rPr>
        <w:t xml:space="preserve"> alone </w:t>
      </w:r>
      <w:r w:rsidRPr="001870D4">
        <w:rPr>
          <w:rStyle w:val="StyleUnderline"/>
          <w:rFonts w:asciiTheme="minorHAnsi" w:hAnsiTheme="minorHAnsi" w:cstheme="minorHAnsi"/>
        </w:rPr>
        <w:t>as an unacceptable threat.</w:t>
      </w:r>
      <w:r w:rsidRPr="001870D4">
        <w:rPr>
          <w:rFonts w:asciiTheme="minorHAnsi" w:hAnsiTheme="minorHAnsi" w:cstheme="minorHAnsi"/>
          <w:sz w:val="14"/>
        </w:rPr>
        <w:t xml:space="preserve"> It is possible, then, that </w:t>
      </w:r>
      <w:r w:rsidRPr="001870D4">
        <w:rPr>
          <w:rStyle w:val="StyleUnderline"/>
          <w:rFonts w:asciiTheme="minorHAnsi" w:hAnsiTheme="minorHAnsi" w:cstheme="minorHAnsi"/>
        </w:rPr>
        <w:t>a verifiable commitment from Iran to stop short of a weapon could appease major Western powers but leave the Israelis unsatisfied</w:t>
      </w:r>
      <w:r w:rsidRPr="001870D4">
        <w:rPr>
          <w:rFonts w:asciiTheme="minorHAnsi" w:hAnsiTheme="minorHAnsi" w:cstheme="minorHAnsi"/>
          <w:sz w:val="14"/>
        </w:rPr>
        <w:t xml:space="preserve">. Israel would be less intimidated by a virtual nuclear weapon than it would be by an actual one and therefore would likely continue its risky efforts at subverting Iran's nuclear program through sabotage and assassination-which could lead Iran to conclude that a breakout capability is an insufficient deterrent, after all, and that only weaponization can provide it with the security it seeks. </w:t>
      </w:r>
      <w:r w:rsidRPr="001870D4">
        <w:rPr>
          <w:rStyle w:val="StyleUnderline"/>
          <w:rFonts w:asciiTheme="minorHAnsi" w:hAnsiTheme="minorHAnsi" w:cstheme="minorHAnsi"/>
        </w:rPr>
        <w:t>The third possible outcome of the standoff is that Iran continues its current course and publicly goes nuclear by testing a weapon. U.S. and Israeli officials have declared that outcome unacceptable</w:t>
      </w:r>
      <w:r w:rsidRPr="001870D4">
        <w:rPr>
          <w:rFonts w:asciiTheme="minorHAnsi" w:hAnsiTheme="minorHAnsi" w:cstheme="minorHAnsi"/>
          <w:sz w:val="14"/>
        </w:rPr>
        <w:t xml:space="preserve">, arguing that a nuclear Iran is a uniquely terrifying prospect, even an existential threat. </w:t>
      </w:r>
      <w:r w:rsidRPr="001870D4">
        <w:rPr>
          <w:rStyle w:val="Emphasis"/>
          <w:rFonts w:asciiTheme="minorHAnsi" w:hAnsiTheme="minorHAnsi" w:cstheme="minorHAnsi"/>
        </w:rPr>
        <w:t>Such language is typical of major powers,</w:t>
      </w:r>
      <w:r w:rsidRPr="001870D4">
        <w:rPr>
          <w:rFonts w:asciiTheme="minorHAnsi" w:hAnsiTheme="minorHAnsi" w:cstheme="minorHAnsi"/>
          <w:sz w:val="14"/>
        </w:rPr>
        <w:t xml:space="preserve"> </w:t>
      </w:r>
      <w:r w:rsidRPr="001870D4">
        <w:rPr>
          <w:rStyle w:val="StyleUnderline"/>
          <w:rFonts w:asciiTheme="minorHAnsi" w:hAnsiTheme="minorHAnsi" w:cstheme="minorHAnsi"/>
        </w:rPr>
        <w:t>which have historically gotten riled up whenever another country has begun to develop a nuclear weapon of its own.</w:t>
      </w:r>
      <w:r w:rsidRPr="001870D4">
        <w:rPr>
          <w:rFonts w:asciiTheme="minorHAnsi" w:hAnsiTheme="minorHAnsi" w:cstheme="minorHAnsi"/>
          <w:sz w:val="14"/>
        </w:rPr>
        <w:t xml:space="preserve"> </w:t>
      </w:r>
      <w:r w:rsidRPr="001870D4">
        <w:rPr>
          <w:rStyle w:val="Emphasis"/>
          <w:rFonts w:asciiTheme="minorHAnsi" w:hAnsiTheme="minorHAnsi" w:cstheme="minorHAnsi"/>
        </w:rPr>
        <w:t>Yet so far, every time another country has managed to shoulder its way into the nuclear club, the other members have always changed tack and decided to live with it.</w:t>
      </w:r>
      <w:r w:rsidRPr="001870D4">
        <w:rPr>
          <w:rFonts w:asciiTheme="minorHAnsi" w:hAnsiTheme="minorHAnsi" w:cstheme="minorHAnsi"/>
          <w:sz w:val="14"/>
        </w:rPr>
        <w:t xml:space="preserve"> In fact, </w:t>
      </w:r>
      <w:r w:rsidRPr="001870D4">
        <w:rPr>
          <w:rStyle w:val="StyleUnderline"/>
          <w:rFonts w:asciiTheme="minorHAnsi" w:hAnsiTheme="minorHAnsi" w:cstheme="minorHAnsi"/>
        </w:rPr>
        <w:t xml:space="preserve">by reducing imbalances in military power, new nuclear states </w:t>
      </w:r>
      <w:r w:rsidRPr="001870D4">
        <w:rPr>
          <w:rFonts w:asciiTheme="minorHAnsi" w:hAnsiTheme="minorHAnsi" w:cstheme="minorHAnsi"/>
          <w:sz w:val="14"/>
        </w:rPr>
        <w:t xml:space="preserve">generally </w:t>
      </w:r>
      <w:r w:rsidRPr="001870D4">
        <w:rPr>
          <w:rStyle w:val="Emphasis"/>
          <w:rFonts w:asciiTheme="minorHAnsi" w:hAnsiTheme="minorHAnsi" w:cstheme="minorHAnsi"/>
        </w:rPr>
        <w:t>produce more regional and international stability</w:t>
      </w:r>
      <w:r w:rsidRPr="001870D4">
        <w:rPr>
          <w:rStyle w:val="StyleUnderline"/>
          <w:rFonts w:asciiTheme="minorHAnsi" w:hAnsiTheme="minorHAnsi" w:cstheme="minorHAnsi"/>
        </w:rPr>
        <w:t>, not less.</w:t>
      </w:r>
      <w:r w:rsidRPr="001870D4">
        <w:rPr>
          <w:rFonts w:asciiTheme="minorHAnsi" w:hAnsiTheme="minorHAnsi" w:cstheme="minorHAnsi"/>
          <w:sz w:val="14"/>
        </w:rPr>
        <w:t xml:space="preserve"> </w:t>
      </w:r>
      <w:r w:rsidRPr="001870D4">
        <w:rPr>
          <w:rStyle w:val="Emphasis"/>
          <w:rFonts w:asciiTheme="minorHAnsi" w:hAnsiTheme="minorHAnsi" w:cstheme="minorHAnsi"/>
        </w:rPr>
        <w:t>Israel's regional nuclear monopoly</w:t>
      </w:r>
      <w:r w:rsidRPr="001870D4">
        <w:rPr>
          <w:rFonts w:asciiTheme="minorHAnsi" w:hAnsiTheme="minorHAnsi" w:cstheme="minorHAnsi"/>
          <w:sz w:val="14"/>
        </w:rPr>
        <w:t xml:space="preserve">, which has proved remarkably durable for the past four decades, </w:t>
      </w:r>
      <w:r w:rsidRPr="001870D4">
        <w:rPr>
          <w:rStyle w:val="Emphasis"/>
          <w:rFonts w:asciiTheme="minorHAnsi" w:hAnsiTheme="minorHAnsi" w:cstheme="minorHAnsi"/>
        </w:rPr>
        <w:t>has long fueled instability in the Middle East.</w:t>
      </w:r>
      <w:r w:rsidRPr="001870D4">
        <w:rPr>
          <w:rFonts w:asciiTheme="minorHAnsi" w:hAnsiTheme="minorHAnsi" w:cstheme="minorHAnsi"/>
          <w:sz w:val="14"/>
        </w:rPr>
        <w:t xml:space="preserve"> In no other region of the world does a lone, unchecked nuclear state exist. It is Israel's nuclear arsenal, not Iran's desire for one, that has contributed most to the current crisis. </w:t>
      </w:r>
      <w:r w:rsidRPr="001870D4">
        <w:rPr>
          <w:rStyle w:val="StyleUnderline"/>
          <w:rFonts w:asciiTheme="minorHAnsi" w:hAnsiTheme="minorHAnsi" w:cstheme="minorHAnsi"/>
        </w:rPr>
        <w:t>Power</w:t>
      </w:r>
      <w:r w:rsidRPr="001870D4">
        <w:rPr>
          <w:rFonts w:asciiTheme="minorHAnsi" w:hAnsiTheme="minorHAnsi" w:cstheme="minorHAnsi"/>
          <w:sz w:val="14"/>
        </w:rPr>
        <w:t xml:space="preserve">, after all, </w:t>
      </w:r>
      <w:r w:rsidRPr="001870D4">
        <w:rPr>
          <w:rStyle w:val="StyleUnderline"/>
          <w:rFonts w:asciiTheme="minorHAnsi" w:hAnsiTheme="minorHAnsi" w:cstheme="minorHAnsi"/>
        </w:rPr>
        <w:t>begs to be balanced</w:t>
      </w:r>
      <w:r w:rsidRPr="001870D4">
        <w:rPr>
          <w:rFonts w:asciiTheme="minorHAnsi" w:hAnsiTheme="minorHAnsi" w:cstheme="minorHAnsi"/>
          <w:sz w:val="14"/>
        </w:rPr>
        <w:t xml:space="preserve">. What is surprising about the Israeli case is that it has taken so long for a potential balancer to emerge. Of course, it is easy to understand why Israel wants to remain the sole nuclear power in the region and why it is willing to use force to secure that status. In 1981, </w:t>
      </w:r>
      <w:r w:rsidRPr="001870D4">
        <w:rPr>
          <w:rStyle w:val="StyleUnderline"/>
          <w:rFonts w:asciiTheme="minorHAnsi" w:hAnsiTheme="minorHAnsi" w:cstheme="minorHAnsi"/>
        </w:rPr>
        <w:t>Israel bombed Iraq to prevent a challenge to its nuclear monopoly. It did the same to Syria in 2007 and is</w:t>
      </w:r>
      <w:r w:rsidRPr="001870D4">
        <w:rPr>
          <w:rFonts w:asciiTheme="minorHAnsi" w:hAnsiTheme="minorHAnsi" w:cstheme="minorHAnsi"/>
          <w:sz w:val="14"/>
        </w:rPr>
        <w:t xml:space="preserve"> now </w:t>
      </w:r>
      <w:r w:rsidRPr="001870D4">
        <w:rPr>
          <w:rStyle w:val="StyleUnderline"/>
          <w:rFonts w:asciiTheme="minorHAnsi" w:hAnsiTheme="minorHAnsi" w:cstheme="minorHAnsi"/>
        </w:rPr>
        <w:t>considering similar action against Iran</w:t>
      </w:r>
      <w:r w:rsidRPr="001870D4">
        <w:rPr>
          <w:rFonts w:asciiTheme="minorHAnsi" w:hAnsiTheme="minorHAnsi" w:cstheme="minorHAnsi"/>
          <w:sz w:val="14"/>
        </w:rPr>
        <w:t xml:space="preserve">. But </w:t>
      </w:r>
      <w:r w:rsidRPr="001870D4">
        <w:rPr>
          <w:rStyle w:val="StyleUnderline"/>
          <w:rFonts w:asciiTheme="minorHAnsi" w:hAnsiTheme="minorHAnsi" w:cstheme="minorHAnsi"/>
        </w:rPr>
        <w:t>the very acts that have allowed Israel to maintain its nuclear edge</w:t>
      </w:r>
      <w:r w:rsidRPr="001870D4">
        <w:rPr>
          <w:rFonts w:asciiTheme="minorHAnsi" w:hAnsiTheme="minorHAnsi" w:cstheme="minorHAnsi"/>
          <w:sz w:val="14"/>
        </w:rPr>
        <w:t xml:space="preserve"> in the short term </w:t>
      </w:r>
      <w:r w:rsidRPr="001870D4">
        <w:rPr>
          <w:rStyle w:val="StyleUnderline"/>
          <w:rFonts w:asciiTheme="minorHAnsi" w:hAnsiTheme="minorHAnsi" w:cstheme="minorHAnsi"/>
        </w:rPr>
        <w:t>have prolonged an imbalance that is unsustainable in the long term</w:t>
      </w:r>
      <w:r w:rsidRPr="001870D4">
        <w:rPr>
          <w:rFonts w:asciiTheme="minorHAnsi" w:hAnsiTheme="minorHAnsi" w:cstheme="minorHAnsi"/>
          <w:sz w:val="14"/>
        </w:rPr>
        <w:t xml:space="preserve">. Israel's proven ability to strike potential nuclear rivals with impunity has inevitably made its enemies anxious to develop the means to prevent Israel from doing so again. In this way, the current tensions are best viewed not as the early stages of a relatively recent Iranian nuclear crisis but rather as the final stages of a decades-long Middle East nuclear crisis that will end only when a balance of military power is restored. UNFOUNDED FEARS </w:t>
      </w:r>
      <w:r w:rsidRPr="001870D4">
        <w:rPr>
          <w:rStyle w:val="StyleUnderline"/>
          <w:rFonts w:asciiTheme="minorHAnsi" w:hAnsiTheme="minorHAnsi" w:cstheme="minorHAnsi"/>
        </w:rPr>
        <w:t>One reason the danger of a nuclear Iran has been grossly exaggerated is that the debate surrounding it has been distorted by misplaced worries and</w:t>
      </w:r>
      <w:r w:rsidRPr="001870D4">
        <w:rPr>
          <w:rFonts w:asciiTheme="minorHAnsi" w:hAnsiTheme="minorHAnsi" w:cstheme="minorHAnsi"/>
          <w:sz w:val="14"/>
        </w:rPr>
        <w:t xml:space="preserve"> fundamental </w:t>
      </w:r>
      <w:r w:rsidRPr="001870D4">
        <w:rPr>
          <w:rStyle w:val="StyleUnderline"/>
          <w:rFonts w:asciiTheme="minorHAnsi" w:hAnsiTheme="minorHAnsi" w:cstheme="minorHAnsi"/>
        </w:rPr>
        <w:t>misunderstandings of how states</w:t>
      </w:r>
      <w:r w:rsidRPr="001870D4">
        <w:rPr>
          <w:rFonts w:asciiTheme="minorHAnsi" w:hAnsiTheme="minorHAnsi" w:cstheme="minorHAnsi"/>
          <w:sz w:val="14"/>
        </w:rPr>
        <w:t xml:space="preserve"> generally </w:t>
      </w:r>
      <w:r w:rsidRPr="001870D4">
        <w:rPr>
          <w:rStyle w:val="StyleUnderline"/>
          <w:rFonts w:asciiTheme="minorHAnsi" w:hAnsiTheme="minorHAnsi" w:cstheme="minorHAnsi"/>
        </w:rPr>
        <w:t>behave in the international system.</w:t>
      </w:r>
      <w:r w:rsidRPr="001870D4">
        <w:rPr>
          <w:rFonts w:asciiTheme="minorHAnsi" w:hAnsiTheme="minorHAnsi" w:cstheme="minorHAnsi"/>
          <w:sz w:val="14"/>
        </w:rPr>
        <w:t xml:space="preserve"> The first prominent concern, which undergirds many others, is that the Iranian regime is innately irrational. Despite a widespread belief to the contrary, Iranian policy is made not by "mad mullahs" but by perfectly sane ayatollahs who want to survive just like any other leaders. </w:t>
      </w:r>
      <w:r w:rsidRPr="001870D4">
        <w:rPr>
          <w:rStyle w:val="StyleUnderline"/>
          <w:rFonts w:asciiTheme="minorHAnsi" w:hAnsiTheme="minorHAnsi" w:cstheme="minorHAnsi"/>
        </w:rPr>
        <w:t xml:space="preserve">Although Iran's leaders indulge in inflammatory and hateful rhetoric, </w:t>
      </w:r>
      <w:r w:rsidRPr="001870D4">
        <w:rPr>
          <w:rStyle w:val="Emphasis"/>
          <w:rFonts w:asciiTheme="minorHAnsi" w:hAnsiTheme="minorHAnsi" w:cstheme="minorHAnsi"/>
        </w:rPr>
        <w:t>they show no propensity for self-destruction</w:t>
      </w:r>
      <w:r w:rsidRPr="001870D4">
        <w:rPr>
          <w:rFonts w:asciiTheme="minorHAnsi" w:hAnsiTheme="minorHAnsi" w:cstheme="minorHAnsi"/>
          <w:sz w:val="14"/>
        </w:rPr>
        <w:t xml:space="preserve">. </w:t>
      </w:r>
      <w:r w:rsidRPr="001870D4">
        <w:rPr>
          <w:rStyle w:val="StyleUnderline"/>
          <w:rFonts w:asciiTheme="minorHAnsi" w:hAnsiTheme="minorHAnsi" w:cstheme="minorHAnsi"/>
        </w:rPr>
        <w:t>It would be a grave error for policymakers</w:t>
      </w:r>
      <w:r w:rsidRPr="001870D4">
        <w:rPr>
          <w:rFonts w:asciiTheme="minorHAnsi" w:hAnsiTheme="minorHAnsi" w:cstheme="minorHAnsi"/>
          <w:sz w:val="14"/>
        </w:rPr>
        <w:t xml:space="preserve"> in the United States and Israel </w:t>
      </w:r>
      <w:r w:rsidRPr="001870D4">
        <w:rPr>
          <w:rStyle w:val="StyleUnderline"/>
          <w:rFonts w:asciiTheme="minorHAnsi" w:hAnsiTheme="minorHAnsi" w:cstheme="minorHAnsi"/>
        </w:rPr>
        <w:t>to assume otherwise</w:t>
      </w:r>
      <w:r w:rsidRPr="001870D4">
        <w:rPr>
          <w:rFonts w:asciiTheme="minorHAnsi" w:hAnsiTheme="minorHAnsi" w:cstheme="minorHAnsi"/>
          <w:sz w:val="14"/>
        </w:rPr>
        <w:t xml:space="preserve">. Yet that is precisely what many U.S. and Israeli officials and analysts have done. </w:t>
      </w:r>
      <w:r w:rsidRPr="001870D4">
        <w:rPr>
          <w:rStyle w:val="StyleUnderline"/>
          <w:rFonts w:asciiTheme="minorHAnsi" w:hAnsiTheme="minorHAnsi" w:cstheme="minorHAnsi"/>
        </w:rPr>
        <w:t>Portraying Iran as irrational has allowed them to argue that the logic of nuclear deterrence does not apply</w:t>
      </w:r>
      <w:r w:rsidRPr="001870D4">
        <w:rPr>
          <w:rFonts w:asciiTheme="minorHAnsi" w:hAnsiTheme="minorHAnsi" w:cstheme="minorHAnsi"/>
          <w:sz w:val="14"/>
        </w:rPr>
        <w:t xml:space="preserve"> to the Islamic Republic. If Iran acquired a nuclear weapon, they warn, it would not hesitate to use it in a first strike against Israel, even though doing so would invite massive retaliation and risk destroying everything the Iranian regime holds dear. Although it is impossible to be certain of Iranian intentions, it is far more likely that </w:t>
      </w:r>
      <w:r w:rsidRPr="001870D4">
        <w:rPr>
          <w:rStyle w:val="Emphasis"/>
          <w:rFonts w:asciiTheme="minorHAnsi" w:hAnsiTheme="minorHAnsi" w:cstheme="minorHAnsi"/>
        </w:rPr>
        <w:t xml:space="preserve">if Iran desires nuclear weapons, it is </w:t>
      </w:r>
      <w:proofErr w:type="gramStart"/>
      <w:r w:rsidRPr="001870D4">
        <w:rPr>
          <w:rStyle w:val="Emphasis"/>
          <w:rFonts w:asciiTheme="minorHAnsi" w:hAnsiTheme="minorHAnsi" w:cstheme="minorHAnsi"/>
        </w:rPr>
        <w:t>for the purpose of</w:t>
      </w:r>
      <w:proofErr w:type="gramEnd"/>
      <w:r w:rsidRPr="001870D4">
        <w:rPr>
          <w:rStyle w:val="Emphasis"/>
          <w:rFonts w:asciiTheme="minorHAnsi" w:hAnsiTheme="minorHAnsi" w:cstheme="minorHAnsi"/>
        </w:rPr>
        <w:t xml:space="preserve"> providing for its own security</w:t>
      </w:r>
      <w:r w:rsidRPr="001870D4">
        <w:rPr>
          <w:rFonts w:asciiTheme="minorHAnsi" w:hAnsiTheme="minorHAnsi" w:cstheme="minorHAnsi"/>
          <w:sz w:val="14"/>
        </w:rPr>
        <w:t xml:space="preserve">, </w:t>
      </w:r>
      <w:r w:rsidRPr="001870D4">
        <w:rPr>
          <w:rStyle w:val="StyleUnderline"/>
          <w:rFonts w:asciiTheme="minorHAnsi" w:hAnsiTheme="minorHAnsi" w:cstheme="minorHAnsi"/>
        </w:rPr>
        <w:t>not to</w:t>
      </w:r>
      <w:r w:rsidRPr="001870D4">
        <w:rPr>
          <w:rFonts w:asciiTheme="minorHAnsi" w:hAnsiTheme="minorHAnsi" w:cstheme="minorHAnsi"/>
          <w:sz w:val="14"/>
        </w:rPr>
        <w:t xml:space="preserve"> improve its offensive capabilities (or </w:t>
      </w:r>
      <w:r w:rsidRPr="001870D4">
        <w:rPr>
          <w:rStyle w:val="StyleUnderline"/>
          <w:rFonts w:asciiTheme="minorHAnsi" w:hAnsiTheme="minorHAnsi" w:cstheme="minorHAnsi"/>
        </w:rPr>
        <w:t>destroy itself</w:t>
      </w:r>
      <w:r w:rsidRPr="001870D4">
        <w:rPr>
          <w:rFonts w:asciiTheme="minorHAnsi" w:hAnsiTheme="minorHAnsi" w:cstheme="minorHAnsi"/>
          <w:sz w:val="14"/>
        </w:rPr>
        <w:t xml:space="preserve">). </w:t>
      </w:r>
      <w:r w:rsidRPr="001870D4">
        <w:rPr>
          <w:rStyle w:val="StyleUnderline"/>
          <w:rFonts w:asciiTheme="minorHAnsi" w:hAnsiTheme="minorHAnsi" w:cstheme="minorHAnsi"/>
        </w:rPr>
        <w:t>Iran</w:t>
      </w:r>
      <w:r w:rsidRPr="001870D4">
        <w:rPr>
          <w:rFonts w:asciiTheme="minorHAnsi" w:hAnsiTheme="minorHAnsi" w:cstheme="minorHAnsi"/>
          <w:sz w:val="14"/>
        </w:rPr>
        <w:t xml:space="preserve"> may be intransigent at the negotiating table and defiant in the face of sanctions, but it </w:t>
      </w:r>
      <w:r w:rsidRPr="001870D4">
        <w:rPr>
          <w:rStyle w:val="StyleUnderline"/>
          <w:rFonts w:asciiTheme="minorHAnsi" w:hAnsiTheme="minorHAnsi" w:cstheme="minorHAnsi"/>
        </w:rPr>
        <w:t>still acts to secure its own preservation. Iran's leaders did not</w:t>
      </w:r>
      <w:r w:rsidRPr="001870D4">
        <w:rPr>
          <w:rFonts w:asciiTheme="minorHAnsi" w:hAnsiTheme="minorHAnsi" w:cstheme="minorHAnsi"/>
          <w:sz w:val="14"/>
        </w:rPr>
        <w:t xml:space="preserve">, for example, </w:t>
      </w:r>
      <w:r w:rsidRPr="001870D4">
        <w:rPr>
          <w:rStyle w:val="StyleUnderline"/>
          <w:rFonts w:asciiTheme="minorHAnsi" w:hAnsiTheme="minorHAnsi" w:cstheme="minorHAnsi"/>
        </w:rPr>
        <w:t>attempt to close the Strait of Hormuz</w:t>
      </w:r>
      <w:r w:rsidRPr="001870D4">
        <w:rPr>
          <w:rFonts w:asciiTheme="minorHAnsi" w:hAnsiTheme="minorHAnsi" w:cstheme="minorHAnsi"/>
          <w:sz w:val="14"/>
        </w:rPr>
        <w:t xml:space="preserve"> despite issuing blustery warnings that they might do so after the EU announced its planned oil embargo in January. </w:t>
      </w:r>
      <w:r w:rsidRPr="001870D4">
        <w:rPr>
          <w:rStyle w:val="StyleUnderline"/>
          <w:rFonts w:asciiTheme="minorHAnsi" w:hAnsiTheme="minorHAnsi" w:cstheme="minorHAnsi"/>
        </w:rPr>
        <w:t>The Iranian regime</w:t>
      </w:r>
      <w:r w:rsidRPr="001870D4">
        <w:rPr>
          <w:rFonts w:asciiTheme="minorHAnsi" w:hAnsiTheme="minorHAnsi" w:cstheme="minorHAnsi"/>
          <w:sz w:val="14"/>
        </w:rPr>
        <w:t xml:space="preserve"> clearly </w:t>
      </w:r>
      <w:r w:rsidRPr="001870D4">
        <w:rPr>
          <w:rStyle w:val="StyleUnderline"/>
          <w:rFonts w:asciiTheme="minorHAnsi" w:hAnsiTheme="minorHAnsi" w:cstheme="minorHAnsi"/>
        </w:rPr>
        <w:t>concluded that it did not want to provok</w:t>
      </w:r>
      <w:r w:rsidRPr="001870D4">
        <w:rPr>
          <w:rFonts w:asciiTheme="minorHAnsi" w:hAnsiTheme="minorHAnsi" w:cstheme="minorHAnsi"/>
          <w:sz w:val="14"/>
        </w:rPr>
        <w:t xml:space="preserve">e what would surely have been </w:t>
      </w:r>
      <w:r w:rsidRPr="001870D4">
        <w:rPr>
          <w:rStyle w:val="StyleUnderline"/>
          <w:rFonts w:asciiTheme="minorHAnsi" w:hAnsiTheme="minorHAnsi" w:cstheme="minorHAnsi"/>
        </w:rPr>
        <w:t>a swift and devastating American response</w:t>
      </w:r>
      <w:r w:rsidRPr="001870D4">
        <w:rPr>
          <w:rFonts w:asciiTheme="minorHAnsi" w:hAnsiTheme="minorHAnsi" w:cstheme="minorHAnsi"/>
          <w:sz w:val="14"/>
        </w:rPr>
        <w:t xml:space="preserve"> to such a move. Nevertheless, even some observers and policymakers who accept that the Iranian regime is rational still worry that a nuclear weapon would embolden it, providing Tehran with a shield that would allow it to act more aggressively and increase its support for terrorism. </w:t>
      </w:r>
      <w:r w:rsidRPr="001870D4">
        <w:rPr>
          <w:rStyle w:val="StyleUnderline"/>
          <w:rFonts w:asciiTheme="minorHAnsi" w:hAnsiTheme="minorHAnsi" w:cstheme="minorHAnsi"/>
        </w:rPr>
        <w:t xml:space="preserve">Some analysts </w:t>
      </w:r>
      <w:r w:rsidRPr="001870D4">
        <w:rPr>
          <w:rFonts w:asciiTheme="minorHAnsi" w:hAnsiTheme="minorHAnsi" w:cstheme="minorHAnsi"/>
          <w:sz w:val="14"/>
        </w:rPr>
        <w:t xml:space="preserve">even </w:t>
      </w:r>
      <w:r w:rsidRPr="001870D4">
        <w:rPr>
          <w:rStyle w:val="StyleUnderline"/>
          <w:rFonts w:asciiTheme="minorHAnsi" w:hAnsiTheme="minorHAnsi" w:cstheme="minorHAnsi"/>
        </w:rPr>
        <w:t xml:space="preserve">fear that Iran would directly provide terrorists with nuclear arms. </w:t>
      </w:r>
      <w:r w:rsidRPr="001870D4">
        <w:rPr>
          <w:rFonts w:asciiTheme="minorHAnsi" w:hAnsiTheme="minorHAnsi" w:cstheme="minorHAnsi"/>
          <w:sz w:val="14"/>
        </w:rPr>
        <w:t xml:space="preserve">The problem with </w:t>
      </w:r>
      <w:r w:rsidRPr="001870D4">
        <w:rPr>
          <w:rStyle w:val="StyleUnderline"/>
          <w:rFonts w:asciiTheme="minorHAnsi" w:hAnsiTheme="minorHAnsi" w:cstheme="minorHAnsi"/>
        </w:rPr>
        <w:t>these concerns</w:t>
      </w:r>
      <w:r w:rsidRPr="001870D4">
        <w:rPr>
          <w:rFonts w:asciiTheme="minorHAnsi" w:hAnsiTheme="minorHAnsi" w:cstheme="minorHAnsi"/>
          <w:sz w:val="14"/>
        </w:rPr>
        <w:t xml:space="preserve"> is that they </w:t>
      </w:r>
      <w:r w:rsidRPr="001870D4">
        <w:rPr>
          <w:rStyle w:val="Emphasis"/>
          <w:rFonts w:asciiTheme="minorHAnsi" w:hAnsiTheme="minorHAnsi" w:cstheme="minorHAnsi"/>
        </w:rPr>
        <w:t xml:space="preserve">contradict the record of every other nuclear weapons state going back to 1945. </w:t>
      </w:r>
      <w:r w:rsidRPr="001870D4">
        <w:rPr>
          <w:rFonts w:asciiTheme="minorHAnsi" w:hAnsiTheme="minorHAnsi" w:cstheme="minorHAnsi"/>
          <w:sz w:val="14"/>
        </w:rPr>
        <w:t xml:space="preserve">History shows that </w:t>
      </w:r>
      <w:r w:rsidRPr="001870D4">
        <w:rPr>
          <w:rStyle w:val="Emphasis"/>
          <w:rFonts w:asciiTheme="minorHAnsi" w:hAnsiTheme="minorHAnsi" w:cstheme="minorHAnsi"/>
        </w:rPr>
        <w:t>when countries acquire the bomb, they feel</w:t>
      </w:r>
      <w:r w:rsidRPr="001870D4">
        <w:rPr>
          <w:rFonts w:asciiTheme="minorHAnsi" w:hAnsiTheme="minorHAnsi" w:cstheme="minorHAnsi"/>
          <w:sz w:val="14"/>
        </w:rPr>
        <w:t xml:space="preserve"> increasingly </w:t>
      </w:r>
      <w:r w:rsidRPr="001870D4">
        <w:rPr>
          <w:rStyle w:val="Emphasis"/>
          <w:rFonts w:asciiTheme="minorHAnsi" w:hAnsiTheme="minorHAnsi" w:cstheme="minorHAnsi"/>
        </w:rPr>
        <w:t>vulnerable and become</w:t>
      </w:r>
      <w:r w:rsidRPr="001870D4">
        <w:rPr>
          <w:rFonts w:asciiTheme="minorHAnsi" w:hAnsiTheme="minorHAnsi" w:cstheme="minorHAnsi"/>
          <w:sz w:val="14"/>
        </w:rPr>
        <w:t xml:space="preserve"> acutely </w:t>
      </w:r>
      <w:r w:rsidRPr="001870D4">
        <w:rPr>
          <w:rStyle w:val="Emphasis"/>
          <w:rFonts w:asciiTheme="minorHAnsi" w:hAnsiTheme="minorHAnsi" w:cstheme="minorHAnsi"/>
        </w:rPr>
        <w:t>aware that their nuclear weapons make them a potential target</w:t>
      </w:r>
      <w:r w:rsidRPr="001870D4">
        <w:rPr>
          <w:rFonts w:asciiTheme="minorHAnsi" w:hAnsiTheme="minorHAnsi" w:cstheme="minorHAnsi"/>
          <w:sz w:val="14"/>
        </w:rPr>
        <w:t xml:space="preserve"> in the eyes of major powers. </w:t>
      </w:r>
      <w:r w:rsidRPr="001870D4">
        <w:rPr>
          <w:rStyle w:val="StyleUnderline"/>
          <w:rFonts w:asciiTheme="minorHAnsi" w:hAnsiTheme="minorHAnsi" w:cstheme="minorHAnsi"/>
        </w:rPr>
        <w:t>This</w:t>
      </w:r>
      <w:r w:rsidRPr="001870D4">
        <w:rPr>
          <w:rFonts w:asciiTheme="minorHAnsi" w:hAnsiTheme="minorHAnsi" w:cstheme="minorHAnsi"/>
          <w:sz w:val="14"/>
        </w:rPr>
        <w:t xml:space="preserve"> awareness </w:t>
      </w:r>
      <w:r w:rsidRPr="001870D4">
        <w:rPr>
          <w:rStyle w:val="StyleUnderline"/>
          <w:rFonts w:asciiTheme="minorHAnsi" w:hAnsiTheme="minorHAnsi" w:cstheme="minorHAnsi"/>
        </w:rPr>
        <w:t xml:space="preserve">discourages </w:t>
      </w:r>
      <w:r w:rsidRPr="001870D4">
        <w:rPr>
          <w:rFonts w:asciiTheme="minorHAnsi" w:hAnsiTheme="minorHAnsi" w:cstheme="minorHAnsi"/>
          <w:sz w:val="14"/>
        </w:rPr>
        <w:t>nuclear states from</w:t>
      </w:r>
      <w:r w:rsidRPr="001870D4">
        <w:rPr>
          <w:rStyle w:val="StyleUnderline"/>
          <w:rFonts w:asciiTheme="minorHAnsi" w:hAnsiTheme="minorHAnsi" w:cstheme="minorHAnsi"/>
        </w:rPr>
        <w:t xml:space="preserve"> bold and aggressive action.</w:t>
      </w:r>
      <w:r w:rsidRPr="001870D4">
        <w:rPr>
          <w:rFonts w:asciiTheme="minorHAnsi" w:hAnsiTheme="minorHAnsi" w:cstheme="minorHAnsi"/>
          <w:sz w:val="14"/>
        </w:rPr>
        <w:t xml:space="preserve"> Maoist China, for example, became much less bellicose after acquiring nuclear weapons in 1964, and India and Pakistan have both become more cautious since going nuclear. There is little reason to believe Iran would break this mold. As for the risk of a handoff to terrorists, </w:t>
      </w:r>
      <w:r w:rsidRPr="001870D4">
        <w:rPr>
          <w:rStyle w:val="Emphasis"/>
          <w:rFonts w:asciiTheme="minorHAnsi" w:hAnsiTheme="minorHAnsi" w:cstheme="minorHAnsi"/>
        </w:rPr>
        <w:t>no country could transfer nuclear weapons without running a high risk of being found out.</w:t>
      </w:r>
      <w:r w:rsidRPr="001870D4">
        <w:rPr>
          <w:rFonts w:asciiTheme="minorHAnsi" w:hAnsiTheme="minorHAnsi" w:cstheme="minorHAnsi"/>
          <w:sz w:val="14"/>
        </w:rPr>
        <w:t xml:space="preserve"> </w:t>
      </w:r>
      <w:r w:rsidRPr="001870D4">
        <w:rPr>
          <w:rStyle w:val="StyleUnderline"/>
          <w:rFonts w:asciiTheme="minorHAnsi" w:hAnsiTheme="minorHAnsi" w:cstheme="minorHAnsi"/>
        </w:rPr>
        <w:t>U.S. surveillance capabilities would pose a serious obstacle</w:t>
      </w:r>
      <w:r w:rsidRPr="001870D4">
        <w:rPr>
          <w:rFonts w:asciiTheme="minorHAnsi" w:hAnsiTheme="minorHAnsi" w:cstheme="minorHAnsi"/>
          <w:sz w:val="14"/>
        </w:rPr>
        <w:t xml:space="preserve">, as would the United States' impressive and growing ability to identify the source of fissile material. Moreover, </w:t>
      </w:r>
      <w:r w:rsidRPr="001870D4">
        <w:rPr>
          <w:rStyle w:val="StyleUnderline"/>
          <w:rFonts w:asciiTheme="minorHAnsi" w:hAnsiTheme="minorHAnsi" w:cstheme="minorHAnsi"/>
        </w:rPr>
        <w:t>countries can never</w:t>
      </w:r>
      <w:r w:rsidRPr="001870D4">
        <w:rPr>
          <w:rFonts w:asciiTheme="minorHAnsi" w:hAnsiTheme="minorHAnsi" w:cstheme="minorHAnsi"/>
          <w:sz w:val="14"/>
        </w:rPr>
        <w:t xml:space="preserve"> entirely </w:t>
      </w:r>
      <w:r w:rsidRPr="001870D4">
        <w:rPr>
          <w:rStyle w:val="StyleUnderline"/>
          <w:rFonts w:asciiTheme="minorHAnsi" w:hAnsiTheme="minorHAnsi" w:cstheme="minorHAnsi"/>
        </w:rPr>
        <w:t>control or even predict the behavior of the terrorist groups they sponsor. Once a country such as Iran acquires a nuclear capability, it will have every reason to maintain full control over its arsenal.</w:t>
      </w:r>
      <w:r w:rsidRPr="001870D4">
        <w:rPr>
          <w:rFonts w:asciiTheme="minorHAnsi" w:hAnsiTheme="minorHAnsi" w:cstheme="minorHAnsi"/>
          <w:sz w:val="14"/>
        </w:rPr>
        <w:t xml:space="preserve"> After all, building a bomb is costly and dangerous. It would make little sense to transfer the product of that investment to parties that cannot be trusted or managed. Another oft-touted worry is that if Iran obtains the bomb, other states in the region will follow suit, leading to a nuclear arms race in the Middle East. But the nuclear age is now almost 70 years old, and so far, </w:t>
      </w:r>
      <w:r w:rsidRPr="001870D4">
        <w:rPr>
          <w:rStyle w:val="Emphasis"/>
          <w:rFonts w:asciiTheme="minorHAnsi" w:hAnsiTheme="minorHAnsi" w:cstheme="minorHAnsi"/>
        </w:rPr>
        <w:t>fears of proliferation have proved to be unfounded</w:t>
      </w:r>
      <w:r w:rsidRPr="001870D4">
        <w:rPr>
          <w:rFonts w:asciiTheme="minorHAnsi" w:hAnsiTheme="minorHAnsi" w:cstheme="minorHAnsi"/>
          <w:sz w:val="14"/>
        </w:rPr>
        <w:t xml:space="preserve">. Properly defined, </w:t>
      </w:r>
      <w:r w:rsidRPr="001870D4">
        <w:rPr>
          <w:rStyle w:val="StyleUnderline"/>
          <w:rFonts w:asciiTheme="minorHAnsi" w:hAnsiTheme="minorHAnsi" w:cstheme="minorHAnsi"/>
        </w:rPr>
        <w:t xml:space="preserve">the term "proliferation" means a rapid and uncontrolled spread. </w:t>
      </w:r>
      <w:r w:rsidRPr="001870D4">
        <w:rPr>
          <w:rStyle w:val="Emphasis"/>
          <w:rFonts w:asciiTheme="minorHAnsi" w:hAnsiTheme="minorHAnsi" w:cstheme="minorHAnsi"/>
        </w:rPr>
        <w:t>Nothing like that has occurred</w:t>
      </w:r>
      <w:r w:rsidRPr="001870D4">
        <w:rPr>
          <w:rFonts w:asciiTheme="minorHAnsi" w:hAnsiTheme="minorHAnsi" w:cstheme="minorHAnsi"/>
          <w:sz w:val="14"/>
        </w:rPr>
        <w:t xml:space="preserve">; in fact, </w:t>
      </w:r>
      <w:r w:rsidRPr="001870D4">
        <w:rPr>
          <w:rStyle w:val="StyleUnderline"/>
          <w:rFonts w:asciiTheme="minorHAnsi" w:hAnsiTheme="minorHAnsi" w:cstheme="minorHAnsi"/>
        </w:rPr>
        <w:t>since 1970, there has been a marked slowdown in the emergence of nuclear states.</w:t>
      </w:r>
      <w:r w:rsidRPr="001870D4">
        <w:rPr>
          <w:rFonts w:asciiTheme="minorHAnsi" w:hAnsiTheme="minorHAnsi" w:cstheme="minorHAnsi"/>
          <w:sz w:val="14"/>
        </w:rPr>
        <w:t xml:space="preserve"> There is no reason to expect that this pattern will change now. </w:t>
      </w:r>
      <w:r w:rsidRPr="001870D4">
        <w:rPr>
          <w:rStyle w:val="StyleUnderline"/>
          <w:rFonts w:asciiTheme="minorHAnsi" w:hAnsiTheme="minorHAnsi" w:cstheme="minorHAnsi"/>
        </w:rPr>
        <w:t>Should Iran become the second Middle Eastern nuclear power since 1945, it would hardly signal the start of a landslide</w:t>
      </w:r>
      <w:r w:rsidRPr="001870D4">
        <w:rPr>
          <w:rFonts w:asciiTheme="minorHAnsi" w:hAnsiTheme="minorHAnsi" w:cstheme="minorHAnsi"/>
          <w:sz w:val="14"/>
        </w:rPr>
        <w:t xml:space="preserve">. </w:t>
      </w:r>
      <w:r w:rsidRPr="001870D4">
        <w:rPr>
          <w:rStyle w:val="StyleUnderline"/>
          <w:rFonts w:asciiTheme="minorHAnsi" w:hAnsiTheme="minorHAnsi" w:cstheme="minorHAnsi"/>
        </w:rPr>
        <w:t>When Israel acquired the bomb in the 1960s, it was at war with many of its neighbors. Its nuclear arms were a much bigger threat to the Arab world than Iran's program</w:t>
      </w:r>
      <w:r w:rsidRPr="001870D4">
        <w:rPr>
          <w:rFonts w:asciiTheme="minorHAnsi" w:hAnsiTheme="minorHAnsi" w:cstheme="minorHAnsi"/>
          <w:sz w:val="14"/>
        </w:rPr>
        <w:t xml:space="preserve"> is today. </w:t>
      </w:r>
      <w:r w:rsidRPr="001870D4">
        <w:rPr>
          <w:rStyle w:val="StyleUnderline"/>
          <w:rFonts w:asciiTheme="minorHAnsi" w:hAnsiTheme="minorHAnsi" w:cstheme="minorHAnsi"/>
        </w:rPr>
        <w:t xml:space="preserve">If an atomic Israel did not trigger an </w:t>
      </w:r>
      <w:proofErr w:type="gramStart"/>
      <w:r w:rsidRPr="001870D4">
        <w:rPr>
          <w:rStyle w:val="StyleUnderline"/>
          <w:rFonts w:asciiTheme="minorHAnsi" w:hAnsiTheme="minorHAnsi" w:cstheme="minorHAnsi"/>
        </w:rPr>
        <w:t>arms</w:t>
      </w:r>
      <w:proofErr w:type="gramEnd"/>
      <w:r w:rsidRPr="001870D4">
        <w:rPr>
          <w:rStyle w:val="StyleUnderline"/>
          <w:rFonts w:asciiTheme="minorHAnsi" w:hAnsiTheme="minorHAnsi" w:cstheme="minorHAnsi"/>
        </w:rPr>
        <w:t xml:space="preserve"> race then, there is no reason a nuclear Iran should now</w:t>
      </w:r>
      <w:r w:rsidRPr="001870D4">
        <w:rPr>
          <w:rFonts w:asciiTheme="minorHAnsi" w:hAnsiTheme="minorHAnsi" w:cstheme="minorHAnsi"/>
          <w:sz w:val="14"/>
        </w:rPr>
        <w:t xml:space="preserve">. In 1991, the historical rivals India and Pakistan signed a treaty agreeing not to target each other's nuclear facilities. They realized that far more worrisome than their adversary's nuclear deterrent was the instability produced by challenges to it. Since then, even in the face of high tensions and risky provocations, the two countries have kept the peace. Israel and Iran would do well to consider this precedent. If Iran goes nuclear, Israel and Iran will deter each other, as nuclear powers always have. </w:t>
      </w:r>
      <w:r w:rsidRPr="001870D4">
        <w:rPr>
          <w:rStyle w:val="Emphasis"/>
          <w:rFonts w:asciiTheme="minorHAnsi" w:hAnsiTheme="minorHAnsi" w:cstheme="minorHAnsi"/>
        </w:rPr>
        <w:t>There has never been a full-scale war between two nuclear-armed states</w:t>
      </w:r>
      <w:r w:rsidRPr="001870D4">
        <w:rPr>
          <w:rFonts w:asciiTheme="minorHAnsi" w:hAnsiTheme="minorHAnsi" w:cstheme="minorHAnsi"/>
          <w:sz w:val="14"/>
        </w:rPr>
        <w:t>.</w:t>
      </w:r>
      <w:r w:rsidRPr="001870D4">
        <w:rPr>
          <w:rStyle w:val="StyleUnderline"/>
          <w:rFonts w:asciiTheme="minorHAnsi" w:hAnsiTheme="minorHAnsi" w:cstheme="minorHAnsi"/>
        </w:rPr>
        <w:t xml:space="preserve"> Once Iran crosses the nuclear threshold, deterrence will apply, even if the Iranian arsenal is </w:t>
      </w:r>
      <w:r w:rsidRPr="001870D4">
        <w:rPr>
          <w:rFonts w:asciiTheme="minorHAnsi" w:hAnsiTheme="minorHAnsi" w:cstheme="minorHAnsi"/>
          <w:sz w:val="14"/>
        </w:rPr>
        <w:t>relatively</w:t>
      </w:r>
      <w:r w:rsidRPr="001870D4">
        <w:rPr>
          <w:rStyle w:val="StyleUnderline"/>
          <w:rFonts w:asciiTheme="minorHAnsi" w:hAnsiTheme="minorHAnsi" w:cstheme="minorHAnsi"/>
        </w:rPr>
        <w:t xml:space="preserve"> small. No other country in the region will have an incentive to acquire its own nuclear capability</w:t>
      </w:r>
      <w:r w:rsidRPr="001870D4">
        <w:rPr>
          <w:rFonts w:asciiTheme="minorHAnsi" w:hAnsiTheme="minorHAnsi" w:cstheme="minorHAnsi"/>
          <w:sz w:val="14"/>
        </w:rPr>
        <w:t xml:space="preserve">, and </w:t>
      </w:r>
      <w:r w:rsidRPr="001870D4">
        <w:rPr>
          <w:rStyle w:val="Emphasis"/>
          <w:rFonts w:asciiTheme="minorHAnsi" w:hAnsiTheme="minorHAnsi" w:cstheme="minorHAnsi"/>
        </w:rPr>
        <w:t>the current crisis will finally dissipate</w:t>
      </w:r>
      <w:r w:rsidRPr="001870D4">
        <w:rPr>
          <w:rFonts w:asciiTheme="minorHAnsi" w:hAnsiTheme="minorHAnsi" w:cstheme="minorHAnsi"/>
          <w:sz w:val="14"/>
        </w:rPr>
        <w:t xml:space="preserve">, </w:t>
      </w:r>
      <w:r w:rsidRPr="001870D4">
        <w:rPr>
          <w:rStyle w:val="Emphasis"/>
          <w:rFonts w:asciiTheme="minorHAnsi" w:hAnsiTheme="minorHAnsi" w:cstheme="minorHAnsi"/>
        </w:rPr>
        <w:t>leading to a Middle East that is more stable than it is today.</w:t>
      </w:r>
      <w:r w:rsidRPr="001870D4">
        <w:rPr>
          <w:rFonts w:asciiTheme="minorHAnsi" w:hAnsiTheme="minorHAnsi" w:cstheme="minorHAnsi"/>
          <w:sz w:val="14"/>
        </w:rPr>
        <w:t xml:space="preserve"> For that reason, the United States and its allies need not take such pains to prevent the Iranians from developing a nuclear weapon. Diplomacy between Iran and the major powers should continue, because open lines of communication will make the Western countries feel better able to live with a nuclear Iran. But the current sanctions on Iran can be dropped: they primarily harm ordinary Iranians, with little purpose. Most important, </w:t>
      </w:r>
      <w:r w:rsidRPr="001870D4">
        <w:rPr>
          <w:rStyle w:val="StyleUnderline"/>
          <w:rFonts w:asciiTheme="minorHAnsi" w:hAnsiTheme="minorHAnsi" w:cstheme="minorHAnsi"/>
        </w:rPr>
        <w:t>policymakers and citizens</w:t>
      </w:r>
      <w:r w:rsidRPr="001870D4">
        <w:rPr>
          <w:rFonts w:asciiTheme="minorHAnsi" w:hAnsiTheme="minorHAnsi" w:cstheme="minorHAnsi"/>
          <w:sz w:val="14"/>
        </w:rPr>
        <w:t xml:space="preserve"> in the Arab world, Europe, Israel, and the United States </w:t>
      </w:r>
      <w:r w:rsidRPr="001870D4">
        <w:rPr>
          <w:rStyle w:val="StyleUnderline"/>
          <w:rFonts w:asciiTheme="minorHAnsi" w:hAnsiTheme="minorHAnsi" w:cstheme="minorHAnsi"/>
        </w:rPr>
        <w:t>should take comfort from the fact that history has shown that where nuclear capabilities emerge, so, too, does stability. When it comes to nuclear weapons, now as ever, more may be better.</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 xml:space="preserve">The </w:t>
      </w:r>
      <w:r w:rsidRPr="001870D4">
        <w:rPr>
          <w:rFonts w:asciiTheme="minorHAnsi" w:hAnsiTheme="minorHAnsi" w:cstheme="minorHAnsi"/>
          <w:u w:val="single"/>
        </w:rPr>
        <w:t xml:space="preserve">threat of Iranian </w:t>
      </w:r>
      <w:proofErr w:type="spellStart"/>
      <w:r w:rsidRPr="001870D4">
        <w:rPr>
          <w:rFonts w:asciiTheme="minorHAnsi" w:hAnsiTheme="minorHAnsi" w:cstheme="minorHAnsi"/>
          <w:u w:val="single"/>
        </w:rPr>
        <w:t>prolif</w:t>
      </w:r>
      <w:proofErr w:type="spellEnd"/>
      <w:r w:rsidRPr="001870D4">
        <w:rPr>
          <w:rFonts w:asciiTheme="minorHAnsi" w:hAnsiTheme="minorHAnsi" w:cstheme="minorHAnsi"/>
        </w:rPr>
        <w:t xml:space="preserve"> alone deters conflict – prefer historical analysis – talks of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lead to military restraint, not conflict</w:t>
      </w:r>
    </w:p>
    <w:p w:rsidR="00895A85" w:rsidRPr="001870D4" w:rsidRDefault="00895A85" w:rsidP="00895A85">
      <w:pPr>
        <w:rPr>
          <w:rFonts w:asciiTheme="minorHAnsi" w:hAnsiTheme="minorHAnsi" w:cstheme="minorHAnsi"/>
        </w:rPr>
      </w:pPr>
      <w:r w:rsidRPr="001870D4">
        <w:rPr>
          <w:rStyle w:val="Style13ptBold"/>
          <w:rFonts w:asciiTheme="minorHAnsi" w:hAnsiTheme="minorHAnsi" w:cstheme="minorHAnsi"/>
        </w:rPr>
        <w:t>Fuhrmann 17</w:t>
      </w:r>
      <w:r w:rsidRPr="001870D4">
        <w:rPr>
          <w:rFonts w:asciiTheme="minorHAnsi" w:hAnsiTheme="minorHAnsi" w:cstheme="minorHAnsi"/>
        </w:rPr>
        <w:t xml:space="preserve"> (Matthew, Professor of Political Science at Texas A&amp;M University, “The Logic of Latent Nuclear Deterrence,” https://papers.ssrn.com/sol3/papers.cfm?abstract_id=3052231, 10/13/2017, 7/5/2019) DG</w:t>
      </w:r>
    </w:p>
    <w:p w:rsidR="00895A85" w:rsidRPr="001870D4" w:rsidRDefault="00895A85" w:rsidP="00895A85">
      <w:pPr>
        <w:rPr>
          <w:rStyle w:val="Emphasis"/>
          <w:rFonts w:asciiTheme="minorHAnsi" w:hAnsiTheme="minorHAnsi" w:cstheme="minorHAnsi"/>
        </w:rPr>
      </w:pPr>
      <w:r w:rsidRPr="001870D4">
        <w:rPr>
          <w:rStyle w:val="StyleUnderline"/>
          <w:rFonts w:asciiTheme="minorHAnsi" w:hAnsiTheme="minorHAnsi" w:cstheme="minorHAnsi"/>
        </w:rPr>
        <w:t>Iran’s</w:t>
      </w:r>
      <w:r w:rsidRPr="001870D4">
        <w:rPr>
          <w:rFonts w:asciiTheme="minorHAnsi" w:hAnsiTheme="minorHAnsi" w:cstheme="minorHAnsi"/>
          <w:sz w:val="14"/>
        </w:rPr>
        <w:t xml:space="preserve"> sensitive </w:t>
      </w:r>
      <w:r w:rsidRPr="001870D4">
        <w:rPr>
          <w:rStyle w:val="StyleUnderline"/>
          <w:rFonts w:asciiTheme="minorHAnsi" w:hAnsiTheme="minorHAnsi" w:cstheme="minorHAnsi"/>
        </w:rPr>
        <w:t>nuclear activities date back to the late-1960s, when it carried out reprocessing activities at the Tehran Nuclear Research Center</w:t>
      </w:r>
      <w:r w:rsidRPr="001870D4">
        <w:rPr>
          <w:rFonts w:asciiTheme="minorHAnsi" w:hAnsiTheme="minorHAnsi" w:cstheme="minorHAnsi"/>
          <w:sz w:val="14"/>
        </w:rPr>
        <w:t xml:space="preserve">. More recently, </w:t>
      </w:r>
      <w:r w:rsidRPr="001870D4">
        <w:rPr>
          <w:rStyle w:val="StyleUnderline"/>
          <w:rFonts w:asciiTheme="minorHAnsi" w:hAnsiTheme="minorHAnsi" w:cstheme="minorHAnsi"/>
        </w:rPr>
        <w:t>Iran developed an advanced uranium enrichment capability. In April 2006</w:t>
      </w:r>
      <w:r w:rsidRPr="001870D4">
        <w:rPr>
          <w:rFonts w:asciiTheme="minorHAnsi" w:hAnsiTheme="minorHAnsi" w:cstheme="minorHAnsi"/>
          <w:sz w:val="14"/>
        </w:rPr>
        <w:t xml:space="preserve">, after Iran enriched uranium to a level </w:t>
      </w:r>
      <w:proofErr w:type="gramStart"/>
      <w:r w:rsidRPr="001870D4">
        <w:rPr>
          <w:rFonts w:asciiTheme="minorHAnsi" w:hAnsiTheme="minorHAnsi" w:cstheme="minorHAnsi"/>
          <w:sz w:val="14"/>
        </w:rPr>
        <w:t>sufficient</w:t>
      </w:r>
      <w:proofErr w:type="gramEnd"/>
      <w:r w:rsidRPr="001870D4">
        <w:rPr>
          <w:rFonts w:asciiTheme="minorHAnsi" w:hAnsiTheme="minorHAnsi" w:cstheme="minorHAnsi"/>
          <w:sz w:val="14"/>
        </w:rPr>
        <w:t xml:space="preserve"> to fuel a nuclear power plant, President Mahmoud </w:t>
      </w:r>
      <w:r w:rsidRPr="001870D4">
        <w:rPr>
          <w:rStyle w:val="StyleUnderline"/>
          <w:rFonts w:asciiTheme="minorHAnsi" w:hAnsiTheme="minorHAnsi" w:cstheme="minorHAnsi"/>
        </w:rPr>
        <w:t xml:space="preserve">Ahmadinejad proclaimed that Iran </w:t>
      </w:r>
      <w:r w:rsidRPr="001870D4">
        <w:rPr>
          <w:rFonts w:asciiTheme="minorHAnsi" w:hAnsiTheme="minorHAnsi" w:cstheme="minorHAnsi"/>
          <w:sz w:val="14"/>
        </w:rPr>
        <w:t>had</w:t>
      </w:r>
      <w:r w:rsidRPr="001870D4">
        <w:rPr>
          <w:rStyle w:val="StyleUnderline"/>
          <w:rFonts w:asciiTheme="minorHAnsi" w:hAnsiTheme="minorHAnsi" w:cstheme="minorHAnsi"/>
        </w:rPr>
        <w:t xml:space="preserve"> “joined the club of nuclear countries</w:t>
      </w:r>
      <w:r w:rsidRPr="001870D4">
        <w:rPr>
          <w:rFonts w:asciiTheme="minorHAnsi" w:hAnsiTheme="minorHAnsi" w:cstheme="minorHAnsi"/>
          <w:sz w:val="14"/>
        </w:rPr>
        <w:t xml:space="preserve">.” 54 Iran’s enrichment capacity triggered an international crisis and raised the possibility of an American attack against the country’s nuclear infrastructure. Despite a period of sustained tension, there was not a serious military confrontation. </w:t>
      </w:r>
      <w:r w:rsidRPr="001870D4">
        <w:rPr>
          <w:rStyle w:val="StyleUnderline"/>
          <w:rFonts w:asciiTheme="minorHAnsi" w:hAnsiTheme="minorHAnsi" w:cstheme="minorHAnsi"/>
        </w:rPr>
        <w:t>The crisis over Iran’s nuclear program subsided</w:t>
      </w:r>
      <w:r w:rsidRPr="001870D4">
        <w:rPr>
          <w:rFonts w:asciiTheme="minorHAnsi" w:hAnsiTheme="minorHAnsi" w:cstheme="minorHAnsi"/>
          <w:sz w:val="14"/>
        </w:rPr>
        <w:t xml:space="preserve"> (at least </w:t>
      </w:r>
      <w:r w:rsidRPr="001870D4">
        <w:rPr>
          <w:rStyle w:val="StyleUnderline"/>
          <w:rFonts w:asciiTheme="minorHAnsi" w:hAnsiTheme="minorHAnsi" w:cstheme="minorHAnsi"/>
        </w:rPr>
        <w:t>temporarily</w:t>
      </w:r>
      <w:r w:rsidRPr="001870D4">
        <w:rPr>
          <w:rFonts w:asciiTheme="minorHAnsi" w:hAnsiTheme="minorHAnsi" w:cstheme="minorHAnsi"/>
          <w:sz w:val="14"/>
        </w:rPr>
        <w:t xml:space="preserve">) </w:t>
      </w:r>
      <w:r w:rsidRPr="001870D4">
        <w:rPr>
          <w:rStyle w:val="StyleUnderline"/>
          <w:rFonts w:asciiTheme="minorHAnsi" w:hAnsiTheme="minorHAnsi" w:cstheme="minorHAnsi"/>
        </w:rPr>
        <w:t>with a diplomatic settlement in 2015.</w:t>
      </w:r>
      <w:r w:rsidRPr="001870D4">
        <w:rPr>
          <w:rFonts w:asciiTheme="minorHAnsi" w:hAnsiTheme="minorHAnsi" w:cstheme="minorHAnsi"/>
          <w:sz w:val="14"/>
        </w:rPr>
        <w:t xml:space="preserve"> </w:t>
      </w:r>
      <w:r w:rsidRPr="001870D4">
        <w:rPr>
          <w:rStyle w:val="Emphasis"/>
          <w:rFonts w:asciiTheme="minorHAnsi" w:hAnsiTheme="minorHAnsi" w:cstheme="minorHAnsi"/>
        </w:rPr>
        <w:t>Washington was threatened by the possibility of an Iranian bomb</w:t>
      </w:r>
      <w:r w:rsidRPr="001870D4">
        <w:rPr>
          <w:rFonts w:asciiTheme="minorHAnsi" w:hAnsiTheme="minorHAnsi" w:cstheme="minorHAnsi"/>
          <w:sz w:val="14"/>
        </w:rPr>
        <w:t xml:space="preserve">. To be sure, there was bipartisan consensus in the United States that Iran’s acquisition of nuclear weapons could produce </w:t>
      </w:r>
      <w:proofErr w:type="gramStart"/>
      <w:r w:rsidRPr="001870D4">
        <w:rPr>
          <w:rFonts w:asciiTheme="minorHAnsi" w:hAnsiTheme="minorHAnsi" w:cstheme="minorHAnsi"/>
          <w:sz w:val="14"/>
        </w:rPr>
        <w:t>a number of</w:t>
      </w:r>
      <w:proofErr w:type="gramEnd"/>
      <w:r w:rsidRPr="001870D4">
        <w:rPr>
          <w:rFonts w:asciiTheme="minorHAnsi" w:hAnsiTheme="minorHAnsi" w:cstheme="minorHAnsi"/>
          <w:sz w:val="14"/>
        </w:rPr>
        <w:t xml:space="preserve"> undesirable effects: limiting U.S. freedom of action in the Middle East, encouraging Tehran to adopt a more assertive foreign policy, triggering a regional arms race, and generally raising the risk that nuclear weapons would be used in war. One might instinctively expect that these fears would prompt U.S. military action against Iran. However, </w:t>
      </w:r>
      <w:r w:rsidRPr="001870D4">
        <w:rPr>
          <w:rStyle w:val="StyleUnderline"/>
          <w:rFonts w:asciiTheme="minorHAnsi" w:hAnsiTheme="minorHAnsi" w:cstheme="minorHAnsi"/>
        </w:rPr>
        <w:t>as expected by latent nuclear deterrence theory,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exercised military restraint</w:t>
      </w:r>
      <w:r w:rsidRPr="001870D4">
        <w:rPr>
          <w:rFonts w:asciiTheme="minorHAnsi" w:hAnsiTheme="minorHAnsi" w:cstheme="minorHAnsi"/>
          <w:sz w:val="14"/>
        </w:rPr>
        <w:t xml:space="preserve">. </w:t>
      </w:r>
      <w:r w:rsidRPr="001870D4">
        <w:rPr>
          <w:rStyle w:val="StyleUnderline"/>
          <w:rFonts w:asciiTheme="minorHAnsi" w:hAnsiTheme="minorHAnsi" w:cstheme="minorHAnsi"/>
        </w:rPr>
        <w:t>Washington did so</w:t>
      </w:r>
      <w:r w:rsidRPr="001870D4">
        <w:rPr>
          <w:rFonts w:asciiTheme="minorHAnsi" w:hAnsiTheme="minorHAnsi" w:cstheme="minorHAnsi"/>
          <w:sz w:val="14"/>
        </w:rPr>
        <w:t xml:space="preserve"> in part </w:t>
      </w:r>
      <w:r w:rsidRPr="001870D4">
        <w:rPr>
          <w:rStyle w:val="StyleUnderline"/>
          <w:rFonts w:asciiTheme="minorHAnsi" w:hAnsiTheme="minorHAnsi" w:cstheme="minorHAnsi"/>
        </w:rPr>
        <w:t>because it feared that attacking Iran would foment nuclear proliferation</w:t>
      </w:r>
      <w:r w:rsidRPr="001870D4">
        <w:rPr>
          <w:rFonts w:asciiTheme="minorHAnsi" w:hAnsiTheme="minorHAnsi" w:cstheme="minorHAnsi"/>
          <w:sz w:val="14"/>
        </w:rPr>
        <w:t xml:space="preserve">. A U.S. military strike would have exacerbated Tehran’s insecurity, thereby heightening its need for a nuclear deterrent. An attack may also have induced Iran to withdraw from the NPT or refuse to have its facilities inspected by the International Atomic Energy Agency, which would lower the barriers to proliferation.55 An attack may have nonetheless occurred if Washington believed that it could lower the probability of an Iranian bomb by destroying critical infrastructure. Some advocates of the military option argued that this was the case.56 However, it was far from obvious that preventive strikes could have degraded Iran’s nuclear capacity to a degree that was acceptable to U.S. policymakers. </w:t>
      </w:r>
      <w:r w:rsidRPr="001870D4">
        <w:rPr>
          <w:rStyle w:val="StyleUnderline"/>
          <w:rFonts w:asciiTheme="minorHAnsi" w:hAnsiTheme="minorHAnsi" w:cstheme="minorHAnsi"/>
        </w:rPr>
        <w:t>The U.S. military</w:t>
      </w:r>
      <w:r w:rsidRPr="001870D4">
        <w:rPr>
          <w:rFonts w:asciiTheme="minorHAnsi" w:hAnsiTheme="minorHAnsi" w:cstheme="minorHAnsi"/>
          <w:sz w:val="14"/>
        </w:rPr>
        <w:t xml:space="preserve"> certainly </w:t>
      </w:r>
      <w:r w:rsidRPr="001870D4">
        <w:rPr>
          <w:rStyle w:val="StyleUnderline"/>
          <w:rFonts w:asciiTheme="minorHAnsi" w:hAnsiTheme="minorHAnsi" w:cstheme="minorHAnsi"/>
        </w:rPr>
        <w:t>had the capacity to destroy the sites</w:t>
      </w:r>
      <w:r w:rsidRPr="001870D4">
        <w:rPr>
          <w:rFonts w:asciiTheme="minorHAnsi" w:hAnsiTheme="minorHAnsi" w:cstheme="minorHAnsi"/>
          <w:sz w:val="14"/>
        </w:rPr>
        <w:t xml:space="preserve"> about which it knew, including those that might have been buried underground</w:t>
      </w:r>
      <w:r w:rsidRPr="001870D4">
        <w:rPr>
          <w:rStyle w:val="Emphasis"/>
          <w:rFonts w:asciiTheme="minorHAnsi" w:hAnsiTheme="minorHAnsi" w:cstheme="minorHAnsi"/>
        </w:rPr>
        <w:t>. Yet there was still a possibility that critical technology or materials existed in secret locations.</w:t>
      </w:r>
      <w:r w:rsidRPr="001870D4">
        <w:rPr>
          <w:rFonts w:asciiTheme="minorHAnsi" w:hAnsiTheme="minorHAnsi" w:cstheme="minorHAnsi"/>
          <w:sz w:val="14"/>
        </w:rPr>
        <w:t xml:space="preserve">57 </w:t>
      </w:r>
      <w:r w:rsidRPr="001870D4">
        <w:rPr>
          <w:rStyle w:val="StyleUnderline"/>
          <w:rFonts w:asciiTheme="minorHAnsi" w:hAnsiTheme="minorHAnsi" w:cstheme="minorHAnsi"/>
        </w:rPr>
        <w:t>Unlike the 1981 Israeli raid against Iraq’s nuclear reactor</w:t>
      </w:r>
      <w:r w:rsidRPr="001870D4">
        <w:rPr>
          <w:rFonts w:asciiTheme="minorHAnsi" w:hAnsiTheme="minorHAnsi" w:cstheme="minorHAnsi"/>
          <w:sz w:val="14"/>
        </w:rPr>
        <w:t xml:space="preserve"> – when destroying a single facility could substantially curtail the program – </w:t>
      </w:r>
      <w:r w:rsidRPr="001870D4">
        <w:rPr>
          <w:rStyle w:val="StyleUnderline"/>
          <w:rFonts w:asciiTheme="minorHAnsi" w:hAnsiTheme="minorHAnsi" w:cstheme="minorHAnsi"/>
        </w:rPr>
        <w:t xml:space="preserve">multiple sites would need to be located and destroyed </w:t>
      </w:r>
      <w:proofErr w:type="gramStart"/>
      <w:r w:rsidRPr="001870D4">
        <w:rPr>
          <w:rStyle w:val="StyleUnderline"/>
          <w:rFonts w:asciiTheme="minorHAnsi" w:hAnsiTheme="minorHAnsi" w:cstheme="minorHAnsi"/>
        </w:rPr>
        <w:t>in order for</w:t>
      </w:r>
      <w:proofErr w:type="gramEnd"/>
      <w:r w:rsidRPr="001870D4">
        <w:rPr>
          <w:rStyle w:val="StyleUnderline"/>
          <w:rFonts w:asciiTheme="minorHAnsi" w:hAnsiTheme="minorHAnsi" w:cstheme="minorHAnsi"/>
        </w:rPr>
        <w:t xml:space="preserve"> a raid against Iran to be</w:t>
      </w:r>
      <w:r w:rsidRPr="001870D4">
        <w:rPr>
          <w:rFonts w:asciiTheme="minorHAnsi" w:hAnsiTheme="minorHAnsi" w:cstheme="minorHAnsi"/>
          <w:sz w:val="14"/>
        </w:rPr>
        <w:t xml:space="preserve"> operationally </w:t>
      </w:r>
      <w:r w:rsidRPr="001870D4">
        <w:rPr>
          <w:rStyle w:val="StyleUnderline"/>
          <w:rFonts w:asciiTheme="minorHAnsi" w:hAnsiTheme="minorHAnsi" w:cstheme="minorHAnsi"/>
        </w:rPr>
        <w:t xml:space="preserve">successful. In the </w:t>
      </w:r>
      <w:proofErr w:type="gramStart"/>
      <w:r w:rsidRPr="001870D4">
        <w:rPr>
          <w:rStyle w:val="StyleUnderline"/>
          <w:rFonts w:asciiTheme="minorHAnsi" w:hAnsiTheme="minorHAnsi" w:cstheme="minorHAnsi"/>
        </w:rPr>
        <w:t>best case</w:t>
      </w:r>
      <w:proofErr w:type="gramEnd"/>
      <w:r w:rsidRPr="001870D4">
        <w:rPr>
          <w:rStyle w:val="StyleUnderline"/>
          <w:rFonts w:asciiTheme="minorHAnsi" w:hAnsiTheme="minorHAnsi" w:cstheme="minorHAnsi"/>
        </w:rPr>
        <w:t xml:space="preserve"> scenario, a U.S. attack could have set Iran’s nuclear program back by a few years</w:t>
      </w:r>
      <w:r w:rsidRPr="001870D4">
        <w:rPr>
          <w:rFonts w:asciiTheme="minorHAnsi" w:hAnsiTheme="minorHAnsi" w:cstheme="minorHAnsi"/>
          <w:sz w:val="14"/>
        </w:rPr>
        <w:t xml:space="preserve">. However, </w:t>
      </w:r>
      <w:r w:rsidRPr="001870D4">
        <w:rPr>
          <w:rStyle w:val="StyleUnderline"/>
          <w:rFonts w:asciiTheme="minorHAnsi" w:hAnsiTheme="minorHAnsi" w:cstheme="minorHAnsi"/>
        </w:rPr>
        <w:t>because Iran was already a latent nuclear power, it could rebuild sensitive plants with relative ease</w:t>
      </w:r>
      <w:r w:rsidRPr="001870D4">
        <w:rPr>
          <w:rFonts w:asciiTheme="minorHAnsi" w:hAnsiTheme="minorHAnsi" w:cstheme="minorHAnsi"/>
          <w:sz w:val="14"/>
        </w:rPr>
        <w:t xml:space="preserve">. Given that an attack would also increase Iran’s appetite for a nuclear arsenal, </w:t>
      </w:r>
      <w:r w:rsidRPr="001870D4">
        <w:rPr>
          <w:rStyle w:val="Emphasis"/>
          <w:rFonts w:asciiTheme="minorHAnsi" w:hAnsiTheme="minorHAnsi" w:cstheme="minorHAnsi"/>
        </w:rPr>
        <w:t>the net effect of using military force would be to increase the likelihood of an Iranian bomb,</w:t>
      </w:r>
      <w:r w:rsidRPr="001870D4">
        <w:rPr>
          <w:rFonts w:asciiTheme="minorHAnsi" w:hAnsiTheme="minorHAnsi" w:cstheme="minorHAnsi"/>
          <w:sz w:val="14"/>
        </w:rPr>
        <w:t xml:space="preserve"> especially in the medium to long term. U.S. officials, including those at the highest levels, accepted this assessment. A secret study carried out during the presidency of George W. Bush reportedly concluded that bombing Iran would be counterproductive. As then Central Intelligence Agency director Michael Hayden put it, Bush’s advisers believed that striking the Iranians “would drive them to do what we were trying to prevent.” 58 This view persisted during the Barack Obama administration. According to Colin Kahl, who served as deputy assistant to the U.S. president and national security to the vice president from 2014 to 2017, “Obama regularly talked about a military strike buying a few years but motivating Iran to go all the way to deter a future attack.” Kahl added that “</w:t>
      </w:r>
      <w:r w:rsidRPr="001870D4">
        <w:rPr>
          <w:rStyle w:val="StyleUnderline"/>
          <w:rFonts w:asciiTheme="minorHAnsi" w:hAnsiTheme="minorHAnsi" w:cstheme="minorHAnsi"/>
        </w:rPr>
        <w:t>while Obama was willing to use force as a last resort if Iran made a mad dash for the bomb, he strongly believed that only a diplomatic solution</w:t>
      </w:r>
      <w:r w:rsidRPr="001870D4">
        <w:rPr>
          <w:rFonts w:asciiTheme="minorHAnsi" w:hAnsiTheme="minorHAnsi" w:cstheme="minorHAnsi"/>
          <w:sz w:val="14"/>
        </w:rPr>
        <w:t xml:space="preserve"> – not a military one – </w:t>
      </w:r>
      <w:r w:rsidRPr="001870D4">
        <w:rPr>
          <w:rStyle w:val="StyleUnderline"/>
          <w:rFonts w:asciiTheme="minorHAnsi" w:hAnsiTheme="minorHAnsi" w:cstheme="minorHAnsi"/>
        </w:rPr>
        <w:t>offered an enduring solution to the proliferation challenge posed by Iran</w:t>
      </w:r>
      <w:r w:rsidRPr="001870D4">
        <w:rPr>
          <w:rFonts w:asciiTheme="minorHAnsi" w:hAnsiTheme="minorHAnsi" w:cstheme="minorHAnsi"/>
          <w:sz w:val="14"/>
        </w:rPr>
        <w:t xml:space="preserve">.” 59 Officials outside of the United States held this view as well. For example, Carl </w:t>
      </w:r>
      <w:proofErr w:type="spellStart"/>
      <w:r w:rsidRPr="001870D4">
        <w:rPr>
          <w:rFonts w:asciiTheme="minorHAnsi" w:hAnsiTheme="minorHAnsi" w:cstheme="minorHAnsi"/>
          <w:sz w:val="14"/>
        </w:rPr>
        <w:t>Bildt</w:t>
      </w:r>
      <w:proofErr w:type="spellEnd"/>
      <w:r w:rsidRPr="001870D4">
        <w:rPr>
          <w:rFonts w:asciiTheme="minorHAnsi" w:hAnsiTheme="minorHAnsi" w:cstheme="minorHAnsi"/>
          <w:sz w:val="14"/>
        </w:rPr>
        <w:t xml:space="preserve"> and </w:t>
      </w:r>
      <w:proofErr w:type="spellStart"/>
      <w:r w:rsidRPr="001870D4">
        <w:rPr>
          <w:rFonts w:asciiTheme="minorHAnsi" w:hAnsiTheme="minorHAnsi" w:cstheme="minorHAnsi"/>
          <w:sz w:val="14"/>
        </w:rPr>
        <w:t>Erkki</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Tuomioja</w:t>
      </w:r>
      <w:proofErr w:type="spellEnd"/>
      <w:r w:rsidRPr="001870D4">
        <w:rPr>
          <w:rFonts w:asciiTheme="minorHAnsi" w:hAnsiTheme="minorHAnsi" w:cstheme="minorHAnsi"/>
          <w:sz w:val="14"/>
        </w:rPr>
        <w:t xml:space="preserve">, the foreign ministers of Sweden and Finland, wrote in 2012, “It is difficult to see a single action more likely to drive Iran into taking the final decision to acquire nuclear weapons than an attack on the country. And once such a decision was made, it would only be a matter of time before a nuclear-armed Iran became a reality [because Iran was already a latent nuclear power].” 60 </w:t>
      </w:r>
      <w:r w:rsidRPr="001870D4">
        <w:rPr>
          <w:rStyle w:val="Emphasis"/>
          <w:rFonts w:asciiTheme="minorHAnsi" w:hAnsiTheme="minorHAnsi" w:cstheme="minorHAnsi"/>
        </w:rPr>
        <w:t>American perceptions of Iran’s intentions played an important role in deterring an attack</w:t>
      </w:r>
      <w:r w:rsidRPr="001870D4">
        <w:rPr>
          <w:rFonts w:asciiTheme="minorHAnsi" w:hAnsiTheme="minorHAnsi" w:cstheme="minorHAnsi"/>
          <w:sz w:val="14"/>
        </w:rPr>
        <w:t xml:space="preserve">. </w:t>
      </w:r>
      <w:r w:rsidRPr="001870D4">
        <w:rPr>
          <w:rStyle w:val="StyleUnderline"/>
          <w:rFonts w:asciiTheme="minorHAnsi" w:hAnsiTheme="minorHAnsi" w:cstheme="minorHAnsi"/>
        </w:rPr>
        <w:t>Most officials in Washington believed that Iran’s nuclear future was uncertain.</w:t>
      </w:r>
      <w:r w:rsidRPr="001870D4">
        <w:rPr>
          <w:rFonts w:asciiTheme="minorHAnsi" w:hAnsiTheme="minorHAnsi" w:cstheme="minorHAnsi"/>
          <w:sz w:val="14"/>
        </w:rPr>
        <w:t xml:space="preserve"> There was </w:t>
      </w:r>
      <w:proofErr w:type="gramStart"/>
      <w:r w:rsidRPr="001870D4">
        <w:rPr>
          <w:rFonts w:asciiTheme="minorHAnsi" w:hAnsiTheme="minorHAnsi" w:cstheme="minorHAnsi"/>
          <w:sz w:val="14"/>
        </w:rPr>
        <w:t>general consensus</w:t>
      </w:r>
      <w:proofErr w:type="gramEnd"/>
      <w:r w:rsidRPr="001870D4">
        <w:rPr>
          <w:rFonts w:asciiTheme="minorHAnsi" w:hAnsiTheme="minorHAnsi" w:cstheme="minorHAnsi"/>
          <w:sz w:val="14"/>
        </w:rPr>
        <w:t xml:space="preserve"> that </w:t>
      </w:r>
      <w:r w:rsidRPr="001870D4">
        <w:rPr>
          <w:rStyle w:val="StyleUnderline"/>
          <w:rFonts w:asciiTheme="minorHAnsi" w:hAnsiTheme="minorHAnsi" w:cstheme="minorHAnsi"/>
        </w:rPr>
        <w:t>Tehran wanted to maintain the capacity to build nuclear bombs, but little evidence that it was racing to proliferate as quickly as possible</w:t>
      </w:r>
      <w:r w:rsidRPr="001870D4">
        <w:rPr>
          <w:rFonts w:asciiTheme="minorHAnsi" w:hAnsiTheme="minorHAnsi" w:cstheme="minorHAnsi"/>
          <w:sz w:val="14"/>
        </w:rPr>
        <w:t xml:space="preserve">. As an oft-cited 2007 National Intelligence Estimate put it, “We judge with high confidence that in fall 2003, Tehran halted its nuclear weapons program; we also assess with moderate-to-high confidence that Tehran at a minimum is keeping open the option to develop nuclear weapons.” </w:t>
      </w:r>
      <w:r w:rsidRPr="001870D4">
        <w:rPr>
          <w:rStyle w:val="StyleUnderline"/>
          <w:rFonts w:asciiTheme="minorHAnsi" w:hAnsiTheme="minorHAnsi" w:cstheme="minorHAnsi"/>
        </w:rPr>
        <w:t>Obama’s view</w:t>
      </w:r>
      <w:r w:rsidRPr="001870D4">
        <w:rPr>
          <w:rFonts w:asciiTheme="minorHAnsi" w:hAnsiTheme="minorHAnsi" w:cstheme="minorHAnsi"/>
          <w:sz w:val="14"/>
        </w:rPr>
        <w:t xml:space="preserve">, as summarized previously, </w:t>
      </w:r>
      <w:r w:rsidRPr="001870D4">
        <w:rPr>
          <w:rStyle w:val="StyleUnderline"/>
          <w:rFonts w:asciiTheme="minorHAnsi" w:hAnsiTheme="minorHAnsi" w:cstheme="minorHAnsi"/>
        </w:rPr>
        <w:t>underscores that things might have played out differently if Washington believed that Iran was sprinting towards the bomb</w:t>
      </w:r>
      <w:r w:rsidRPr="001870D4">
        <w:rPr>
          <w:rFonts w:asciiTheme="minorHAnsi" w:hAnsiTheme="minorHAnsi" w:cstheme="minorHAnsi"/>
          <w:sz w:val="14"/>
        </w:rPr>
        <w:t xml:space="preserve">. Actions such as withdrawing from the NPT, expelling international inspectors, or diverting large quantities of nuclear material from civilian plants may have produced a latent nuclear deterrence failure, if those moves caused the United States to believe that nuclear proliferation would be immediate and inevitable in the absence of military intervention. That U.S. officials saw an Iranian bomb as possible but not inevitable in the absence of conflict bolstered latent nuclear deterrence. </w:t>
      </w:r>
      <w:r w:rsidRPr="001870D4">
        <w:rPr>
          <w:rStyle w:val="StyleUnderline"/>
          <w:rFonts w:asciiTheme="minorHAnsi" w:hAnsiTheme="minorHAnsi" w:cstheme="minorHAnsi"/>
        </w:rPr>
        <w:t>This case highlights the importance of conflict severity in latent nuclear deterrence.</w:t>
      </w:r>
      <w:r w:rsidRPr="001870D4">
        <w:rPr>
          <w:rFonts w:asciiTheme="minorHAnsi" w:hAnsiTheme="minorHAnsi" w:cstheme="minorHAnsi"/>
          <w:sz w:val="14"/>
        </w:rPr>
        <w:t xml:space="preserve"> </w:t>
      </w:r>
      <w:r w:rsidRPr="001870D4">
        <w:rPr>
          <w:rStyle w:val="StyleUnderline"/>
          <w:rFonts w:asciiTheme="minorHAnsi" w:hAnsiTheme="minorHAnsi" w:cstheme="minorHAnsi"/>
        </w:rPr>
        <w:t>The Iranian nuclear crisis was not completely conflict-free.</w:t>
      </w:r>
      <w:r w:rsidRPr="001870D4">
        <w:rPr>
          <w:rFonts w:asciiTheme="minorHAnsi" w:hAnsiTheme="minorHAnsi" w:cstheme="minorHAnsi"/>
          <w:sz w:val="14"/>
        </w:rPr>
        <w:t xml:space="preserve"> In fact, Iran and the United States experienced militarized disputes during the crisis. In January 2005, for instance, U.S. planes violated Iranian airspace, apparently to collect intelligence on the country’s nuclear activities. U.S. forces also conducted military operations in the Persian Gulf in March 2007 and, the next month, sent planes over Iranian territory at low altitudes as signals of resolve. These kinds of disputes are possible, according to latent nuclear deterrence theory, because </w:t>
      </w:r>
      <w:proofErr w:type="spellStart"/>
      <w:r w:rsidRPr="001870D4">
        <w:rPr>
          <w:rFonts w:asciiTheme="minorHAnsi" w:hAnsiTheme="minorHAnsi" w:cstheme="minorHAnsi"/>
          <w:sz w:val="14"/>
        </w:rPr>
        <w:t>postconflict</w:t>
      </w:r>
      <w:proofErr w:type="spellEnd"/>
      <w:r w:rsidRPr="001870D4">
        <w:rPr>
          <w:rFonts w:asciiTheme="minorHAnsi" w:hAnsiTheme="minorHAnsi" w:cstheme="minorHAnsi"/>
          <w:sz w:val="14"/>
        </w:rPr>
        <w:t xml:space="preserve"> threats to build nuclear weapons may lack credibility. The United States likely calculated that Iran would not race to obtain a nuclear arsenal just because of American displays of force, since these actions did not pose a large enough threat to Tehran. Thus, </w:t>
      </w:r>
      <w:r w:rsidRPr="001870D4">
        <w:rPr>
          <w:rStyle w:val="Emphasis"/>
          <w:rFonts w:asciiTheme="minorHAnsi" w:hAnsiTheme="minorHAnsi" w:cstheme="minorHAnsi"/>
        </w:rPr>
        <w:t xml:space="preserve">Iran’s development of nuclear latency may have invited low-level </w:t>
      </w:r>
      <w:proofErr w:type="gramStart"/>
      <w:r w:rsidRPr="001870D4">
        <w:rPr>
          <w:rStyle w:val="Emphasis"/>
          <w:rFonts w:asciiTheme="minorHAnsi" w:hAnsiTheme="minorHAnsi" w:cstheme="minorHAnsi"/>
        </w:rPr>
        <w:t>disputes</w:t>
      </w:r>
      <w:proofErr w:type="gramEnd"/>
      <w:r w:rsidRPr="001870D4">
        <w:rPr>
          <w:rStyle w:val="Emphasis"/>
          <w:rFonts w:asciiTheme="minorHAnsi" w:hAnsiTheme="minorHAnsi" w:cstheme="minorHAnsi"/>
        </w:rPr>
        <w:t xml:space="preserve"> but it did not trigger a large-scale attack.</w:t>
      </w:r>
      <w:r w:rsidRPr="001870D4">
        <w:rPr>
          <w:rFonts w:asciiTheme="minorHAnsi" w:hAnsiTheme="minorHAnsi" w:cstheme="minorHAnsi"/>
          <w:sz w:val="14"/>
        </w:rPr>
        <w:t xml:space="preserve"> Although the possibility of inducing an Iranian bomb deterred the United States from attacking Tehran, it did not halt U.S. nonproliferation efforts. Washington instituted harsh economic sanctions against Iran, applied serious diplomatic pressure, and even engaged in covert actions to halt Iran’s progress such as the Stuxnet cyberattack against the Natanz enrichment plant. Latent nuclear deterrence theory does not expect that states will accept an adversary’s nuclear capabilities without a fight, just that they should refrain from launching serious military attacks that heighten the latent state’s insecurity and lower the barriers to proliferation. In sum, </w:t>
      </w:r>
      <w:r w:rsidRPr="001870D4">
        <w:rPr>
          <w:rStyle w:val="Emphasis"/>
          <w:rFonts w:asciiTheme="minorHAnsi" w:hAnsiTheme="minorHAnsi" w:cstheme="minorHAnsi"/>
        </w:rPr>
        <w:t>this case satisfies the key conditions for latent nuclear deterrence theory</w:t>
      </w:r>
      <w:r w:rsidRPr="001870D4">
        <w:rPr>
          <w:rFonts w:asciiTheme="minorHAnsi" w:hAnsiTheme="minorHAnsi" w:cstheme="minorHAnsi"/>
          <w:sz w:val="14"/>
        </w:rPr>
        <w:t xml:space="preserve">. First,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opposed Iran’s acquisition of nuclear weapons</w:t>
      </w:r>
      <w:r w:rsidRPr="001870D4">
        <w:rPr>
          <w:rFonts w:asciiTheme="minorHAnsi" w:hAnsiTheme="minorHAnsi" w:cstheme="minorHAnsi"/>
          <w:sz w:val="14"/>
        </w:rPr>
        <w:t xml:space="preserve">. Second, </w:t>
      </w:r>
      <w:r w:rsidRPr="001870D4">
        <w:rPr>
          <w:rStyle w:val="StyleUnderline"/>
          <w:rFonts w:asciiTheme="minorHAnsi" w:hAnsiTheme="minorHAnsi" w:cstheme="minorHAnsi"/>
        </w:rPr>
        <w:t>Iran’s enrichment program demonstrated the technological wherewithal to proliferate</w:t>
      </w:r>
      <w:r w:rsidRPr="001870D4">
        <w:rPr>
          <w:rStyle w:val="Emphasis"/>
          <w:rFonts w:asciiTheme="minorHAnsi" w:hAnsiTheme="minorHAnsi" w:cstheme="minorHAnsi"/>
        </w:rPr>
        <w:t>. U.S. officials did not appear to be confident that a military attack would</w:t>
      </w:r>
      <w:r w:rsidRPr="001870D4">
        <w:rPr>
          <w:rFonts w:asciiTheme="minorHAnsi" w:hAnsiTheme="minorHAnsi" w:cstheme="minorHAnsi"/>
          <w:sz w:val="14"/>
        </w:rPr>
        <w:t xml:space="preserve"> reliably </w:t>
      </w:r>
      <w:r w:rsidRPr="001870D4">
        <w:rPr>
          <w:rStyle w:val="Emphasis"/>
          <w:rFonts w:asciiTheme="minorHAnsi" w:hAnsiTheme="minorHAnsi" w:cstheme="minorHAnsi"/>
        </w:rPr>
        <w:t>erode Iran’s capacity</w:t>
      </w:r>
      <w:r w:rsidRPr="001870D4">
        <w:rPr>
          <w:rFonts w:asciiTheme="minorHAnsi" w:hAnsiTheme="minorHAnsi" w:cstheme="minorHAnsi"/>
          <w:sz w:val="14"/>
        </w:rPr>
        <w:t xml:space="preserve">, especially not in the medium to long term. Third, </w:t>
      </w:r>
      <w:r w:rsidRPr="001870D4">
        <w:rPr>
          <w:rStyle w:val="StyleUnderline"/>
          <w:rFonts w:asciiTheme="minorHAnsi" w:hAnsiTheme="minorHAnsi" w:cstheme="minorHAnsi"/>
        </w:rPr>
        <w:t>Washington recognized that an attack would harden Tehran’s resolve to seek nuclear weapons</w:t>
      </w:r>
      <w:r w:rsidRPr="001870D4">
        <w:rPr>
          <w:rFonts w:asciiTheme="minorHAnsi" w:hAnsiTheme="minorHAnsi" w:cstheme="minorHAnsi"/>
          <w:sz w:val="14"/>
        </w:rPr>
        <w:t xml:space="preserve">, thereby facilitating the very </w:t>
      </w:r>
      <w:r w:rsidRPr="001870D4">
        <w:rPr>
          <w:rStyle w:val="StyleUnderline"/>
          <w:rFonts w:asciiTheme="minorHAnsi" w:hAnsiTheme="minorHAnsi" w:cstheme="minorHAnsi"/>
        </w:rPr>
        <w:t>thing</w:t>
      </w:r>
      <w:r w:rsidRPr="001870D4">
        <w:rPr>
          <w:rFonts w:asciiTheme="minorHAnsi" w:hAnsiTheme="minorHAnsi" w:cstheme="minorHAnsi"/>
          <w:sz w:val="14"/>
        </w:rPr>
        <w:t xml:space="preserve"> that </w:t>
      </w:r>
      <w:r w:rsidRPr="001870D4">
        <w:rPr>
          <w:rStyle w:val="StyleUnderline"/>
          <w:rFonts w:asciiTheme="minorHAnsi" w:hAnsiTheme="minorHAnsi" w:cstheme="minorHAnsi"/>
        </w:rPr>
        <w:t>U.S. policymakers were trying to stop</w:t>
      </w:r>
      <w:r w:rsidRPr="001870D4">
        <w:rPr>
          <w:rFonts w:asciiTheme="minorHAnsi" w:hAnsiTheme="minorHAnsi" w:cstheme="minorHAnsi"/>
          <w:sz w:val="14"/>
        </w:rPr>
        <w:t xml:space="preserve">. Fourth, </w:t>
      </w:r>
      <w:r w:rsidRPr="001870D4">
        <w:rPr>
          <w:rStyle w:val="StyleUnderline"/>
          <w:rFonts w:asciiTheme="minorHAnsi" w:hAnsiTheme="minorHAnsi" w:cstheme="minorHAnsi"/>
        </w:rPr>
        <w:t>American leaders did not believe that Iran was hellbent on building nuclear bombs</w:t>
      </w:r>
      <w:r w:rsidRPr="001870D4">
        <w:rPr>
          <w:rFonts w:asciiTheme="minorHAnsi" w:hAnsiTheme="minorHAnsi" w:cstheme="minorHAnsi"/>
          <w:sz w:val="14"/>
        </w:rPr>
        <w:t xml:space="preserve">. The perceived flexibility in Iran’s nuclear intentions weakened arguments for preventive strikes. Fifth,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did not have salient reasons to fight that were unrelated to Iran’s nuclear program.</w:t>
      </w:r>
      <w:r w:rsidRPr="001870D4">
        <w:rPr>
          <w:rFonts w:asciiTheme="minorHAnsi" w:hAnsiTheme="minorHAnsi" w:cstheme="minorHAnsi"/>
          <w:sz w:val="14"/>
        </w:rPr>
        <w:t xml:space="preserve"> </w:t>
      </w:r>
      <w:r w:rsidRPr="001870D4">
        <w:rPr>
          <w:rStyle w:val="Emphasis"/>
          <w:rFonts w:asciiTheme="minorHAnsi" w:hAnsiTheme="minorHAnsi" w:cstheme="minorHAnsi"/>
        </w:rPr>
        <w:t>Had Iran hardened American resolve to use military force</w:t>
      </w:r>
      <w:r w:rsidRPr="001870D4">
        <w:rPr>
          <w:rFonts w:asciiTheme="minorHAnsi" w:hAnsiTheme="minorHAnsi" w:cstheme="minorHAnsi"/>
          <w:sz w:val="14"/>
        </w:rPr>
        <w:t xml:space="preserve"> – for example, by attacking Israel or seizing disputed territory from its Arab rivals – </w:t>
      </w:r>
      <w:r w:rsidRPr="001870D4">
        <w:rPr>
          <w:rStyle w:val="Emphasis"/>
          <w:rFonts w:asciiTheme="minorHAnsi" w:hAnsiTheme="minorHAnsi" w:cstheme="minorHAnsi"/>
        </w:rPr>
        <w:t>the benefits of fighting may have exceeded the costs</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 xml:space="preserve">Nuclear proliferation empirically causes </w:t>
      </w:r>
      <w:r w:rsidRPr="001870D4">
        <w:rPr>
          <w:rFonts w:asciiTheme="minorHAnsi" w:hAnsiTheme="minorHAnsi" w:cstheme="minorHAnsi"/>
          <w:u w:val="single"/>
        </w:rPr>
        <w:t>peace</w:t>
      </w:r>
      <w:r w:rsidRPr="001870D4">
        <w:rPr>
          <w:rFonts w:asciiTheme="minorHAnsi" w:hAnsiTheme="minorHAnsi" w:cstheme="minorHAnsi"/>
        </w:rPr>
        <w:t xml:space="preserve"> – Iranian nukes </w:t>
      </w:r>
      <w:r w:rsidRPr="001870D4">
        <w:rPr>
          <w:rFonts w:asciiTheme="minorHAnsi" w:hAnsiTheme="minorHAnsi" w:cstheme="minorHAnsi"/>
          <w:u w:val="single"/>
        </w:rPr>
        <w:t>US-Iran war</w:t>
      </w:r>
      <w:r w:rsidRPr="001870D4">
        <w:rPr>
          <w:rFonts w:asciiTheme="minorHAnsi" w:hAnsiTheme="minorHAnsi" w:cstheme="minorHAnsi"/>
        </w:rPr>
        <w:t xml:space="preserve"> via invasion which outweighs the </w:t>
      </w:r>
      <w:proofErr w:type="spellStart"/>
      <w:r w:rsidRPr="001870D4">
        <w:rPr>
          <w:rFonts w:asciiTheme="minorHAnsi" w:hAnsiTheme="minorHAnsi" w:cstheme="minorHAnsi"/>
        </w:rPr>
        <w:t>aff</w:t>
      </w:r>
      <w:proofErr w:type="spellEnd"/>
    </w:p>
    <w:p w:rsidR="00895A85" w:rsidRPr="001870D4" w:rsidRDefault="00895A85" w:rsidP="00895A85">
      <w:pPr>
        <w:rPr>
          <w:rFonts w:asciiTheme="minorHAnsi" w:hAnsiTheme="minorHAnsi" w:cstheme="minorHAnsi"/>
        </w:rPr>
      </w:pPr>
      <w:proofErr w:type="spellStart"/>
      <w:r w:rsidRPr="001870D4">
        <w:rPr>
          <w:rStyle w:val="Style13ptBold"/>
          <w:rFonts w:asciiTheme="minorHAnsi" w:hAnsiTheme="minorHAnsi" w:cstheme="minorHAnsi"/>
        </w:rPr>
        <w:t>Shellenberger</w:t>
      </w:r>
      <w:proofErr w:type="spellEnd"/>
      <w:r w:rsidRPr="001870D4">
        <w:rPr>
          <w:rStyle w:val="Style13ptBold"/>
          <w:rFonts w:asciiTheme="minorHAnsi" w:hAnsiTheme="minorHAnsi" w:cstheme="minorHAnsi"/>
        </w:rPr>
        <w:t xml:space="preserve"> 19</w:t>
      </w:r>
      <w:r w:rsidRPr="001870D4">
        <w:rPr>
          <w:rFonts w:asciiTheme="minorHAnsi" w:hAnsiTheme="minorHAnsi" w:cstheme="minorHAnsi"/>
        </w:rPr>
        <w:t xml:space="preserve"> (Michael, Time Magazine “Hero of the Environment,” President of Environmental Progress, contributor, Forbes, “Why Fear of Nuclear Threatens National Security And World Peace,” </w:t>
      </w:r>
      <w:hyperlink r:id="rId64" w:anchor="58a2786353f9" w:history="1">
        <w:r w:rsidRPr="001870D4">
          <w:rPr>
            <w:rStyle w:val="Hyperlink"/>
            <w:rFonts w:asciiTheme="minorHAnsi" w:hAnsiTheme="minorHAnsi" w:cstheme="minorHAnsi"/>
          </w:rPr>
          <w:t>https://www.forbes.com/sites/michaelshellenberger/2019/06/22/why-fear-of-nuclear-threatens-national-security-and-world-peace/#58a2786353f9</w:t>
        </w:r>
      </w:hyperlink>
      <w:r w:rsidRPr="001870D4">
        <w:rPr>
          <w:rFonts w:asciiTheme="minorHAnsi" w:hAnsiTheme="minorHAnsi" w:cstheme="minorHAnsi"/>
        </w:rPr>
        <w:t>, 6/22/2019, 7/10/2019) DG</w:t>
      </w:r>
    </w:p>
    <w:p w:rsidR="00895A85" w:rsidRPr="001870D4" w:rsidRDefault="00895A85" w:rsidP="00895A85">
      <w:pPr>
        <w:rPr>
          <w:rFonts w:asciiTheme="minorHAnsi" w:hAnsiTheme="minorHAnsi" w:cstheme="minorHAnsi"/>
        </w:rPr>
      </w:pPr>
      <w:r w:rsidRPr="001870D4">
        <w:rPr>
          <w:rFonts w:asciiTheme="minorHAnsi" w:hAnsiTheme="minorHAnsi" w:cstheme="minorHAnsi"/>
          <w:sz w:val="14"/>
        </w:rPr>
        <w:t xml:space="preserve">By calling off a planned US military attack on Iran, President Donald Trump may have averted terrorist attacks on Americans and a wider war in the Middle East. “Shiite militias could overrun the U.S. Embassy in Baghdad and seize hostages,” experts told NBC. “Hezbollah, which, before 9/11, had killed more Americans than any other terror group, could strike in places as far-flung as Latin America.” </w:t>
      </w:r>
      <w:r w:rsidRPr="001870D4">
        <w:rPr>
          <w:rStyle w:val="Emphasis"/>
          <w:rFonts w:asciiTheme="minorHAnsi" w:hAnsiTheme="minorHAnsi" w:cstheme="minorHAnsi"/>
        </w:rPr>
        <w:t xml:space="preserve">US military attacks against Iran could easily escalate into a wider conflict. </w:t>
      </w:r>
      <w:r w:rsidRPr="001870D4">
        <w:rPr>
          <w:rFonts w:asciiTheme="minorHAnsi" w:hAnsiTheme="minorHAnsi" w:cstheme="minorHAnsi"/>
          <w:sz w:val="14"/>
        </w:rPr>
        <w:t xml:space="preserve">While some wars are planned, others result from each side retaliating in ways it views as proportionate but viewed by the other side as disproportionate. </w:t>
      </w:r>
      <w:proofErr w:type="gramStart"/>
      <w:r w:rsidRPr="001870D4">
        <w:rPr>
          <w:rFonts w:asciiTheme="minorHAnsi" w:hAnsiTheme="minorHAnsi" w:cstheme="minorHAnsi"/>
          <w:sz w:val="14"/>
        </w:rPr>
        <w:t>However</w:t>
      </w:r>
      <w:proofErr w:type="gramEnd"/>
      <w:r w:rsidRPr="001870D4">
        <w:rPr>
          <w:rFonts w:asciiTheme="minorHAnsi" w:hAnsiTheme="minorHAnsi" w:cstheme="minorHAnsi"/>
          <w:sz w:val="14"/>
        </w:rPr>
        <w:t xml:space="preserve"> it starts, </w:t>
      </w:r>
      <w:r w:rsidRPr="001870D4">
        <w:rPr>
          <w:rStyle w:val="StyleUnderline"/>
          <w:rFonts w:asciiTheme="minorHAnsi" w:hAnsiTheme="minorHAnsi" w:cstheme="minorHAnsi"/>
        </w:rPr>
        <w:t>a US war in Iran would likely be even more catastrophic than the 2003 US invasion of Iraq</w:t>
      </w:r>
      <w:r w:rsidRPr="001870D4">
        <w:rPr>
          <w:rFonts w:asciiTheme="minorHAnsi" w:hAnsiTheme="minorHAnsi" w:cstheme="minorHAnsi"/>
          <w:sz w:val="14"/>
        </w:rPr>
        <w:t xml:space="preserve"> which resulted in the killing of a half-million Iraqis, the deaths of over 4,000 US service members, and a 10-fold increase in terrorist attacks. While the George W. Bush administration had various motives to invade, the fear that Iraq was close to getting a </w:t>
      </w:r>
      <w:proofErr w:type="gramStart"/>
      <w:r w:rsidRPr="001870D4">
        <w:rPr>
          <w:rFonts w:asciiTheme="minorHAnsi" w:hAnsiTheme="minorHAnsi" w:cstheme="minorHAnsi"/>
          <w:sz w:val="14"/>
        </w:rPr>
        <w:t>nuclear weapon motivated elites</w:t>
      </w:r>
      <w:proofErr w:type="gramEnd"/>
      <w:r w:rsidRPr="001870D4">
        <w:rPr>
          <w:rFonts w:asciiTheme="minorHAnsi" w:hAnsiTheme="minorHAnsi" w:cstheme="minorHAnsi"/>
          <w:sz w:val="14"/>
        </w:rPr>
        <w:t xml:space="preserve">, and US Senators, to back the invasion. “The truth is,” President Bush’s national security advisor, Paul Wolfowitz, told a journalist, “we settled on the one issue that everyone could agree on, which was weapons of mass destruction as the core reason.” Then-Secretary of State Colin </w:t>
      </w:r>
      <w:r w:rsidRPr="001870D4">
        <w:rPr>
          <w:rStyle w:val="StyleUnderline"/>
          <w:rFonts w:asciiTheme="minorHAnsi" w:hAnsiTheme="minorHAnsi" w:cstheme="minorHAnsi"/>
        </w:rPr>
        <w:t>Powell told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N</w:t>
      </w:r>
      <w:r w:rsidRPr="001870D4">
        <w:rPr>
          <w:rFonts w:asciiTheme="minorHAnsi" w:hAnsiTheme="minorHAnsi" w:cstheme="minorHAnsi"/>
          <w:sz w:val="14"/>
        </w:rPr>
        <w:t xml:space="preserve">ations that </w:t>
      </w:r>
      <w:r w:rsidRPr="001870D4">
        <w:rPr>
          <w:rStyle w:val="StyleUnderline"/>
          <w:rFonts w:asciiTheme="minorHAnsi" w:hAnsiTheme="minorHAnsi" w:cstheme="minorHAnsi"/>
        </w:rPr>
        <w:t>Iraq was “determined to get his hands on a nuclear</w:t>
      </w:r>
      <w:r w:rsidRPr="001870D4">
        <w:rPr>
          <w:rFonts w:asciiTheme="minorHAnsi" w:hAnsiTheme="minorHAnsi" w:cstheme="minorHAnsi"/>
          <w:sz w:val="14"/>
        </w:rPr>
        <w:t xml:space="preserve"> bomb” and “has made repeated covert attempts to acquire high-specification aluminum tubes from 11 different countries.” Now, </w:t>
      </w:r>
      <w:r w:rsidRPr="001870D4">
        <w:rPr>
          <w:rStyle w:val="StyleUnderline"/>
          <w:rFonts w:asciiTheme="minorHAnsi" w:hAnsiTheme="minorHAnsi" w:cstheme="minorHAnsi"/>
        </w:rPr>
        <w:t>many hawks</w:t>
      </w:r>
      <w:r w:rsidRPr="001870D4">
        <w:rPr>
          <w:rFonts w:asciiTheme="minorHAnsi" w:hAnsiTheme="minorHAnsi" w:cstheme="minorHAnsi"/>
          <w:sz w:val="14"/>
        </w:rPr>
        <w:t xml:space="preserve">, including Trump’s National Security advisor, John Bolton, </w:t>
      </w:r>
      <w:r w:rsidRPr="001870D4">
        <w:rPr>
          <w:rStyle w:val="StyleUnderline"/>
          <w:rFonts w:asciiTheme="minorHAnsi" w:hAnsiTheme="minorHAnsi" w:cstheme="minorHAnsi"/>
        </w:rPr>
        <w:t>are stoking fears of Iran's nuclear energy program</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 xml:space="preserve">in order </w:t>
      </w:r>
      <w:r w:rsidRPr="001870D4">
        <w:rPr>
          <w:rStyle w:val="Emphasis"/>
          <w:rFonts w:asciiTheme="minorHAnsi" w:hAnsiTheme="minorHAnsi" w:cstheme="minorHAnsi"/>
        </w:rPr>
        <w:t>to</w:t>
      </w:r>
      <w:proofErr w:type="gramEnd"/>
      <w:r w:rsidRPr="001870D4">
        <w:rPr>
          <w:rStyle w:val="Emphasis"/>
          <w:rFonts w:asciiTheme="minorHAnsi" w:hAnsiTheme="minorHAnsi" w:cstheme="minorHAnsi"/>
        </w:rPr>
        <w:t xml:space="preserve"> make the case for a military attack.</w:t>
      </w:r>
      <w:r w:rsidRPr="001870D4">
        <w:rPr>
          <w:rFonts w:asciiTheme="minorHAnsi" w:hAnsiTheme="minorHAnsi" w:cstheme="minorHAnsi"/>
          <w:sz w:val="14"/>
        </w:rPr>
        <w:t xml:space="preserve"> A “nuclear-armed Iran would pose a grave threat to international peace and security,” argues Georgetown University’s Matthew </w:t>
      </w:r>
      <w:proofErr w:type="spellStart"/>
      <w:r w:rsidRPr="001870D4">
        <w:rPr>
          <w:rFonts w:asciiTheme="minorHAnsi" w:hAnsiTheme="minorHAnsi" w:cstheme="minorHAnsi"/>
          <w:sz w:val="14"/>
        </w:rPr>
        <w:t>Kroenig</w:t>
      </w:r>
      <w:proofErr w:type="spellEnd"/>
      <w:r w:rsidRPr="001870D4">
        <w:rPr>
          <w:rFonts w:asciiTheme="minorHAnsi" w:hAnsiTheme="minorHAnsi" w:cstheme="minorHAnsi"/>
          <w:sz w:val="14"/>
        </w:rPr>
        <w:t xml:space="preserve">, “and embolden Iran to step up support to terrorist groups and otherwise throw its weight around the region.” While Bolton, </w:t>
      </w:r>
      <w:proofErr w:type="spellStart"/>
      <w:r w:rsidRPr="001870D4">
        <w:rPr>
          <w:rFonts w:asciiTheme="minorHAnsi" w:hAnsiTheme="minorHAnsi" w:cstheme="minorHAnsi"/>
          <w:sz w:val="14"/>
        </w:rPr>
        <w:t>Kroenig</w:t>
      </w:r>
      <w:proofErr w:type="spellEnd"/>
      <w:r w:rsidRPr="001870D4">
        <w:rPr>
          <w:rFonts w:asciiTheme="minorHAnsi" w:hAnsiTheme="minorHAnsi" w:cstheme="minorHAnsi"/>
          <w:sz w:val="14"/>
        </w:rPr>
        <w:t xml:space="preserve">, and other </w:t>
      </w:r>
      <w:r w:rsidRPr="001870D4">
        <w:rPr>
          <w:rStyle w:val="StyleUnderline"/>
          <w:rFonts w:asciiTheme="minorHAnsi" w:hAnsiTheme="minorHAnsi" w:cstheme="minorHAnsi"/>
        </w:rPr>
        <w:t>hawks are</w:t>
      </w:r>
      <w:r w:rsidRPr="001870D4">
        <w:rPr>
          <w:rFonts w:asciiTheme="minorHAnsi" w:hAnsiTheme="minorHAnsi" w:cstheme="minorHAnsi"/>
          <w:sz w:val="14"/>
        </w:rPr>
        <w:t xml:space="preserve"> the most prominent advocates of attacking Iran, their argument is </w:t>
      </w:r>
      <w:r w:rsidRPr="001870D4">
        <w:rPr>
          <w:rStyle w:val="StyleUnderline"/>
          <w:rFonts w:asciiTheme="minorHAnsi" w:hAnsiTheme="minorHAnsi" w:cstheme="minorHAnsi"/>
        </w:rPr>
        <w:t>given mainstream legitimacy by</w:t>
      </w:r>
      <w:r w:rsidRPr="001870D4">
        <w:rPr>
          <w:rFonts w:asciiTheme="minorHAnsi" w:hAnsiTheme="minorHAnsi" w:cstheme="minorHAnsi"/>
          <w:sz w:val="14"/>
        </w:rPr>
        <w:t xml:space="preserve"> liberal </w:t>
      </w:r>
      <w:r w:rsidRPr="001870D4">
        <w:rPr>
          <w:rStyle w:val="StyleUnderline"/>
          <w:rFonts w:asciiTheme="minorHAnsi" w:hAnsiTheme="minorHAnsi" w:cstheme="minorHAnsi"/>
        </w:rPr>
        <w:t>nonprolif</w:t>
      </w:r>
      <w:r w:rsidRPr="001870D4">
        <w:rPr>
          <w:rFonts w:asciiTheme="minorHAnsi" w:hAnsiTheme="minorHAnsi" w:cstheme="minorHAnsi"/>
          <w:sz w:val="14"/>
        </w:rPr>
        <w:t xml:space="preserve">eration </w:t>
      </w:r>
      <w:r w:rsidRPr="001870D4">
        <w:rPr>
          <w:rStyle w:val="StyleUnderline"/>
          <w:rFonts w:asciiTheme="minorHAnsi" w:hAnsiTheme="minorHAnsi" w:cstheme="minorHAnsi"/>
        </w:rPr>
        <w:t>advocates</w:t>
      </w:r>
      <w:r w:rsidRPr="001870D4">
        <w:rPr>
          <w:rFonts w:asciiTheme="minorHAnsi" w:hAnsiTheme="minorHAnsi" w:cstheme="minorHAnsi"/>
          <w:sz w:val="14"/>
        </w:rPr>
        <w:t xml:space="preserve">, including many supposed doves, who feed the widespread belief that a nuclear-armed Iran would threaten the US. How </w:t>
      </w:r>
      <w:r w:rsidRPr="001870D4">
        <w:rPr>
          <w:rStyle w:val="Emphasis"/>
          <w:rFonts w:asciiTheme="minorHAnsi" w:hAnsiTheme="minorHAnsi" w:cstheme="minorHAnsi"/>
        </w:rPr>
        <w:t>the Fear of Nuclear Results in War</w:t>
      </w:r>
      <w:r w:rsidRPr="001870D4">
        <w:rPr>
          <w:rFonts w:asciiTheme="minorHAnsi" w:hAnsiTheme="minorHAnsi" w:cstheme="minorHAnsi"/>
          <w:sz w:val="14"/>
        </w:rPr>
        <w:t xml:space="preserve"> The </w:t>
      </w:r>
      <w:r w:rsidRPr="001870D4">
        <w:rPr>
          <w:rStyle w:val="StyleUnderline"/>
          <w:rFonts w:asciiTheme="minorHAnsi" w:hAnsiTheme="minorHAnsi" w:cstheme="minorHAnsi"/>
        </w:rPr>
        <w:t>disastrous US military invasion</w:t>
      </w:r>
      <w:r w:rsidRPr="001870D4">
        <w:rPr>
          <w:rFonts w:asciiTheme="minorHAnsi" w:hAnsiTheme="minorHAnsi" w:cstheme="minorHAnsi"/>
          <w:sz w:val="14"/>
        </w:rPr>
        <w:t xml:space="preserve"> of Iraq </w:t>
      </w:r>
      <w:r w:rsidRPr="001870D4">
        <w:rPr>
          <w:rStyle w:val="StyleUnderline"/>
          <w:rFonts w:asciiTheme="minorHAnsi" w:hAnsiTheme="minorHAnsi" w:cstheme="minorHAnsi"/>
        </w:rPr>
        <w:t>might not have happened had it not been supported by</w:t>
      </w:r>
      <w:r w:rsidRPr="001870D4">
        <w:rPr>
          <w:rFonts w:asciiTheme="minorHAnsi" w:hAnsiTheme="minorHAnsi" w:cstheme="minorHAnsi"/>
          <w:sz w:val="14"/>
        </w:rPr>
        <w:t xml:space="preserve"> prominent liberals including then-Senator Hillary </w:t>
      </w:r>
      <w:r w:rsidRPr="001870D4">
        <w:rPr>
          <w:rStyle w:val="StyleUnderline"/>
          <w:rFonts w:asciiTheme="minorHAnsi" w:hAnsiTheme="minorHAnsi" w:cstheme="minorHAnsi"/>
        </w:rPr>
        <w:t>Clinton</w:t>
      </w:r>
      <w:r w:rsidRPr="001870D4">
        <w:rPr>
          <w:rFonts w:asciiTheme="minorHAnsi" w:hAnsiTheme="minorHAnsi" w:cstheme="minorHAnsi"/>
          <w:sz w:val="14"/>
        </w:rPr>
        <w:t xml:space="preserve">, British Prime Minister Tony </w:t>
      </w:r>
      <w:r w:rsidRPr="001870D4">
        <w:rPr>
          <w:rStyle w:val="StyleUnderline"/>
          <w:rFonts w:asciiTheme="minorHAnsi" w:hAnsiTheme="minorHAnsi" w:cstheme="minorHAnsi"/>
        </w:rPr>
        <w:t>Blair, and</w:t>
      </w:r>
      <w:r w:rsidRPr="001870D4">
        <w:rPr>
          <w:rFonts w:asciiTheme="minorHAnsi" w:hAnsiTheme="minorHAnsi" w:cstheme="minorHAnsi"/>
          <w:sz w:val="14"/>
        </w:rPr>
        <w:t xml:space="preserve"> 2000 presidential candidate Al </w:t>
      </w:r>
      <w:r w:rsidRPr="001870D4">
        <w:rPr>
          <w:rStyle w:val="StyleUnderline"/>
          <w:rFonts w:asciiTheme="minorHAnsi" w:hAnsiTheme="minorHAnsi" w:cstheme="minorHAnsi"/>
        </w:rPr>
        <w:t>Gore</w:t>
      </w:r>
      <w:r w:rsidRPr="001870D4">
        <w:rPr>
          <w:rFonts w:asciiTheme="minorHAnsi" w:hAnsiTheme="minorHAnsi" w:cstheme="minorHAnsi"/>
          <w:sz w:val="14"/>
        </w:rPr>
        <w:t>. While 22 Democratic Senators voted against the 2002 resolution authorizing the US invasion, 29 of them voted for it. It wasn’t the first time that prominent liberals advocated war to prevent the spread of nuclear weapons. In 1948, the British philosopher, Bertrand Russell, called for the atomic bombing of the Soviet Union. “Lord Russell said that an atomic war would be one of extraordinary horror,” reported The New York Times, “but it would be ‘the war to end wars.’” Russell, a supposed pacifist, was the world’s most prominent opponent of nuclear weapons. Russell insisted that nuclear deterrence — the use of atomic bombs to frighten enemies — could not prevent war. Hamilton Holt, another supposed peace activist, argued that any nation that rejected United Nations control over atomic energy “should be wiped off the face of the earth with atomic bombs.” The father of the atomic bomb, Robert Oppenheimer, who cultivated his image as a lover of peace, and opposed the creation of the hydrogen bomb, also called for atomic war against the Soviet Union. “[W]e can’t just sit by while a potential enemy builds up the means of certain destruction,” he reportedly told a journalist for the Saturday Evening Post. “</w:t>
      </w:r>
      <w:proofErr w:type="spellStart"/>
      <w:r w:rsidRPr="001870D4">
        <w:rPr>
          <w:rFonts w:asciiTheme="minorHAnsi" w:hAnsiTheme="minorHAnsi" w:cstheme="minorHAnsi"/>
          <w:sz w:val="14"/>
        </w:rPr>
        <w:t>Oppie’s</w:t>
      </w:r>
      <w:proofErr w:type="spellEnd"/>
      <w:r w:rsidRPr="001870D4">
        <w:rPr>
          <w:rFonts w:asciiTheme="minorHAnsi" w:hAnsiTheme="minorHAnsi" w:cstheme="minorHAnsi"/>
          <w:sz w:val="14"/>
        </w:rPr>
        <w:t xml:space="preserve"> line, to put it bluntly, was something damned close to preventive war.” </w:t>
      </w:r>
      <w:r w:rsidRPr="001870D4">
        <w:rPr>
          <w:rStyle w:val="StyleUnderline"/>
          <w:rFonts w:asciiTheme="minorHAnsi" w:hAnsiTheme="minorHAnsi" w:cstheme="minorHAnsi"/>
        </w:rPr>
        <w:t>Nuclear weapons created severe distress for elites who had</w:t>
      </w:r>
      <w:r w:rsidRPr="001870D4">
        <w:rPr>
          <w:rFonts w:asciiTheme="minorHAnsi" w:hAnsiTheme="minorHAnsi" w:cstheme="minorHAnsi"/>
          <w:sz w:val="14"/>
        </w:rPr>
        <w:t xml:space="preserve"> for centuries </w:t>
      </w:r>
      <w:r w:rsidRPr="001870D4">
        <w:rPr>
          <w:rStyle w:val="StyleUnderline"/>
          <w:rFonts w:asciiTheme="minorHAnsi" w:hAnsiTheme="minorHAnsi" w:cstheme="minorHAnsi"/>
        </w:rPr>
        <w:t xml:space="preserve">sent the children of the lower classes to fight wars abroad with </w:t>
      </w:r>
      <w:r w:rsidRPr="001870D4">
        <w:rPr>
          <w:rStyle w:val="Emphasis"/>
          <w:rFonts w:asciiTheme="minorHAnsi" w:hAnsiTheme="minorHAnsi" w:cstheme="minorHAnsi"/>
        </w:rPr>
        <w:t>little fear that they might suffer the consequences.</w:t>
      </w:r>
      <w:r w:rsidRPr="001870D4">
        <w:rPr>
          <w:rFonts w:asciiTheme="minorHAnsi" w:hAnsiTheme="minorHAnsi" w:cstheme="minorHAnsi"/>
          <w:sz w:val="14"/>
        </w:rPr>
        <w:t xml:space="preserve"> Over the following decades, hawks and doves tried to resolve their atomic anxieties in different ways. Conservatives advocated the creation of weapons capable of knocking out an enemy’s arsenal before he could use it. </w:t>
      </w:r>
      <w:r w:rsidRPr="001870D4">
        <w:rPr>
          <w:rStyle w:val="StyleUnderline"/>
          <w:rFonts w:asciiTheme="minorHAnsi" w:hAnsiTheme="minorHAnsi" w:cstheme="minorHAnsi"/>
        </w:rPr>
        <w:t>Liberals advocated world government control over nuclear energy. Both efforts were doomed to fail</w:t>
      </w:r>
      <w:r w:rsidRPr="001870D4">
        <w:rPr>
          <w:rStyle w:val="Emphasis"/>
          <w:rFonts w:asciiTheme="minorHAnsi" w:hAnsiTheme="minorHAnsi" w:cstheme="minorHAnsi"/>
        </w:rPr>
        <w:t>. The nature of nuclear weapons makes it impossible to either ban the bomb or wipe out an enemy’s arsenal.</w:t>
      </w:r>
      <w:r w:rsidRPr="001870D4">
        <w:rPr>
          <w:rFonts w:asciiTheme="minorHAnsi" w:hAnsiTheme="minorHAnsi" w:cstheme="minorHAnsi"/>
          <w:sz w:val="14"/>
        </w:rPr>
        <w:t xml:space="preserve"> </w:t>
      </w:r>
      <w:r w:rsidRPr="001870D4">
        <w:rPr>
          <w:rStyle w:val="Emphasis"/>
          <w:rFonts w:asciiTheme="minorHAnsi" w:hAnsiTheme="minorHAnsi" w:cstheme="minorHAnsi"/>
        </w:rPr>
        <w:t>Nuclear deterrence was unavoidable</w:t>
      </w:r>
      <w:r w:rsidRPr="001870D4">
        <w:rPr>
          <w:rFonts w:asciiTheme="minorHAnsi" w:hAnsiTheme="minorHAnsi" w:cstheme="minorHAnsi"/>
          <w:sz w:val="14"/>
        </w:rPr>
        <w:t xml:space="preserve">. </w:t>
      </w:r>
      <w:r w:rsidRPr="001870D4">
        <w:rPr>
          <w:rStyle w:val="StyleUnderline"/>
          <w:rFonts w:asciiTheme="minorHAnsi" w:hAnsiTheme="minorHAnsi" w:cstheme="minorHAnsi"/>
        </w:rPr>
        <w:t>Hawks and doves</w:t>
      </w:r>
      <w:r w:rsidRPr="001870D4">
        <w:rPr>
          <w:rFonts w:asciiTheme="minorHAnsi" w:hAnsiTheme="minorHAnsi" w:cstheme="minorHAnsi"/>
          <w:sz w:val="14"/>
        </w:rPr>
        <w:t xml:space="preserve"> have long </w:t>
      </w:r>
      <w:r w:rsidRPr="001870D4">
        <w:rPr>
          <w:rStyle w:val="StyleUnderline"/>
          <w:rFonts w:asciiTheme="minorHAnsi" w:hAnsiTheme="minorHAnsi" w:cstheme="minorHAnsi"/>
        </w:rPr>
        <w:t>found common ground opposing the spread of nuclear weapons to non-nuclear states. These efforts were benevolent and pragmatic when they took the form of extending the US nuclear shield to European and Asian allies after W</w:t>
      </w:r>
      <w:r w:rsidRPr="001870D4">
        <w:rPr>
          <w:rFonts w:asciiTheme="minorHAnsi" w:hAnsiTheme="minorHAnsi" w:cstheme="minorHAnsi"/>
          <w:sz w:val="14"/>
        </w:rPr>
        <w:t xml:space="preserve">orld </w:t>
      </w:r>
      <w:r w:rsidRPr="001870D4">
        <w:rPr>
          <w:rStyle w:val="StyleUnderline"/>
          <w:rFonts w:asciiTheme="minorHAnsi" w:hAnsiTheme="minorHAnsi" w:cstheme="minorHAnsi"/>
        </w:rPr>
        <w:t>W</w:t>
      </w:r>
      <w:r w:rsidRPr="001870D4">
        <w:rPr>
          <w:rFonts w:asciiTheme="minorHAnsi" w:hAnsiTheme="minorHAnsi" w:cstheme="minorHAnsi"/>
          <w:sz w:val="14"/>
        </w:rPr>
        <w:t xml:space="preserve">ar </w:t>
      </w:r>
      <w:r w:rsidRPr="001870D4">
        <w:rPr>
          <w:rStyle w:val="StyleUnderline"/>
          <w:rFonts w:asciiTheme="minorHAnsi" w:hAnsiTheme="minorHAnsi" w:cstheme="minorHAnsi"/>
        </w:rPr>
        <w:t>II</w:t>
      </w:r>
      <w:r w:rsidRPr="001870D4">
        <w:rPr>
          <w:rFonts w:asciiTheme="minorHAnsi" w:hAnsiTheme="minorHAnsi" w:cstheme="minorHAnsi"/>
          <w:sz w:val="14"/>
        </w:rPr>
        <w:t xml:space="preserve">. But </w:t>
      </w:r>
      <w:r w:rsidRPr="001870D4">
        <w:rPr>
          <w:rStyle w:val="StyleUnderline"/>
          <w:rFonts w:asciiTheme="minorHAnsi" w:hAnsiTheme="minorHAnsi" w:cstheme="minorHAnsi"/>
        </w:rPr>
        <w:t>by the 2003 invasion of Iraq, nonproliferation efforts had become</w:t>
      </w:r>
      <w:r w:rsidRPr="001870D4">
        <w:rPr>
          <w:rFonts w:asciiTheme="minorHAnsi" w:hAnsiTheme="minorHAnsi" w:cstheme="minorHAnsi"/>
          <w:sz w:val="14"/>
        </w:rPr>
        <w:t xml:space="preserve"> catastrophically </w:t>
      </w:r>
      <w:r w:rsidRPr="001870D4">
        <w:rPr>
          <w:rStyle w:val="Emphasis"/>
          <w:rFonts w:asciiTheme="minorHAnsi" w:hAnsiTheme="minorHAnsi" w:cstheme="minorHAnsi"/>
        </w:rPr>
        <w:t>violent and counterproductiv</w:t>
      </w:r>
      <w:r w:rsidRPr="001870D4">
        <w:rPr>
          <w:rFonts w:asciiTheme="minorHAnsi" w:hAnsiTheme="minorHAnsi" w:cstheme="minorHAnsi"/>
          <w:sz w:val="14"/>
        </w:rPr>
        <w:t xml:space="preserve">e. Military </w:t>
      </w:r>
      <w:r w:rsidRPr="001870D4">
        <w:rPr>
          <w:rStyle w:val="StyleUnderline"/>
          <w:rFonts w:asciiTheme="minorHAnsi" w:hAnsiTheme="minorHAnsi" w:cstheme="minorHAnsi"/>
        </w:rPr>
        <w:t>hawks and nonproliferation doves gain political power by frightening</w:t>
      </w:r>
      <w:r w:rsidRPr="001870D4">
        <w:rPr>
          <w:rFonts w:asciiTheme="minorHAnsi" w:hAnsiTheme="minorHAnsi" w:cstheme="minorHAnsi"/>
          <w:sz w:val="14"/>
        </w:rPr>
        <w:t xml:space="preserve"> journalists, policymakers, and </w:t>
      </w:r>
      <w:r w:rsidRPr="001870D4">
        <w:rPr>
          <w:rStyle w:val="StyleUnderline"/>
          <w:rFonts w:asciiTheme="minorHAnsi" w:hAnsiTheme="minorHAnsi" w:cstheme="minorHAnsi"/>
        </w:rPr>
        <w:t>the public into believing that Iran would attack the US with nuclear weapons</w:t>
      </w:r>
      <w:r w:rsidRPr="001870D4">
        <w:rPr>
          <w:rFonts w:asciiTheme="minorHAnsi" w:hAnsiTheme="minorHAnsi" w:cstheme="minorHAnsi"/>
          <w:sz w:val="14"/>
        </w:rPr>
        <w:t xml:space="preserve">, but </w:t>
      </w:r>
      <w:r w:rsidRPr="001870D4">
        <w:rPr>
          <w:rStyle w:val="Emphasis"/>
          <w:rFonts w:asciiTheme="minorHAnsi" w:hAnsiTheme="minorHAnsi" w:cstheme="minorHAnsi"/>
        </w:rPr>
        <w:t>even hardliners agree that if Iran got the bomb, it would use it</w:t>
      </w:r>
      <w:r w:rsidRPr="001870D4">
        <w:rPr>
          <w:rFonts w:asciiTheme="minorHAnsi" w:hAnsiTheme="minorHAnsi" w:cstheme="minorHAnsi"/>
          <w:sz w:val="14"/>
        </w:rPr>
        <w:t xml:space="preserve"> the same way all nations do: </w:t>
      </w:r>
      <w:r w:rsidRPr="001870D4">
        <w:rPr>
          <w:rStyle w:val="Emphasis"/>
          <w:rFonts w:asciiTheme="minorHAnsi" w:hAnsiTheme="minorHAnsi" w:cstheme="minorHAnsi"/>
        </w:rPr>
        <w:t>for self-defense</w:t>
      </w:r>
      <w:r w:rsidRPr="001870D4">
        <w:rPr>
          <w:rFonts w:asciiTheme="minorHAnsi" w:hAnsiTheme="minorHAnsi" w:cstheme="minorHAnsi"/>
          <w:sz w:val="14"/>
        </w:rPr>
        <w:t xml:space="preserve">. </w:t>
      </w:r>
      <w:r w:rsidRPr="001870D4">
        <w:rPr>
          <w:rStyle w:val="StyleUnderline"/>
          <w:rFonts w:asciiTheme="minorHAnsi" w:hAnsiTheme="minorHAnsi" w:cstheme="minorHAnsi"/>
        </w:rPr>
        <w:t>The Iranian regime is not suicidal and would</w:t>
      </w:r>
      <w:r w:rsidRPr="001870D4">
        <w:rPr>
          <w:rFonts w:asciiTheme="minorHAnsi" w:hAnsiTheme="minorHAnsi" w:cstheme="minorHAnsi"/>
          <w:sz w:val="14"/>
        </w:rPr>
        <w:t xml:space="preserve"> thus </w:t>
      </w:r>
      <w:r w:rsidRPr="001870D4">
        <w:rPr>
          <w:rStyle w:val="StyleUnderline"/>
          <w:rFonts w:asciiTheme="minorHAnsi" w:hAnsiTheme="minorHAnsi" w:cstheme="minorHAnsi"/>
        </w:rPr>
        <w:t>not use it to attack anyone</w:t>
      </w:r>
      <w:r w:rsidRPr="001870D4">
        <w:rPr>
          <w:rFonts w:asciiTheme="minorHAnsi" w:hAnsiTheme="minorHAnsi" w:cstheme="minorHAnsi"/>
          <w:sz w:val="14"/>
        </w:rPr>
        <w:t xml:space="preserve">, least of all Israel, which has been nuclear-armed since the sixties. What of Iran’s support for terrorists? The father of international relations, Kenneth Waltz, argued that if Iran got the bomb it would likely scale back its support for terrorist groups </w:t>
      </w:r>
      <w:proofErr w:type="gramStart"/>
      <w:r w:rsidRPr="001870D4">
        <w:rPr>
          <w:rFonts w:asciiTheme="minorHAnsi" w:hAnsiTheme="minorHAnsi" w:cstheme="minorHAnsi"/>
          <w:sz w:val="14"/>
        </w:rPr>
        <w:t>in order to</w:t>
      </w:r>
      <w:proofErr w:type="gramEnd"/>
      <w:r w:rsidRPr="001870D4">
        <w:rPr>
          <w:rFonts w:asciiTheme="minorHAnsi" w:hAnsiTheme="minorHAnsi" w:cstheme="minorHAnsi"/>
          <w:sz w:val="14"/>
        </w:rPr>
        <w:t xml:space="preserve"> avoid the risk of nuclear retaliation. Even the leading scholarly advocate of bombing Iran admits that it wouldn’t dare give a nuclear weapon to terrorists. “</w:t>
      </w:r>
      <w:r w:rsidRPr="001870D4">
        <w:rPr>
          <w:rStyle w:val="Emphasis"/>
          <w:rFonts w:asciiTheme="minorHAnsi" w:hAnsiTheme="minorHAnsi" w:cstheme="minorHAnsi"/>
        </w:rPr>
        <w:t>Nuclear weapons and terrorist groups have</w:t>
      </w:r>
      <w:r w:rsidRPr="001870D4">
        <w:rPr>
          <w:rFonts w:asciiTheme="minorHAnsi" w:hAnsiTheme="minorHAnsi" w:cstheme="minorHAnsi"/>
          <w:sz w:val="14"/>
        </w:rPr>
        <w:t xml:space="preserve"> both </w:t>
      </w:r>
      <w:r w:rsidRPr="001870D4">
        <w:rPr>
          <w:rStyle w:val="Emphasis"/>
          <w:rFonts w:asciiTheme="minorHAnsi" w:hAnsiTheme="minorHAnsi" w:cstheme="minorHAnsi"/>
        </w:rPr>
        <w:t>existed for nearly seventy years, and no state has ever provided nuclear capabilities to a terrorist organization</w:t>
      </w:r>
      <w:r w:rsidRPr="001870D4">
        <w:rPr>
          <w:rFonts w:asciiTheme="minorHAnsi" w:hAnsiTheme="minorHAnsi" w:cstheme="minorHAnsi"/>
          <w:sz w:val="14"/>
        </w:rPr>
        <w:t xml:space="preserve">,” writes Georgetown’s </w:t>
      </w:r>
      <w:proofErr w:type="spellStart"/>
      <w:r w:rsidRPr="001870D4">
        <w:rPr>
          <w:rFonts w:asciiTheme="minorHAnsi" w:hAnsiTheme="minorHAnsi" w:cstheme="minorHAnsi"/>
          <w:sz w:val="14"/>
        </w:rPr>
        <w:t>Kroenig</w:t>
      </w:r>
      <w:proofErr w:type="spellEnd"/>
      <w:r w:rsidRPr="001870D4">
        <w:rPr>
          <w:rFonts w:asciiTheme="minorHAnsi" w:hAnsiTheme="minorHAnsi" w:cstheme="minorHAnsi"/>
          <w:sz w:val="14"/>
        </w:rPr>
        <w:t xml:space="preserve">. “It is likely that </w:t>
      </w:r>
      <w:r w:rsidRPr="001870D4">
        <w:rPr>
          <w:rStyle w:val="Emphasis"/>
          <w:rFonts w:asciiTheme="minorHAnsi" w:hAnsiTheme="minorHAnsi" w:cstheme="minorHAnsi"/>
        </w:rPr>
        <w:t>Iran would show similar restraint</w:t>
      </w:r>
      <w:r w:rsidRPr="001870D4">
        <w:rPr>
          <w:rFonts w:asciiTheme="minorHAnsi" w:hAnsiTheme="minorHAnsi" w:cstheme="minorHAnsi"/>
          <w:sz w:val="14"/>
        </w:rPr>
        <w:t xml:space="preserve">.” </w:t>
      </w:r>
      <w:r w:rsidRPr="001870D4">
        <w:rPr>
          <w:rStyle w:val="StyleUnderline"/>
          <w:rFonts w:asciiTheme="minorHAnsi" w:hAnsiTheme="minorHAnsi" w:cstheme="minorHAnsi"/>
        </w:rPr>
        <w:t>Why</w:t>
      </w:r>
      <w:r w:rsidRPr="001870D4">
        <w:rPr>
          <w:rFonts w:asciiTheme="minorHAnsi" w:hAnsiTheme="minorHAnsi" w:cstheme="minorHAnsi"/>
          <w:sz w:val="14"/>
        </w:rPr>
        <w:t xml:space="preserve">, then, </w:t>
      </w:r>
      <w:r w:rsidRPr="001870D4">
        <w:rPr>
          <w:rStyle w:val="StyleUnderline"/>
          <w:rFonts w:asciiTheme="minorHAnsi" w:hAnsiTheme="minorHAnsi" w:cstheme="minorHAnsi"/>
        </w:rPr>
        <w:t xml:space="preserve">do hawks demand military action to prevent Iran from getting the bomb? Because a </w:t>
      </w:r>
      <w:r w:rsidRPr="001870D4">
        <w:rPr>
          <w:rStyle w:val="Emphasis"/>
          <w:rFonts w:asciiTheme="minorHAnsi" w:hAnsiTheme="minorHAnsi" w:cstheme="minorHAnsi"/>
        </w:rPr>
        <w:t>nuclear-armed Iran would prevent the US military from being able to</w:t>
      </w:r>
      <w:r w:rsidRPr="001870D4">
        <w:rPr>
          <w:rStyle w:val="StyleUnderline"/>
          <w:rFonts w:asciiTheme="minorHAnsi" w:hAnsiTheme="minorHAnsi" w:cstheme="minorHAnsi"/>
        </w:rPr>
        <w:t xml:space="preserve">… </w:t>
      </w:r>
      <w:r w:rsidRPr="001870D4">
        <w:rPr>
          <w:rStyle w:val="Emphasis"/>
          <w:rFonts w:asciiTheme="minorHAnsi" w:hAnsiTheme="minorHAnsi" w:cstheme="minorHAnsi"/>
        </w:rPr>
        <w:t>invade Iran</w:t>
      </w:r>
      <w:r w:rsidRPr="001870D4">
        <w:rPr>
          <w:rStyle w:val="StyleUnderline"/>
          <w:rFonts w:asciiTheme="minorHAnsi" w:hAnsiTheme="minorHAnsi" w:cstheme="minorHAnsi"/>
        </w:rPr>
        <w:t>.</w:t>
      </w:r>
      <w:r w:rsidRPr="001870D4">
        <w:rPr>
          <w:rFonts w:asciiTheme="minorHAnsi" w:hAnsiTheme="minorHAnsi" w:cstheme="minorHAnsi"/>
          <w:sz w:val="14"/>
        </w:rPr>
        <w:t xml:space="preserve"> “[P]</w:t>
      </w:r>
      <w:proofErr w:type="spellStart"/>
      <w:r w:rsidRPr="001870D4">
        <w:rPr>
          <w:rFonts w:asciiTheme="minorHAnsi" w:hAnsiTheme="minorHAnsi" w:cstheme="minorHAnsi"/>
          <w:sz w:val="14"/>
        </w:rPr>
        <w:t>ower</w:t>
      </w:r>
      <w:proofErr w:type="spellEnd"/>
      <w:r w:rsidRPr="001870D4">
        <w:rPr>
          <w:rFonts w:asciiTheme="minorHAnsi" w:hAnsiTheme="minorHAnsi" w:cstheme="minorHAnsi"/>
          <w:sz w:val="14"/>
        </w:rPr>
        <w:t xml:space="preserve"> projecting states [like the U.S.] are threatened by nuclear proliferation primarily because the spread of nuclear weapons constrains their conventional military freedom of action,” writes </w:t>
      </w:r>
      <w:proofErr w:type="spellStart"/>
      <w:r w:rsidRPr="001870D4">
        <w:rPr>
          <w:rFonts w:asciiTheme="minorHAnsi" w:hAnsiTheme="minorHAnsi" w:cstheme="minorHAnsi"/>
          <w:sz w:val="14"/>
        </w:rPr>
        <w:t>Kroenig</w:t>
      </w:r>
      <w:proofErr w:type="spellEnd"/>
      <w:r w:rsidRPr="001870D4">
        <w:rPr>
          <w:rFonts w:asciiTheme="minorHAnsi" w:hAnsiTheme="minorHAnsi" w:cstheme="minorHAnsi"/>
          <w:sz w:val="14"/>
        </w:rPr>
        <w:t xml:space="preserve">. Beyond Nuclear Fear For two decades after World War II, leading minds in Europe and the US believed nuclear war was all but inevitable. “Within, at the most, ten years, some of those nuclear bombs are going off,” wrote prominent British scientist C.P. Snow in 1960. “That is the certainty.” In 1963, Russell told Playboy, “The human race may well become extinct before the end of the century.” Such statements were made not only by idealistic scientists but also by leading experts. “The world is moving ineluctably towards a third world war — a strategic nuclear war,” claimed the founder of the realist school of political science, Hans Morgenthau, in 1979. “I do not believe that anything can be done to prevent it.” Advocates of nonproliferation feed these fears. “Some argue that the spread of these weapons cannot be stopped,” said President Barack Obama in 2009. “Such fatalism is a deadly adversary, for, if we believe that the spread of nuclear weapons is inevitable, then in some way we are admitting to ourselves that the use of nuclear weapons is inevitable.” But </w:t>
      </w:r>
      <w:r w:rsidRPr="001870D4">
        <w:rPr>
          <w:rStyle w:val="StyleUnderline"/>
          <w:rFonts w:asciiTheme="minorHAnsi" w:hAnsiTheme="minorHAnsi" w:cstheme="minorHAnsi"/>
        </w:rPr>
        <w:t xml:space="preserve">it’s </w:t>
      </w:r>
      <w:r w:rsidRPr="001870D4">
        <w:rPr>
          <w:rStyle w:val="Emphasis"/>
          <w:rFonts w:asciiTheme="minorHAnsi" w:hAnsiTheme="minorHAnsi" w:cstheme="minorHAnsi"/>
        </w:rPr>
        <w:t>the belief that the spread of weapons could be stopped</w:t>
      </w:r>
      <w:r w:rsidRPr="001870D4">
        <w:rPr>
          <w:rStyle w:val="StyleUnderline"/>
          <w:rFonts w:asciiTheme="minorHAnsi" w:hAnsiTheme="minorHAnsi" w:cstheme="minorHAnsi"/>
        </w:rPr>
        <w:t>,</w:t>
      </w:r>
      <w:r w:rsidRPr="001870D4">
        <w:rPr>
          <w:rFonts w:asciiTheme="minorHAnsi" w:hAnsiTheme="minorHAnsi" w:cstheme="minorHAnsi"/>
          <w:sz w:val="14"/>
        </w:rPr>
        <w:t xml:space="preserve"> not supposed fatalism, </w:t>
      </w:r>
      <w:r w:rsidRPr="001870D4">
        <w:rPr>
          <w:rStyle w:val="StyleUnderline"/>
          <w:rFonts w:asciiTheme="minorHAnsi" w:hAnsiTheme="minorHAnsi" w:cstheme="minorHAnsi"/>
        </w:rPr>
        <w:t xml:space="preserve">that </w:t>
      </w:r>
      <w:r w:rsidRPr="001870D4">
        <w:rPr>
          <w:rStyle w:val="Emphasis"/>
          <w:rFonts w:asciiTheme="minorHAnsi" w:hAnsiTheme="minorHAnsi" w:cstheme="minorHAnsi"/>
        </w:rPr>
        <w:t>has proven</w:t>
      </w:r>
      <w:r w:rsidRPr="001870D4">
        <w:rPr>
          <w:rStyle w:val="StyleUnderline"/>
          <w:rFonts w:asciiTheme="minorHAnsi" w:hAnsiTheme="minorHAnsi" w:cstheme="minorHAnsi"/>
        </w:rPr>
        <w:t xml:space="preserve"> to be </w:t>
      </w:r>
      <w:r w:rsidRPr="001870D4">
        <w:rPr>
          <w:rStyle w:val="Emphasis"/>
          <w:rFonts w:asciiTheme="minorHAnsi" w:hAnsiTheme="minorHAnsi" w:cstheme="minorHAnsi"/>
        </w:rPr>
        <w:t>deadly</w:t>
      </w:r>
      <w:r w:rsidRPr="001870D4">
        <w:rPr>
          <w:rFonts w:asciiTheme="minorHAnsi" w:hAnsiTheme="minorHAnsi" w:cstheme="minorHAnsi"/>
          <w:sz w:val="14"/>
        </w:rPr>
        <w:t xml:space="preserve">. Where efforts to stop the spread of nuclear weapons to Iraq resulted in the deaths of a half-million people, </w:t>
      </w:r>
      <w:r w:rsidRPr="001870D4">
        <w:rPr>
          <w:rStyle w:val="StyleUnderline"/>
          <w:rFonts w:asciiTheme="minorHAnsi" w:hAnsiTheme="minorHAnsi" w:cstheme="minorHAnsi"/>
        </w:rPr>
        <w:t>the spread of nuclear weapons has resulted in</w:t>
      </w:r>
      <w:r w:rsidRPr="001870D4">
        <w:rPr>
          <w:rFonts w:asciiTheme="minorHAnsi" w:hAnsiTheme="minorHAnsi" w:cstheme="minorHAnsi"/>
          <w:sz w:val="14"/>
        </w:rPr>
        <w:t xml:space="preserve"> what Yale University historian John Gaddis calls “</w:t>
      </w:r>
      <w:r w:rsidRPr="001870D4">
        <w:rPr>
          <w:rStyle w:val="StyleUnderline"/>
          <w:rFonts w:asciiTheme="minorHAnsi" w:hAnsiTheme="minorHAnsi" w:cstheme="minorHAnsi"/>
        </w:rPr>
        <w:t>the long peace.”</w:t>
      </w:r>
      <w:r w:rsidRPr="001870D4">
        <w:rPr>
          <w:rFonts w:asciiTheme="minorHAnsi" w:hAnsiTheme="minorHAnsi" w:cstheme="minorHAnsi"/>
          <w:sz w:val="14"/>
        </w:rPr>
        <w:t xml:space="preserve"> “It seems inescapable that what has really made the difference in inducing this unaccustomed caution has been the workings of the nuclear deterrent,” wrote Gaddis. </w:t>
      </w:r>
      <w:r w:rsidRPr="001870D4">
        <w:rPr>
          <w:rStyle w:val="StyleUnderline"/>
          <w:rFonts w:asciiTheme="minorHAnsi" w:hAnsiTheme="minorHAnsi" w:cstheme="minorHAnsi"/>
        </w:rPr>
        <w:t>The same arguments</w:t>
      </w:r>
      <w:r w:rsidRPr="001870D4">
        <w:rPr>
          <w:rFonts w:asciiTheme="minorHAnsi" w:hAnsiTheme="minorHAnsi" w:cstheme="minorHAnsi"/>
          <w:sz w:val="14"/>
        </w:rPr>
        <w:t xml:space="preserve"> </w:t>
      </w:r>
      <w:r w:rsidRPr="001870D4">
        <w:rPr>
          <w:rStyle w:val="StyleUnderline"/>
          <w:rFonts w:asciiTheme="minorHAnsi" w:hAnsiTheme="minorHAnsi" w:cstheme="minorHAnsi"/>
        </w:rPr>
        <w:t>today being made to prevent Iran from getting a bomb were made against India and Pakistan</w:t>
      </w:r>
      <w:r w:rsidRPr="001870D4">
        <w:rPr>
          <w:rFonts w:asciiTheme="minorHAnsi" w:hAnsiTheme="minorHAnsi" w:cstheme="minorHAnsi"/>
          <w:sz w:val="14"/>
        </w:rPr>
        <w:t xml:space="preserve"> getting one </w:t>
      </w:r>
      <w:r w:rsidRPr="001870D4">
        <w:rPr>
          <w:rStyle w:val="StyleUnderline"/>
          <w:rFonts w:asciiTheme="minorHAnsi" w:hAnsiTheme="minorHAnsi" w:cstheme="minorHAnsi"/>
        </w:rPr>
        <w:t>in the</w:t>
      </w:r>
      <w:r w:rsidRPr="001870D4">
        <w:rPr>
          <w:rFonts w:asciiTheme="minorHAnsi" w:hAnsiTheme="minorHAnsi" w:cstheme="minorHAnsi"/>
          <w:sz w:val="14"/>
        </w:rPr>
        <w:t xml:space="preserve"> early </w:t>
      </w:r>
      <w:r w:rsidRPr="001870D4">
        <w:rPr>
          <w:rStyle w:val="StyleUnderline"/>
          <w:rFonts w:asciiTheme="minorHAnsi" w:hAnsiTheme="minorHAnsi" w:cstheme="minorHAnsi"/>
        </w:rPr>
        <w:t>1990s</w:t>
      </w:r>
      <w:r w:rsidRPr="001870D4">
        <w:rPr>
          <w:rFonts w:asciiTheme="minorHAnsi" w:hAnsiTheme="minorHAnsi" w:cstheme="minorHAnsi"/>
          <w:sz w:val="14"/>
        </w:rPr>
        <w:t>. “There is a high risk of nuclear weapons being used,” warned a prominent national security expert in 1991. Why? Because “many of the political, technical, and situational roots of stable nuclear deterrence between the US and the Soviet Union may be absent in South Asia, the Middle East or other regions to which nuclear weapons are spreading.” That proved to be nonsense. India and Pakistan have frightened each other into peace, just as the US and the Soviet Union did. “</w:t>
      </w:r>
      <w:r w:rsidRPr="001870D4">
        <w:rPr>
          <w:rStyle w:val="StyleUnderline"/>
          <w:rFonts w:asciiTheme="minorHAnsi" w:hAnsiTheme="minorHAnsi" w:cstheme="minorHAnsi"/>
        </w:rPr>
        <w:t>In South Asia,”</w:t>
      </w:r>
      <w:r w:rsidRPr="001870D4">
        <w:rPr>
          <w:rFonts w:asciiTheme="minorHAnsi" w:hAnsiTheme="minorHAnsi" w:cstheme="minorHAnsi"/>
          <w:sz w:val="14"/>
        </w:rPr>
        <w:t xml:space="preserve"> says India-Pakistan nuclear expert, </w:t>
      </w:r>
      <w:proofErr w:type="spellStart"/>
      <w:r w:rsidRPr="001870D4">
        <w:rPr>
          <w:rFonts w:asciiTheme="minorHAnsi" w:hAnsiTheme="minorHAnsi" w:cstheme="minorHAnsi"/>
          <w:sz w:val="14"/>
        </w:rPr>
        <w:t>Sumit</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Ganguly</w:t>
      </w:r>
      <w:proofErr w:type="spellEnd"/>
      <w:r w:rsidRPr="001870D4">
        <w:rPr>
          <w:rFonts w:asciiTheme="minorHAnsi" w:hAnsiTheme="minorHAnsi" w:cstheme="minorHAnsi"/>
          <w:sz w:val="14"/>
        </w:rPr>
        <w:t xml:space="preserve">, </w:t>
      </w:r>
      <w:r w:rsidRPr="001870D4">
        <w:rPr>
          <w:rStyle w:val="StyleUnderline"/>
          <w:rFonts w:asciiTheme="minorHAnsi" w:hAnsiTheme="minorHAnsi" w:cstheme="minorHAnsi"/>
        </w:rPr>
        <w:t>nuclear weapons have</w:t>
      </w:r>
      <w:r w:rsidRPr="001870D4">
        <w:rPr>
          <w:rFonts w:asciiTheme="minorHAnsi" w:hAnsiTheme="minorHAnsi" w:cstheme="minorHAnsi"/>
          <w:sz w:val="14"/>
        </w:rPr>
        <w:t xml:space="preserve"> “for all practical purposes, </w:t>
      </w:r>
      <w:r w:rsidRPr="001870D4">
        <w:rPr>
          <w:rStyle w:val="Emphasis"/>
          <w:rFonts w:asciiTheme="minorHAnsi" w:hAnsiTheme="minorHAnsi" w:cstheme="minorHAnsi"/>
        </w:rPr>
        <w:t>done away with the prospect of full-scale war. It's just not going to happen</w:t>
      </w:r>
      <w:r w:rsidRPr="001870D4">
        <w:rPr>
          <w:rFonts w:asciiTheme="minorHAnsi" w:hAnsiTheme="minorHAnsi" w:cstheme="minorHAnsi"/>
          <w:sz w:val="14"/>
        </w:rPr>
        <w:t xml:space="preserve">. The risks are so great </w:t>
      </w:r>
      <w:proofErr w:type="gramStart"/>
      <w:r w:rsidRPr="001870D4">
        <w:rPr>
          <w:rFonts w:asciiTheme="minorHAnsi" w:hAnsiTheme="minorHAnsi" w:cstheme="minorHAnsi"/>
          <w:sz w:val="14"/>
        </w:rPr>
        <w:t>as a consequence of</w:t>
      </w:r>
      <w:proofErr w:type="gramEnd"/>
      <w:r w:rsidRPr="001870D4">
        <w:rPr>
          <w:rFonts w:asciiTheme="minorHAnsi" w:hAnsiTheme="minorHAnsi" w:cstheme="minorHAnsi"/>
          <w:sz w:val="14"/>
        </w:rPr>
        <w:t xml:space="preserve"> the nuclearization of the subcontinent that neither side can seriously contemplate starting a war.” Some amount of </w:t>
      </w:r>
      <w:r w:rsidRPr="001870D4">
        <w:rPr>
          <w:rStyle w:val="StyleUnderline"/>
          <w:rFonts w:asciiTheme="minorHAnsi" w:hAnsiTheme="minorHAnsi" w:cstheme="minorHAnsi"/>
        </w:rPr>
        <w:t>fear of nuclear weapons is necessary for nuclear deterrence to work</w:t>
      </w:r>
      <w:r w:rsidRPr="001870D4">
        <w:rPr>
          <w:rFonts w:asciiTheme="minorHAnsi" w:hAnsiTheme="minorHAnsi" w:cstheme="minorHAnsi"/>
          <w:sz w:val="14"/>
        </w:rPr>
        <w:t xml:space="preserve">. If we didn’t fear nuclear weapons, we wouldn’t show so much restraint in using them. But </w:t>
      </w:r>
      <w:r w:rsidRPr="001870D4">
        <w:rPr>
          <w:rStyle w:val="StyleUnderline"/>
          <w:rFonts w:asciiTheme="minorHAnsi" w:hAnsiTheme="minorHAnsi" w:cstheme="minorHAnsi"/>
        </w:rPr>
        <w:t>the catastrophic US invasion of Iraq teaches us that our nuclear fears can</w:t>
      </w:r>
      <w:r w:rsidRPr="001870D4">
        <w:rPr>
          <w:rFonts w:asciiTheme="minorHAnsi" w:hAnsiTheme="minorHAnsi" w:cstheme="minorHAnsi"/>
          <w:sz w:val="14"/>
        </w:rPr>
        <w:t xml:space="preserve"> easily </w:t>
      </w:r>
      <w:r w:rsidRPr="001870D4">
        <w:rPr>
          <w:rStyle w:val="StyleUnderline"/>
          <w:rFonts w:asciiTheme="minorHAnsi" w:hAnsiTheme="minorHAnsi" w:cstheme="minorHAnsi"/>
        </w:rPr>
        <w:t>become self-destructive when left unchecked.</w:t>
      </w:r>
      <w:r w:rsidRPr="001870D4">
        <w:rPr>
          <w:rFonts w:asciiTheme="minorHAnsi" w:hAnsiTheme="minorHAnsi" w:cstheme="minorHAnsi"/>
          <w:sz w:val="14"/>
        </w:rPr>
        <w:t xml:space="preserve"> In a country like the US, which has long been prone to historical amnesia, there is a growing risk that we could stumble into yet another war in the Middle East. The New York Times reports that the Fox News host Tucker Carlson helped persuade President Trump to avoid the military confrontation with Iran that Bolton has long urged. While reassuring, it's disturbing that Carlson was virtually alone in doing so among Trump's advisors. Yesterday, Carlson savaged Bolton’s terrible foreign policy record, particularly his advocacy of the 2003 invasion of Iraq. Bolton, like many in the foreign policy establishment, pompously claimed that the situation there was more “complex” than Carlson understood. </w:t>
      </w:r>
      <w:r w:rsidRPr="001870D4">
        <w:rPr>
          <w:rStyle w:val="StyleUnderline"/>
          <w:rFonts w:asciiTheme="minorHAnsi" w:hAnsiTheme="minorHAnsi" w:cstheme="minorHAnsi"/>
        </w:rPr>
        <w:t>Trump’s near-attack on Iran is a good reminder that those who advocate military action</w:t>
      </w:r>
      <w:r w:rsidRPr="001870D4">
        <w:rPr>
          <w:rFonts w:asciiTheme="minorHAnsi" w:hAnsiTheme="minorHAnsi" w:cstheme="minorHAnsi"/>
          <w:sz w:val="14"/>
        </w:rPr>
        <w:t xml:space="preserve"> when none is required </w:t>
      </w:r>
      <w:r w:rsidRPr="001870D4">
        <w:rPr>
          <w:rStyle w:val="Emphasis"/>
          <w:rFonts w:asciiTheme="minorHAnsi" w:hAnsiTheme="minorHAnsi" w:cstheme="minorHAnsi"/>
        </w:rPr>
        <w:t>pose a grave threat to national security and world peace</w:t>
      </w:r>
      <w:r w:rsidRPr="001870D4">
        <w:rPr>
          <w:rFonts w:asciiTheme="minorHAnsi" w:hAnsiTheme="minorHAnsi" w:cstheme="minorHAnsi"/>
          <w:sz w:val="14"/>
        </w:rPr>
        <w:t xml:space="preserve">. Ironically, </w:t>
      </w:r>
      <w:r w:rsidRPr="001870D4">
        <w:rPr>
          <w:rStyle w:val="StyleUnderline"/>
          <w:rFonts w:asciiTheme="minorHAnsi" w:hAnsiTheme="minorHAnsi" w:cstheme="minorHAnsi"/>
        </w:rPr>
        <w:t>they</w:t>
      </w:r>
      <w:r w:rsidRPr="001870D4">
        <w:rPr>
          <w:rFonts w:asciiTheme="minorHAnsi" w:hAnsiTheme="minorHAnsi" w:cstheme="minorHAnsi"/>
          <w:sz w:val="14"/>
        </w:rPr>
        <w:t xml:space="preserve"> also </w:t>
      </w:r>
      <w:r w:rsidRPr="001870D4">
        <w:rPr>
          <w:rStyle w:val="StyleUnderline"/>
          <w:rFonts w:asciiTheme="minorHAnsi" w:hAnsiTheme="minorHAnsi" w:cstheme="minorHAnsi"/>
        </w:rPr>
        <w:t>provide</w:t>
      </w:r>
      <w:r w:rsidRPr="001870D4">
        <w:rPr>
          <w:rFonts w:asciiTheme="minorHAnsi" w:hAnsiTheme="minorHAnsi" w:cstheme="minorHAnsi"/>
          <w:sz w:val="14"/>
        </w:rPr>
        <w:t xml:space="preserve"> further </w:t>
      </w:r>
      <w:r w:rsidRPr="001870D4">
        <w:rPr>
          <w:rStyle w:val="StyleUnderline"/>
          <w:rFonts w:asciiTheme="minorHAnsi" w:hAnsiTheme="minorHAnsi" w:cstheme="minorHAnsi"/>
        </w:rPr>
        <w:t>motivation to nations like Iran to obtain a nuclear weapon for self-defense</w:t>
      </w:r>
      <w:r w:rsidRPr="001870D4">
        <w:rPr>
          <w:rFonts w:asciiTheme="minorHAnsi" w:hAnsiTheme="minorHAnsi" w:cstheme="minorHAnsi"/>
          <w:sz w:val="14"/>
        </w:rPr>
        <w:t>. In that sense, hawkish national security experts and nuclear nonproliferation advocates have a lot in common with environmentalists who oppose the use of nuclear energy to combat climate change. All three groups claim to offer solutions to problems that they more than anyone else have helped to create.</w:t>
      </w:r>
      <w:r w:rsidRPr="001870D4">
        <w:rPr>
          <w:rFonts w:asciiTheme="minorHAnsi" w:hAnsiTheme="minorHAnsi" w:cstheme="minorHAnsi"/>
        </w:rPr>
        <w:t xml:space="preserve"> </w:t>
      </w:r>
    </w:p>
    <w:p w:rsidR="00895A85" w:rsidRPr="001870D4" w:rsidRDefault="00895A85" w:rsidP="00895A85">
      <w:pPr>
        <w:pStyle w:val="Heading4"/>
        <w:rPr>
          <w:rFonts w:asciiTheme="minorHAnsi" w:hAnsiTheme="minorHAnsi" w:cstheme="minorHAnsi"/>
        </w:rPr>
      </w:pP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solves </w:t>
      </w:r>
    </w:p>
    <w:p w:rsidR="00895A85" w:rsidRPr="001870D4" w:rsidRDefault="00895A85" w:rsidP="00895A85">
      <w:pPr>
        <w:rPr>
          <w:rStyle w:val="StyleUnderline"/>
          <w:rFonts w:asciiTheme="minorHAnsi" w:hAnsiTheme="minorHAnsi" w:cstheme="minorHAnsi"/>
        </w:rPr>
      </w:pPr>
      <w:r w:rsidRPr="001870D4">
        <w:rPr>
          <w:rFonts w:asciiTheme="minorHAnsi" w:hAnsiTheme="minorHAnsi" w:cstheme="minorHAnsi"/>
        </w:rPr>
        <w:t xml:space="preserve">Dr. Mohammed </w:t>
      </w:r>
      <w:proofErr w:type="spellStart"/>
      <w:r w:rsidRPr="001870D4">
        <w:rPr>
          <w:rStyle w:val="Style13ptBold"/>
          <w:rFonts w:asciiTheme="minorHAnsi" w:hAnsiTheme="minorHAnsi" w:cstheme="minorHAnsi"/>
        </w:rPr>
        <w:t>Nuruzzaman</w:t>
      </w:r>
      <w:proofErr w:type="spellEnd"/>
      <w:r w:rsidRPr="001870D4">
        <w:rPr>
          <w:rStyle w:val="Style13ptBold"/>
          <w:rFonts w:asciiTheme="minorHAnsi" w:hAnsiTheme="minorHAnsi" w:cstheme="minorHAnsi"/>
        </w:rPr>
        <w:t xml:space="preserve"> 13</w:t>
      </w:r>
      <w:r w:rsidRPr="001870D4">
        <w:rPr>
          <w:rFonts w:asciiTheme="minorHAnsi" w:hAnsiTheme="minorHAnsi" w:cstheme="minorHAnsi"/>
        </w:rPr>
        <w:t xml:space="preserve"> is Associate Professor of International Relations &amp; Director at the Center for Global Studies at Gulf University for Science and Technology, </w:t>
      </w:r>
      <w:proofErr w:type="spellStart"/>
      <w:r w:rsidRPr="001870D4">
        <w:rPr>
          <w:rFonts w:asciiTheme="minorHAnsi" w:hAnsiTheme="minorHAnsi" w:cstheme="minorHAnsi"/>
        </w:rPr>
        <w:t>Mishref</w:t>
      </w:r>
      <w:proofErr w:type="spellEnd"/>
      <w:r w:rsidRPr="001870D4">
        <w:rPr>
          <w:rFonts w:asciiTheme="minorHAnsi" w:hAnsiTheme="minorHAnsi" w:cstheme="minorHAnsi"/>
        </w:rPr>
        <w:t>, Kuwait. “Towards a Pluralistic Nuclear Middle East”, Sept 29</w:t>
      </w:r>
      <w:r w:rsidRPr="001870D4">
        <w:rPr>
          <w:rFonts w:asciiTheme="minorHAnsi" w:hAnsiTheme="minorHAnsi" w:cstheme="minorHAnsi"/>
          <w:vertAlign w:val="superscript"/>
        </w:rPr>
        <w:t>th</w:t>
      </w:r>
      <w:r w:rsidRPr="001870D4">
        <w:rPr>
          <w:rFonts w:asciiTheme="minorHAnsi" w:hAnsiTheme="minorHAnsi" w:cstheme="minorHAnsi"/>
        </w:rPr>
        <w:t xml:space="preserve"> 2013, </w:t>
      </w:r>
      <w:hyperlink r:id="rId65" w:history="1">
        <w:r w:rsidRPr="001870D4">
          <w:rPr>
            <w:rStyle w:val="Hyperlink"/>
            <w:rFonts w:asciiTheme="minorHAnsi" w:hAnsiTheme="minorHAnsi" w:cstheme="minorHAnsi"/>
          </w:rPr>
          <w:t>https://www.e-ir.info/2013/09/29/towards-a-pluralistic-nuclear-middle-east/)</w:t>
        </w:r>
      </w:hyperlink>
      <w:r w:rsidRPr="001870D4">
        <w:rPr>
          <w:rFonts w:asciiTheme="minorHAnsi" w:hAnsiTheme="minorHAnsi" w:cstheme="minorHAnsi"/>
        </w:rPr>
        <w:t>) //reem</w:t>
      </w:r>
    </w:p>
    <w:p w:rsidR="00895A85" w:rsidRPr="001870D4" w:rsidRDefault="00895A85" w:rsidP="00895A85">
      <w:pPr>
        <w:rPr>
          <w:rFonts w:asciiTheme="minorHAnsi" w:hAnsiTheme="minorHAnsi" w:cstheme="minorHAnsi"/>
        </w:rPr>
      </w:pPr>
      <w:r w:rsidRPr="001870D4">
        <w:rPr>
          <w:rStyle w:val="StyleUnderline"/>
          <w:rFonts w:asciiTheme="minorHAnsi" w:hAnsiTheme="minorHAnsi" w:cstheme="minorHAnsi"/>
        </w:rPr>
        <w:t>Nuclear</w:t>
      </w:r>
      <w:r w:rsidRPr="001870D4">
        <w:rPr>
          <w:rFonts w:asciiTheme="minorHAnsi" w:hAnsiTheme="minorHAnsi" w:cstheme="minorHAnsi"/>
          <w:sz w:val="12"/>
        </w:rPr>
        <w:t xml:space="preserve"> programs/</w:t>
      </w:r>
      <w:r w:rsidRPr="001870D4">
        <w:rPr>
          <w:rStyle w:val="StyleUnderline"/>
          <w:rFonts w:asciiTheme="minorHAnsi" w:hAnsiTheme="minorHAnsi" w:cstheme="minorHAnsi"/>
        </w:rPr>
        <w:t xml:space="preserve">proliferation in the Middle East </w:t>
      </w:r>
      <w:r w:rsidRPr="001870D4">
        <w:rPr>
          <w:rStyle w:val="Emphasis"/>
          <w:rFonts w:asciiTheme="minorHAnsi" w:hAnsiTheme="minorHAnsi" w:cstheme="minorHAnsi"/>
        </w:rPr>
        <w:t>promises benefits on three specific fronts</w:t>
      </w:r>
      <w:r w:rsidRPr="001870D4">
        <w:rPr>
          <w:rFonts w:asciiTheme="minorHAnsi" w:hAnsiTheme="minorHAnsi" w:cstheme="minorHAnsi"/>
          <w:sz w:val="12"/>
        </w:rPr>
        <w:t xml:space="preserve">: </w:t>
      </w:r>
      <w:r w:rsidRPr="001870D4">
        <w:rPr>
          <w:rStyle w:val="StyleUnderline"/>
          <w:rFonts w:asciiTheme="minorHAnsi" w:hAnsiTheme="minorHAnsi" w:cstheme="minorHAnsi"/>
        </w:rPr>
        <w:t>restrained regional and international behavior of the hostile parties</w:t>
      </w:r>
      <w:r w:rsidRPr="001870D4">
        <w:rPr>
          <w:rStyle w:val="Emphasis"/>
          <w:rFonts w:asciiTheme="minorHAnsi" w:hAnsiTheme="minorHAnsi" w:cstheme="minorHAnsi"/>
        </w:rPr>
        <w:t>, incentives for minimizing and resolving conflicts</w:t>
      </w:r>
      <w:r w:rsidRPr="001870D4">
        <w:rPr>
          <w:rFonts w:asciiTheme="minorHAnsi" w:hAnsiTheme="minorHAnsi" w:cstheme="minorHAnsi"/>
          <w:sz w:val="12"/>
        </w:rPr>
        <w:t xml:space="preserve">, </w:t>
      </w:r>
      <w:r w:rsidRPr="001870D4">
        <w:rPr>
          <w:rStyle w:val="StyleUnderline"/>
          <w:rFonts w:asciiTheme="minorHAnsi" w:hAnsiTheme="minorHAnsi" w:cstheme="minorHAnsi"/>
        </w:rPr>
        <w:t>and incentives for cooperation for development and peace.</w:t>
      </w:r>
      <w:r w:rsidRPr="001870D4">
        <w:rPr>
          <w:rFonts w:asciiTheme="minorHAnsi" w:hAnsiTheme="minorHAnsi" w:cstheme="minorHAnsi"/>
          <w:sz w:val="12"/>
        </w:rPr>
        <w:t xml:space="preserve"> </w:t>
      </w:r>
      <w:r w:rsidRPr="001870D4">
        <w:rPr>
          <w:rStyle w:val="Emphasis"/>
          <w:rFonts w:asciiTheme="minorHAnsi" w:hAnsiTheme="minorHAnsi" w:cstheme="minorHAnsi"/>
        </w:rPr>
        <w:t>Nuclear weapons make conflicting parties more responsible actors</w:t>
      </w:r>
      <w:r w:rsidRPr="001870D4">
        <w:rPr>
          <w:rFonts w:asciiTheme="minorHAnsi" w:hAnsiTheme="minorHAnsi" w:cstheme="minorHAnsi"/>
          <w:sz w:val="12"/>
        </w:rPr>
        <w:t xml:space="preserve"> – </w:t>
      </w:r>
      <w:r w:rsidRPr="001870D4">
        <w:rPr>
          <w:rStyle w:val="StyleUnderline"/>
          <w:rFonts w:asciiTheme="minorHAnsi" w:hAnsiTheme="minorHAnsi" w:cstheme="minorHAnsi"/>
        </w:rPr>
        <w:t>as with power comes responsibility</w:t>
      </w:r>
      <w:r w:rsidRPr="001870D4">
        <w:rPr>
          <w:rFonts w:asciiTheme="minorHAnsi" w:hAnsiTheme="minorHAnsi" w:cstheme="minorHAnsi"/>
          <w:sz w:val="12"/>
        </w:rPr>
        <w:t>. Of course</w:t>
      </w:r>
      <w:r w:rsidRPr="001870D4">
        <w:rPr>
          <w:rStyle w:val="Emphasis"/>
          <w:rFonts w:asciiTheme="minorHAnsi" w:hAnsiTheme="minorHAnsi" w:cstheme="minorHAnsi"/>
        </w:rPr>
        <w:t>, this may not hold true if a nuclear-armed country with conventional firepower superiority decides to invade and occupy a militarily weak conventional power</w:t>
      </w:r>
      <w:r w:rsidRPr="001870D4">
        <w:rPr>
          <w:rFonts w:asciiTheme="minorHAnsi" w:hAnsiTheme="minorHAnsi" w:cstheme="minorHAnsi"/>
          <w:sz w:val="12"/>
        </w:rPr>
        <w:t xml:space="preserve">. The March 2003 </w:t>
      </w:r>
      <w:r w:rsidRPr="001870D4">
        <w:rPr>
          <w:rStyle w:val="Emphasis"/>
          <w:rFonts w:asciiTheme="minorHAnsi" w:hAnsiTheme="minorHAnsi" w:cstheme="minorHAnsi"/>
        </w:rPr>
        <w:t xml:space="preserve">US invasion of Iraq is a case at hand. </w:t>
      </w:r>
      <w:r w:rsidRPr="001870D4">
        <w:rPr>
          <w:rStyle w:val="StyleUnderline"/>
          <w:rFonts w:asciiTheme="minorHAnsi" w:hAnsiTheme="minorHAnsi" w:cstheme="minorHAnsi"/>
        </w:rPr>
        <w:t>Of the three rival parties in the Middle East, Israel</w:t>
      </w:r>
      <w:r w:rsidRPr="001870D4">
        <w:rPr>
          <w:rFonts w:asciiTheme="minorHAnsi" w:hAnsiTheme="minorHAnsi" w:cstheme="minorHAnsi"/>
          <w:sz w:val="12"/>
        </w:rPr>
        <w:t xml:space="preserve"> is a nuclear power; </w:t>
      </w:r>
      <w:r w:rsidRPr="001870D4">
        <w:rPr>
          <w:rStyle w:val="StyleUnderline"/>
          <w:rFonts w:asciiTheme="minorHAnsi" w:hAnsiTheme="minorHAnsi" w:cstheme="minorHAnsi"/>
        </w:rPr>
        <w:t>Iran</w:t>
      </w:r>
      <w:r w:rsidRPr="001870D4">
        <w:rPr>
          <w:rFonts w:asciiTheme="minorHAnsi" w:hAnsiTheme="minorHAnsi" w:cstheme="minorHAnsi"/>
          <w:sz w:val="12"/>
        </w:rPr>
        <w:t xml:space="preserve"> seems determined to keep its nuclear option, </w:t>
      </w:r>
      <w:r w:rsidRPr="001870D4">
        <w:rPr>
          <w:rStyle w:val="StyleUnderline"/>
          <w:rFonts w:asciiTheme="minorHAnsi" w:hAnsiTheme="minorHAnsi" w:cstheme="minorHAnsi"/>
        </w:rPr>
        <w:t>and Saudi Arabia</w:t>
      </w:r>
      <w:r w:rsidRPr="001870D4">
        <w:rPr>
          <w:rFonts w:asciiTheme="minorHAnsi" w:hAnsiTheme="minorHAnsi" w:cstheme="minorHAnsi"/>
          <w:sz w:val="12"/>
        </w:rPr>
        <w:t xml:space="preserve"> alone or in collaboration with </w:t>
      </w:r>
      <w:proofErr w:type="spellStart"/>
      <w:r w:rsidRPr="001870D4">
        <w:rPr>
          <w:rFonts w:asciiTheme="minorHAnsi" w:hAnsiTheme="minorHAnsi" w:cstheme="minorHAnsi"/>
          <w:sz w:val="12"/>
        </w:rPr>
        <w:t>thr</w:t>
      </w:r>
      <w:proofErr w:type="spellEnd"/>
      <w:r w:rsidRPr="001870D4">
        <w:rPr>
          <w:rFonts w:asciiTheme="minorHAnsi" w:hAnsiTheme="minorHAnsi" w:cstheme="minorHAnsi"/>
          <w:sz w:val="12"/>
        </w:rPr>
        <w:t xml:space="preserve"> GCC states may be desirous of a nuclear option. </w:t>
      </w:r>
      <w:r w:rsidRPr="001870D4">
        <w:rPr>
          <w:rStyle w:val="Emphasis"/>
          <w:rFonts w:asciiTheme="minorHAnsi" w:hAnsiTheme="minorHAnsi" w:cstheme="minorHAnsi"/>
        </w:rPr>
        <w:t>More restraints on their foreign policy behavior can be expected once all parties become known nuclear powers</w:t>
      </w:r>
      <w:r w:rsidRPr="001870D4">
        <w:rPr>
          <w:rFonts w:asciiTheme="minorHAnsi" w:hAnsiTheme="minorHAnsi" w:cstheme="minorHAnsi"/>
          <w:sz w:val="12"/>
        </w:rPr>
        <w:t xml:space="preserve">. </w:t>
      </w:r>
      <w:r w:rsidRPr="001870D4">
        <w:rPr>
          <w:rStyle w:val="StyleUnderline"/>
          <w:rFonts w:asciiTheme="minorHAnsi" w:hAnsiTheme="minorHAnsi" w:cstheme="minorHAnsi"/>
        </w:rPr>
        <w:t xml:space="preserve">A war of aggression is </w:t>
      </w:r>
      <w:r w:rsidRPr="001870D4">
        <w:rPr>
          <w:rStyle w:val="Emphasis"/>
          <w:rFonts w:asciiTheme="minorHAnsi" w:hAnsiTheme="minorHAnsi" w:cstheme="minorHAnsi"/>
        </w:rPr>
        <w:t xml:space="preserve">not an option when the costs far outweigh the benefits and threaten the very survival of a state that threatens another. </w:t>
      </w:r>
    </w:p>
    <w:p w:rsidR="00895A85" w:rsidRPr="001870D4" w:rsidRDefault="00895A85" w:rsidP="00895A85">
      <w:pPr>
        <w:pStyle w:val="Heading2"/>
        <w:rPr>
          <w:rFonts w:asciiTheme="minorHAnsi" w:hAnsiTheme="minorHAnsi" w:cstheme="minorHAnsi"/>
        </w:rPr>
      </w:pPr>
      <w:r w:rsidRPr="001870D4">
        <w:rPr>
          <w:rFonts w:asciiTheme="minorHAnsi" w:hAnsiTheme="minorHAnsi" w:cstheme="minorHAnsi"/>
        </w:rPr>
        <w:t xml:space="preserve">Japan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Good</w:t>
      </w:r>
    </w:p>
    <w:p w:rsidR="00895A85" w:rsidRPr="001870D4" w:rsidRDefault="00895A85" w:rsidP="00895A85">
      <w:pPr>
        <w:pStyle w:val="Heading3"/>
        <w:rPr>
          <w:rFonts w:asciiTheme="minorHAnsi" w:hAnsiTheme="minorHAnsi" w:cstheme="minorHAnsi"/>
        </w:rPr>
      </w:pPr>
      <w:r w:rsidRPr="001870D4">
        <w:rPr>
          <w:rFonts w:asciiTheme="minorHAnsi" w:hAnsiTheme="minorHAnsi" w:cstheme="minorHAnsi"/>
        </w:rPr>
        <w:t xml:space="preserve">Solves Chinese </w:t>
      </w:r>
      <w:proofErr w:type="spellStart"/>
      <w:r w:rsidRPr="001870D4">
        <w:rPr>
          <w:rFonts w:asciiTheme="minorHAnsi" w:hAnsiTheme="minorHAnsi" w:cstheme="minorHAnsi"/>
        </w:rPr>
        <w:t>Agression</w:t>
      </w:r>
      <w:proofErr w:type="spellEnd"/>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 xml:space="preserve">Japan proliferation is </w:t>
      </w:r>
      <w:r w:rsidRPr="001870D4">
        <w:rPr>
          <w:rFonts w:asciiTheme="minorHAnsi" w:hAnsiTheme="minorHAnsi" w:cstheme="minorHAnsi"/>
          <w:u w:val="single"/>
        </w:rPr>
        <w:t>good</w:t>
      </w:r>
      <w:r w:rsidRPr="001870D4">
        <w:rPr>
          <w:rFonts w:asciiTheme="minorHAnsi" w:hAnsiTheme="minorHAnsi" w:cstheme="minorHAnsi"/>
        </w:rPr>
        <w:t xml:space="preserve"> – it’s key to check Chinese expansion</w:t>
      </w:r>
    </w:p>
    <w:p w:rsidR="00895A85" w:rsidRPr="001870D4" w:rsidRDefault="00895A85" w:rsidP="00895A85">
      <w:pPr>
        <w:rPr>
          <w:rFonts w:asciiTheme="minorHAnsi" w:hAnsiTheme="minorHAnsi" w:cstheme="minorHAnsi"/>
        </w:rPr>
      </w:pPr>
      <w:proofErr w:type="spellStart"/>
      <w:r w:rsidRPr="001870D4">
        <w:rPr>
          <w:rStyle w:val="Style13ptBold"/>
          <w:rFonts w:asciiTheme="minorHAnsi" w:hAnsiTheme="minorHAnsi" w:cstheme="minorHAnsi"/>
        </w:rPr>
        <w:t>Corr</w:t>
      </w:r>
      <w:proofErr w:type="spellEnd"/>
      <w:r w:rsidRPr="001870D4">
        <w:rPr>
          <w:rStyle w:val="Style13ptBold"/>
          <w:rFonts w:asciiTheme="minorHAnsi" w:hAnsiTheme="minorHAnsi" w:cstheme="minorHAnsi"/>
        </w:rPr>
        <w:t xml:space="preserve"> 17</w:t>
      </w:r>
      <w:r w:rsidRPr="001870D4">
        <w:rPr>
          <w:rFonts w:asciiTheme="minorHAnsi" w:hAnsiTheme="minorHAnsi" w:cstheme="minorHAnsi"/>
        </w:rPr>
        <w:t xml:space="preserve"> – Anders; contributor, covered and visited Asia and Europe, and worked in Afghanistan for one and a half years. I have a Ph.D. in Government from Harvard University, and a B.A. and M.A. in international relations from Yale University. (“Japan: Go Nuclear Now” Forbes. January 31, 2017. </w:t>
      </w:r>
      <w:hyperlink r:id="rId66" w:anchor="533f95b97745" w:history="1">
        <w:r w:rsidRPr="001870D4">
          <w:rPr>
            <w:rStyle w:val="Hyperlink"/>
            <w:rFonts w:asciiTheme="minorHAnsi" w:hAnsiTheme="minorHAnsi" w:cstheme="minorHAnsi"/>
          </w:rPr>
          <w:t>https://www.forbes.com/sites/anderscorr/2017/01/31/japan-go-nuclear-now/#533f95b97745</w:t>
        </w:r>
      </w:hyperlink>
      <w:r w:rsidRPr="001870D4">
        <w:rPr>
          <w:rFonts w:asciiTheme="minorHAnsi" w:hAnsiTheme="minorHAnsi" w:cstheme="minorHAnsi"/>
        </w:rPr>
        <w:t>)//GK</w:t>
      </w:r>
    </w:p>
    <w:p w:rsidR="00895A85" w:rsidRPr="001870D4" w:rsidRDefault="00895A85" w:rsidP="00895A85">
      <w:pPr>
        <w:rPr>
          <w:rFonts w:asciiTheme="minorHAnsi" w:hAnsiTheme="minorHAnsi" w:cstheme="minorHAnsi"/>
          <w:u w:val="single"/>
        </w:rPr>
      </w:pPr>
      <w:r w:rsidRPr="001870D4">
        <w:rPr>
          <w:rFonts w:asciiTheme="minorHAnsi" w:hAnsiTheme="minorHAnsi" w:cstheme="minorHAnsi"/>
          <w:b/>
          <w:bCs/>
          <w:u w:val="single"/>
        </w:rPr>
        <w:t>Japan needs nuclear weapons</w:t>
      </w:r>
      <w:r w:rsidRPr="001870D4">
        <w:rPr>
          <w:rFonts w:asciiTheme="minorHAnsi" w:hAnsiTheme="minorHAnsi" w:cstheme="minorHAnsi"/>
          <w:u w:val="single"/>
        </w:rPr>
        <w:t>. Surrounded by authoritarian threats, including Russia, China, and</w:t>
      </w:r>
      <w:r w:rsidRPr="001870D4">
        <w:rPr>
          <w:rFonts w:asciiTheme="minorHAnsi" w:hAnsiTheme="minorHAnsi" w:cstheme="minorHAnsi"/>
        </w:rPr>
        <w:t xml:space="preserve"> China’s close ally, </w:t>
      </w:r>
      <w:r w:rsidRPr="001870D4">
        <w:rPr>
          <w:rFonts w:asciiTheme="minorHAnsi" w:hAnsiTheme="minorHAnsi" w:cstheme="minorHAnsi"/>
          <w:u w:val="single"/>
        </w:rPr>
        <w:t xml:space="preserve">North Korea, Japan would </w:t>
      </w:r>
      <w:r w:rsidRPr="001870D4">
        <w:rPr>
          <w:rFonts w:asciiTheme="minorHAnsi" w:hAnsiTheme="minorHAnsi" w:cstheme="minorHAnsi"/>
          <w:b/>
          <w:bCs/>
          <w:u w:val="single"/>
        </w:rPr>
        <w:t xml:space="preserve">make all democracies safer by protecting itself with a nuclear weapon. </w:t>
      </w:r>
      <w:r w:rsidRPr="001870D4">
        <w:rPr>
          <w:rFonts w:asciiTheme="minorHAnsi" w:hAnsiTheme="minorHAnsi" w:cstheme="minorHAnsi"/>
          <w:u w:val="single"/>
        </w:rPr>
        <w:t xml:space="preserve">A stronger Japan will </w:t>
      </w:r>
      <w:r w:rsidRPr="001870D4">
        <w:rPr>
          <w:rFonts w:asciiTheme="minorHAnsi" w:hAnsiTheme="minorHAnsi" w:cstheme="minorHAnsi"/>
          <w:b/>
          <w:bCs/>
          <w:u w:val="single"/>
        </w:rPr>
        <w:t>check China’s expansion and free U.S. military resources</w:t>
      </w:r>
      <w:r w:rsidRPr="001870D4">
        <w:rPr>
          <w:rFonts w:asciiTheme="minorHAnsi" w:hAnsiTheme="minorHAnsi" w:cstheme="minorHAnsi"/>
          <w:u w:val="single"/>
        </w:rPr>
        <w:t xml:space="preserve"> for deployment elsewhere.</w:t>
      </w:r>
    </w:p>
    <w:p w:rsidR="00895A85" w:rsidRPr="001870D4" w:rsidRDefault="00895A85" w:rsidP="00895A85">
      <w:pPr>
        <w:rPr>
          <w:rFonts w:asciiTheme="minorHAnsi" w:hAnsiTheme="minorHAnsi" w:cstheme="minorHAnsi"/>
        </w:rPr>
      </w:pPr>
      <w:r w:rsidRPr="001870D4">
        <w:rPr>
          <w:rFonts w:asciiTheme="minorHAnsi" w:hAnsiTheme="minorHAnsi" w:cstheme="minorHAnsi"/>
          <w:u w:val="single"/>
        </w:rPr>
        <w:t>Russian and Chinese nuclear-capable forces surround Japan with threatening patrols that ring the country by air and sea.</w:t>
      </w:r>
      <w:r w:rsidRPr="001870D4">
        <w:rPr>
          <w:rFonts w:asciiTheme="minorHAnsi" w:hAnsiTheme="minorHAnsi" w:cstheme="minorHAnsi"/>
        </w:rPr>
        <w:t xml:space="preserve"> Over the last nine months through December, </w:t>
      </w:r>
      <w:r w:rsidRPr="001870D4">
        <w:rPr>
          <w:rFonts w:asciiTheme="minorHAnsi" w:hAnsiTheme="minorHAnsi" w:cstheme="minorHAnsi"/>
          <w:u w:val="single"/>
        </w:rPr>
        <w:t xml:space="preserve">the Japanese air force was forced to scramble jets against mostly Chinese, but also Russian, air incursions a record </w:t>
      </w:r>
      <w:r w:rsidRPr="001870D4">
        <w:rPr>
          <w:rFonts w:asciiTheme="minorHAnsi" w:hAnsiTheme="minorHAnsi" w:cstheme="minorHAnsi"/>
          <w:b/>
          <w:bCs/>
          <w:u w:val="single"/>
        </w:rPr>
        <w:t>883 times</w:t>
      </w:r>
      <w:r w:rsidRPr="001870D4">
        <w:rPr>
          <w:rFonts w:asciiTheme="minorHAnsi" w:hAnsiTheme="minorHAnsi" w:cstheme="minorHAnsi"/>
          <w:u w:val="single"/>
        </w:rPr>
        <w:t xml:space="preserve">. </w:t>
      </w:r>
      <w:r w:rsidRPr="001870D4">
        <w:rPr>
          <w:rFonts w:asciiTheme="minorHAnsi" w:hAnsiTheme="minorHAnsi" w:cstheme="minorHAnsi"/>
        </w:rPr>
        <w:t xml:space="preserve">North Korea regularly threatens Japan and its allies with lurid language of nuclear attacks and storms of fire. </w:t>
      </w:r>
      <w:r w:rsidRPr="001870D4">
        <w:rPr>
          <w:rFonts w:asciiTheme="minorHAnsi" w:hAnsiTheme="minorHAnsi" w:cstheme="minorHAnsi"/>
          <w:u w:val="single"/>
        </w:rPr>
        <w:t>Dozens of North Korean missile tests took place near Japan over the last couple years, with some hitting Japan’s exclusive economic zone (EEZ).  North Korea has</w:t>
      </w:r>
      <w:r w:rsidRPr="001870D4">
        <w:rPr>
          <w:rFonts w:asciiTheme="minorHAnsi" w:hAnsiTheme="minorHAnsi" w:cstheme="minorHAnsi"/>
        </w:rPr>
        <w:t xml:space="preserve"> even </w:t>
      </w:r>
      <w:r w:rsidRPr="001870D4">
        <w:rPr>
          <w:rFonts w:asciiTheme="minorHAnsi" w:hAnsiTheme="minorHAnsi" w:cstheme="minorHAnsi"/>
          <w:b/>
          <w:bCs/>
          <w:u w:val="single"/>
        </w:rPr>
        <w:t>threatened a nuclear attack on U.S. bases in Japan.</w:t>
      </w:r>
      <w:r w:rsidRPr="001870D4">
        <w:rPr>
          <w:rFonts w:asciiTheme="minorHAnsi" w:hAnsiTheme="minorHAnsi" w:cstheme="minorHAnsi"/>
        </w:rPr>
        <w:t xml:space="preserve"> It is time for Japan to say, enough. </w:t>
      </w:r>
      <w:r w:rsidRPr="001870D4">
        <w:rPr>
          <w:rFonts w:asciiTheme="minorHAnsi" w:hAnsiTheme="minorHAnsi" w:cstheme="minorHAnsi"/>
          <w:b/>
          <w:bCs/>
          <w:u w:val="single"/>
        </w:rPr>
        <w:t>To protect itself, Japan needs to go nuclear now.</w:t>
      </w:r>
    </w:p>
    <w:p w:rsidR="00895A85" w:rsidRPr="001870D4" w:rsidRDefault="00895A85" w:rsidP="00895A85">
      <w:pPr>
        <w:rPr>
          <w:rFonts w:asciiTheme="minorHAnsi" w:hAnsiTheme="minorHAnsi" w:cstheme="minorHAnsi"/>
        </w:rPr>
      </w:pPr>
      <w:r w:rsidRPr="001870D4">
        <w:rPr>
          <w:rFonts w:asciiTheme="minorHAnsi" w:hAnsiTheme="minorHAnsi" w:cstheme="minorHAnsi"/>
          <w:u w:val="single"/>
        </w:rPr>
        <w:t>Japan supposedly enjoys protection from an American “nuclear umbrella”. But Japanese leaders are unsure that the U.S. would come to its defense</w:t>
      </w:r>
      <w:r w:rsidRPr="001870D4">
        <w:rPr>
          <w:rFonts w:asciiTheme="minorHAnsi" w:hAnsiTheme="minorHAnsi" w:cstheme="minorHAnsi"/>
        </w:rPr>
        <w:t xml:space="preserve"> in a major war, much less a nuclear war. Russian, Chinese, and possibly even North Korean missiles can deliver nuclear weapons to the U.S., its territories, and its military bases in Asia. North Korea could even put a nuclear weapon in a cargo container and ship it to a U.S. mainland port. In defense of Japan, would the U.S. really strike a major conventional or even nuclear blow against the military forces of one of these authoritarian states, and thereby risk a cold-hearted nuclear counter-attack against Honolulu, San Francisco, New York, or Washington, DC? Such a counter-attack could destroy the U.S. economy for decades, cause a fiscal crisis that would mean decreased military expenditures and military retreat from U.S. forward-deployed positions, and kill millions of Americans.</w:t>
      </w:r>
    </w:p>
    <w:p w:rsidR="00895A85" w:rsidRPr="001870D4" w:rsidRDefault="00895A85" w:rsidP="00895A85">
      <w:pPr>
        <w:rPr>
          <w:rFonts w:asciiTheme="minorHAnsi" w:hAnsiTheme="minorHAnsi" w:cstheme="minorHAnsi"/>
        </w:rPr>
      </w:pPr>
      <w:r w:rsidRPr="001870D4">
        <w:rPr>
          <w:rFonts w:asciiTheme="minorHAnsi" w:hAnsiTheme="minorHAnsi" w:cstheme="minorHAnsi"/>
        </w:rPr>
        <w:t xml:space="preserve">Military and diplomatic analysts in Japan are increasingly unsure that Washington would take this risk after Japan itself may have suffered a conventional or nuclear blow that devastates its military strength as an ally. </w:t>
      </w:r>
      <w:r w:rsidRPr="001870D4">
        <w:rPr>
          <w:rFonts w:asciiTheme="minorHAnsi" w:hAnsiTheme="minorHAnsi" w:cstheme="minorHAnsi"/>
          <w:u w:val="single"/>
        </w:rPr>
        <w:t xml:space="preserve">If Japan questions the willingness of the U.S. to counterstrike a nuclear-armed adversary, then </w:t>
      </w:r>
      <w:r w:rsidRPr="001870D4">
        <w:rPr>
          <w:rFonts w:asciiTheme="minorHAnsi" w:hAnsiTheme="minorHAnsi" w:cstheme="minorHAnsi"/>
          <w:b/>
          <w:bCs/>
          <w:u w:val="single"/>
        </w:rPr>
        <w:t>Russia, China, and North Korea</w:t>
      </w:r>
      <w:r w:rsidRPr="001870D4">
        <w:rPr>
          <w:rFonts w:asciiTheme="minorHAnsi" w:hAnsiTheme="minorHAnsi" w:cstheme="minorHAnsi"/>
          <w:u w:val="single"/>
        </w:rPr>
        <w:t xml:space="preserve"> are likely questioning Washington’s commitment as well.</w:t>
      </w:r>
      <w:r w:rsidRPr="001870D4">
        <w:rPr>
          <w:rFonts w:asciiTheme="minorHAnsi" w:hAnsiTheme="minorHAnsi" w:cstheme="minorHAnsi"/>
        </w:rPr>
        <w:t xml:space="preserve"> They </w:t>
      </w:r>
      <w:r w:rsidRPr="001870D4">
        <w:rPr>
          <w:rFonts w:asciiTheme="minorHAnsi" w:hAnsiTheme="minorHAnsi" w:cstheme="minorHAnsi"/>
          <w:u w:val="single"/>
        </w:rPr>
        <w:t>may see the</w:t>
      </w:r>
      <w:r w:rsidRPr="001870D4">
        <w:rPr>
          <w:rFonts w:asciiTheme="minorHAnsi" w:hAnsiTheme="minorHAnsi" w:cstheme="minorHAnsi"/>
        </w:rPr>
        <w:t xml:space="preserve"> current </w:t>
      </w:r>
      <w:r w:rsidRPr="001870D4">
        <w:rPr>
          <w:rFonts w:asciiTheme="minorHAnsi" w:hAnsiTheme="minorHAnsi" w:cstheme="minorHAnsi"/>
          <w:u w:val="single"/>
        </w:rPr>
        <w:t>lack of commitment as an opportunity for a preemptive conventional or nuclear strike against Japan’s military</w:t>
      </w:r>
      <w:r w:rsidRPr="001870D4">
        <w:rPr>
          <w:rFonts w:asciiTheme="minorHAnsi" w:hAnsiTheme="minorHAnsi" w:cstheme="minorHAnsi"/>
        </w:rPr>
        <w:t>. This is not a safe position for any country to be in, especially a country like Japan whose military forces are daily threatened by the aggressive nuclear and other brinkmanship of these same adversaries.</w:t>
      </w:r>
    </w:p>
    <w:p w:rsidR="00895A85" w:rsidRPr="001870D4" w:rsidRDefault="00895A85" w:rsidP="00895A85">
      <w:pPr>
        <w:rPr>
          <w:rFonts w:asciiTheme="minorHAnsi" w:hAnsiTheme="minorHAnsi" w:cstheme="minorHAnsi"/>
          <w:u w:val="single"/>
        </w:rPr>
      </w:pPr>
      <w:r w:rsidRPr="001870D4">
        <w:rPr>
          <w:rFonts w:asciiTheme="minorHAnsi" w:hAnsiTheme="minorHAnsi" w:cstheme="minorHAnsi"/>
          <w:u w:val="single"/>
        </w:rPr>
        <w:t>Because Russia, China, and North Korea may perceive a lack of U.S. commitment, Japan needs an iron-clad nuclear deterrent force.</w:t>
      </w:r>
      <w:r w:rsidRPr="001870D4">
        <w:rPr>
          <w:rFonts w:asciiTheme="minorHAnsi" w:hAnsiTheme="minorHAnsi" w:cstheme="minorHAnsi"/>
        </w:rPr>
        <w:t xml:space="preserve"> There is no better such deterrent than one that Japan would own and control itself, coupled with a public announcement to reserve the option of using that deterrent force against any state that attacks it or infringes its sovereignty. </w:t>
      </w:r>
      <w:r w:rsidRPr="001870D4">
        <w:rPr>
          <w:rFonts w:asciiTheme="minorHAnsi" w:hAnsiTheme="minorHAnsi" w:cstheme="minorHAnsi"/>
          <w:u w:val="single"/>
        </w:rPr>
        <w:t>This is a far stronger and more reliable nuclear deterrent than the current U.S. umbrella.</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 xml:space="preserve">Japan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w:t>
      </w:r>
      <w:r w:rsidRPr="001870D4">
        <w:rPr>
          <w:rFonts w:asciiTheme="minorHAnsi" w:hAnsiTheme="minorHAnsi" w:cstheme="minorHAnsi"/>
          <w:u w:val="single"/>
        </w:rPr>
        <w:t>deters</w:t>
      </w:r>
      <w:r w:rsidRPr="001870D4">
        <w:rPr>
          <w:rFonts w:asciiTheme="minorHAnsi" w:hAnsiTheme="minorHAnsi" w:cstheme="minorHAnsi"/>
        </w:rPr>
        <w:t xml:space="preserve"> Chinese and North Korea aggression</w:t>
      </w:r>
    </w:p>
    <w:p w:rsidR="00895A85" w:rsidRPr="001870D4" w:rsidRDefault="00895A85" w:rsidP="00895A85">
      <w:pPr>
        <w:rPr>
          <w:rFonts w:asciiTheme="minorHAnsi" w:hAnsiTheme="minorHAnsi" w:cstheme="minorHAnsi"/>
        </w:rPr>
      </w:pPr>
      <w:proofErr w:type="spellStart"/>
      <w:r w:rsidRPr="001870D4">
        <w:rPr>
          <w:rStyle w:val="Style13ptBold"/>
          <w:rFonts w:asciiTheme="minorHAnsi" w:hAnsiTheme="minorHAnsi" w:cstheme="minorHAnsi"/>
        </w:rPr>
        <w:t>Corr</w:t>
      </w:r>
      <w:proofErr w:type="spellEnd"/>
      <w:r w:rsidRPr="001870D4">
        <w:rPr>
          <w:rStyle w:val="Style13ptBold"/>
          <w:rFonts w:asciiTheme="minorHAnsi" w:hAnsiTheme="minorHAnsi" w:cstheme="minorHAnsi"/>
        </w:rPr>
        <w:t xml:space="preserve"> 17</w:t>
      </w:r>
      <w:r w:rsidRPr="001870D4">
        <w:rPr>
          <w:rFonts w:asciiTheme="minorHAnsi" w:hAnsiTheme="minorHAnsi" w:cstheme="minorHAnsi"/>
        </w:rPr>
        <w:t xml:space="preserve"> – Anders; contributor, covered and visited Asia and Europe, and worked in Afghanistan for one and a half years. I have a Ph.D. in Government from Harvard University, and a B.A. and M.A. in international relations from Yale University. (“Japan: Go Nuclear Now” Forbes. January 31, 2017. </w:t>
      </w:r>
      <w:hyperlink r:id="rId67" w:anchor="533f95b97745" w:history="1">
        <w:r w:rsidRPr="001870D4">
          <w:rPr>
            <w:rStyle w:val="Hyperlink"/>
            <w:rFonts w:asciiTheme="minorHAnsi" w:hAnsiTheme="minorHAnsi" w:cstheme="minorHAnsi"/>
          </w:rPr>
          <w:t>https://www.forbes.com/sites/anderscorr/2017/01/31/japan-go-nuclear-now/#533f95b97745</w:t>
        </w:r>
      </w:hyperlink>
      <w:r w:rsidRPr="001870D4">
        <w:rPr>
          <w:rFonts w:asciiTheme="minorHAnsi" w:hAnsiTheme="minorHAnsi" w:cstheme="minorHAnsi"/>
        </w:rPr>
        <w:t>)//GK</w:t>
      </w:r>
    </w:p>
    <w:p w:rsidR="00895A85" w:rsidRPr="001870D4" w:rsidRDefault="00895A85" w:rsidP="00895A85">
      <w:pPr>
        <w:rPr>
          <w:rFonts w:asciiTheme="minorHAnsi" w:hAnsiTheme="minorHAnsi" w:cstheme="minorHAnsi"/>
        </w:rPr>
      </w:pPr>
      <w:r w:rsidRPr="001870D4">
        <w:rPr>
          <w:rFonts w:asciiTheme="minorHAnsi" w:hAnsiTheme="minorHAnsi" w:cstheme="minorHAnsi"/>
          <w:u w:val="single"/>
        </w:rPr>
        <w:t>Some</w:t>
      </w:r>
      <w:r w:rsidRPr="001870D4">
        <w:rPr>
          <w:rFonts w:asciiTheme="minorHAnsi" w:hAnsiTheme="minorHAnsi" w:cstheme="minorHAnsi"/>
        </w:rPr>
        <w:t xml:space="preserve"> have </w:t>
      </w:r>
      <w:r w:rsidRPr="001870D4">
        <w:rPr>
          <w:rFonts w:asciiTheme="minorHAnsi" w:hAnsiTheme="minorHAnsi" w:cstheme="minorHAnsi"/>
          <w:u w:val="single"/>
        </w:rPr>
        <w:t>argued that a Japanese nuclear weapon would cause China or North Korea to attack Japan militarily.</w:t>
      </w:r>
      <w:r w:rsidRPr="001870D4">
        <w:rPr>
          <w:rFonts w:asciiTheme="minorHAnsi" w:hAnsiTheme="minorHAnsi" w:cstheme="minorHAnsi"/>
        </w:rPr>
        <w:t xml:space="preserve"> They are wrong. </w:t>
      </w:r>
      <w:r w:rsidRPr="001870D4">
        <w:rPr>
          <w:rFonts w:asciiTheme="minorHAnsi" w:hAnsiTheme="minorHAnsi" w:cstheme="minorHAnsi"/>
          <w:u w:val="single"/>
        </w:rPr>
        <w:t xml:space="preserve">Once Japan goes nuclear, China and North Korea </w:t>
      </w:r>
      <w:r w:rsidRPr="001870D4">
        <w:rPr>
          <w:rFonts w:asciiTheme="minorHAnsi" w:hAnsiTheme="minorHAnsi" w:cstheme="minorHAnsi"/>
          <w:b/>
          <w:bCs/>
          <w:u w:val="single"/>
        </w:rPr>
        <w:t xml:space="preserve">cannot attack without factoring in the risk of a devastating nuclear counter-blow. </w:t>
      </w:r>
      <w:r w:rsidRPr="001870D4">
        <w:rPr>
          <w:rFonts w:asciiTheme="minorHAnsi" w:hAnsiTheme="minorHAnsi" w:cstheme="minorHAnsi"/>
          <w:u w:val="single"/>
        </w:rPr>
        <w:t>A Japanese nuclear deterrent would also decrease worries in Japan that China dominates the upper rungs of the escalation ladder</w:t>
      </w:r>
      <w:r w:rsidRPr="001870D4">
        <w:rPr>
          <w:rFonts w:asciiTheme="minorHAnsi" w:hAnsiTheme="minorHAnsi" w:cstheme="minorHAnsi"/>
        </w:rPr>
        <w:t xml:space="preserve"> theorized by Herman Kahn. </w:t>
      </w:r>
      <w:r w:rsidRPr="001870D4">
        <w:rPr>
          <w:rFonts w:asciiTheme="minorHAnsi" w:hAnsiTheme="minorHAnsi" w:cstheme="minorHAnsi"/>
          <w:u w:val="single"/>
        </w:rPr>
        <w:t>Japan’s conventional military, combined with an indigenous nuclear deterrent</w:t>
      </w:r>
      <w:r w:rsidRPr="001870D4">
        <w:rPr>
          <w:rFonts w:asciiTheme="minorHAnsi" w:hAnsiTheme="minorHAnsi" w:cstheme="minorHAnsi"/>
        </w:rPr>
        <w:t xml:space="preserve"> and its strong U.S. alliance, </w:t>
      </w:r>
      <w:r w:rsidRPr="001870D4">
        <w:rPr>
          <w:rFonts w:asciiTheme="minorHAnsi" w:hAnsiTheme="minorHAnsi" w:cstheme="minorHAnsi"/>
          <w:u w:val="single"/>
        </w:rPr>
        <w:t>would</w:t>
      </w:r>
      <w:r w:rsidRPr="001870D4">
        <w:rPr>
          <w:rFonts w:asciiTheme="minorHAnsi" w:hAnsiTheme="minorHAnsi" w:cstheme="minorHAnsi"/>
        </w:rPr>
        <w:t xml:space="preserve"> thereby </w:t>
      </w:r>
      <w:r w:rsidRPr="001870D4">
        <w:rPr>
          <w:rFonts w:asciiTheme="minorHAnsi" w:hAnsiTheme="minorHAnsi" w:cstheme="minorHAnsi"/>
          <w:u w:val="single"/>
        </w:rPr>
        <w:t>have far more latitude to stop Chinese, Russian, and North Korean attacks and blustering.</w:t>
      </w:r>
    </w:p>
    <w:p w:rsidR="00895A85" w:rsidRPr="001870D4" w:rsidRDefault="00895A85" w:rsidP="00895A85">
      <w:pPr>
        <w:rPr>
          <w:rFonts w:asciiTheme="minorHAnsi" w:hAnsiTheme="minorHAnsi" w:cstheme="minorHAnsi"/>
          <w:u w:val="single"/>
        </w:rPr>
      </w:pPr>
      <w:r w:rsidRPr="001870D4">
        <w:rPr>
          <w:rFonts w:asciiTheme="minorHAnsi" w:hAnsiTheme="minorHAnsi" w:cstheme="minorHAnsi"/>
        </w:rPr>
        <w:t xml:space="preserve">Economic retaliation for a Japanese deterrent is also likely to be light. President </w:t>
      </w:r>
      <w:r w:rsidRPr="001870D4">
        <w:rPr>
          <w:rFonts w:asciiTheme="minorHAnsi" w:hAnsiTheme="minorHAnsi" w:cstheme="minorHAnsi"/>
          <w:u w:val="single"/>
        </w:rPr>
        <w:t>Trump</w:t>
      </w:r>
      <w:r w:rsidRPr="001870D4">
        <w:rPr>
          <w:rFonts w:asciiTheme="minorHAnsi" w:hAnsiTheme="minorHAnsi" w:cstheme="minorHAnsi"/>
        </w:rPr>
        <w:t xml:space="preserve"> has </w:t>
      </w:r>
      <w:r w:rsidRPr="001870D4">
        <w:rPr>
          <w:rFonts w:asciiTheme="minorHAnsi" w:hAnsiTheme="minorHAnsi" w:cstheme="minorHAnsi"/>
          <w:u w:val="single"/>
        </w:rPr>
        <w:t xml:space="preserve">already </w:t>
      </w:r>
      <w:r w:rsidRPr="001870D4">
        <w:rPr>
          <w:rFonts w:asciiTheme="minorHAnsi" w:hAnsiTheme="minorHAnsi" w:cstheme="minorHAnsi"/>
        </w:rPr>
        <w:t xml:space="preserve">positively </w:t>
      </w:r>
      <w:r w:rsidRPr="001870D4">
        <w:rPr>
          <w:rFonts w:asciiTheme="minorHAnsi" w:hAnsiTheme="minorHAnsi" w:cstheme="minorHAnsi"/>
          <w:u w:val="single"/>
        </w:rPr>
        <w:t>raised the idea of a Japanese nuclear deterrent. It is unlikely that Japan would suffer U.S. or unilateral European economic sanctions.</w:t>
      </w:r>
    </w:p>
    <w:p w:rsidR="00895A85" w:rsidRPr="001870D4" w:rsidRDefault="00895A85" w:rsidP="00895A85">
      <w:pPr>
        <w:rPr>
          <w:rFonts w:asciiTheme="minorHAnsi" w:hAnsiTheme="minorHAnsi" w:cstheme="minorHAnsi"/>
        </w:rPr>
      </w:pPr>
      <w:r w:rsidRPr="001870D4">
        <w:rPr>
          <w:rFonts w:asciiTheme="minorHAnsi" w:hAnsiTheme="minorHAnsi" w:cstheme="minorHAnsi"/>
        </w:rPr>
        <w:t xml:space="preserve">China exports more to Japan than Japan exports to China. </w:t>
      </w:r>
      <w:r w:rsidRPr="001870D4">
        <w:rPr>
          <w:rFonts w:asciiTheme="minorHAnsi" w:hAnsiTheme="minorHAnsi" w:cstheme="minorHAnsi"/>
          <w:u w:val="single"/>
        </w:rPr>
        <w:t xml:space="preserve">If China wants to proceed down a road of economic tit-for-tat, as much </w:t>
      </w:r>
      <w:r w:rsidRPr="001870D4">
        <w:rPr>
          <w:rFonts w:asciiTheme="minorHAnsi" w:hAnsiTheme="minorHAnsi" w:cstheme="minorHAnsi"/>
          <w:b/>
          <w:bCs/>
          <w:u w:val="single"/>
        </w:rPr>
        <w:t xml:space="preserve">pain could be done to China </w:t>
      </w:r>
      <w:r w:rsidRPr="001870D4">
        <w:rPr>
          <w:rFonts w:asciiTheme="minorHAnsi" w:hAnsiTheme="minorHAnsi" w:cstheme="minorHAnsi"/>
          <w:u w:val="single"/>
        </w:rPr>
        <w:t>as vice versa.</w:t>
      </w:r>
      <w:r w:rsidRPr="001870D4">
        <w:rPr>
          <w:rFonts w:asciiTheme="minorHAnsi" w:hAnsiTheme="minorHAnsi" w:cstheme="minorHAnsi"/>
        </w:rPr>
        <w:t xml:space="preserve"> If the U.S. supports Japan with retaliatory economic sanctions against China, the economic cost to China would devastate its economy and thereby destabilize the government. The stability of the government is perhaps Xi Jinping’s greatest goal, so China will not invite economic disaster by imposing economic sanctions on Japan. </w:t>
      </w:r>
    </w:p>
    <w:p w:rsidR="00895A85" w:rsidRPr="001870D4" w:rsidRDefault="00895A85" w:rsidP="00895A85">
      <w:pPr>
        <w:pStyle w:val="Heading3"/>
        <w:rPr>
          <w:rFonts w:asciiTheme="minorHAnsi" w:hAnsiTheme="minorHAnsi" w:cstheme="minorHAnsi"/>
        </w:rPr>
      </w:pPr>
      <w:r w:rsidRPr="001870D4">
        <w:rPr>
          <w:rFonts w:asciiTheme="minorHAnsi" w:hAnsiTheme="minorHAnsi" w:cstheme="minorHAnsi"/>
        </w:rPr>
        <w:t xml:space="preserve">Solve </w:t>
      </w:r>
      <w:proofErr w:type="spellStart"/>
      <w:r w:rsidRPr="001870D4">
        <w:rPr>
          <w:rFonts w:asciiTheme="minorHAnsi" w:hAnsiTheme="minorHAnsi" w:cstheme="minorHAnsi"/>
        </w:rPr>
        <w:t>NoKo</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Prolif</w:t>
      </w:r>
      <w:proofErr w:type="spellEnd"/>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 xml:space="preserve">Japan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w:t>
      </w:r>
      <w:r w:rsidRPr="001870D4">
        <w:rPr>
          <w:rFonts w:asciiTheme="minorHAnsi" w:hAnsiTheme="minorHAnsi" w:cstheme="minorHAnsi"/>
          <w:u w:val="single"/>
        </w:rPr>
        <w:t>deters</w:t>
      </w:r>
      <w:r w:rsidRPr="001870D4">
        <w:rPr>
          <w:rFonts w:asciiTheme="minorHAnsi" w:hAnsiTheme="minorHAnsi" w:cstheme="minorHAnsi"/>
        </w:rPr>
        <w:t xml:space="preserve"> Chinese and North Korea aggression</w:t>
      </w:r>
    </w:p>
    <w:p w:rsidR="00895A85" w:rsidRPr="001870D4" w:rsidRDefault="00895A85" w:rsidP="00895A85">
      <w:pPr>
        <w:rPr>
          <w:rFonts w:asciiTheme="minorHAnsi" w:hAnsiTheme="minorHAnsi" w:cstheme="minorHAnsi"/>
        </w:rPr>
      </w:pPr>
      <w:proofErr w:type="spellStart"/>
      <w:r w:rsidRPr="001870D4">
        <w:rPr>
          <w:rStyle w:val="Style13ptBold"/>
          <w:rFonts w:asciiTheme="minorHAnsi" w:hAnsiTheme="minorHAnsi" w:cstheme="minorHAnsi"/>
        </w:rPr>
        <w:t>Corr</w:t>
      </w:r>
      <w:proofErr w:type="spellEnd"/>
      <w:r w:rsidRPr="001870D4">
        <w:rPr>
          <w:rStyle w:val="Style13ptBold"/>
          <w:rFonts w:asciiTheme="minorHAnsi" w:hAnsiTheme="minorHAnsi" w:cstheme="minorHAnsi"/>
        </w:rPr>
        <w:t xml:space="preserve"> 17</w:t>
      </w:r>
      <w:r w:rsidRPr="001870D4">
        <w:rPr>
          <w:rFonts w:asciiTheme="minorHAnsi" w:hAnsiTheme="minorHAnsi" w:cstheme="minorHAnsi"/>
        </w:rPr>
        <w:t xml:space="preserve"> – Anders; contributor, covered and visited Asia and Europe, and worked in Afghanistan for one and a half years. I have a Ph.D. in Government from Harvard University, and a B.A. and M.A. in international relations from Yale University. (“Japan: Go Nuclear Now” Forbes. January 31, 2017. </w:t>
      </w:r>
      <w:hyperlink r:id="rId68" w:anchor="533f95b97745" w:history="1">
        <w:r w:rsidRPr="001870D4">
          <w:rPr>
            <w:rStyle w:val="Hyperlink"/>
            <w:rFonts w:asciiTheme="minorHAnsi" w:hAnsiTheme="minorHAnsi" w:cstheme="minorHAnsi"/>
          </w:rPr>
          <w:t>https://www.forbes.com/sites/anderscorr/2017/01/31/japan-go-nuclear-now/#533f95b97745</w:t>
        </w:r>
      </w:hyperlink>
      <w:r w:rsidRPr="001870D4">
        <w:rPr>
          <w:rFonts w:asciiTheme="minorHAnsi" w:hAnsiTheme="minorHAnsi" w:cstheme="minorHAnsi"/>
        </w:rPr>
        <w:t>)//GK</w:t>
      </w:r>
    </w:p>
    <w:p w:rsidR="00895A85" w:rsidRPr="001870D4" w:rsidRDefault="00895A85" w:rsidP="00895A85">
      <w:pPr>
        <w:rPr>
          <w:rFonts w:asciiTheme="minorHAnsi" w:hAnsiTheme="minorHAnsi" w:cstheme="minorHAnsi"/>
        </w:rPr>
      </w:pPr>
      <w:r w:rsidRPr="001870D4">
        <w:rPr>
          <w:rFonts w:asciiTheme="minorHAnsi" w:hAnsiTheme="minorHAnsi" w:cstheme="minorHAnsi"/>
          <w:u w:val="single"/>
        </w:rPr>
        <w:t>Some</w:t>
      </w:r>
      <w:r w:rsidRPr="001870D4">
        <w:rPr>
          <w:rFonts w:asciiTheme="minorHAnsi" w:hAnsiTheme="minorHAnsi" w:cstheme="minorHAnsi"/>
        </w:rPr>
        <w:t xml:space="preserve"> have </w:t>
      </w:r>
      <w:r w:rsidRPr="001870D4">
        <w:rPr>
          <w:rFonts w:asciiTheme="minorHAnsi" w:hAnsiTheme="minorHAnsi" w:cstheme="minorHAnsi"/>
          <w:u w:val="single"/>
        </w:rPr>
        <w:t>argued that a Japanese nuclear weapon would cause China or North Korea to attack Japan militarily.</w:t>
      </w:r>
      <w:r w:rsidRPr="001870D4">
        <w:rPr>
          <w:rFonts w:asciiTheme="minorHAnsi" w:hAnsiTheme="minorHAnsi" w:cstheme="minorHAnsi"/>
        </w:rPr>
        <w:t xml:space="preserve"> They are wrong. </w:t>
      </w:r>
      <w:r w:rsidRPr="001870D4">
        <w:rPr>
          <w:rFonts w:asciiTheme="minorHAnsi" w:hAnsiTheme="minorHAnsi" w:cstheme="minorHAnsi"/>
          <w:u w:val="single"/>
        </w:rPr>
        <w:t xml:space="preserve">Once Japan goes nuclear, China and North Korea </w:t>
      </w:r>
      <w:r w:rsidRPr="001870D4">
        <w:rPr>
          <w:rFonts w:asciiTheme="minorHAnsi" w:hAnsiTheme="minorHAnsi" w:cstheme="minorHAnsi"/>
          <w:b/>
          <w:bCs/>
          <w:u w:val="single"/>
        </w:rPr>
        <w:t xml:space="preserve">cannot attack without factoring in the risk of a devastating nuclear counter-blow. </w:t>
      </w:r>
      <w:r w:rsidRPr="001870D4">
        <w:rPr>
          <w:rFonts w:asciiTheme="minorHAnsi" w:hAnsiTheme="minorHAnsi" w:cstheme="minorHAnsi"/>
          <w:u w:val="single"/>
        </w:rPr>
        <w:t>A Japanese nuclear deterrent would also decrease worries in Japan that China dominates the upper rungs of the escalation ladder</w:t>
      </w:r>
      <w:r w:rsidRPr="001870D4">
        <w:rPr>
          <w:rFonts w:asciiTheme="minorHAnsi" w:hAnsiTheme="minorHAnsi" w:cstheme="minorHAnsi"/>
        </w:rPr>
        <w:t xml:space="preserve"> theorized by Herman Kahn. </w:t>
      </w:r>
      <w:r w:rsidRPr="001870D4">
        <w:rPr>
          <w:rFonts w:asciiTheme="minorHAnsi" w:hAnsiTheme="minorHAnsi" w:cstheme="minorHAnsi"/>
          <w:u w:val="single"/>
        </w:rPr>
        <w:t>Japan’s conventional military, combined with an indigenous nuclear deterrent</w:t>
      </w:r>
      <w:r w:rsidRPr="001870D4">
        <w:rPr>
          <w:rFonts w:asciiTheme="minorHAnsi" w:hAnsiTheme="minorHAnsi" w:cstheme="minorHAnsi"/>
        </w:rPr>
        <w:t xml:space="preserve"> and its strong U.S. alliance, </w:t>
      </w:r>
      <w:r w:rsidRPr="001870D4">
        <w:rPr>
          <w:rFonts w:asciiTheme="minorHAnsi" w:hAnsiTheme="minorHAnsi" w:cstheme="minorHAnsi"/>
          <w:u w:val="single"/>
        </w:rPr>
        <w:t>would</w:t>
      </w:r>
      <w:r w:rsidRPr="001870D4">
        <w:rPr>
          <w:rFonts w:asciiTheme="minorHAnsi" w:hAnsiTheme="minorHAnsi" w:cstheme="minorHAnsi"/>
        </w:rPr>
        <w:t xml:space="preserve"> thereby </w:t>
      </w:r>
      <w:r w:rsidRPr="001870D4">
        <w:rPr>
          <w:rFonts w:asciiTheme="minorHAnsi" w:hAnsiTheme="minorHAnsi" w:cstheme="minorHAnsi"/>
          <w:u w:val="single"/>
        </w:rPr>
        <w:t>have far more latitude to stop Chinese, Russian, and North Korean attacks and blustering.</w:t>
      </w:r>
    </w:p>
    <w:p w:rsidR="00895A85" w:rsidRPr="001870D4" w:rsidRDefault="00895A85" w:rsidP="00895A85">
      <w:pPr>
        <w:rPr>
          <w:rFonts w:asciiTheme="minorHAnsi" w:hAnsiTheme="minorHAnsi" w:cstheme="minorHAnsi"/>
          <w:u w:val="single"/>
        </w:rPr>
      </w:pPr>
      <w:r w:rsidRPr="001870D4">
        <w:rPr>
          <w:rFonts w:asciiTheme="minorHAnsi" w:hAnsiTheme="minorHAnsi" w:cstheme="minorHAnsi"/>
        </w:rPr>
        <w:t xml:space="preserve">Economic retaliation for a Japanese deterrent is also likely to be light. President </w:t>
      </w:r>
      <w:r w:rsidRPr="001870D4">
        <w:rPr>
          <w:rFonts w:asciiTheme="minorHAnsi" w:hAnsiTheme="minorHAnsi" w:cstheme="minorHAnsi"/>
          <w:u w:val="single"/>
        </w:rPr>
        <w:t>Trump</w:t>
      </w:r>
      <w:r w:rsidRPr="001870D4">
        <w:rPr>
          <w:rFonts w:asciiTheme="minorHAnsi" w:hAnsiTheme="minorHAnsi" w:cstheme="minorHAnsi"/>
        </w:rPr>
        <w:t xml:space="preserve"> has </w:t>
      </w:r>
      <w:r w:rsidRPr="001870D4">
        <w:rPr>
          <w:rFonts w:asciiTheme="minorHAnsi" w:hAnsiTheme="minorHAnsi" w:cstheme="minorHAnsi"/>
          <w:u w:val="single"/>
        </w:rPr>
        <w:t xml:space="preserve">already </w:t>
      </w:r>
      <w:r w:rsidRPr="001870D4">
        <w:rPr>
          <w:rFonts w:asciiTheme="minorHAnsi" w:hAnsiTheme="minorHAnsi" w:cstheme="minorHAnsi"/>
        </w:rPr>
        <w:t xml:space="preserve">positively </w:t>
      </w:r>
      <w:r w:rsidRPr="001870D4">
        <w:rPr>
          <w:rFonts w:asciiTheme="minorHAnsi" w:hAnsiTheme="minorHAnsi" w:cstheme="minorHAnsi"/>
          <w:u w:val="single"/>
        </w:rPr>
        <w:t>raised the idea of a Japanese nuclear deterrent. It is unlikely that Japan would suffer U.S. or unilateral European economic sanctions.</w:t>
      </w:r>
    </w:p>
    <w:p w:rsidR="00895A85" w:rsidRPr="001870D4" w:rsidRDefault="00895A85" w:rsidP="00895A85">
      <w:pPr>
        <w:rPr>
          <w:rFonts w:asciiTheme="minorHAnsi" w:hAnsiTheme="minorHAnsi" w:cstheme="minorHAnsi"/>
        </w:rPr>
      </w:pPr>
      <w:r w:rsidRPr="001870D4">
        <w:rPr>
          <w:rFonts w:asciiTheme="minorHAnsi" w:hAnsiTheme="minorHAnsi" w:cstheme="minorHAnsi"/>
        </w:rPr>
        <w:t xml:space="preserve">China exports more to Japan than Japan exports to China. </w:t>
      </w:r>
      <w:r w:rsidRPr="001870D4">
        <w:rPr>
          <w:rFonts w:asciiTheme="minorHAnsi" w:hAnsiTheme="minorHAnsi" w:cstheme="minorHAnsi"/>
          <w:u w:val="single"/>
        </w:rPr>
        <w:t xml:space="preserve">If China wants to proceed down a road of economic tit-for-tat, as much </w:t>
      </w:r>
      <w:r w:rsidRPr="001870D4">
        <w:rPr>
          <w:rFonts w:asciiTheme="minorHAnsi" w:hAnsiTheme="minorHAnsi" w:cstheme="minorHAnsi"/>
          <w:b/>
          <w:bCs/>
          <w:u w:val="single"/>
        </w:rPr>
        <w:t xml:space="preserve">pain could be done to China </w:t>
      </w:r>
      <w:r w:rsidRPr="001870D4">
        <w:rPr>
          <w:rFonts w:asciiTheme="minorHAnsi" w:hAnsiTheme="minorHAnsi" w:cstheme="minorHAnsi"/>
          <w:u w:val="single"/>
        </w:rPr>
        <w:t>as vice versa.</w:t>
      </w:r>
      <w:r w:rsidRPr="001870D4">
        <w:rPr>
          <w:rFonts w:asciiTheme="minorHAnsi" w:hAnsiTheme="minorHAnsi" w:cstheme="minorHAnsi"/>
        </w:rPr>
        <w:t xml:space="preserve"> If the U.S. supports Japan with retaliatory economic sanctions against China, the economic cost to China would devastate its economy and thereby destabilize the government. The stability of the government is perhaps Xi Jinping’s greatest goal, so China will not invite economic disaster by imposing economic sanctions on Japan. </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 xml:space="preserve">Japanese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is key to neutralize North Korea – gets China on board with sanctions </w:t>
      </w:r>
    </w:p>
    <w:p w:rsidR="00895A85" w:rsidRPr="001870D4" w:rsidRDefault="00895A85" w:rsidP="00895A85">
      <w:pPr>
        <w:rPr>
          <w:rFonts w:asciiTheme="minorHAnsi" w:hAnsiTheme="minorHAnsi" w:cstheme="minorHAnsi"/>
        </w:rPr>
      </w:pPr>
      <w:r w:rsidRPr="001870D4">
        <w:rPr>
          <w:rFonts w:asciiTheme="minorHAnsi" w:hAnsiTheme="minorHAnsi" w:cstheme="minorHAnsi"/>
        </w:rPr>
        <w:t>****ALERT! ALERT! ALERT! DO NOT READ OTHER PARTS OF THE FILE PERTAINING TO SANCTIONS BAD WITH THIS CARD****</w:t>
      </w:r>
    </w:p>
    <w:p w:rsidR="00895A85" w:rsidRPr="001870D4" w:rsidRDefault="00895A85" w:rsidP="00895A85">
      <w:pPr>
        <w:rPr>
          <w:rFonts w:asciiTheme="minorHAnsi" w:hAnsiTheme="minorHAnsi" w:cstheme="minorHAnsi"/>
        </w:rPr>
      </w:pPr>
      <w:r w:rsidRPr="001870D4">
        <w:rPr>
          <w:rStyle w:val="Style13ptBold"/>
          <w:rFonts w:asciiTheme="minorHAnsi" w:hAnsiTheme="minorHAnsi" w:cstheme="minorHAnsi"/>
        </w:rPr>
        <w:t>Shimada 17</w:t>
      </w:r>
      <w:r w:rsidRPr="001870D4">
        <w:rPr>
          <w:rFonts w:asciiTheme="minorHAnsi" w:hAnsiTheme="minorHAnsi" w:cstheme="minorHAnsi"/>
        </w:rPr>
        <w:t xml:space="preserve"> (Yoichi, professor of International Politics at Fukui Prefectural University, Japan Forward, “Drop the Taboo, Talk About Japan Developing Nuclear Weapons,” </w:t>
      </w:r>
      <w:hyperlink r:id="rId69" w:history="1">
        <w:r w:rsidRPr="001870D4">
          <w:rPr>
            <w:rStyle w:val="Hyperlink"/>
            <w:rFonts w:asciiTheme="minorHAnsi" w:hAnsiTheme="minorHAnsi" w:cstheme="minorHAnsi"/>
          </w:rPr>
          <w:t>http://japan-forward.com/drop-the-taboo-talk-about-japan-developing-nuclear-weapons/</w:t>
        </w:r>
      </w:hyperlink>
      <w:r w:rsidRPr="001870D4">
        <w:rPr>
          <w:rFonts w:asciiTheme="minorHAnsi" w:hAnsiTheme="minorHAnsi" w:cstheme="minorHAnsi"/>
        </w:rPr>
        <w:t>, 9/26/2017, 7/3/2019) DG</w:t>
      </w:r>
    </w:p>
    <w:p w:rsidR="00895A85" w:rsidRPr="001870D4" w:rsidRDefault="00895A85" w:rsidP="00895A85">
      <w:pPr>
        <w:rPr>
          <w:rStyle w:val="Emphasis"/>
          <w:rFonts w:asciiTheme="minorHAnsi" w:hAnsiTheme="minorHAnsi" w:cstheme="minorHAnsi"/>
        </w:rPr>
      </w:pPr>
      <w:r w:rsidRPr="001870D4">
        <w:rPr>
          <w:rFonts w:asciiTheme="minorHAnsi" w:hAnsiTheme="minorHAnsi" w:cstheme="minorHAnsi"/>
          <w:sz w:val="14"/>
        </w:rPr>
        <w:t xml:space="preserve">Once again, we hear the idea that “a nuclear-armed Japan is the anti-China card.” What concerns China more than anything is that Japan might develop a nuclear missile capability in response to North Korea. </w:t>
      </w:r>
      <w:r w:rsidRPr="001870D4">
        <w:rPr>
          <w:rStyle w:val="StyleUnderline"/>
          <w:rFonts w:asciiTheme="minorHAnsi" w:hAnsiTheme="minorHAnsi" w:cstheme="minorHAnsi"/>
        </w:rPr>
        <w:t>To get China on board in imposing sanctions on North Korea, it is necessary to do what might be colloquially described as “light a fire under the Chinese</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This is not a matter of just accepting the possibility of nuclear weapons for Japan but </w:t>
      </w:r>
      <w:r w:rsidRPr="001870D4">
        <w:rPr>
          <w:rFonts w:asciiTheme="minorHAnsi" w:hAnsiTheme="minorHAnsi" w:cstheme="minorHAnsi"/>
          <w:sz w:val="14"/>
        </w:rPr>
        <w:t xml:space="preserve">rather </w:t>
      </w:r>
      <w:r w:rsidRPr="001870D4">
        <w:rPr>
          <w:rStyle w:val="StyleUnderline"/>
          <w:rFonts w:asciiTheme="minorHAnsi" w:hAnsiTheme="minorHAnsi" w:cstheme="minorHAnsi"/>
        </w:rPr>
        <w:t>debating the necessity of proactively pushing ahead with nuclear armament</w:t>
      </w:r>
      <w:r w:rsidRPr="001870D4">
        <w:rPr>
          <w:rFonts w:asciiTheme="minorHAnsi" w:hAnsiTheme="minorHAnsi" w:cstheme="minorHAnsi"/>
          <w:sz w:val="14"/>
        </w:rPr>
        <w:t xml:space="preserve">. In this context I recall a past exchange. Eight years ago, when the Japan Institute for National Fundamentals dispatched a group to the US headed by Yoshiko Sakurai, the issue of “a nuclear-armed Japan” came up among China experts who had also served in government. With one voice those experts said: “Japan has the wherewithal but not the intent. There is no dissent anywhere on this point. China has known this very well.” That is why the repeated American idea of a nuclear-armed Japan is a false hope. </w:t>
      </w:r>
      <w:r w:rsidRPr="001870D4">
        <w:rPr>
          <w:rStyle w:val="Emphasis"/>
          <w:rFonts w:asciiTheme="minorHAnsi" w:hAnsiTheme="minorHAnsi" w:cstheme="minorHAnsi"/>
        </w:rPr>
        <w:t>Now that North Korea is</w:t>
      </w:r>
      <w:r w:rsidRPr="001870D4">
        <w:rPr>
          <w:rFonts w:asciiTheme="minorHAnsi" w:hAnsiTheme="minorHAnsi" w:cstheme="minorHAnsi"/>
          <w:sz w:val="14"/>
        </w:rPr>
        <w:t xml:space="preserve"> literally </w:t>
      </w:r>
      <w:r w:rsidRPr="001870D4">
        <w:rPr>
          <w:rStyle w:val="Emphasis"/>
          <w:rFonts w:asciiTheme="minorHAnsi" w:hAnsiTheme="minorHAnsi" w:cstheme="minorHAnsi"/>
        </w:rPr>
        <w:t>threatening the</w:t>
      </w:r>
      <w:r w:rsidRPr="001870D4">
        <w:rPr>
          <w:rFonts w:asciiTheme="minorHAnsi" w:hAnsiTheme="minorHAnsi" w:cstheme="minorHAnsi"/>
          <w:sz w:val="14"/>
        </w:rPr>
        <w:t xml:space="preserve"> very </w:t>
      </w:r>
      <w:r w:rsidRPr="001870D4">
        <w:rPr>
          <w:rStyle w:val="Emphasis"/>
          <w:rFonts w:asciiTheme="minorHAnsi" w:hAnsiTheme="minorHAnsi" w:cstheme="minorHAnsi"/>
        </w:rPr>
        <w:t>existence of Japan, it’s time to rethink how we approach the issue of nuclear armaments</w:t>
      </w:r>
      <w:r w:rsidRPr="001870D4">
        <w:rPr>
          <w:rFonts w:asciiTheme="minorHAnsi" w:hAnsiTheme="minorHAnsi" w:cstheme="minorHAnsi"/>
          <w:sz w:val="14"/>
        </w:rPr>
        <w:t xml:space="preserve">. While </w:t>
      </w:r>
      <w:r w:rsidRPr="001870D4">
        <w:rPr>
          <w:rStyle w:val="StyleUnderline"/>
          <w:rFonts w:asciiTheme="minorHAnsi" w:hAnsiTheme="minorHAnsi" w:cstheme="minorHAnsi"/>
        </w:rPr>
        <w:t>Japan</w:t>
      </w:r>
      <w:r w:rsidRPr="001870D4">
        <w:rPr>
          <w:rFonts w:asciiTheme="minorHAnsi" w:hAnsiTheme="minorHAnsi" w:cstheme="minorHAnsi"/>
          <w:sz w:val="14"/>
        </w:rPr>
        <w:t xml:space="preserve"> has a “deterrence by denial” capability in terms of missile defense systems, it </w:t>
      </w:r>
      <w:r w:rsidRPr="001870D4">
        <w:rPr>
          <w:rStyle w:val="StyleUnderline"/>
          <w:rFonts w:asciiTheme="minorHAnsi" w:hAnsiTheme="minorHAnsi" w:cstheme="minorHAnsi"/>
        </w:rPr>
        <w:t xml:space="preserve">has followed a policy of relying </w:t>
      </w:r>
      <w:r w:rsidRPr="001870D4">
        <w:rPr>
          <w:rFonts w:asciiTheme="minorHAnsi" w:hAnsiTheme="minorHAnsi" w:cstheme="minorHAnsi"/>
          <w:sz w:val="14"/>
        </w:rPr>
        <w:t xml:space="preserve">entirely </w:t>
      </w:r>
      <w:r w:rsidRPr="001870D4">
        <w:rPr>
          <w:rStyle w:val="StyleUnderline"/>
          <w:rFonts w:asciiTheme="minorHAnsi" w:hAnsiTheme="minorHAnsi" w:cstheme="minorHAnsi"/>
        </w:rPr>
        <w:t>on the US and its nuclear umbrella for punitive deterrent</w:t>
      </w:r>
      <w:r w:rsidRPr="001870D4">
        <w:rPr>
          <w:rFonts w:asciiTheme="minorHAnsi" w:hAnsiTheme="minorHAnsi" w:cstheme="minorHAnsi"/>
          <w:sz w:val="14"/>
        </w:rPr>
        <w:t xml:space="preserve">. And, it is particularly clear that the object of any punitive action is not the general populace but the authoritarian leader and those around him. Ideally, a punitive strike will effectively neutralize the locus of command while keeping the damage inflicted on the general populace to the absolute minimum. Neutralizing North </w:t>
      </w:r>
      <w:proofErr w:type="gramStart"/>
      <w:r w:rsidRPr="001870D4">
        <w:rPr>
          <w:rFonts w:asciiTheme="minorHAnsi" w:hAnsiTheme="minorHAnsi" w:cstheme="minorHAnsi"/>
          <w:sz w:val="14"/>
        </w:rPr>
        <w:t>Korea</w:t>
      </w:r>
      <w:proofErr w:type="gramEnd"/>
      <w:r w:rsidRPr="001870D4">
        <w:rPr>
          <w:rFonts w:asciiTheme="minorHAnsi" w:hAnsiTheme="minorHAnsi" w:cstheme="minorHAnsi"/>
          <w:sz w:val="14"/>
        </w:rPr>
        <w:t xml:space="preserve"> We can only shake our head in response to Foreign Minister Taro </w:t>
      </w:r>
      <w:proofErr w:type="spellStart"/>
      <w:r w:rsidRPr="001870D4">
        <w:rPr>
          <w:rFonts w:asciiTheme="minorHAnsi" w:hAnsiTheme="minorHAnsi" w:cstheme="minorHAnsi"/>
          <w:sz w:val="14"/>
        </w:rPr>
        <w:t>Kono</w:t>
      </w:r>
      <w:proofErr w:type="spellEnd"/>
      <w:r w:rsidRPr="001870D4">
        <w:rPr>
          <w:rFonts w:asciiTheme="minorHAnsi" w:hAnsiTheme="minorHAnsi" w:cstheme="minorHAnsi"/>
          <w:sz w:val="14"/>
        </w:rPr>
        <w:t xml:space="preserve"> calling on the US to move toward rapid ratification of the Comprehensive Nuclear Test Ban Treaty (CTBT) during his August visit to the US. Although President Bill Clinton signed the CTBT, many Republicans opposed it, and the treaty was not ratified. The reason was that, in the future test explosions might be necessary for the development of new weapons by the US and its allies, and therefore the US ought not to tie its own hands. Further, </w:t>
      </w:r>
      <w:r w:rsidRPr="001870D4">
        <w:rPr>
          <w:rStyle w:val="StyleUnderline"/>
          <w:rFonts w:asciiTheme="minorHAnsi" w:hAnsiTheme="minorHAnsi" w:cstheme="minorHAnsi"/>
        </w:rPr>
        <w:t>it is to be noted that China has yet to ratify the treaty and North Korea is not even a signatory</w:t>
      </w:r>
      <w:r w:rsidRPr="001870D4">
        <w:rPr>
          <w:rFonts w:asciiTheme="minorHAnsi" w:hAnsiTheme="minorHAnsi" w:cstheme="minorHAnsi"/>
          <w:sz w:val="14"/>
        </w:rPr>
        <w:t xml:space="preserve">. As a case in point, </w:t>
      </w:r>
      <w:r w:rsidRPr="001870D4">
        <w:rPr>
          <w:rStyle w:val="StyleUnderline"/>
          <w:rFonts w:asciiTheme="minorHAnsi" w:hAnsiTheme="minorHAnsi" w:cstheme="minorHAnsi"/>
        </w:rPr>
        <w:t>the following Republican Bush government pushed for the development of a new weapon called “The</w:t>
      </w:r>
      <w:r w:rsidRPr="001870D4">
        <w:rPr>
          <w:rFonts w:asciiTheme="minorHAnsi" w:hAnsiTheme="minorHAnsi" w:cstheme="minorHAnsi"/>
          <w:sz w:val="14"/>
        </w:rPr>
        <w:t xml:space="preserve"> Robust Nuclear Earth Penetrator (</w:t>
      </w:r>
      <w:r w:rsidRPr="001870D4">
        <w:rPr>
          <w:rStyle w:val="StyleUnderline"/>
          <w:rFonts w:asciiTheme="minorHAnsi" w:hAnsiTheme="minorHAnsi" w:cstheme="minorHAnsi"/>
        </w:rPr>
        <w:t>RNEP</w:t>
      </w:r>
      <w:r w:rsidRPr="001870D4">
        <w:rPr>
          <w:rFonts w:asciiTheme="minorHAnsi" w:hAnsiTheme="minorHAnsi" w:cstheme="minorHAnsi"/>
          <w:sz w:val="14"/>
        </w:rPr>
        <w:t xml:space="preserve">).” </w:t>
      </w:r>
      <w:r w:rsidRPr="001870D4">
        <w:rPr>
          <w:rStyle w:val="StyleUnderline"/>
          <w:rFonts w:asciiTheme="minorHAnsi" w:hAnsiTheme="minorHAnsi" w:cstheme="minorHAnsi"/>
        </w:rPr>
        <w:t>The</w:t>
      </w:r>
      <w:r w:rsidRPr="001870D4">
        <w:rPr>
          <w:rFonts w:asciiTheme="minorHAnsi" w:hAnsiTheme="minorHAnsi" w:cstheme="minorHAnsi"/>
          <w:sz w:val="14"/>
        </w:rPr>
        <w:t xml:space="preserve"> envisioned </w:t>
      </w:r>
      <w:r w:rsidRPr="001870D4">
        <w:rPr>
          <w:rStyle w:val="StyleUnderline"/>
          <w:rFonts w:asciiTheme="minorHAnsi" w:hAnsiTheme="minorHAnsi" w:cstheme="minorHAnsi"/>
        </w:rPr>
        <w:t>use of this weapon was taking out the underground hiding places of the dictator and the core military installations of North Korea</w:t>
      </w:r>
      <w:r w:rsidRPr="001870D4">
        <w:rPr>
          <w:rFonts w:asciiTheme="minorHAnsi" w:hAnsiTheme="minorHAnsi" w:cstheme="minorHAnsi"/>
          <w:sz w:val="14"/>
        </w:rPr>
        <w:t xml:space="preserve"> while minimizing aboveground damage. </w:t>
      </w:r>
      <w:r w:rsidRPr="001870D4">
        <w:rPr>
          <w:rStyle w:val="StyleUnderline"/>
          <w:rFonts w:asciiTheme="minorHAnsi" w:hAnsiTheme="minorHAnsi" w:cstheme="minorHAnsi"/>
        </w:rPr>
        <w:t>It was a weapon that aimed at</w:t>
      </w:r>
      <w:r w:rsidRPr="001870D4">
        <w:rPr>
          <w:rFonts w:asciiTheme="minorHAnsi" w:hAnsiTheme="minorHAnsi" w:cstheme="minorHAnsi"/>
          <w:sz w:val="14"/>
        </w:rPr>
        <w:t xml:space="preserve"> instantly </w:t>
      </w:r>
      <w:r w:rsidRPr="001870D4">
        <w:rPr>
          <w:rStyle w:val="StyleUnderline"/>
          <w:rFonts w:asciiTheme="minorHAnsi" w:hAnsiTheme="minorHAnsi" w:cstheme="minorHAnsi"/>
        </w:rPr>
        <w:t>eliminating the command structure.</w:t>
      </w:r>
      <w:r w:rsidRPr="001870D4">
        <w:rPr>
          <w:rFonts w:asciiTheme="minorHAnsi" w:hAnsiTheme="minorHAnsi" w:cstheme="minorHAnsi"/>
          <w:sz w:val="14"/>
        </w:rPr>
        <w:t xml:space="preserve"> The idea was that a small nuclear weapon could neutralize a large volume of chemical and biological weapons with the heat wave it would generate. But the Bush administration took the stance that computer simulations were not enough to verify the effectiveness of the weapon and test explosions might be needed. </w:t>
      </w:r>
      <w:proofErr w:type="gramStart"/>
      <w:r w:rsidRPr="001870D4">
        <w:rPr>
          <w:rFonts w:asciiTheme="minorHAnsi" w:hAnsiTheme="minorHAnsi" w:cstheme="minorHAnsi"/>
          <w:sz w:val="14"/>
        </w:rPr>
        <w:t>As a consequence</w:t>
      </w:r>
      <w:proofErr w:type="gramEnd"/>
      <w:r w:rsidRPr="001870D4">
        <w:rPr>
          <w:rFonts w:asciiTheme="minorHAnsi" w:hAnsiTheme="minorHAnsi" w:cstheme="minorHAnsi"/>
          <w:sz w:val="14"/>
        </w:rPr>
        <w:t xml:space="preserve">, ratification of the CTBT would go against the national interest. </w:t>
      </w:r>
      <w:r w:rsidRPr="001870D4">
        <w:rPr>
          <w:rStyle w:val="StyleUnderline"/>
          <w:rFonts w:asciiTheme="minorHAnsi" w:hAnsiTheme="minorHAnsi" w:cstheme="minorHAnsi"/>
        </w:rPr>
        <w:t>In a context where the US and Japan are negotiating how to respond to the threats from North Korea, it is difficult to see any strategic merit in Japan calling on the US to ratify the CTBT</w:t>
      </w:r>
      <w:r w:rsidRPr="001870D4">
        <w:rPr>
          <w:rFonts w:asciiTheme="minorHAnsi" w:hAnsiTheme="minorHAnsi" w:cstheme="minorHAnsi"/>
          <w:sz w:val="14"/>
        </w:rPr>
        <w:t>. If in the future Japan decides to develop its own nuclear weapons, given the rejection of pre-emptive strikes, specializing in “earth penetrating type” weapons might well be an appropriate option. If Japan is going to be making requests to the US, rather than calling for ratification of the CTBT, should it not be asking for data sharing and cooperative development of weapons to take out the underground command centers of the enemy? In 1998, just after Pakistan had carried out the test of a nuclear weapon, Prime Minister Sharif of Pakistan said in an Asahi newspaper interview, “</w:t>
      </w:r>
      <w:r w:rsidRPr="001870D4">
        <w:rPr>
          <w:rStyle w:val="StyleUnderline"/>
          <w:rFonts w:asciiTheme="minorHAnsi" w:hAnsiTheme="minorHAnsi" w:cstheme="minorHAnsi"/>
        </w:rPr>
        <w:t>If Japan had had nuclear weapons and the wherewithal to make use of them, Hiroshima and Nagasaki probably would not have been bombed.</w:t>
      </w:r>
      <w:r w:rsidRPr="001870D4">
        <w:rPr>
          <w:rFonts w:asciiTheme="minorHAnsi" w:hAnsiTheme="minorHAnsi" w:cstheme="minorHAnsi"/>
          <w:sz w:val="14"/>
        </w:rPr>
        <w:t xml:space="preserve">” </w:t>
      </w:r>
      <w:r w:rsidRPr="001870D4">
        <w:rPr>
          <w:rStyle w:val="Emphasis"/>
          <w:rFonts w:asciiTheme="minorHAnsi" w:hAnsiTheme="minorHAnsi" w:cstheme="minorHAnsi"/>
        </w:rPr>
        <w:t>Many Japanese have a latent recognition of this reality</w:t>
      </w:r>
      <w:r w:rsidRPr="001870D4">
        <w:rPr>
          <w:rFonts w:asciiTheme="minorHAnsi" w:hAnsiTheme="minorHAnsi" w:cstheme="minorHAnsi"/>
          <w:sz w:val="14"/>
        </w:rPr>
        <w:t xml:space="preserve">. That is why </w:t>
      </w:r>
      <w:r w:rsidRPr="001870D4">
        <w:rPr>
          <w:rStyle w:val="StyleUnderline"/>
          <w:rFonts w:asciiTheme="minorHAnsi" w:hAnsiTheme="minorHAnsi" w:cstheme="minorHAnsi"/>
        </w:rPr>
        <w:t>even while professing “strong anti-nuclear feelings” there has been continuing support for sheltering under the US nuclear umbrella.</w:t>
      </w:r>
      <w:r w:rsidRPr="001870D4">
        <w:rPr>
          <w:rFonts w:asciiTheme="minorHAnsi" w:hAnsiTheme="minorHAnsi" w:cstheme="minorHAnsi"/>
          <w:sz w:val="14"/>
        </w:rPr>
        <w:t xml:space="preserve"> Developing Conventional Weapons </w:t>
      </w:r>
      <w:proofErr w:type="gramStart"/>
      <w:r w:rsidRPr="001870D4">
        <w:rPr>
          <w:rFonts w:asciiTheme="minorHAnsi" w:hAnsiTheme="minorHAnsi" w:cstheme="minorHAnsi"/>
          <w:sz w:val="14"/>
        </w:rPr>
        <w:t>In</w:t>
      </w:r>
      <w:proofErr w:type="gramEnd"/>
      <w:r w:rsidRPr="001870D4">
        <w:rPr>
          <w:rFonts w:asciiTheme="minorHAnsi" w:hAnsiTheme="minorHAnsi" w:cstheme="minorHAnsi"/>
          <w:sz w:val="14"/>
        </w:rPr>
        <w:t xml:space="preserve"> February of 1970, when Japan signed the Nuclear Non-Proliferation Treaty (NPT), it issued a statement that it “took note” of its right to withdraw from the Treaty as provided in Article 10. It provides that any state may leave with prior notification if “extraordinary events, related to the subject matter of this Treaty, have jeopardized the supreme interests of its country.” At this very moment </w:t>
      </w:r>
      <w:r w:rsidRPr="001870D4">
        <w:rPr>
          <w:rStyle w:val="Emphasis"/>
          <w:rFonts w:asciiTheme="minorHAnsi" w:hAnsiTheme="minorHAnsi" w:cstheme="minorHAnsi"/>
        </w:rPr>
        <w:t>Japan is facing an extraordinary situation in which a singularly inhumane regime is deploying nuclear missiles</w:t>
      </w:r>
      <w:r w:rsidRPr="001870D4">
        <w:rPr>
          <w:rFonts w:asciiTheme="minorHAnsi" w:hAnsiTheme="minorHAnsi" w:cstheme="minorHAnsi"/>
          <w:sz w:val="14"/>
        </w:rPr>
        <w:t xml:space="preserve"> </w:t>
      </w:r>
      <w:r w:rsidRPr="001870D4">
        <w:rPr>
          <w:rStyle w:val="Emphasis"/>
          <w:rFonts w:asciiTheme="minorHAnsi" w:hAnsiTheme="minorHAnsi" w:cstheme="minorHAnsi"/>
        </w:rPr>
        <w:t>in preparation for actual warfare</w:t>
      </w:r>
      <w:r w:rsidRPr="001870D4">
        <w:rPr>
          <w:rFonts w:asciiTheme="minorHAnsi" w:hAnsiTheme="minorHAnsi" w:cstheme="minorHAnsi"/>
          <w:sz w:val="14"/>
        </w:rPr>
        <w:t xml:space="preserve">. </w:t>
      </w:r>
      <w:r w:rsidRPr="001870D4">
        <w:rPr>
          <w:rStyle w:val="StyleUnderline"/>
          <w:rFonts w:asciiTheme="minorHAnsi" w:hAnsiTheme="minorHAnsi" w:cstheme="minorHAnsi"/>
        </w:rPr>
        <w:t>While it is argued that if Japan</w:t>
      </w:r>
      <w:r w:rsidRPr="001870D4">
        <w:rPr>
          <w:rFonts w:asciiTheme="minorHAnsi" w:hAnsiTheme="minorHAnsi" w:cstheme="minorHAnsi"/>
          <w:sz w:val="14"/>
        </w:rPr>
        <w:t xml:space="preserve">, as the only country to be a victim of nuclear weapons, </w:t>
      </w:r>
      <w:r w:rsidRPr="001870D4">
        <w:rPr>
          <w:rStyle w:val="StyleUnderline"/>
          <w:rFonts w:asciiTheme="minorHAnsi" w:hAnsiTheme="minorHAnsi" w:cstheme="minorHAnsi"/>
        </w:rPr>
        <w:t>were to withdraw from the NPT, this would inevitably lead to a worldwide wave of nuclear proliferation.</w:t>
      </w:r>
      <w:r w:rsidRPr="001870D4">
        <w:rPr>
          <w:rFonts w:asciiTheme="minorHAnsi" w:hAnsiTheme="minorHAnsi" w:cstheme="minorHAnsi"/>
          <w:sz w:val="14"/>
        </w:rPr>
        <w:t xml:space="preserve"> For better or worse, </w:t>
      </w:r>
      <w:r w:rsidRPr="001870D4">
        <w:rPr>
          <w:rStyle w:val="Emphasis"/>
          <w:rFonts w:asciiTheme="minorHAnsi" w:hAnsiTheme="minorHAnsi" w:cstheme="minorHAnsi"/>
        </w:rPr>
        <w:t>Japan just does not have that kind of influence</w:t>
      </w:r>
      <w:r w:rsidRPr="001870D4">
        <w:rPr>
          <w:rFonts w:asciiTheme="minorHAnsi" w:hAnsiTheme="minorHAnsi" w:cstheme="minorHAnsi"/>
          <w:sz w:val="14"/>
        </w:rPr>
        <w:t xml:space="preserve">. The argument that sanctions by the international community will lead to the collapse of the Japanese economy is easily shown to be false by reference to the case of India. In September 2008, the International Atomic Energy Agency decided to give exceptional recognition within the terms of the NPT to India as a state possessing nuclear weapons along with the US, Russia, Britain, France, and China. This move for recognition was led by the Bush administration of the US. Japan also voted in favor of recognition. China asserted that Pakistan should also be given similar exceptional recognition, but this was not done due to questions about Pakistan assisting North Korea and other countries to develop nuclear weapons in violation of the basic tenets of the NPT. It was here that the international pattern of not sanctioning “responsible countries” that possess nuclear weapons got its start. Having said this, it is a fact that if the Prime Minister said anything about nuclear weapons, there would be total confusion in Japanese politics. Therefore, </w:t>
      </w:r>
      <w:r w:rsidRPr="001870D4">
        <w:rPr>
          <w:rStyle w:val="StyleUnderline"/>
          <w:rFonts w:asciiTheme="minorHAnsi" w:hAnsiTheme="minorHAnsi" w:cstheme="minorHAnsi"/>
        </w:rPr>
        <w:t>what I want from</w:t>
      </w:r>
      <w:r w:rsidRPr="001870D4">
        <w:rPr>
          <w:rFonts w:asciiTheme="minorHAnsi" w:hAnsiTheme="minorHAnsi" w:cstheme="minorHAnsi"/>
          <w:sz w:val="14"/>
        </w:rPr>
        <w:t xml:space="preserve"> Prime Minister Shinzo </w:t>
      </w:r>
      <w:r w:rsidRPr="001870D4">
        <w:rPr>
          <w:rStyle w:val="StyleUnderline"/>
          <w:rFonts w:asciiTheme="minorHAnsi" w:hAnsiTheme="minorHAnsi" w:cstheme="minorHAnsi"/>
        </w:rPr>
        <w:t xml:space="preserve">Abe is that he </w:t>
      </w:r>
      <w:proofErr w:type="gramStart"/>
      <w:r w:rsidRPr="001870D4">
        <w:rPr>
          <w:rStyle w:val="StyleUnderline"/>
          <w:rFonts w:asciiTheme="minorHAnsi" w:hAnsiTheme="minorHAnsi" w:cstheme="minorHAnsi"/>
        </w:rPr>
        <w:t>push</w:t>
      </w:r>
      <w:proofErr w:type="gramEnd"/>
      <w:r w:rsidRPr="001870D4">
        <w:rPr>
          <w:rStyle w:val="StyleUnderline"/>
          <w:rFonts w:asciiTheme="minorHAnsi" w:hAnsiTheme="minorHAnsi" w:cstheme="minorHAnsi"/>
        </w:rPr>
        <w:t xml:space="preserve"> for the development of</w:t>
      </w:r>
      <w:r w:rsidRPr="001870D4">
        <w:rPr>
          <w:rFonts w:asciiTheme="minorHAnsi" w:hAnsiTheme="minorHAnsi" w:cstheme="minorHAnsi"/>
          <w:sz w:val="14"/>
        </w:rPr>
        <w:t xml:space="preserve"> conventional </w:t>
      </w:r>
      <w:r w:rsidRPr="001870D4">
        <w:rPr>
          <w:rStyle w:val="StyleUnderline"/>
          <w:rFonts w:asciiTheme="minorHAnsi" w:hAnsiTheme="minorHAnsi" w:cstheme="minorHAnsi"/>
        </w:rPr>
        <w:t>weapons that can be used to attack enemy military bases or command posts</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In the course of</w:t>
      </w:r>
      <w:proofErr w:type="gramEnd"/>
      <w:r w:rsidRPr="001870D4">
        <w:rPr>
          <w:rFonts w:asciiTheme="minorHAnsi" w:hAnsiTheme="minorHAnsi" w:cstheme="minorHAnsi"/>
          <w:sz w:val="14"/>
        </w:rPr>
        <w:t xml:space="preserve"> doing this, </w:t>
      </w:r>
      <w:r w:rsidRPr="001870D4">
        <w:rPr>
          <w:rStyle w:val="Emphasis"/>
          <w:rFonts w:asciiTheme="minorHAnsi" w:hAnsiTheme="minorHAnsi" w:cstheme="minorHAnsi"/>
        </w:rPr>
        <w:t xml:space="preserve">it is likely that the necessity for debating the currently taboo matter of having nuclear arms will arise. </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Japanese proliferation solves North Korean aggression – it’s a key regional deterrent</w:t>
      </w:r>
    </w:p>
    <w:p w:rsidR="00895A85" w:rsidRPr="001870D4" w:rsidRDefault="00895A85" w:rsidP="00895A85">
      <w:pPr>
        <w:rPr>
          <w:rFonts w:asciiTheme="minorHAnsi" w:hAnsiTheme="minorHAnsi" w:cstheme="minorHAnsi"/>
        </w:rPr>
      </w:pPr>
      <w:r w:rsidRPr="001870D4">
        <w:rPr>
          <w:rStyle w:val="Style13ptBold"/>
          <w:rFonts w:asciiTheme="minorHAnsi" w:hAnsiTheme="minorHAnsi" w:cstheme="minorHAnsi"/>
        </w:rPr>
        <w:t>Peña 17</w:t>
      </w:r>
      <w:r w:rsidRPr="001870D4">
        <w:rPr>
          <w:rFonts w:asciiTheme="minorHAnsi" w:hAnsiTheme="minorHAnsi" w:cstheme="minorHAnsi"/>
        </w:rPr>
        <w:t xml:space="preserve"> (Charles, senior fellow with Defense Priorities, former director of defense-policy studies at the Cato Institute, The American Conservative, “Is It Time For Japan To Go Nuclear?”, </w:t>
      </w:r>
      <w:hyperlink r:id="rId70" w:history="1">
        <w:r w:rsidRPr="001870D4">
          <w:rPr>
            <w:rStyle w:val="Hyperlink"/>
            <w:rFonts w:asciiTheme="minorHAnsi" w:hAnsiTheme="minorHAnsi" w:cstheme="minorHAnsi"/>
          </w:rPr>
          <w:t>https://www.theamericanconservative.com/articles/is-it-time-for-japan-to-go-nuclear/</w:t>
        </w:r>
      </w:hyperlink>
      <w:r w:rsidRPr="001870D4">
        <w:rPr>
          <w:rFonts w:asciiTheme="minorHAnsi" w:hAnsiTheme="minorHAnsi" w:cstheme="minorHAnsi"/>
        </w:rPr>
        <w:t>, 9/26/2017, 7/4/2019) DG</w:t>
      </w:r>
    </w:p>
    <w:p w:rsidR="00895A85" w:rsidRPr="001870D4" w:rsidRDefault="00895A85" w:rsidP="00895A85">
      <w:pPr>
        <w:rPr>
          <w:rFonts w:asciiTheme="minorHAnsi" w:hAnsiTheme="minorHAnsi" w:cstheme="minorHAnsi"/>
        </w:rPr>
      </w:pPr>
      <w:r w:rsidRPr="001870D4">
        <w:rPr>
          <w:rFonts w:asciiTheme="minorHAnsi" w:hAnsiTheme="minorHAnsi" w:cstheme="minorHAnsi"/>
          <w:sz w:val="14"/>
        </w:rPr>
        <w:t xml:space="preserve">In the wake of North Korea’s most recently reported nuclear test, which took many by surprise—because the yield was much larger than most analysts expected and because North Korea claimed it was a hydrogen bomb or a thermonuclear weapon that is the same type that the U.S. and Russia have—Secretary of Defense James Mattis assured Japanese Defense Minister </w:t>
      </w:r>
      <w:proofErr w:type="spellStart"/>
      <w:r w:rsidRPr="001870D4">
        <w:rPr>
          <w:rFonts w:asciiTheme="minorHAnsi" w:hAnsiTheme="minorHAnsi" w:cstheme="minorHAnsi"/>
          <w:sz w:val="14"/>
        </w:rPr>
        <w:t>Itsunori</w:t>
      </w:r>
      <w:proofErr w:type="spellEnd"/>
      <w:r w:rsidRPr="001870D4">
        <w:rPr>
          <w:rFonts w:asciiTheme="minorHAnsi" w:hAnsiTheme="minorHAnsi" w:cstheme="minorHAnsi"/>
          <w:sz w:val="14"/>
        </w:rPr>
        <w:t xml:space="preserve"> Onodera that “the United States’ commitment to defend Japan, including the U.S. extended deterrence commitment, remains ironclad.” To be sure, this is reassuring to Japan. But why does Japan need such a commitment? And, more importantly, </w:t>
      </w:r>
      <w:r w:rsidRPr="001870D4">
        <w:rPr>
          <w:rStyle w:val="StyleUnderline"/>
          <w:rFonts w:asciiTheme="minorHAnsi" w:hAnsiTheme="minorHAnsi" w:cstheme="minorHAnsi"/>
        </w:rPr>
        <w:t>why doesn’t Japan have an ironclad commitment to defend itself?</w:t>
      </w:r>
      <w:r w:rsidRPr="001870D4">
        <w:rPr>
          <w:rFonts w:asciiTheme="minorHAnsi" w:hAnsiTheme="minorHAnsi" w:cstheme="minorHAnsi"/>
          <w:sz w:val="14"/>
        </w:rPr>
        <w:t xml:space="preserve"> Certainly, </w:t>
      </w:r>
      <w:r w:rsidRPr="001870D4">
        <w:rPr>
          <w:rStyle w:val="Emphasis"/>
          <w:rFonts w:asciiTheme="minorHAnsi" w:hAnsiTheme="minorHAnsi" w:cstheme="minorHAnsi"/>
        </w:rPr>
        <w:t>Japan would be better off if it didn’t have to depend on the U.S. And America would be better off with a strong, capable ally</w:t>
      </w:r>
      <w:r w:rsidRPr="001870D4">
        <w:rPr>
          <w:rFonts w:asciiTheme="minorHAnsi" w:hAnsiTheme="minorHAnsi" w:cstheme="minorHAnsi"/>
          <w:sz w:val="14"/>
        </w:rPr>
        <w:t xml:space="preserve">. </w:t>
      </w:r>
      <w:r w:rsidRPr="001870D4">
        <w:rPr>
          <w:rStyle w:val="StyleUnderline"/>
          <w:rFonts w:asciiTheme="minorHAnsi" w:hAnsiTheme="minorHAnsi" w:cstheme="minorHAnsi"/>
        </w:rPr>
        <w:t>In the aftermath of World War II, there were good reasons for the U.S. to assume the mantle of defending Japan</w:t>
      </w:r>
      <w:r w:rsidRPr="001870D4">
        <w:rPr>
          <w:rFonts w:asciiTheme="minorHAnsi" w:hAnsiTheme="minorHAnsi" w:cstheme="minorHAnsi"/>
          <w:sz w:val="14"/>
        </w:rPr>
        <w:t>. First and foremost, the U.S. wanted to prevent Japan from becoming an aggressive military power—and the Japanese agreed—</w:t>
      </w:r>
      <w:proofErr w:type="gramStart"/>
      <w:r w:rsidRPr="001870D4">
        <w:rPr>
          <w:rFonts w:asciiTheme="minorHAnsi" w:hAnsiTheme="minorHAnsi" w:cstheme="minorHAnsi"/>
          <w:sz w:val="14"/>
        </w:rPr>
        <w:t>as a means to</w:t>
      </w:r>
      <w:proofErr w:type="gramEnd"/>
      <w:r w:rsidRPr="001870D4">
        <w:rPr>
          <w:rFonts w:asciiTheme="minorHAnsi" w:hAnsiTheme="minorHAnsi" w:cstheme="minorHAnsi"/>
          <w:sz w:val="14"/>
        </w:rPr>
        <w:t xml:space="preserve"> avoid a replay of war in the Pacific. Second, the reality was the Japan had been ravaged by war and—much like America’s European allies—needed the U.S. to provide stability and act as a counterweight to the Soviet Union and, to a lesser degree, China, as it rebuilt its economy. But that was </w:t>
      </w:r>
      <w:proofErr w:type="gramStart"/>
      <w:r w:rsidRPr="001870D4">
        <w:rPr>
          <w:rFonts w:asciiTheme="minorHAnsi" w:hAnsiTheme="minorHAnsi" w:cstheme="minorHAnsi"/>
          <w:sz w:val="14"/>
        </w:rPr>
        <w:t>then</w:t>
      </w:r>
      <w:proofErr w:type="gramEnd"/>
      <w:r w:rsidRPr="001870D4">
        <w:rPr>
          <w:rFonts w:asciiTheme="minorHAnsi" w:hAnsiTheme="minorHAnsi" w:cstheme="minorHAnsi"/>
          <w:sz w:val="14"/>
        </w:rPr>
        <w:t xml:space="preserve"> and this is now. </w:t>
      </w:r>
      <w:r w:rsidRPr="001870D4">
        <w:rPr>
          <w:rStyle w:val="StyleUnderline"/>
          <w:rFonts w:asciiTheme="minorHAnsi" w:hAnsiTheme="minorHAnsi" w:cstheme="minorHAnsi"/>
        </w:rPr>
        <w:t>Today, Japan is the third largest economy in the world</w:t>
      </w:r>
      <w:r w:rsidRPr="001870D4">
        <w:rPr>
          <w:rFonts w:asciiTheme="minorHAnsi" w:hAnsiTheme="minorHAnsi" w:cstheme="minorHAnsi"/>
          <w:sz w:val="14"/>
        </w:rPr>
        <w:t xml:space="preserve"> (</w:t>
      </w:r>
      <w:r w:rsidRPr="001870D4">
        <w:rPr>
          <w:rStyle w:val="StyleUnderline"/>
          <w:rFonts w:asciiTheme="minorHAnsi" w:hAnsiTheme="minorHAnsi" w:cstheme="minorHAnsi"/>
        </w:rPr>
        <w:t>only the U.S. and China are bigger</w:t>
      </w:r>
      <w:r w:rsidRPr="001870D4">
        <w:rPr>
          <w:rFonts w:asciiTheme="minorHAnsi" w:hAnsiTheme="minorHAnsi" w:cstheme="minorHAnsi"/>
          <w:sz w:val="14"/>
        </w:rPr>
        <w:t xml:space="preserve">) with a gross domestic product (GDP) of $4.9 trillion. The Central Intelligence Agency estimates North Korea’s economy to be about $40 billion, which would place it in between Tunisia and Jordan—ranked 86th and 87th, respectively—on the World Bank’s list (the World Bank does not include North Korea on its list because it cannot confirm the country’s GDP). But with an economy more than 100 times larger than North Korea’s, </w:t>
      </w:r>
      <w:r w:rsidRPr="001870D4">
        <w:rPr>
          <w:rStyle w:val="Emphasis"/>
          <w:rFonts w:asciiTheme="minorHAnsi" w:hAnsiTheme="minorHAnsi" w:cstheme="minorHAnsi"/>
        </w:rPr>
        <w:t>Japan can easily afford to pay for its own defense</w:t>
      </w:r>
      <w:r w:rsidRPr="001870D4">
        <w:rPr>
          <w:rFonts w:asciiTheme="minorHAnsi" w:hAnsiTheme="minorHAnsi" w:cstheme="minorHAnsi"/>
          <w:sz w:val="14"/>
        </w:rPr>
        <w:t xml:space="preserve">—and </w:t>
      </w:r>
      <w:proofErr w:type="gramStart"/>
      <w:r w:rsidRPr="001870D4">
        <w:rPr>
          <w:rStyle w:val="StyleUnderline"/>
          <w:rFonts w:asciiTheme="minorHAnsi" w:hAnsiTheme="minorHAnsi" w:cstheme="minorHAnsi"/>
        </w:rPr>
        <w:t>it’s</w:t>
      </w:r>
      <w:proofErr w:type="gramEnd"/>
      <w:r w:rsidRPr="001870D4">
        <w:rPr>
          <w:rStyle w:val="StyleUnderline"/>
          <w:rFonts w:asciiTheme="minorHAnsi" w:hAnsiTheme="minorHAnsi" w:cstheme="minorHAnsi"/>
        </w:rPr>
        <w:t xml:space="preserve"> long past time for our wealthy ally to shoulder the responsibility of its own national security. </w:t>
      </w:r>
      <w:r w:rsidRPr="001870D4">
        <w:rPr>
          <w:rFonts w:asciiTheme="minorHAnsi" w:hAnsiTheme="minorHAnsi" w:cstheme="minorHAnsi"/>
          <w:sz w:val="14"/>
        </w:rPr>
        <w:t xml:space="preserve">As a move in that direction, the Japanese Ministry of Defense recently requested its largest budget ever for fiscal year 2018—$48 billion, which is more than North Korea’s total economy. </w:t>
      </w:r>
      <w:r w:rsidRPr="001870D4">
        <w:rPr>
          <w:rStyle w:val="StyleUnderline"/>
          <w:rFonts w:asciiTheme="minorHAnsi" w:hAnsiTheme="minorHAnsi" w:cstheme="minorHAnsi"/>
        </w:rPr>
        <w:t>North Korea’s defense spending is believed to be about $10 billion</w:t>
      </w:r>
      <w:r w:rsidRPr="001870D4">
        <w:rPr>
          <w:rFonts w:asciiTheme="minorHAnsi" w:hAnsiTheme="minorHAnsi" w:cstheme="minorHAnsi"/>
          <w:sz w:val="14"/>
        </w:rPr>
        <w:t xml:space="preserve">, which is somewhere between 20 and 25 percent of its GDP. Just as Japan’s economy eclipses North Korea, so does its defense spending—by more than 4-to-1. Put simply, </w:t>
      </w:r>
      <w:r w:rsidRPr="001870D4">
        <w:rPr>
          <w:rStyle w:val="StyleUnderline"/>
          <w:rFonts w:asciiTheme="minorHAnsi" w:hAnsiTheme="minorHAnsi" w:cstheme="minorHAnsi"/>
        </w:rPr>
        <w:t xml:space="preserve">if a rich country like Japan cannot defend itself against </w:t>
      </w:r>
      <w:r w:rsidRPr="001870D4">
        <w:rPr>
          <w:rFonts w:asciiTheme="minorHAnsi" w:hAnsiTheme="minorHAnsi" w:cstheme="minorHAnsi"/>
          <w:sz w:val="14"/>
        </w:rPr>
        <w:t xml:space="preserve">a very poor country like </w:t>
      </w:r>
      <w:r w:rsidRPr="001870D4">
        <w:rPr>
          <w:rStyle w:val="StyleUnderline"/>
          <w:rFonts w:asciiTheme="minorHAnsi" w:hAnsiTheme="minorHAnsi" w:cstheme="minorHAnsi"/>
        </w:rPr>
        <w:t xml:space="preserve">North Korea, there is something </w:t>
      </w:r>
      <w:r w:rsidRPr="001870D4">
        <w:rPr>
          <w:rFonts w:asciiTheme="minorHAnsi" w:hAnsiTheme="minorHAnsi" w:cstheme="minorHAnsi"/>
          <w:sz w:val="14"/>
        </w:rPr>
        <w:t xml:space="preserve">very </w:t>
      </w:r>
      <w:r w:rsidRPr="001870D4">
        <w:rPr>
          <w:rStyle w:val="StyleUnderline"/>
          <w:rFonts w:asciiTheme="minorHAnsi" w:hAnsiTheme="minorHAnsi" w:cstheme="minorHAnsi"/>
        </w:rPr>
        <w:t>wrong. Especially when Japan’s</w:t>
      </w:r>
      <w:r w:rsidRPr="001870D4">
        <w:rPr>
          <w:rFonts w:asciiTheme="minorHAnsi" w:hAnsiTheme="minorHAnsi" w:cstheme="minorHAnsi"/>
          <w:sz w:val="14"/>
        </w:rPr>
        <w:t xml:space="preserve"> Self Defense Forces (</w:t>
      </w:r>
      <w:r w:rsidRPr="001870D4">
        <w:rPr>
          <w:rStyle w:val="StyleUnderline"/>
          <w:rFonts w:asciiTheme="minorHAnsi" w:hAnsiTheme="minorHAnsi" w:cstheme="minorHAnsi"/>
        </w:rPr>
        <w:t>SDF</w:t>
      </w:r>
      <w:r w:rsidRPr="001870D4">
        <w:rPr>
          <w:rFonts w:asciiTheme="minorHAnsi" w:hAnsiTheme="minorHAnsi" w:cstheme="minorHAnsi"/>
          <w:sz w:val="14"/>
        </w:rPr>
        <w:t xml:space="preserve">) </w:t>
      </w:r>
      <w:r w:rsidRPr="001870D4">
        <w:rPr>
          <w:rStyle w:val="StyleUnderline"/>
          <w:rFonts w:asciiTheme="minorHAnsi" w:hAnsiTheme="minorHAnsi" w:cstheme="minorHAnsi"/>
        </w:rPr>
        <w:t>are</w:t>
      </w:r>
      <w:r w:rsidRPr="001870D4">
        <w:rPr>
          <w:rFonts w:asciiTheme="minorHAnsi" w:hAnsiTheme="minorHAnsi" w:cstheme="minorHAnsi"/>
          <w:sz w:val="14"/>
        </w:rPr>
        <w:t xml:space="preserve"> considered </w:t>
      </w:r>
      <w:r w:rsidRPr="001870D4">
        <w:rPr>
          <w:rStyle w:val="StyleUnderline"/>
          <w:rFonts w:asciiTheme="minorHAnsi" w:hAnsiTheme="minorHAnsi" w:cstheme="minorHAnsi"/>
        </w:rPr>
        <w:t>one of the best militaries in the world</w:t>
      </w:r>
      <w:r w:rsidRPr="001870D4">
        <w:rPr>
          <w:rFonts w:asciiTheme="minorHAnsi" w:hAnsiTheme="minorHAnsi" w:cstheme="minorHAnsi"/>
          <w:sz w:val="14"/>
        </w:rPr>
        <w:t>. According to John T. Kuehn, a professor of military history at the U.S. Army Command and General Staff College, “</w:t>
      </w:r>
      <w:r w:rsidRPr="001870D4">
        <w:rPr>
          <w:rStyle w:val="Emphasis"/>
          <w:rFonts w:asciiTheme="minorHAnsi" w:hAnsiTheme="minorHAnsi" w:cstheme="minorHAnsi"/>
        </w:rPr>
        <w:t>Pilot for pilot, ship for ship, Japan can stand toe to toe with anybody</w:t>
      </w:r>
      <w:r w:rsidRPr="001870D4">
        <w:rPr>
          <w:rFonts w:asciiTheme="minorHAnsi" w:hAnsiTheme="minorHAnsi" w:cstheme="minorHAnsi"/>
          <w:sz w:val="14"/>
        </w:rPr>
        <w:t xml:space="preserve">.” </w:t>
      </w:r>
      <w:r w:rsidRPr="001870D4">
        <w:rPr>
          <w:rStyle w:val="StyleUnderline"/>
          <w:rFonts w:asciiTheme="minorHAnsi" w:hAnsiTheme="minorHAnsi" w:cstheme="minorHAnsi"/>
        </w:rPr>
        <w:t>What Japan is most worried about</w:t>
      </w:r>
      <w:r w:rsidRPr="001870D4">
        <w:rPr>
          <w:rFonts w:asciiTheme="minorHAnsi" w:hAnsiTheme="minorHAnsi" w:cstheme="minorHAnsi"/>
          <w:sz w:val="14"/>
        </w:rPr>
        <w:t xml:space="preserve">, of course, </w:t>
      </w:r>
      <w:r w:rsidRPr="001870D4">
        <w:rPr>
          <w:rStyle w:val="StyleUnderline"/>
          <w:rFonts w:asciiTheme="minorHAnsi" w:hAnsiTheme="minorHAnsi" w:cstheme="minorHAnsi"/>
        </w:rPr>
        <w:t>is</w:t>
      </w:r>
      <w:r w:rsidRPr="001870D4">
        <w:rPr>
          <w:rFonts w:asciiTheme="minorHAnsi" w:hAnsiTheme="minorHAnsi" w:cstheme="minorHAnsi"/>
          <w:sz w:val="14"/>
        </w:rPr>
        <w:t xml:space="preserve"> the threat posed by </w:t>
      </w:r>
      <w:r w:rsidRPr="001870D4">
        <w:rPr>
          <w:rStyle w:val="StyleUnderline"/>
          <w:rFonts w:asciiTheme="minorHAnsi" w:hAnsiTheme="minorHAnsi" w:cstheme="minorHAnsi"/>
        </w:rPr>
        <w:t>North Korea’s nuclear weapons and ballistic missiles</w:t>
      </w:r>
      <w:r w:rsidRPr="001870D4">
        <w:rPr>
          <w:rFonts w:asciiTheme="minorHAnsi" w:hAnsiTheme="minorHAnsi" w:cstheme="minorHAnsi"/>
          <w:sz w:val="14"/>
        </w:rPr>
        <w:t xml:space="preserve">. Their recent defense budget request reflects that concern, with tens of billions of yen (more than $600 million) for Standard Missile-3 missiles to intercept ballistic missiles in space and Patriot PAC-3 missiles to intercept warheads in their terminal phase inside the atmosphere. At least the Japanese have a willingness to pay for such capabilities, rather than expecting that they should be given to them courtesy of U.S. taxpayers. But even with missile defense, </w:t>
      </w:r>
      <w:r w:rsidRPr="001870D4">
        <w:rPr>
          <w:rStyle w:val="StyleUnderline"/>
          <w:rFonts w:asciiTheme="minorHAnsi" w:hAnsiTheme="minorHAnsi" w:cstheme="minorHAnsi"/>
        </w:rPr>
        <w:t>Japan continues to rely on extended deterrence via the U.S. nuclear umbrella</w:t>
      </w:r>
      <w:r w:rsidRPr="001870D4">
        <w:rPr>
          <w:rFonts w:asciiTheme="minorHAnsi" w:hAnsiTheme="minorHAnsi" w:cstheme="minorHAnsi"/>
          <w:sz w:val="14"/>
        </w:rPr>
        <w:t xml:space="preserve"> to deter North Korea’s nuclear weapons. </w:t>
      </w:r>
      <w:r w:rsidRPr="001870D4">
        <w:rPr>
          <w:rStyle w:val="Emphasis"/>
          <w:rFonts w:asciiTheme="minorHAnsi" w:hAnsiTheme="minorHAnsi" w:cstheme="minorHAnsi"/>
        </w:rPr>
        <w:t>But whether extended deterrence will work is unclear</w:t>
      </w:r>
      <w:r w:rsidRPr="001870D4">
        <w:rPr>
          <w:rFonts w:asciiTheme="minorHAnsi" w:hAnsiTheme="minorHAnsi" w:cstheme="minorHAnsi"/>
          <w:sz w:val="14"/>
        </w:rPr>
        <w:t xml:space="preserve">. Is Kim Jong-un credibly convinced that the United States is prepared to risk Los Angeles for Tokyo? Does the Japanese government believe the U.S. would do so? And, most important, is that a price Americans should pay for a rich ally such as Japan? </w:t>
      </w:r>
      <w:r w:rsidRPr="001870D4">
        <w:rPr>
          <w:rStyle w:val="StyleUnderline"/>
          <w:rFonts w:asciiTheme="minorHAnsi" w:hAnsiTheme="minorHAnsi" w:cstheme="minorHAnsi"/>
        </w:rPr>
        <w:t>Just as Japan is considering amending its constitution to</w:t>
      </w:r>
      <w:r w:rsidRPr="001870D4">
        <w:rPr>
          <w:rFonts w:asciiTheme="minorHAnsi" w:hAnsiTheme="minorHAnsi" w:cstheme="minorHAnsi"/>
          <w:sz w:val="14"/>
        </w:rPr>
        <w:t xml:space="preserve"> explicitly </w:t>
      </w:r>
      <w:r w:rsidRPr="001870D4">
        <w:rPr>
          <w:rStyle w:val="StyleUnderline"/>
          <w:rFonts w:asciiTheme="minorHAnsi" w:hAnsiTheme="minorHAnsi" w:cstheme="minorHAnsi"/>
        </w:rPr>
        <w:t>allow for armed forces and avoid any contradiction between the constitution and Japan’s SDF</w:t>
      </w:r>
      <w:r w:rsidRPr="001870D4">
        <w:rPr>
          <w:rFonts w:asciiTheme="minorHAnsi" w:hAnsiTheme="minorHAnsi" w:cstheme="minorHAnsi"/>
          <w:sz w:val="14"/>
        </w:rPr>
        <w:t xml:space="preserve"> (Article 9 states that “land, sea and air forces, as well as other war potential, will never be maintained”), perhaps </w:t>
      </w:r>
      <w:r w:rsidRPr="001870D4">
        <w:rPr>
          <w:rStyle w:val="StyleUnderline"/>
          <w:rFonts w:asciiTheme="minorHAnsi" w:hAnsiTheme="minorHAnsi" w:cstheme="minorHAnsi"/>
        </w:rPr>
        <w:t>it is</w:t>
      </w:r>
      <w:r w:rsidRPr="001870D4">
        <w:rPr>
          <w:rFonts w:asciiTheme="minorHAnsi" w:hAnsiTheme="minorHAnsi" w:cstheme="minorHAnsi"/>
          <w:sz w:val="14"/>
        </w:rPr>
        <w:t xml:space="preserve"> also </w:t>
      </w:r>
      <w:r w:rsidRPr="001870D4">
        <w:rPr>
          <w:rStyle w:val="StyleUnderline"/>
          <w:rFonts w:asciiTheme="minorHAnsi" w:hAnsiTheme="minorHAnsi" w:cstheme="minorHAnsi"/>
        </w:rPr>
        <w:t>time to consider</w:t>
      </w:r>
      <w:r w:rsidRPr="001870D4">
        <w:rPr>
          <w:rFonts w:asciiTheme="minorHAnsi" w:hAnsiTheme="minorHAnsi" w:cstheme="minorHAnsi"/>
          <w:sz w:val="14"/>
        </w:rPr>
        <w:t xml:space="preserve"> whether </w:t>
      </w:r>
      <w:r w:rsidRPr="001870D4">
        <w:rPr>
          <w:rStyle w:val="StyleUnderline"/>
          <w:rFonts w:asciiTheme="minorHAnsi" w:hAnsiTheme="minorHAnsi" w:cstheme="minorHAnsi"/>
        </w:rPr>
        <w:t>the best way for Japan to deter North Korea’s nuclear capability</w:t>
      </w:r>
      <w:r w:rsidRPr="001870D4">
        <w:rPr>
          <w:rFonts w:asciiTheme="minorHAnsi" w:hAnsiTheme="minorHAnsi" w:cstheme="minorHAnsi"/>
          <w:sz w:val="14"/>
        </w:rPr>
        <w:t xml:space="preserve"> is with its own such capability—because </w:t>
      </w:r>
      <w:r w:rsidRPr="001870D4">
        <w:rPr>
          <w:rStyle w:val="Emphasis"/>
          <w:rFonts w:asciiTheme="minorHAnsi" w:hAnsiTheme="minorHAnsi" w:cstheme="minorHAnsi"/>
        </w:rPr>
        <w:t xml:space="preserve">the reality is that the only way to deter nukes is with nukes. </w:t>
      </w:r>
      <w:r w:rsidRPr="001870D4">
        <w:rPr>
          <w:rFonts w:asciiTheme="minorHAnsi" w:hAnsiTheme="minorHAnsi" w:cstheme="minorHAnsi"/>
          <w:sz w:val="14"/>
        </w:rPr>
        <w:t xml:space="preserve">While we rightly remain concerned about nuclear proliferation, what is worse: </w:t>
      </w:r>
      <w:r w:rsidRPr="001870D4">
        <w:rPr>
          <w:rStyle w:val="StyleUnderline"/>
          <w:rFonts w:asciiTheme="minorHAnsi" w:hAnsiTheme="minorHAnsi" w:cstheme="minorHAnsi"/>
        </w:rPr>
        <w:t>A country like North Korea with a nuclear monopoly able to threaten its neighbors and hold them hostage? Or allowing Japan</w:t>
      </w:r>
      <w:r w:rsidRPr="001870D4">
        <w:rPr>
          <w:rFonts w:asciiTheme="minorHAnsi" w:hAnsiTheme="minorHAnsi" w:cstheme="minorHAnsi"/>
          <w:sz w:val="14"/>
        </w:rPr>
        <w:t>—a democratic U.S. ally—</w:t>
      </w:r>
      <w:r w:rsidRPr="001870D4">
        <w:rPr>
          <w:rStyle w:val="StyleUnderline"/>
          <w:rFonts w:asciiTheme="minorHAnsi" w:hAnsiTheme="minorHAnsi" w:cstheme="minorHAnsi"/>
        </w:rPr>
        <w:t>to have its own nuclear deterrent to offset Pyongyang rather than risking Los Angeles or Seattle to save Tokyo?</w:t>
      </w:r>
      <w:r w:rsidRPr="001870D4">
        <w:rPr>
          <w:rFonts w:asciiTheme="minorHAnsi" w:hAnsiTheme="minorHAnsi" w:cstheme="minorHAnsi"/>
          <w:sz w:val="14"/>
        </w:rPr>
        <w:t xml:space="preserve"> Nonproliferation advocates would be aghast about the prospect of more countries with nuclear weapons, but </w:t>
      </w:r>
      <w:r w:rsidRPr="001870D4">
        <w:rPr>
          <w:rStyle w:val="Emphasis"/>
          <w:rFonts w:asciiTheme="minorHAnsi" w:hAnsiTheme="minorHAnsi" w:cstheme="minorHAnsi"/>
        </w:rPr>
        <w:t>Japan as an effective nuclear counterbalance to North Korea has some precedent.</w:t>
      </w:r>
      <w:r w:rsidRPr="001870D4">
        <w:rPr>
          <w:rFonts w:asciiTheme="minorHAnsi" w:hAnsiTheme="minorHAnsi" w:cstheme="minorHAnsi"/>
          <w:sz w:val="14"/>
        </w:rPr>
        <w:t xml:space="preserve"> </w:t>
      </w:r>
      <w:r w:rsidRPr="001870D4">
        <w:rPr>
          <w:rStyle w:val="StyleUnderline"/>
          <w:rFonts w:asciiTheme="minorHAnsi" w:hAnsiTheme="minorHAnsi" w:cstheme="minorHAnsi"/>
        </w:rPr>
        <w:t>Both India and Pakistan have nuclear weapons and have managed not to vaporize each other.</w:t>
      </w:r>
      <w:r w:rsidRPr="001870D4">
        <w:rPr>
          <w:rFonts w:asciiTheme="minorHAnsi" w:hAnsiTheme="minorHAnsi" w:cstheme="minorHAnsi"/>
          <w:sz w:val="14"/>
        </w:rPr>
        <w:t xml:space="preserve"> There is some evidence that </w:t>
      </w:r>
      <w:r w:rsidRPr="001870D4">
        <w:rPr>
          <w:rStyle w:val="StyleUnderline"/>
          <w:rFonts w:asciiTheme="minorHAnsi" w:hAnsiTheme="minorHAnsi" w:cstheme="minorHAnsi"/>
        </w:rPr>
        <w:t xml:space="preserve">nuclear weapons have </w:t>
      </w:r>
      <w:proofErr w:type="gramStart"/>
      <w:r w:rsidRPr="001870D4">
        <w:rPr>
          <w:rFonts w:asciiTheme="minorHAnsi" w:hAnsiTheme="minorHAnsi" w:cstheme="minorHAnsi"/>
        </w:rPr>
        <w:t>actually</w:t>
      </w:r>
      <w:r w:rsidRPr="001870D4">
        <w:rPr>
          <w:rStyle w:val="StyleUnderline"/>
          <w:rFonts w:asciiTheme="minorHAnsi" w:hAnsiTheme="minorHAnsi" w:cstheme="minorHAnsi"/>
        </w:rPr>
        <w:t xml:space="preserve"> had</w:t>
      </w:r>
      <w:proofErr w:type="gramEnd"/>
      <w:r w:rsidRPr="001870D4">
        <w:rPr>
          <w:rStyle w:val="StyleUnderline"/>
          <w:rFonts w:asciiTheme="minorHAnsi" w:hAnsiTheme="minorHAnsi" w:cstheme="minorHAnsi"/>
        </w:rPr>
        <w:t xml:space="preserve"> a stabilizing effect on Indian-Pakistani relations</w:t>
      </w:r>
      <w:r w:rsidRPr="001870D4">
        <w:rPr>
          <w:rFonts w:asciiTheme="minorHAnsi" w:hAnsiTheme="minorHAnsi" w:cstheme="minorHAnsi"/>
          <w:sz w:val="14"/>
        </w:rPr>
        <w:t xml:space="preserve">, which runs counter to nonproliferation expectations. For example, does the fact that both India and Pakistan have nuclear weapons prevent violence related to the Kashmir dispute from erupting into war between the two countries? And the reality is that </w:t>
      </w:r>
      <w:r w:rsidRPr="001870D4">
        <w:rPr>
          <w:rStyle w:val="StyleUnderline"/>
          <w:rFonts w:asciiTheme="minorHAnsi" w:hAnsiTheme="minorHAnsi" w:cstheme="minorHAnsi"/>
        </w:rPr>
        <w:t xml:space="preserve">although Japan is a signatory to the Nuclear Nonproliferation Treaty, </w:t>
      </w:r>
      <w:r w:rsidRPr="001870D4">
        <w:rPr>
          <w:rFonts w:asciiTheme="minorHAnsi" w:hAnsiTheme="minorHAnsi" w:cstheme="minorHAnsi"/>
          <w:sz w:val="14"/>
        </w:rPr>
        <w:t xml:space="preserve">which prohibits it from having nuclear weapons, </w:t>
      </w:r>
      <w:r w:rsidRPr="001870D4">
        <w:rPr>
          <w:rStyle w:val="Emphasis"/>
          <w:rFonts w:asciiTheme="minorHAnsi" w:hAnsiTheme="minorHAnsi" w:cstheme="minorHAnsi"/>
        </w:rPr>
        <w:t>it has a “bomb in the basement,”</w:t>
      </w:r>
      <w:r w:rsidRPr="001870D4">
        <w:rPr>
          <w:rFonts w:asciiTheme="minorHAnsi" w:hAnsiTheme="minorHAnsi" w:cstheme="minorHAnsi"/>
          <w:sz w:val="14"/>
        </w:rPr>
        <w:t xml:space="preserve"> </w:t>
      </w:r>
      <w:r w:rsidRPr="001870D4">
        <w:rPr>
          <w:rStyle w:val="StyleUnderline"/>
          <w:rFonts w:asciiTheme="minorHAnsi" w:hAnsiTheme="minorHAnsi" w:cstheme="minorHAnsi"/>
        </w:rPr>
        <w:t>with de facto capability to build nuclear weapons since the 1980s</w:t>
      </w:r>
      <w:r w:rsidRPr="001870D4">
        <w:rPr>
          <w:rFonts w:asciiTheme="minorHAnsi" w:hAnsiTheme="minorHAnsi" w:cstheme="minorHAnsi"/>
          <w:sz w:val="14"/>
        </w:rPr>
        <w:t xml:space="preserve"> when it decided to embark on a nuclear energy program with a plutonium breeder reactor and a uranium enrichment plant. </w:t>
      </w:r>
      <w:r w:rsidRPr="001870D4">
        <w:rPr>
          <w:rStyle w:val="StyleUnderline"/>
          <w:rFonts w:asciiTheme="minorHAnsi" w:hAnsiTheme="minorHAnsi" w:cstheme="minorHAnsi"/>
        </w:rPr>
        <w:t>Building an actual nuclear deterrent would not be a huge leap.</w:t>
      </w:r>
      <w:r w:rsidRPr="001870D4">
        <w:rPr>
          <w:rFonts w:asciiTheme="minorHAnsi" w:hAnsiTheme="minorHAnsi" w:cstheme="minorHAnsi"/>
          <w:sz w:val="14"/>
        </w:rPr>
        <w:t xml:space="preserve"> </w:t>
      </w:r>
      <w:r w:rsidRPr="001870D4">
        <w:rPr>
          <w:rStyle w:val="StyleUnderline"/>
          <w:rFonts w:asciiTheme="minorHAnsi" w:hAnsiTheme="minorHAnsi" w:cstheme="minorHAnsi"/>
        </w:rPr>
        <w:t>The issue isn’t whether Japan should have nuclear weapons or not</w:t>
      </w:r>
      <w:r w:rsidRPr="001870D4">
        <w:rPr>
          <w:rFonts w:asciiTheme="minorHAnsi" w:hAnsiTheme="minorHAnsi" w:cstheme="minorHAnsi"/>
          <w:sz w:val="14"/>
        </w:rPr>
        <w:t xml:space="preserve">. </w:t>
      </w:r>
      <w:r w:rsidRPr="001870D4">
        <w:rPr>
          <w:rStyle w:val="Emphasis"/>
          <w:rFonts w:asciiTheme="minorHAnsi" w:hAnsiTheme="minorHAnsi" w:cstheme="minorHAnsi"/>
        </w:rPr>
        <w:t>The issue is whether Japan should take primary responsibility for itself.</w:t>
      </w:r>
      <w:r w:rsidRPr="001870D4">
        <w:rPr>
          <w:rFonts w:asciiTheme="minorHAnsi" w:hAnsiTheme="minorHAnsi" w:cstheme="minorHAnsi"/>
          <w:sz w:val="14"/>
        </w:rPr>
        <w:t xml:space="preserve"> </w:t>
      </w:r>
      <w:r w:rsidRPr="001870D4">
        <w:rPr>
          <w:rStyle w:val="StyleUnderline"/>
          <w:rFonts w:asciiTheme="minorHAnsi" w:hAnsiTheme="minorHAnsi" w:cstheme="minorHAnsi"/>
        </w:rPr>
        <w:t>If it doesn’t,</w:t>
      </w:r>
      <w:r w:rsidRPr="001870D4">
        <w:rPr>
          <w:rFonts w:asciiTheme="minorHAnsi" w:hAnsiTheme="minorHAnsi" w:cstheme="minorHAnsi"/>
          <w:sz w:val="14"/>
        </w:rPr>
        <w:t xml:space="preserve"> then </w:t>
      </w:r>
      <w:r w:rsidRPr="001870D4">
        <w:rPr>
          <w:rStyle w:val="StyleUnderline"/>
          <w:rFonts w:asciiTheme="minorHAnsi" w:hAnsiTheme="minorHAnsi" w:cstheme="minorHAnsi"/>
        </w:rPr>
        <w:t>the U.S. will</w:t>
      </w:r>
      <w:r w:rsidRPr="001870D4">
        <w:rPr>
          <w:rFonts w:asciiTheme="minorHAnsi" w:hAnsiTheme="minorHAnsi" w:cstheme="minorHAnsi"/>
          <w:sz w:val="14"/>
        </w:rPr>
        <w:t xml:space="preserve"> forever </w:t>
      </w:r>
      <w:r w:rsidRPr="001870D4">
        <w:rPr>
          <w:rStyle w:val="StyleUnderline"/>
          <w:rFonts w:asciiTheme="minorHAnsi" w:hAnsiTheme="minorHAnsi" w:cstheme="minorHAnsi"/>
        </w:rPr>
        <w:t>need to provide an ironclad commitment to defend an ally who is more than capable of defending itself.</w:t>
      </w:r>
      <w:r w:rsidRPr="001870D4">
        <w:rPr>
          <w:rFonts w:asciiTheme="minorHAnsi" w:hAnsiTheme="minorHAnsi" w:cstheme="minorHAnsi"/>
        </w:rPr>
        <w:t xml:space="preserve"> </w:t>
      </w:r>
    </w:p>
    <w:p w:rsidR="00895A85" w:rsidRPr="001870D4" w:rsidRDefault="00895A85" w:rsidP="00895A85">
      <w:pPr>
        <w:pStyle w:val="Heading3"/>
        <w:rPr>
          <w:rFonts w:asciiTheme="minorHAnsi" w:hAnsiTheme="minorHAnsi" w:cstheme="minorHAnsi"/>
        </w:rPr>
      </w:pPr>
      <w:r w:rsidRPr="001870D4">
        <w:rPr>
          <w:rFonts w:asciiTheme="minorHAnsi" w:hAnsiTheme="minorHAnsi" w:cstheme="minorHAnsi"/>
        </w:rPr>
        <w:t>AT Domino Effect</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 xml:space="preserve">Japan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w:t>
      </w:r>
      <w:r w:rsidRPr="001870D4">
        <w:rPr>
          <w:rFonts w:asciiTheme="minorHAnsi" w:hAnsiTheme="minorHAnsi" w:cstheme="minorHAnsi"/>
          <w:u w:val="single"/>
        </w:rPr>
        <w:t>won’t</w:t>
      </w:r>
      <w:r w:rsidRPr="001870D4">
        <w:rPr>
          <w:rFonts w:asciiTheme="minorHAnsi" w:hAnsiTheme="minorHAnsi" w:cstheme="minorHAnsi"/>
        </w:rPr>
        <w:t xml:space="preserve"> collapse the NPT or cause a domino effect – it has </w:t>
      </w:r>
      <w:r w:rsidRPr="001870D4">
        <w:rPr>
          <w:rFonts w:asciiTheme="minorHAnsi" w:hAnsiTheme="minorHAnsi" w:cstheme="minorHAnsi"/>
          <w:u w:val="single"/>
        </w:rPr>
        <w:t>already failed</w:t>
      </w:r>
      <w:r w:rsidRPr="001870D4">
        <w:rPr>
          <w:rFonts w:asciiTheme="minorHAnsi" w:hAnsiTheme="minorHAnsi" w:cstheme="minorHAnsi"/>
        </w:rPr>
        <w:t xml:space="preserve"> Asian democracies</w:t>
      </w:r>
    </w:p>
    <w:p w:rsidR="00895A85" w:rsidRPr="001870D4" w:rsidRDefault="00895A85" w:rsidP="00895A85">
      <w:pPr>
        <w:rPr>
          <w:rFonts w:asciiTheme="minorHAnsi" w:hAnsiTheme="minorHAnsi" w:cstheme="minorHAnsi"/>
        </w:rPr>
      </w:pPr>
      <w:proofErr w:type="spellStart"/>
      <w:r w:rsidRPr="001870D4">
        <w:rPr>
          <w:rStyle w:val="Style13ptBold"/>
          <w:rFonts w:asciiTheme="minorHAnsi" w:hAnsiTheme="minorHAnsi" w:cstheme="minorHAnsi"/>
        </w:rPr>
        <w:t>Corr</w:t>
      </w:r>
      <w:proofErr w:type="spellEnd"/>
      <w:r w:rsidRPr="001870D4">
        <w:rPr>
          <w:rStyle w:val="Style13ptBold"/>
          <w:rFonts w:asciiTheme="minorHAnsi" w:hAnsiTheme="minorHAnsi" w:cstheme="minorHAnsi"/>
        </w:rPr>
        <w:t xml:space="preserve"> 17</w:t>
      </w:r>
      <w:r w:rsidRPr="001870D4">
        <w:rPr>
          <w:rFonts w:asciiTheme="minorHAnsi" w:hAnsiTheme="minorHAnsi" w:cstheme="minorHAnsi"/>
        </w:rPr>
        <w:t xml:space="preserve"> – Anders; contributor, covered and visited Asia and Europe, and worked in Afghanistan for one and a half years. I have a Ph.D. in Government from Harvard University, and a B.A. and M.A. in international relations from Yale University. (“Japan: Go Nuclear Now” Forbes. January 31, 2017. </w:t>
      </w:r>
      <w:hyperlink r:id="rId71" w:anchor="533f95b97745" w:history="1">
        <w:r w:rsidRPr="001870D4">
          <w:rPr>
            <w:rStyle w:val="Hyperlink"/>
            <w:rFonts w:asciiTheme="minorHAnsi" w:hAnsiTheme="minorHAnsi" w:cstheme="minorHAnsi"/>
          </w:rPr>
          <w:t>https://www.forbes.com/sites/anderscorr/2017/01/31/japan-go-nuclear-now/#533f95b97745</w:t>
        </w:r>
      </w:hyperlink>
      <w:r w:rsidRPr="001870D4">
        <w:rPr>
          <w:rFonts w:asciiTheme="minorHAnsi" w:hAnsiTheme="minorHAnsi" w:cstheme="minorHAnsi"/>
        </w:rPr>
        <w:t>)//GK</w:t>
      </w:r>
    </w:p>
    <w:p w:rsidR="00895A85" w:rsidRPr="001870D4" w:rsidRDefault="00895A85" w:rsidP="00895A85">
      <w:pPr>
        <w:rPr>
          <w:rFonts w:asciiTheme="minorHAnsi" w:hAnsiTheme="minorHAnsi" w:cstheme="minorHAnsi"/>
        </w:rPr>
      </w:pPr>
      <w:r w:rsidRPr="001870D4">
        <w:rPr>
          <w:rFonts w:asciiTheme="minorHAnsi" w:hAnsiTheme="minorHAnsi" w:cstheme="minorHAnsi"/>
          <w:u w:val="single"/>
        </w:rPr>
        <w:t>Some argue that a nuclear Japan will increase pressure on the</w:t>
      </w:r>
      <w:r w:rsidRPr="001870D4">
        <w:rPr>
          <w:rFonts w:asciiTheme="minorHAnsi" w:hAnsiTheme="minorHAnsi" w:cstheme="minorHAnsi"/>
        </w:rPr>
        <w:t xml:space="preserve"> Non-proliferation Treaty (</w:t>
      </w:r>
      <w:r w:rsidRPr="001870D4">
        <w:rPr>
          <w:rFonts w:asciiTheme="minorHAnsi" w:hAnsiTheme="minorHAnsi" w:cstheme="minorHAnsi"/>
          <w:u w:val="single"/>
        </w:rPr>
        <w:t>NPT</w:t>
      </w:r>
      <w:r w:rsidRPr="001870D4">
        <w:rPr>
          <w:rFonts w:asciiTheme="minorHAnsi" w:hAnsiTheme="minorHAnsi" w:cstheme="minorHAnsi"/>
        </w:rPr>
        <w:t xml:space="preserve">). But, </w:t>
      </w:r>
      <w:r w:rsidRPr="001870D4">
        <w:rPr>
          <w:rFonts w:asciiTheme="minorHAnsi" w:hAnsiTheme="minorHAnsi" w:cstheme="minorHAnsi"/>
          <w:b/>
          <w:bCs/>
          <w:u w:val="single"/>
        </w:rPr>
        <w:t>the NPT has been a failure for Asian democracies.</w:t>
      </w:r>
      <w:r w:rsidRPr="001870D4">
        <w:rPr>
          <w:rFonts w:asciiTheme="minorHAnsi" w:hAnsiTheme="minorHAnsi" w:cstheme="minorHAnsi"/>
          <w:u w:val="single"/>
        </w:rPr>
        <w:t xml:space="preserve"> China, Russia, and North Korea</w:t>
      </w:r>
      <w:r w:rsidRPr="001870D4">
        <w:rPr>
          <w:rFonts w:asciiTheme="minorHAnsi" w:hAnsiTheme="minorHAnsi" w:cstheme="minorHAnsi"/>
        </w:rPr>
        <w:t xml:space="preserve"> have nuclear weapons, and they </w:t>
      </w:r>
      <w:r w:rsidRPr="001870D4">
        <w:rPr>
          <w:rFonts w:asciiTheme="minorHAnsi" w:hAnsiTheme="minorHAnsi" w:cstheme="minorHAnsi"/>
          <w:u w:val="single"/>
        </w:rPr>
        <w:t>are aggressively bullying the region.</w:t>
      </w:r>
      <w:r w:rsidRPr="001870D4">
        <w:rPr>
          <w:rFonts w:asciiTheme="minorHAnsi" w:hAnsiTheme="minorHAnsi" w:cstheme="minorHAnsi"/>
        </w:rPr>
        <w:t xml:space="preserve"> The reasonable </w:t>
      </w:r>
      <w:r w:rsidRPr="001870D4">
        <w:rPr>
          <w:rFonts w:asciiTheme="minorHAnsi" w:hAnsiTheme="minorHAnsi" w:cstheme="minorHAnsi"/>
          <w:u w:val="single"/>
        </w:rPr>
        <w:t>democracies</w:t>
      </w:r>
      <w:r w:rsidRPr="001870D4">
        <w:rPr>
          <w:rFonts w:asciiTheme="minorHAnsi" w:hAnsiTheme="minorHAnsi" w:cstheme="minorHAnsi"/>
        </w:rPr>
        <w:t xml:space="preserve"> have followed the rules, and as a result </w:t>
      </w:r>
      <w:r w:rsidRPr="001870D4">
        <w:rPr>
          <w:rFonts w:asciiTheme="minorHAnsi" w:hAnsiTheme="minorHAnsi" w:cstheme="minorHAnsi"/>
          <w:u w:val="single"/>
        </w:rPr>
        <w:t xml:space="preserve">are now at risk of war because of these authoritarians’ constant threats against territorial features like the Senkaku Islands. </w:t>
      </w:r>
      <w:r w:rsidRPr="001870D4">
        <w:rPr>
          <w:rFonts w:asciiTheme="minorHAnsi" w:hAnsiTheme="minorHAnsi" w:cstheme="minorHAnsi"/>
        </w:rPr>
        <w:t xml:space="preserve">Given that territorial expansion seems to be the mindset of leaders in Russia, China, and North Korea, </w:t>
      </w:r>
      <w:r w:rsidRPr="001870D4">
        <w:rPr>
          <w:rFonts w:asciiTheme="minorHAnsi" w:hAnsiTheme="minorHAnsi" w:cstheme="minorHAnsi"/>
          <w:u w:val="single"/>
        </w:rPr>
        <w:t>democracies must defend themselves. Japan</w:t>
      </w:r>
      <w:r w:rsidRPr="001870D4">
        <w:rPr>
          <w:rFonts w:asciiTheme="minorHAnsi" w:hAnsiTheme="minorHAnsi" w:cstheme="minorHAnsi"/>
        </w:rPr>
        <w:t xml:space="preserve"> cannot continue to risk its sovereignty because of its very well-intended and understandable pacifism. It </w:t>
      </w:r>
      <w:r w:rsidRPr="001870D4">
        <w:rPr>
          <w:rFonts w:asciiTheme="minorHAnsi" w:hAnsiTheme="minorHAnsi" w:cstheme="minorHAnsi"/>
          <w:u w:val="single"/>
        </w:rPr>
        <w:t>needs to recognize the reality of increasing Chinese, North Korean, and Russian militarism, and it needs to defend itself with an unquestionable nuclear deterrent.</w:t>
      </w:r>
    </w:p>
    <w:p w:rsidR="00895A85" w:rsidRPr="001870D4" w:rsidRDefault="00895A85" w:rsidP="00895A85">
      <w:pPr>
        <w:rPr>
          <w:rFonts w:asciiTheme="minorHAnsi" w:hAnsiTheme="minorHAnsi" w:cstheme="minorHAnsi"/>
        </w:rPr>
      </w:pPr>
      <w:r w:rsidRPr="001870D4">
        <w:rPr>
          <w:rFonts w:asciiTheme="minorHAnsi" w:hAnsiTheme="minorHAnsi" w:cstheme="minorHAnsi"/>
          <w:u w:val="single"/>
        </w:rPr>
        <w:t>U.S. security is improved when</w:t>
      </w:r>
      <w:r w:rsidRPr="001870D4">
        <w:rPr>
          <w:rFonts w:asciiTheme="minorHAnsi" w:hAnsiTheme="minorHAnsi" w:cstheme="minorHAnsi"/>
        </w:rPr>
        <w:t xml:space="preserve"> stable </w:t>
      </w:r>
      <w:r w:rsidRPr="001870D4">
        <w:rPr>
          <w:rFonts w:asciiTheme="minorHAnsi" w:hAnsiTheme="minorHAnsi" w:cstheme="minorHAnsi"/>
          <w:u w:val="single"/>
        </w:rPr>
        <w:t>democracies</w:t>
      </w:r>
      <w:r w:rsidRPr="001870D4">
        <w:rPr>
          <w:rFonts w:asciiTheme="minorHAnsi" w:hAnsiTheme="minorHAnsi" w:cstheme="minorHAnsi"/>
        </w:rPr>
        <w:t xml:space="preserve"> like the UK, France, and India </w:t>
      </w:r>
      <w:r w:rsidRPr="001870D4">
        <w:rPr>
          <w:rFonts w:asciiTheme="minorHAnsi" w:hAnsiTheme="minorHAnsi" w:cstheme="minorHAnsi"/>
          <w:u w:val="single"/>
        </w:rPr>
        <w:t>have</w:t>
      </w:r>
      <w:r w:rsidRPr="001870D4">
        <w:rPr>
          <w:rFonts w:asciiTheme="minorHAnsi" w:hAnsiTheme="minorHAnsi" w:cstheme="minorHAnsi"/>
        </w:rPr>
        <w:t xml:space="preserve"> obtained </w:t>
      </w:r>
      <w:r w:rsidRPr="001870D4">
        <w:rPr>
          <w:rFonts w:asciiTheme="minorHAnsi" w:hAnsiTheme="minorHAnsi" w:cstheme="minorHAnsi"/>
          <w:u w:val="single"/>
        </w:rPr>
        <w:t>a nuclear deterrent.</w:t>
      </w:r>
      <w:r w:rsidRPr="001870D4">
        <w:rPr>
          <w:rFonts w:asciiTheme="minorHAnsi" w:hAnsiTheme="minorHAnsi" w:cstheme="minorHAnsi"/>
        </w:rPr>
        <w:t xml:space="preserve"> It keeps them safe from their enemies, and through our alliances, strengthens the U.S. Yet when the UK, France, and India initially developed nuclear deterrence in 1952, 1960, and 1974 respectively, the U.S. was not fully cooperative. </w:t>
      </w:r>
      <w:r w:rsidRPr="001870D4">
        <w:rPr>
          <w:rFonts w:asciiTheme="minorHAnsi" w:hAnsiTheme="minorHAnsi" w:cstheme="minorHAnsi"/>
          <w:u w:val="single"/>
        </w:rPr>
        <w:t xml:space="preserve">We now have the benefit of close security cooperation with these strong nuclear democracies, which act as </w:t>
      </w:r>
      <w:r w:rsidRPr="001870D4">
        <w:rPr>
          <w:rFonts w:asciiTheme="minorHAnsi" w:hAnsiTheme="minorHAnsi" w:cstheme="minorHAnsi"/>
          <w:b/>
          <w:bCs/>
          <w:u w:val="single"/>
        </w:rPr>
        <w:t>important counterweights against Russia and China</w:t>
      </w:r>
      <w:r w:rsidRPr="001870D4">
        <w:rPr>
          <w:rFonts w:asciiTheme="minorHAnsi" w:hAnsiTheme="minorHAnsi" w:cstheme="minorHAnsi"/>
          <w:u w:val="single"/>
        </w:rPr>
        <w:t>.</w:t>
      </w:r>
      <w:r w:rsidRPr="001870D4">
        <w:rPr>
          <w:rFonts w:asciiTheme="minorHAnsi" w:hAnsiTheme="minorHAnsi" w:cstheme="minorHAnsi"/>
        </w:rPr>
        <w:t xml:space="preserve"> Their nuclear deterrents allow them to forward deploy their forces for global peacekeeping, and against piracy and terrorists, while at the same time remaining unintimidated by authoritarian regimes.</w:t>
      </w:r>
    </w:p>
    <w:p w:rsidR="00895A85" w:rsidRPr="001870D4" w:rsidRDefault="00895A85" w:rsidP="00895A85">
      <w:pPr>
        <w:pStyle w:val="Heading3"/>
        <w:rPr>
          <w:rFonts w:asciiTheme="minorHAnsi" w:hAnsiTheme="minorHAnsi" w:cstheme="minorHAnsi"/>
        </w:rPr>
      </w:pPr>
      <w:r w:rsidRPr="001870D4">
        <w:rPr>
          <w:rFonts w:asciiTheme="minorHAnsi" w:hAnsiTheme="minorHAnsi" w:cstheme="minorHAnsi"/>
        </w:rPr>
        <w:t>Solves Arms Race</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 xml:space="preserve">Japan proliferation </w:t>
      </w:r>
      <w:r w:rsidRPr="001870D4">
        <w:rPr>
          <w:rFonts w:asciiTheme="minorHAnsi" w:hAnsiTheme="minorHAnsi" w:cstheme="minorHAnsi"/>
          <w:u w:val="single"/>
        </w:rPr>
        <w:t>won’t</w:t>
      </w:r>
      <w:r w:rsidRPr="001870D4">
        <w:rPr>
          <w:rFonts w:asciiTheme="minorHAnsi" w:hAnsiTheme="minorHAnsi" w:cstheme="minorHAnsi"/>
        </w:rPr>
        <w:t xml:space="preserve"> result in follow-on – it </w:t>
      </w:r>
      <w:r w:rsidRPr="001870D4">
        <w:rPr>
          <w:rFonts w:asciiTheme="minorHAnsi" w:hAnsiTheme="minorHAnsi" w:cstheme="minorHAnsi"/>
          <w:u w:val="single"/>
        </w:rPr>
        <w:t>prevents</w:t>
      </w:r>
      <w:r w:rsidRPr="001870D4">
        <w:rPr>
          <w:rFonts w:asciiTheme="minorHAnsi" w:hAnsiTheme="minorHAnsi" w:cstheme="minorHAnsi"/>
        </w:rPr>
        <w:t xml:space="preserve"> an East Asian arms race</w:t>
      </w:r>
    </w:p>
    <w:p w:rsidR="00895A85" w:rsidRPr="001870D4" w:rsidRDefault="00895A85" w:rsidP="00895A85">
      <w:pPr>
        <w:rPr>
          <w:rFonts w:asciiTheme="minorHAnsi" w:hAnsiTheme="minorHAnsi" w:cstheme="minorHAnsi"/>
        </w:rPr>
      </w:pPr>
      <w:proofErr w:type="spellStart"/>
      <w:r w:rsidRPr="001870D4">
        <w:rPr>
          <w:rStyle w:val="Style13ptBold"/>
          <w:rFonts w:asciiTheme="minorHAnsi" w:hAnsiTheme="minorHAnsi" w:cstheme="minorHAnsi"/>
        </w:rPr>
        <w:t>Corr</w:t>
      </w:r>
      <w:proofErr w:type="spellEnd"/>
      <w:r w:rsidRPr="001870D4">
        <w:rPr>
          <w:rStyle w:val="Style13ptBold"/>
          <w:rFonts w:asciiTheme="minorHAnsi" w:hAnsiTheme="minorHAnsi" w:cstheme="minorHAnsi"/>
        </w:rPr>
        <w:t xml:space="preserve"> 17</w:t>
      </w:r>
      <w:r w:rsidRPr="001870D4">
        <w:rPr>
          <w:rFonts w:asciiTheme="minorHAnsi" w:hAnsiTheme="minorHAnsi" w:cstheme="minorHAnsi"/>
        </w:rPr>
        <w:t xml:space="preserve"> – Anders; contributor, covered and visited Asia and Europe, and worked in Afghanistan for one and a half years. I have a Ph.D. in Government from Harvard University, and a B.A. and M.A. in international relations from Yale University. (“Japan: Go Nuclear Now” Forbes. January 31, 2017. </w:t>
      </w:r>
      <w:hyperlink r:id="rId72" w:anchor="533f95b97745" w:history="1">
        <w:r w:rsidRPr="001870D4">
          <w:rPr>
            <w:rStyle w:val="Hyperlink"/>
            <w:rFonts w:asciiTheme="minorHAnsi" w:hAnsiTheme="minorHAnsi" w:cstheme="minorHAnsi"/>
          </w:rPr>
          <w:t>https://www.forbes.com/sites/anderscorr/2017/01/31/japan-go-nuclear-now/#533f95b97745</w:t>
        </w:r>
      </w:hyperlink>
      <w:r w:rsidRPr="001870D4">
        <w:rPr>
          <w:rFonts w:asciiTheme="minorHAnsi" w:hAnsiTheme="minorHAnsi" w:cstheme="minorHAnsi"/>
        </w:rPr>
        <w:t>)//GK</w:t>
      </w:r>
    </w:p>
    <w:p w:rsidR="00895A85" w:rsidRPr="001870D4" w:rsidRDefault="00895A85" w:rsidP="00895A85">
      <w:pPr>
        <w:rPr>
          <w:rFonts w:asciiTheme="minorHAnsi" w:hAnsiTheme="minorHAnsi" w:cstheme="minorHAnsi"/>
        </w:rPr>
      </w:pPr>
      <w:r w:rsidRPr="001870D4">
        <w:rPr>
          <w:rFonts w:asciiTheme="minorHAnsi" w:hAnsiTheme="minorHAnsi" w:cstheme="minorHAnsi"/>
          <w:u w:val="single"/>
        </w:rPr>
        <w:t xml:space="preserve">If Japan goes nuclear, </w:t>
      </w:r>
      <w:r w:rsidRPr="001870D4">
        <w:rPr>
          <w:rFonts w:asciiTheme="minorHAnsi" w:hAnsiTheme="minorHAnsi" w:cstheme="minorHAnsi"/>
          <w:b/>
          <w:bCs/>
          <w:u w:val="single"/>
        </w:rPr>
        <w:t>it will not cause non-nuclear authoritarian countries to do the same</w:t>
      </w:r>
      <w:r w:rsidRPr="001870D4">
        <w:rPr>
          <w:rFonts w:asciiTheme="minorHAnsi" w:hAnsiTheme="minorHAnsi" w:cstheme="minorHAnsi"/>
          <w:u w:val="single"/>
        </w:rPr>
        <w:t>.</w:t>
      </w:r>
      <w:r w:rsidRPr="001870D4">
        <w:rPr>
          <w:rFonts w:asciiTheme="minorHAnsi" w:hAnsiTheme="minorHAnsi" w:cstheme="minorHAnsi"/>
        </w:rPr>
        <w:t xml:space="preserve"> While some countries like China and North Korea hype a threat from Japan in their state-run media, </w:t>
      </w:r>
      <w:r w:rsidRPr="001870D4">
        <w:rPr>
          <w:rFonts w:asciiTheme="minorHAnsi" w:hAnsiTheme="minorHAnsi" w:cstheme="minorHAnsi"/>
          <w:u w:val="single"/>
        </w:rPr>
        <w:t>no serious analysts see Japan as an aggressive power. It is a democracy with a pacifist constitution. It has experienced the horrors of nuclear war as has no other country. Vietnam</w:t>
      </w:r>
      <w:r w:rsidRPr="001870D4">
        <w:rPr>
          <w:rFonts w:asciiTheme="minorHAnsi" w:hAnsiTheme="minorHAnsi" w:cstheme="minorHAnsi"/>
        </w:rPr>
        <w:t xml:space="preserve">, for example, </w:t>
      </w:r>
      <w:r w:rsidRPr="001870D4">
        <w:rPr>
          <w:rFonts w:asciiTheme="minorHAnsi" w:hAnsiTheme="minorHAnsi" w:cstheme="minorHAnsi"/>
          <w:b/>
          <w:bCs/>
          <w:u w:val="single"/>
        </w:rPr>
        <w:t>will not see a Japanese nuclear weapon as a threat.</w:t>
      </w:r>
      <w:r w:rsidRPr="001870D4">
        <w:rPr>
          <w:rFonts w:asciiTheme="minorHAnsi" w:hAnsiTheme="minorHAnsi" w:cstheme="minorHAnsi"/>
        </w:rPr>
        <w:t xml:space="preserve"> Rather, it will </w:t>
      </w:r>
      <w:r w:rsidRPr="001870D4">
        <w:rPr>
          <w:rFonts w:asciiTheme="minorHAnsi" w:hAnsiTheme="minorHAnsi" w:cstheme="minorHAnsi"/>
          <w:u w:val="single"/>
        </w:rPr>
        <w:t>see a</w:t>
      </w:r>
      <w:r w:rsidRPr="001870D4">
        <w:rPr>
          <w:rFonts w:asciiTheme="minorHAnsi" w:hAnsiTheme="minorHAnsi" w:cstheme="minorHAnsi"/>
        </w:rPr>
        <w:t xml:space="preserve"> Japanese nuclear </w:t>
      </w:r>
      <w:r w:rsidRPr="001870D4">
        <w:rPr>
          <w:rFonts w:asciiTheme="minorHAnsi" w:hAnsiTheme="minorHAnsi" w:cstheme="minorHAnsi"/>
          <w:u w:val="single"/>
        </w:rPr>
        <w:t xml:space="preserve">weapon as </w:t>
      </w:r>
      <w:r w:rsidRPr="001870D4">
        <w:rPr>
          <w:rFonts w:asciiTheme="minorHAnsi" w:hAnsiTheme="minorHAnsi" w:cstheme="minorHAnsi"/>
          <w:b/>
          <w:bCs/>
          <w:u w:val="single"/>
        </w:rPr>
        <w:t>stabilizing Asia through a check on China</w:t>
      </w:r>
      <w:r w:rsidRPr="001870D4">
        <w:rPr>
          <w:rFonts w:asciiTheme="minorHAnsi" w:hAnsiTheme="minorHAnsi" w:cstheme="minorHAnsi"/>
          <w:u w:val="single"/>
        </w:rPr>
        <w:t>, Vietnam’s main threat.</w:t>
      </w:r>
      <w:r w:rsidRPr="001870D4">
        <w:rPr>
          <w:rFonts w:asciiTheme="minorHAnsi" w:hAnsiTheme="minorHAnsi" w:cstheme="minorHAnsi"/>
        </w:rPr>
        <w:t xml:space="preserve"> Such a weapon could even allow Japan to increase economic and military aid to Vietnam in the safety of knowing that China would be less likely to retaliate.</w:t>
      </w:r>
    </w:p>
    <w:p w:rsidR="00895A85" w:rsidRPr="001870D4" w:rsidRDefault="00895A85" w:rsidP="00895A85">
      <w:pPr>
        <w:rPr>
          <w:rFonts w:asciiTheme="minorHAnsi" w:hAnsiTheme="minorHAnsi" w:cstheme="minorHAnsi"/>
        </w:rPr>
      </w:pPr>
      <w:r w:rsidRPr="001870D4">
        <w:rPr>
          <w:rFonts w:asciiTheme="minorHAnsi" w:hAnsiTheme="minorHAnsi" w:cstheme="minorHAnsi"/>
        </w:rPr>
        <w:t xml:space="preserve">Australia, South Korea and Taiwan might go nuclear, but not from fear of Japan. In fact, </w:t>
      </w:r>
      <w:r w:rsidRPr="001870D4">
        <w:rPr>
          <w:rFonts w:asciiTheme="minorHAnsi" w:hAnsiTheme="minorHAnsi" w:cstheme="minorHAnsi"/>
          <w:u w:val="single"/>
        </w:rPr>
        <w:t xml:space="preserve">Japan’s going nuclear might decrease the probability of these countries going nuclear </w:t>
      </w:r>
      <w:r w:rsidRPr="001870D4">
        <w:rPr>
          <w:rFonts w:asciiTheme="minorHAnsi" w:hAnsiTheme="minorHAnsi" w:cstheme="minorHAnsi"/>
          <w:b/>
          <w:bCs/>
          <w:u w:val="single"/>
        </w:rPr>
        <w:t>because they would feel safer with Japan’s new nuclear check on China.</w:t>
      </w:r>
      <w:r w:rsidRPr="001870D4">
        <w:rPr>
          <w:rFonts w:asciiTheme="minorHAnsi" w:hAnsiTheme="minorHAnsi" w:cstheme="minorHAnsi"/>
          <w:u w:val="single"/>
        </w:rPr>
        <w:t xml:space="preserve"> If they did go nuclear</w:t>
      </w:r>
      <w:r w:rsidRPr="001870D4">
        <w:rPr>
          <w:rFonts w:asciiTheme="minorHAnsi" w:hAnsiTheme="minorHAnsi" w:cstheme="minorHAnsi"/>
        </w:rPr>
        <w:t xml:space="preserve">, however, </w:t>
      </w:r>
      <w:r w:rsidRPr="001870D4">
        <w:rPr>
          <w:rFonts w:asciiTheme="minorHAnsi" w:hAnsiTheme="minorHAnsi" w:cstheme="minorHAnsi"/>
          <w:b/>
          <w:bCs/>
          <w:u w:val="single"/>
        </w:rPr>
        <w:t>they would be additional bulwarks against authoritarian aggression</w:t>
      </w:r>
      <w:r w:rsidRPr="001870D4">
        <w:rPr>
          <w:rFonts w:asciiTheme="minorHAnsi" w:hAnsiTheme="minorHAnsi" w:cstheme="minorHAnsi"/>
          <w:u w:val="single"/>
        </w:rPr>
        <w:t xml:space="preserve"> in Asia and thereby increase stability in the region.</w:t>
      </w:r>
      <w:r w:rsidRPr="001870D4">
        <w:rPr>
          <w:rFonts w:asciiTheme="minorHAnsi" w:hAnsiTheme="minorHAnsi" w:cstheme="minorHAnsi"/>
        </w:rPr>
        <w:t xml:space="preserve"> They are well-developed democracies that would maintain security procedures such that nuclear weapons did not fall into the hands of extremists. </w:t>
      </w:r>
      <w:r w:rsidRPr="001870D4">
        <w:rPr>
          <w:rFonts w:asciiTheme="minorHAnsi" w:hAnsiTheme="minorHAnsi" w:cstheme="minorHAnsi"/>
          <w:u w:val="single"/>
        </w:rPr>
        <w:t xml:space="preserve">As responsible democracies, they can be counted on to only </w:t>
      </w:r>
      <w:r w:rsidRPr="001870D4">
        <w:rPr>
          <w:rFonts w:asciiTheme="minorHAnsi" w:hAnsiTheme="minorHAnsi" w:cstheme="minorHAnsi"/>
          <w:b/>
          <w:bCs/>
          <w:u w:val="single"/>
        </w:rPr>
        <w:t>maintain their nuclear deterrent for defensive purposes.</w:t>
      </w:r>
      <w:r w:rsidRPr="001870D4">
        <w:rPr>
          <w:rFonts w:asciiTheme="minorHAnsi" w:hAnsiTheme="minorHAnsi" w:cstheme="minorHAnsi"/>
        </w:rPr>
        <w:t xml:space="preserve"> </w:t>
      </w:r>
    </w:p>
    <w:p w:rsidR="00CD4EFB" w:rsidRPr="001870D4" w:rsidRDefault="00CD4EFB" w:rsidP="00CD4EFB">
      <w:pPr>
        <w:pStyle w:val="Heading2"/>
        <w:rPr>
          <w:rFonts w:asciiTheme="minorHAnsi" w:hAnsiTheme="minorHAnsi" w:cstheme="minorHAnsi"/>
        </w:rPr>
      </w:pPr>
      <w:proofErr w:type="spellStart"/>
      <w:r w:rsidRPr="001870D4">
        <w:rPr>
          <w:rFonts w:asciiTheme="minorHAnsi" w:hAnsiTheme="minorHAnsi" w:cstheme="minorHAnsi"/>
        </w:rPr>
        <w:t>NoKo</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Good</w:t>
      </w:r>
    </w:p>
    <w:p w:rsidR="00CD4EFB" w:rsidRPr="001870D4" w:rsidRDefault="00CD4EFB" w:rsidP="00CD4EFB">
      <w:pPr>
        <w:pStyle w:val="Heading3"/>
        <w:rPr>
          <w:rFonts w:asciiTheme="minorHAnsi" w:hAnsiTheme="minorHAnsi" w:cstheme="minorHAnsi"/>
        </w:rPr>
      </w:pPr>
      <w:r w:rsidRPr="001870D4">
        <w:rPr>
          <w:rFonts w:asciiTheme="minorHAnsi" w:hAnsiTheme="minorHAnsi" w:cstheme="minorHAnsi"/>
        </w:rPr>
        <w:t>Solves Regional War</w:t>
      </w:r>
    </w:p>
    <w:p w:rsidR="00CD4EFB" w:rsidRPr="001870D4" w:rsidRDefault="00CD4EFB" w:rsidP="00CD4EFB">
      <w:pPr>
        <w:pStyle w:val="Heading4"/>
        <w:rPr>
          <w:rFonts w:asciiTheme="minorHAnsi" w:hAnsiTheme="minorHAnsi" w:cstheme="minorHAnsi"/>
        </w:rPr>
      </w:pPr>
      <w:r w:rsidRPr="001870D4">
        <w:rPr>
          <w:rFonts w:asciiTheme="minorHAnsi" w:hAnsiTheme="minorHAnsi" w:cstheme="minorHAnsi"/>
        </w:rPr>
        <w:t xml:space="preserve">North Korean nuclear weapons create </w:t>
      </w:r>
      <w:r w:rsidRPr="001870D4">
        <w:rPr>
          <w:rFonts w:asciiTheme="minorHAnsi" w:hAnsiTheme="minorHAnsi" w:cstheme="minorHAnsi"/>
          <w:u w:val="single"/>
        </w:rPr>
        <w:t>regional stability</w:t>
      </w:r>
      <w:r w:rsidRPr="001870D4">
        <w:rPr>
          <w:rFonts w:asciiTheme="minorHAnsi" w:hAnsiTheme="minorHAnsi" w:cstheme="minorHAnsi"/>
        </w:rPr>
        <w:t xml:space="preserve"> – trying to take them away increases the risk of war and kills millions</w:t>
      </w:r>
    </w:p>
    <w:p w:rsidR="00CD4EFB" w:rsidRPr="001870D4" w:rsidRDefault="00CD4EFB" w:rsidP="00CD4EFB">
      <w:pPr>
        <w:rPr>
          <w:rFonts w:asciiTheme="minorHAnsi" w:hAnsiTheme="minorHAnsi" w:cstheme="minorHAnsi"/>
        </w:rPr>
      </w:pPr>
      <w:r w:rsidRPr="001870D4">
        <w:rPr>
          <w:rStyle w:val="Style13ptBold"/>
          <w:rFonts w:asciiTheme="minorHAnsi" w:hAnsiTheme="minorHAnsi" w:cstheme="minorHAnsi"/>
        </w:rPr>
        <w:t>Beauchamp 17</w:t>
      </w:r>
      <w:r w:rsidRPr="001870D4">
        <w:rPr>
          <w:rFonts w:asciiTheme="minorHAnsi" w:hAnsiTheme="minorHAnsi" w:cstheme="minorHAnsi"/>
        </w:rPr>
        <w:t xml:space="preserve"> (Zack, senior correspondent, MSc from the London School of Economics in International Relations, Vox, “The case for letting North Korea keep its nukes,” </w:t>
      </w:r>
      <w:hyperlink r:id="rId73" w:history="1">
        <w:r w:rsidRPr="001870D4">
          <w:rPr>
            <w:rStyle w:val="Hyperlink"/>
            <w:rFonts w:asciiTheme="minorHAnsi" w:hAnsiTheme="minorHAnsi" w:cstheme="minorHAnsi"/>
          </w:rPr>
          <w:t>https://www.vox.com/world/2017/9/8/16256880/north-korea-nuclear-weapons-test-containment</w:t>
        </w:r>
      </w:hyperlink>
      <w:r w:rsidRPr="001870D4">
        <w:rPr>
          <w:rFonts w:asciiTheme="minorHAnsi" w:hAnsiTheme="minorHAnsi" w:cstheme="minorHAnsi"/>
        </w:rPr>
        <w:t>, 9/8/2017, 7/4/2019) DG</w:t>
      </w:r>
    </w:p>
    <w:p w:rsidR="00CD4EFB" w:rsidRPr="001870D4" w:rsidRDefault="00CD4EFB" w:rsidP="00CD4EFB">
      <w:pPr>
        <w:rPr>
          <w:rFonts w:asciiTheme="minorHAnsi" w:hAnsiTheme="minorHAnsi" w:cstheme="minorHAnsi"/>
        </w:rPr>
      </w:pPr>
      <w:r w:rsidRPr="001870D4">
        <w:rPr>
          <w:rStyle w:val="StyleUnderline"/>
          <w:rFonts w:asciiTheme="minorHAnsi" w:hAnsiTheme="minorHAnsi" w:cstheme="minorHAnsi"/>
        </w:rPr>
        <w:t xml:space="preserve">The official position of the US government is that North Korea’s nuclear program is </w:t>
      </w:r>
      <w:proofErr w:type="gramStart"/>
      <w:r w:rsidRPr="001870D4">
        <w:rPr>
          <w:rStyle w:val="StyleUnderline"/>
          <w:rFonts w:asciiTheme="minorHAnsi" w:hAnsiTheme="minorHAnsi" w:cstheme="minorHAnsi"/>
        </w:rPr>
        <w:t>unacceptable</w:t>
      </w:r>
      <w:proofErr w:type="gramEnd"/>
      <w:r w:rsidRPr="001870D4">
        <w:rPr>
          <w:rStyle w:val="StyleUnderline"/>
          <w:rFonts w:asciiTheme="minorHAnsi" w:hAnsiTheme="minorHAnsi" w:cstheme="minorHAnsi"/>
        </w:rPr>
        <w:t xml:space="preserve"> and</w:t>
      </w:r>
      <w:r w:rsidRPr="001870D4">
        <w:rPr>
          <w:rFonts w:asciiTheme="minorHAnsi" w:hAnsiTheme="minorHAnsi" w:cstheme="minorHAnsi"/>
          <w:sz w:val="14"/>
        </w:rPr>
        <w:t xml:space="preserve"> that </w:t>
      </w:r>
      <w:r w:rsidRPr="001870D4">
        <w:rPr>
          <w:rStyle w:val="StyleUnderline"/>
          <w:rFonts w:asciiTheme="minorHAnsi" w:hAnsiTheme="minorHAnsi" w:cstheme="minorHAnsi"/>
        </w:rPr>
        <w:t>Pyongyang has to give up all of its nuclear weapons.</w:t>
      </w:r>
      <w:r w:rsidRPr="001870D4">
        <w:rPr>
          <w:rFonts w:asciiTheme="minorHAnsi" w:hAnsiTheme="minorHAnsi" w:cstheme="minorHAnsi"/>
          <w:sz w:val="14"/>
        </w:rPr>
        <w:t xml:space="preserve"> This was the goal of US policy under President George W. Bush, it was the goal of US policy under President Barack Obama, and it is now the goal of US policy under President Donald Trump. </w:t>
      </w:r>
      <w:r w:rsidRPr="001870D4">
        <w:rPr>
          <w:rStyle w:val="Emphasis"/>
          <w:rFonts w:asciiTheme="minorHAnsi" w:hAnsiTheme="minorHAnsi" w:cstheme="minorHAnsi"/>
        </w:rPr>
        <w:t>But US policy has utterly failed at accomplishing that goal</w:t>
      </w:r>
      <w:r w:rsidRPr="001870D4">
        <w:rPr>
          <w:rFonts w:asciiTheme="minorHAnsi" w:hAnsiTheme="minorHAnsi" w:cstheme="minorHAnsi"/>
          <w:sz w:val="14"/>
        </w:rPr>
        <w:t xml:space="preserve">. </w:t>
      </w:r>
      <w:r w:rsidRPr="001870D4">
        <w:rPr>
          <w:rStyle w:val="StyleUnderline"/>
          <w:rFonts w:asciiTheme="minorHAnsi" w:hAnsiTheme="minorHAnsi" w:cstheme="minorHAnsi"/>
        </w:rPr>
        <w:t>North Korea has built as many as 60 nuclear weapons</w:t>
      </w:r>
      <w:r w:rsidRPr="001870D4">
        <w:rPr>
          <w:rFonts w:asciiTheme="minorHAnsi" w:hAnsiTheme="minorHAnsi" w:cstheme="minorHAnsi"/>
          <w:sz w:val="14"/>
        </w:rPr>
        <w:t xml:space="preserve">, according to the Defense Intelligence Agency, and has developed missiles that are in theory capable of hitting the East Coast of the United States. </w:t>
      </w:r>
      <w:r w:rsidRPr="001870D4">
        <w:rPr>
          <w:rStyle w:val="StyleUnderline"/>
          <w:rFonts w:asciiTheme="minorHAnsi" w:hAnsiTheme="minorHAnsi" w:cstheme="minorHAnsi"/>
        </w:rPr>
        <w:t>North Korea tested its most powerful bomb yet</w:t>
      </w:r>
      <w:r w:rsidRPr="001870D4">
        <w:rPr>
          <w:rFonts w:asciiTheme="minorHAnsi" w:hAnsiTheme="minorHAnsi" w:cstheme="minorHAnsi"/>
          <w:sz w:val="14"/>
        </w:rPr>
        <w:t xml:space="preserve"> — </w:t>
      </w:r>
      <w:r w:rsidRPr="001870D4">
        <w:rPr>
          <w:rStyle w:val="StyleUnderline"/>
          <w:rFonts w:asciiTheme="minorHAnsi" w:hAnsiTheme="minorHAnsi" w:cstheme="minorHAnsi"/>
        </w:rPr>
        <w:t>seven times the size of the one America dropped on Hiroshima</w:t>
      </w:r>
      <w:r w:rsidRPr="001870D4">
        <w:rPr>
          <w:rFonts w:asciiTheme="minorHAnsi" w:hAnsiTheme="minorHAnsi" w:cstheme="minorHAnsi"/>
          <w:sz w:val="14"/>
        </w:rPr>
        <w:t xml:space="preserve"> — </w:t>
      </w:r>
      <w:r w:rsidRPr="001870D4">
        <w:rPr>
          <w:rStyle w:val="StyleUnderline"/>
          <w:rFonts w:asciiTheme="minorHAnsi" w:hAnsiTheme="minorHAnsi" w:cstheme="minorHAnsi"/>
        </w:rPr>
        <w:t>just this Sunday.</w:t>
      </w:r>
      <w:r w:rsidRPr="001870D4">
        <w:rPr>
          <w:rFonts w:asciiTheme="minorHAnsi" w:hAnsiTheme="minorHAnsi" w:cstheme="minorHAnsi"/>
          <w:sz w:val="14"/>
        </w:rPr>
        <w:t xml:space="preserve"> These developments, according to experts on the Kim Jong Un regime, underscore an awkward truth: </w:t>
      </w:r>
      <w:r w:rsidRPr="001870D4">
        <w:rPr>
          <w:rStyle w:val="Emphasis"/>
          <w:rFonts w:asciiTheme="minorHAnsi" w:hAnsiTheme="minorHAnsi" w:cstheme="minorHAnsi"/>
        </w:rPr>
        <w:t>America’s long-running campaign to eliminate North Korea’s nuclear program has ended in a dismal failure</w:t>
      </w:r>
      <w:r w:rsidRPr="001870D4">
        <w:rPr>
          <w:rFonts w:asciiTheme="minorHAnsi" w:hAnsiTheme="minorHAnsi" w:cstheme="minorHAnsi"/>
          <w:sz w:val="14"/>
        </w:rPr>
        <w:t>. “</w:t>
      </w:r>
      <w:r w:rsidRPr="001870D4">
        <w:rPr>
          <w:rStyle w:val="StyleUnderline"/>
          <w:rFonts w:asciiTheme="minorHAnsi" w:hAnsiTheme="minorHAnsi" w:cstheme="minorHAnsi"/>
        </w:rPr>
        <w:t>There is very little chance that we are ever going to talk this guy out of his [nuclear] weapons</w:t>
      </w:r>
      <w:r w:rsidRPr="001870D4">
        <w:rPr>
          <w:rFonts w:asciiTheme="minorHAnsi" w:hAnsiTheme="minorHAnsi" w:cstheme="minorHAnsi"/>
          <w:sz w:val="14"/>
        </w:rPr>
        <w:t xml:space="preserve">, and none of us who have been watching the situation closely for years really thought we were going to,” says Mira Rapp-Hooper, a scholar at Yale Law School who studies North Korea. It’s high time, these experts say, for the US government to admit defeat. </w:t>
      </w:r>
      <w:r w:rsidRPr="001870D4">
        <w:rPr>
          <w:rStyle w:val="Emphasis"/>
          <w:rFonts w:asciiTheme="minorHAnsi" w:hAnsiTheme="minorHAnsi" w:cstheme="minorHAnsi"/>
        </w:rPr>
        <w:t xml:space="preserve">By sticking with a policy that no longer reflects reality, America is making the risk of a war that kills millions higher than it needs to be. </w:t>
      </w:r>
      <w:r w:rsidRPr="001870D4">
        <w:rPr>
          <w:rFonts w:asciiTheme="minorHAnsi" w:hAnsiTheme="minorHAnsi" w:cstheme="minorHAnsi"/>
          <w:sz w:val="14"/>
        </w:rPr>
        <w:t xml:space="preserve">There is a better way. Instead of trying to get North Korea to give up its nuclear program, they argue that </w:t>
      </w:r>
      <w:r w:rsidRPr="001870D4">
        <w:rPr>
          <w:rStyle w:val="StyleUnderline"/>
          <w:rFonts w:asciiTheme="minorHAnsi" w:hAnsiTheme="minorHAnsi" w:cstheme="minorHAnsi"/>
        </w:rPr>
        <w:t xml:space="preserve">the US needs to shift to </w:t>
      </w:r>
      <w:r w:rsidRPr="001870D4">
        <w:rPr>
          <w:rFonts w:asciiTheme="minorHAnsi" w:hAnsiTheme="minorHAnsi" w:cstheme="minorHAnsi"/>
          <w:sz w:val="14"/>
        </w:rPr>
        <w:t xml:space="preserve">a different policy: </w:t>
      </w:r>
      <w:r w:rsidRPr="001870D4">
        <w:rPr>
          <w:rStyle w:val="StyleUnderline"/>
          <w:rFonts w:asciiTheme="minorHAnsi" w:hAnsiTheme="minorHAnsi" w:cstheme="minorHAnsi"/>
        </w:rPr>
        <w:t>containment</w:t>
      </w:r>
      <w:r w:rsidRPr="001870D4">
        <w:rPr>
          <w:rFonts w:asciiTheme="minorHAnsi" w:hAnsiTheme="minorHAnsi" w:cstheme="minorHAnsi"/>
          <w:sz w:val="14"/>
        </w:rPr>
        <w:t xml:space="preserve">. The term “containment” itself comes from Cold War diplomat George Kennan, who helped set the course of US policy toward the Soviet Union. Kennan’s approach was not to confront the Soviet Union directly, but to limit the spread of its influence abroad through alliances and military deterrence. To contain the threat rather than attempt to eliminate it entirely. </w:t>
      </w:r>
      <w:r w:rsidRPr="001870D4">
        <w:rPr>
          <w:rStyle w:val="StyleUnderline"/>
          <w:rFonts w:asciiTheme="minorHAnsi" w:hAnsiTheme="minorHAnsi" w:cstheme="minorHAnsi"/>
        </w:rPr>
        <w:t>This strategy helped win the Cold War. It could be adapted</w:t>
      </w:r>
      <w:r w:rsidRPr="001870D4">
        <w:rPr>
          <w:rFonts w:asciiTheme="minorHAnsi" w:hAnsiTheme="minorHAnsi" w:cstheme="minorHAnsi"/>
          <w:sz w:val="14"/>
        </w:rPr>
        <w:t xml:space="preserve">, with minimal effort, to North Korea. A policy of </w:t>
      </w:r>
      <w:r w:rsidRPr="001870D4">
        <w:rPr>
          <w:rStyle w:val="StyleUnderline"/>
          <w:rFonts w:asciiTheme="minorHAnsi" w:hAnsiTheme="minorHAnsi" w:cstheme="minorHAnsi"/>
        </w:rPr>
        <w:t>containment</w:t>
      </w:r>
      <w:r w:rsidRPr="001870D4">
        <w:rPr>
          <w:rFonts w:asciiTheme="minorHAnsi" w:hAnsiTheme="minorHAnsi" w:cstheme="minorHAnsi"/>
          <w:sz w:val="14"/>
        </w:rPr>
        <w:t xml:space="preserve"> in North Korea </w:t>
      </w:r>
      <w:r w:rsidRPr="001870D4">
        <w:rPr>
          <w:rStyle w:val="StyleUnderline"/>
          <w:rFonts w:asciiTheme="minorHAnsi" w:hAnsiTheme="minorHAnsi" w:cstheme="minorHAnsi"/>
        </w:rPr>
        <w:t>would</w:t>
      </w:r>
      <w:r w:rsidRPr="001870D4">
        <w:rPr>
          <w:rFonts w:asciiTheme="minorHAnsi" w:hAnsiTheme="minorHAnsi" w:cstheme="minorHAnsi"/>
          <w:sz w:val="14"/>
        </w:rPr>
        <w:t xml:space="preserve"> aim to </w:t>
      </w:r>
      <w:r w:rsidRPr="001870D4">
        <w:rPr>
          <w:rStyle w:val="Emphasis"/>
          <w:rFonts w:asciiTheme="minorHAnsi" w:hAnsiTheme="minorHAnsi" w:cstheme="minorHAnsi"/>
        </w:rPr>
        <w:t>minimize the danger of North Korea’s nuclear program</w:t>
      </w:r>
      <w:r w:rsidRPr="001870D4">
        <w:rPr>
          <w:rFonts w:asciiTheme="minorHAnsi" w:hAnsiTheme="minorHAnsi" w:cstheme="minorHAnsi"/>
          <w:sz w:val="14"/>
        </w:rPr>
        <w:t xml:space="preserve">, </w:t>
      </w:r>
      <w:r w:rsidRPr="001870D4">
        <w:rPr>
          <w:rStyle w:val="StyleUnderline"/>
          <w:rFonts w:asciiTheme="minorHAnsi" w:hAnsiTheme="minorHAnsi" w:cstheme="minorHAnsi"/>
        </w:rPr>
        <w:t>through negotiations and the deterrent power of the US military</w:t>
      </w:r>
      <w:r w:rsidRPr="001870D4">
        <w:rPr>
          <w:rFonts w:asciiTheme="minorHAnsi" w:hAnsiTheme="minorHAnsi" w:cstheme="minorHAnsi"/>
          <w:sz w:val="14"/>
        </w:rPr>
        <w:t xml:space="preserve">, rather than attempting to end it. It comes with risks — but so does the status quo. And, to hear the experts tell it, containment is a heck of a lot less dangerous than what America is doing right now. Give deterrence a chance </w:t>
      </w:r>
      <w:proofErr w:type="gramStart"/>
      <w:r w:rsidRPr="001870D4">
        <w:rPr>
          <w:rFonts w:asciiTheme="minorHAnsi" w:hAnsiTheme="minorHAnsi" w:cstheme="minorHAnsi"/>
          <w:sz w:val="14"/>
        </w:rPr>
        <w:t>The</w:t>
      </w:r>
      <w:proofErr w:type="gramEnd"/>
      <w:r w:rsidRPr="001870D4">
        <w:rPr>
          <w:rFonts w:asciiTheme="minorHAnsi" w:hAnsiTheme="minorHAnsi" w:cstheme="minorHAnsi"/>
          <w:sz w:val="14"/>
        </w:rPr>
        <w:t xml:space="preserve"> most fundamentally important fact about North Korea’s nuclear program is that it is born out of fear — fear, specifically, of the United States. The Korean War began in 1950 when North Korea invaded the South and nearly conquered all of it. The only reason it didn’t was intervention by a US led-coalition, which in turn nearly took the entire North, stopped only by a Chinese </w:t>
      </w:r>
      <w:proofErr w:type="spellStart"/>
      <w:r w:rsidRPr="001870D4">
        <w:rPr>
          <w:rFonts w:asciiTheme="minorHAnsi" w:hAnsiTheme="minorHAnsi" w:cstheme="minorHAnsi"/>
          <w:sz w:val="14"/>
        </w:rPr>
        <w:t>counterintervention</w:t>
      </w:r>
      <w:proofErr w:type="spellEnd"/>
      <w:r w:rsidRPr="001870D4">
        <w:rPr>
          <w:rFonts w:asciiTheme="minorHAnsi" w:hAnsiTheme="minorHAnsi" w:cstheme="minorHAnsi"/>
          <w:sz w:val="14"/>
        </w:rPr>
        <w:t xml:space="preserve">. After the war ended in an armistice in 1953, the US pledged to defend South Korea against future attack and left thousands of US troops deployed there — a constant reminder to Pyongyang that the world’s strongest military power was its enemy. Put another way, </w:t>
      </w:r>
      <w:r w:rsidRPr="001870D4">
        <w:rPr>
          <w:rStyle w:val="StyleUnderline"/>
          <w:rFonts w:asciiTheme="minorHAnsi" w:hAnsiTheme="minorHAnsi" w:cstheme="minorHAnsi"/>
        </w:rPr>
        <w:t xml:space="preserve">North Korea’s </w:t>
      </w:r>
      <w:r w:rsidRPr="001870D4">
        <w:rPr>
          <w:rFonts w:asciiTheme="minorHAnsi" w:hAnsiTheme="minorHAnsi" w:cstheme="minorHAnsi"/>
          <w:sz w:val="14"/>
        </w:rPr>
        <w:t xml:space="preserve">entire </w:t>
      </w:r>
      <w:r w:rsidRPr="001870D4">
        <w:rPr>
          <w:rStyle w:val="StyleUnderline"/>
          <w:rFonts w:asciiTheme="minorHAnsi" w:hAnsiTheme="minorHAnsi" w:cstheme="minorHAnsi"/>
        </w:rPr>
        <w:t xml:space="preserve">foreign policy and national identity </w:t>
      </w:r>
      <w:r w:rsidRPr="001870D4">
        <w:rPr>
          <w:rFonts w:asciiTheme="minorHAnsi" w:hAnsiTheme="minorHAnsi" w:cstheme="minorHAnsi"/>
          <w:sz w:val="14"/>
        </w:rPr>
        <w:t xml:space="preserve">has </w:t>
      </w:r>
      <w:r w:rsidRPr="001870D4">
        <w:rPr>
          <w:rStyle w:val="StyleUnderline"/>
          <w:rFonts w:asciiTheme="minorHAnsi" w:hAnsiTheme="minorHAnsi" w:cstheme="minorHAnsi"/>
        </w:rPr>
        <w:t>evolved around the threat of war with America</w:t>
      </w:r>
      <w:r w:rsidRPr="001870D4">
        <w:rPr>
          <w:rFonts w:asciiTheme="minorHAnsi" w:hAnsiTheme="minorHAnsi" w:cstheme="minorHAnsi"/>
          <w:sz w:val="14"/>
        </w:rPr>
        <w:t xml:space="preserve">. As a result, </w:t>
      </w:r>
      <w:r w:rsidRPr="001870D4">
        <w:rPr>
          <w:rStyle w:val="StyleUnderline"/>
          <w:rFonts w:asciiTheme="minorHAnsi" w:hAnsiTheme="minorHAnsi" w:cstheme="minorHAnsi"/>
        </w:rPr>
        <w:t>they’ve</w:t>
      </w:r>
      <w:r w:rsidRPr="001870D4">
        <w:rPr>
          <w:rFonts w:asciiTheme="minorHAnsi" w:hAnsiTheme="minorHAnsi" w:cstheme="minorHAnsi"/>
          <w:sz w:val="14"/>
        </w:rPr>
        <w:t xml:space="preserve"> always </w:t>
      </w:r>
      <w:r w:rsidRPr="001870D4">
        <w:rPr>
          <w:rStyle w:val="StyleUnderline"/>
          <w:rFonts w:asciiTheme="minorHAnsi" w:hAnsiTheme="minorHAnsi" w:cstheme="minorHAnsi"/>
        </w:rPr>
        <w:t>been trying to improve their military capabilities</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 xml:space="preserve">in order </w:t>
      </w:r>
      <w:r w:rsidRPr="001870D4">
        <w:rPr>
          <w:rStyle w:val="StyleUnderline"/>
          <w:rFonts w:asciiTheme="minorHAnsi" w:hAnsiTheme="minorHAnsi" w:cstheme="minorHAnsi"/>
        </w:rPr>
        <w:t>to</w:t>
      </w:r>
      <w:proofErr w:type="gramEnd"/>
      <w:r w:rsidRPr="001870D4">
        <w:rPr>
          <w:rStyle w:val="StyleUnderline"/>
          <w:rFonts w:asciiTheme="minorHAnsi" w:hAnsiTheme="minorHAnsi" w:cstheme="minorHAnsi"/>
        </w:rPr>
        <w:t xml:space="preserve"> deter the US from invading</w:t>
      </w:r>
      <w:r w:rsidRPr="001870D4">
        <w:rPr>
          <w:rFonts w:asciiTheme="minorHAnsi" w:hAnsiTheme="minorHAnsi" w:cstheme="minorHAnsi"/>
          <w:sz w:val="14"/>
        </w:rPr>
        <w:t xml:space="preserve">. “They’re hyper-focused on our military and what we can do,” explains Dave Kang, the director of the Korean Studies Institute at the University of Southern California. The nuclear program, which began in the 1950s, was designed to be the ultimate answer to this problem. The thinking among three generations of </w:t>
      </w:r>
      <w:proofErr w:type="spellStart"/>
      <w:r w:rsidRPr="001870D4">
        <w:rPr>
          <w:rFonts w:asciiTheme="minorHAnsi" w:hAnsiTheme="minorHAnsi" w:cstheme="minorHAnsi"/>
          <w:sz w:val="14"/>
        </w:rPr>
        <w:t>Kims</w:t>
      </w:r>
      <w:proofErr w:type="spellEnd"/>
      <w:r w:rsidRPr="001870D4">
        <w:rPr>
          <w:rFonts w:asciiTheme="minorHAnsi" w:hAnsiTheme="minorHAnsi" w:cstheme="minorHAnsi"/>
          <w:sz w:val="14"/>
        </w:rPr>
        <w:t xml:space="preserve"> was that if North Korea had nuclear weapons, they could inflict unacceptable costs on the US if it were to invade the North. </w:t>
      </w:r>
      <w:r w:rsidRPr="001870D4">
        <w:rPr>
          <w:rStyle w:val="Emphasis"/>
          <w:rFonts w:asciiTheme="minorHAnsi" w:hAnsiTheme="minorHAnsi" w:cstheme="minorHAnsi"/>
        </w:rPr>
        <w:t>Nuclear weapons,</w:t>
      </w:r>
      <w:r w:rsidRPr="001870D4">
        <w:rPr>
          <w:rFonts w:asciiTheme="minorHAnsi" w:hAnsiTheme="minorHAnsi" w:cstheme="minorHAnsi"/>
          <w:sz w:val="14"/>
        </w:rPr>
        <w:t xml:space="preserve"> in other words, </w:t>
      </w:r>
      <w:r w:rsidRPr="001870D4">
        <w:rPr>
          <w:rStyle w:val="Emphasis"/>
          <w:rFonts w:asciiTheme="minorHAnsi" w:hAnsiTheme="minorHAnsi" w:cstheme="minorHAnsi"/>
        </w:rPr>
        <w:t>would be the ultimate deterrent against regime change.</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This explains why North Korea has invested so many resources, and been willing to accept crushing international sanctions, </w:t>
      </w:r>
      <w:proofErr w:type="gramStart"/>
      <w:r w:rsidRPr="001870D4">
        <w:rPr>
          <w:rFonts w:asciiTheme="minorHAnsi" w:hAnsiTheme="minorHAnsi" w:cstheme="minorHAnsi"/>
          <w:sz w:val="14"/>
        </w:rPr>
        <w:t xml:space="preserve">in order </w:t>
      </w:r>
      <w:r w:rsidRPr="001870D4">
        <w:rPr>
          <w:rStyle w:val="StyleUnderline"/>
          <w:rFonts w:asciiTheme="minorHAnsi" w:hAnsiTheme="minorHAnsi" w:cstheme="minorHAnsi"/>
        </w:rPr>
        <w:t>to</w:t>
      </w:r>
      <w:proofErr w:type="gramEnd"/>
      <w:r w:rsidRPr="001870D4">
        <w:rPr>
          <w:rStyle w:val="StyleUnderline"/>
          <w:rFonts w:asciiTheme="minorHAnsi" w:hAnsiTheme="minorHAnsi" w:cstheme="minorHAnsi"/>
        </w:rPr>
        <w:t xml:space="preserve"> develop a nuclear bomb and</w:t>
      </w:r>
      <w:r w:rsidRPr="001870D4">
        <w:rPr>
          <w:rFonts w:asciiTheme="minorHAnsi" w:hAnsiTheme="minorHAnsi" w:cstheme="minorHAnsi"/>
          <w:sz w:val="14"/>
        </w:rPr>
        <w:t xml:space="preserve"> intercontinental ballistic missiles (</w:t>
      </w:r>
      <w:r w:rsidRPr="001870D4">
        <w:rPr>
          <w:rStyle w:val="StyleUnderline"/>
          <w:rFonts w:asciiTheme="minorHAnsi" w:hAnsiTheme="minorHAnsi" w:cstheme="minorHAnsi"/>
        </w:rPr>
        <w:t>ICBMs</w:t>
      </w:r>
      <w:r w:rsidRPr="001870D4">
        <w:rPr>
          <w:rFonts w:asciiTheme="minorHAnsi" w:hAnsiTheme="minorHAnsi" w:cstheme="minorHAnsi"/>
          <w:sz w:val="14"/>
        </w:rPr>
        <w:t xml:space="preserve">) </w:t>
      </w:r>
      <w:r w:rsidRPr="001870D4">
        <w:rPr>
          <w:rStyle w:val="StyleUnderline"/>
          <w:rFonts w:asciiTheme="minorHAnsi" w:hAnsiTheme="minorHAnsi" w:cstheme="minorHAnsi"/>
        </w:rPr>
        <w:t>that could hit the US mainland</w:t>
      </w:r>
      <w:r w:rsidRPr="001870D4">
        <w:rPr>
          <w:rFonts w:asciiTheme="minorHAnsi" w:hAnsiTheme="minorHAnsi" w:cstheme="minorHAnsi"/>
          <w:sz w:val="14"/>
        </w:rPr>
        <w:t xml:space="preserve">. “There’s pretty broad agreement that Kim Jong Un wants a nuclear arsenal, including a nuclear-armed ICBM that could put cities and targets in the United States at risk, to deter an attack and to ensure survival and prevent regime change,” says Kingston </w:t>
      </w:r>
      <w:proofErr w:type="spellStart"/>
      <w:r w:rsidRPr="001870D4">
        <w:rPr>
          <w:rFonts w:asciiTheme="minorHAnsi" w:hAnsiTheme="minorHAnsi" w:cstheme="minorHAnsi"/>
          <w:sz w:val="14"/>
        </w:rPr>
        <w:t>Reif</w:t>
      </w:r>
      <w:proofErr w:type="spellEnd"/>
      <w:r w:rsidRPr="001870D4">
        <w:rPr>
          <w:rFonts w:asciiTheme="minorHAnsi" w:hAnsiTheme="minorHAnsi" w:cstheme="minorHAnsi"/>
          <w:sz w:val="14"/>
        </w:rPr>
        <w:t xml:space="preserve">, the director for disarmament and threat reduction policy at the Arms Control Association. What this brief history suggests is that </w:t>
      </w:r>
      <w:r w:rsidRPr="001870D4">
        <w:rPr>
          <w:rStyle w:val="Emphasis"/>
          <w:rFonts w:asciiTheme="minorHAnsi" w:hAnsiTheme="minorHAnsi" w:cstheme="minorHAnsi"/>
        </w:rPr>
        <w:t>North Korea’s pursuit of nuclear missiles is</w:t>
      </w:r>
      <w:r w:rsidRPr="001870D4">
        <w:rPr>
          <w:rFonts w:asciiTheme="minorHAnsi" w:hAnsiTheme="minorHAnsi" w:cstheme="minorHAnsi"/>
          <w:sz w:val="14"/>
        </w:rPr>
        <w:t xml:space="preserve"> fundamentally </w:t>
      </w:r>
      <w:r w:rsidRPr="001870D4">
        <w:rPr>
          <w:rStyle w:val="Emphasis"/>
          <w:rFonts w:asciiTheme="minorHAnsi" w:hAnsiTheme="minorHAnsi" w:cstheme="minorHAnsi"/>
        </w:rPr>
        <w:t>rational</w:t>
      </w:r>
      <w:r w:rsidRPr="001870D4">
        <w:rPr>
          <w:rFonts w:asciiTheme="minorHAnsi" w:hAnsiTheme="minorHAnsi" w:cstheme="minorHAnsi"/>
          <w:sz w:val="14"/>
        </w:rPr>
        <w:t xml:space="preserve">. </w:t>
      </w:r>
      <w:r w:rsidRPr="001870D4">
        <w:rPr>
          <w:rStyle w:val="StyleUnderline"/>
          <w:rFonts w:asciiTheme="minorHAnsi" w:hAnsiTheme="minorHAnsi" w:cstheme="minorHAnsi"/>
        </w:rPr>
        <w:t>North Korea is not</w:t>
      </w:r>
      <w:r w:rsidRPr="001870D4">
        <w:rPr>
          <w:rFonts w:asciiTheme="minorHAnsi" w:hAnsiTheme="minorHAnsi" w:cstheme="minorHAnsi"/>
          <w:sz w:val="14"/>
        </w:rPr>
        <w:t xml:space="preserve"> a </w:t>
      </w:r>
      <w:r w:rsidRPr="001870D4">
        <w:rPr>
          <w:rStyle w:val="StyleUnderline"/>
          <w:rFonts w:asciiTheme="minorHAnsi" w:hAnsiTheme="minorHAnsi" w:cstheme="minorHAnsi"/>
        </w:rPr>
        <w:t>suicidal</w:t>
      </w:r>
      <w:r w:rsidRPr="001870D4">
        <w:rPr>
          <w:rFonts w:asciiTheme="minorHAnsi" w:hAnsiTheme="minorHAnsi" w:cstheme="minorHAnsi"/>
          <w:sz w:val="14"/>
        </w:rPr>
        <w:t xml:space="preserve"> state; </w:t>
      </w:r>
      <w:r w:rsidRPr="001870D4">
        <w:rPr>
          <w:rStyle w:val="StyleUnderline"/>
          <w:rFonts w:asciiTheme="minorHAnsi" w:hAnsiTheme="minorHAnsi" w:cstheme="minorHAnsi"/>
        </w:rPr>
        <w:t>there is no evidence that it wants to blow up an American city and invite regime-ending retaliation</w:t>
      </w:r>
      <w:r w:rsidRPr="001870D4">
        <w:rPr>
          <w:rFonts w:asciiTheme="minorHAnsi" w:hAnsiTheme="minorHAnsi" w:cstheme="minorHAnsi"/>
          <w:sz w:val="14"/>
        </w:rPr>
        <w:t xml:space="preserve">. </w:t>
      </w:r>
      <w:r w:rsidRPr="001870D4">
        <w:rPr>
          <w:rStyle w:val="Emphasis"/>
          <w:rFonts w:asciiTheme="minorHAnsi" w:hAnsiTheme="minorHAnsi" w:cstheme="minorHAnsi"/>
        </w:rPr>
        <w:t>Its goal,</w:t>
      </w:r>
      <w:r w:rsidRPr="001870D4">
        <w:rPr>
          <w:rFonts w:asciiTheme="minorHAnsi" w:hAnsiTheme="minorHAnsi" w:cstheme="minorHAnsi"/>
          <w:sz w:val="14"/>
        </w:rPr>
        <w:t xml:space="preserve"> according to every piece of evidence we have, is the opposite: </w:t>
      </w:r>
      <w:r w:rsidRPr="001870D4">
        <w:rPr>
          <w:rStyle w:val="Emphasis"/>
          <w:rFonts w:asciiTheme="minorHAnsi" w:hAnsiTheme="minorHAnsi" w:cstheme="minorHAnsi"/>
        </w:rPr>
        <w:t>to avoid war at all costs</w:t>
      </w:r>
      <w:r w:rsidRPr="001870D4">
        <w:rPr>
          <w:rFonts w:asciiTheme="minorHAnsi" w:hAnsiTheme="minorHAnsi" w:cstheme="minorHAnsi"/>
          <w:sz w:val="14"/>
        </w:rPr>
        <w:t>. Members of the Trump administration have, somewhat strangely, denied this. Even H.R. McMaster, Trump’s highly regarded national security adviser, went on TV in August and insisted that North Korea could not be deterred in the way the Soviet Union was. “</w:t>
      </w:r>
      <w:proofErr w:type="gramStart"/>
      <w:r w:rsidRPr="001870D4">
        <w:rPr>
          <w:rFonts w:asciiTheme="minorHAnsi" w:hAnsiTheme="minorHAnsi" w:cstheme="minorHAnsi"/>
          <w:sz w:val="14"/>
        </w:rPr>
        <w:t>The classical deterrence theory,</w:t>
      </w:r>
      <w:proofErr w:type="gramEnd"/>
      <w:r w:rsidRPr="001870D4">
        <w:rPr>
          <w:rFonts w:asciiTheme="minorHAnsi" w:hAnsiTheme="minorHAnsi" w:cstheme="minorHAnsi"/>
          <w:sz w:val="14"/>
        </w:rPr>
        <w:t xml:space="preserve"> how does that apply to a regime like the regime in North Korea?” McMaster asked. “A regime that engages in unspeakable brutality against its own people? A regime that poses a continuous threat to the its neighbors in the region and now may pose a threat, direct threat, to the United States with weapons of mass destruction?” Of course, you could make the same arguments about the Soviet Union and China under Mao </w:t>
      </w:r>
      <w:proofErr w:type="spellStart"/>
      <w:r w:rsidRPr="001870D4">
        <w:rPr>
          <w:rFonts w:asciiTheme="minorHAnsi" w:hAnsiTheme="minorHAnsi" w:cstheme="minorHAnsi"/>
          <w:sz w:val="14"/>
        </w:rPr>
        <w:t>Tse</w:t>
      </w:r>
      <w:proofErr w:type="spellEnd"/>
      <w:r w:rsidRPr="001870D4">
        <w:rPr>
          <w:rFonts w:asciiTheme="minorHAnsi" w:hAnsiTheme="minorHAnsi" w:cstheme="minorHAnsi"/>
          <w:sz w:val="14"/>
        </w:rPr>
        <w:t xml:space="preserve">-Tung — both of which were about as brutal toward their own people as the Kim regime is. Yet that </w:t>
      </w:r>
      <w:r w:rsidRPr="001870D4">
        <w:rPr>
          <w:rStyle w:val="StyleUnderline"/>
          <w:rFonts w:asciiTheme="minorHAnsi" w:hAnsiTheme="minorHAnsi" w:cstheme="minorHAnsi"/>
        </w:rPr>
        <w:t>domestic repression did not translate into suicidal wars against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What’s more, </w:t>
      </w:r>
      <w:r w:rsidRPr="001870D4">
        <w:rPr>
          <w:rStyle w:val="StyleUnderline"/>
          <w:rFonts w:asciiTheme="minorHAnsi" w:hAnsiTheme="minorHAnsi" w:cstheme="minorHAnsi"/>
        </w:rPr>
        <w:t>North Korea has been hyper-repressive for its entire existence</w:t>
      </w:r>
      <w:r w:rsidRPr="001870D4">
        <w:rPr>
          <w:rFonts w:asciiTheme="minorHAnsi" w:hAnsiTheme="minorHAnsi" w:cstheme="minorHAnsi"/>
          <w:sz w:val="14"/>
        </w:rPr>
        <w:t xml:space="preserve"> — and </w:t>
      </w:r>
      <w:r w:rsidRPr="001870D4">
        <w:rPr>
          <w:rStyle w:val="StyleUnderline"/>
          <w:rFonts w:asciiTheme="minorHAnsi" w:hAnsiTheme="minorHAnsi" w:cstheme="minorHAnsi"/>
        </w:rPr>
        <w:t xml:space="preserve">yet it </w:t>
      </w:r>
      <w:r w:rsidRPr="001870D4">
        <w:rPr>
          <w:rFonts w:asciiTheme="minorHAnsi" w:hAnsiTheme="minorHAnsi" w:cstheme="minorHAnsi"/>
          <w:sz w:val="14"/>
        </w:rPr>
        <w:t>still</w:t>
      </w:r>
      <w:r w:rsidRPr="001870D4">
        <w:rPr>
          <w:rStyle w:val="StyleUnderline"/>
          <w:rFonts w:asciiTheme="minorHAnsi" w:hAnsiTheme="minorHAnsi" w:cstheme="minorHAnsi"/>
        </w:rPr>
        <w:t xml:space="preserve"> hasn’t launched a full-scale attack against the South.</w:t>
      </w:r>
      <w:r w:rsidRPr="001870D4">
        <w:rPr>
          <w:rFonts w:asciiTheme="minorHAnsi" w:hAnsiTheme="minorHAnsi" w:cstheme="minorHAnsi"/>
          <w:sz w:val="14"/>
        </w:rPr>
        <w:t xml:space="preserve"> The fact that the North has nuclear weapons doesn’t change the fact that it would still likely be annihilated in an outright war with the United States. “I am absolutely convinced that North Korea is not going to attack us first,” says Kang. “We have 64 years of evidence that deterrence works.” </w:t>
      </w:r>
      <w:r w:rsidRPr="001870D4">
        <w:rPr>
          <w:rStyle w:val="StyleUnderline"/>
          <w:rFonts w:asciiTheme="minorHAnsi" w:hAnsiTheme="minorHAnsi" w:cstheme="minorHAnsi"/>
        </w:rPr>
        <w:t>The fact that North Korea is</w:t>
      </w:r>
      <w:r w:rsidRPr="001870D4">
        <w:rPr>
          <w:rFonts w:asciiTheme="minorHAnsi" w:hAnsiTheme="minorHAnsi" w:cstheme="minorHAnsi"/>
          <w:sz w:val="14"/>
        </w:rPr>
        <w:t xml:space="preserve"> believed to be both </w:t>
      </w:r>
      <w:r w:rsidRPr="001870D4">
        <w:rPr>
          <w:rStyle w:val="Emphasis"/>
          <w:rFonts w:asciiTheme="minorHAnsi" w:hAnsiTheme="minorHAnsi" w:cstheme="minorHAnsi"/>
        </w:rPr>
        <w:t>rational and deterrable means that that the U</w:t>
      </w:r>
      <w:r w:rsidRPr="001870D4">
        <w:rPr>
          <w:rFonts w:asciiTheme="minorHAnsi" w:hAnsiTheme="minorHAnsi" w:cstheme="minorHAnsi"/>
          <w:sz w:val="14"/>
        </w:rPr>
        <w:t xml:space="preserve">nited </w:t>
      </w:r>
      <w:r w:rsidRPr="001870D4">
        <w:rPr>
          <w:rStyle w:val="Emphasis"/>
          <w:rFonts w:asciiTheme="minorHAnsi" w:hAnsiTheme="minorHAnsi" w:cstheme="minorHAnsi"/>
        </w:rPr>
        <w:t>S</w:t>
      </w:r>
      <w:r w:rsidRPr="001870D4">
        <w:rPr>
          <w:rFonts w:asciiTheme="minorHAnsi" w:hAnsiTheme="minorHAnsi" w:cstheme="minorHAnsi"/>
          <w:sz w:val="14"/>
        </w:rPr>
        <w:t xml:space="preserve">tates </w:t>
      </w:r>
      <w:r w:rsidRPr="001870D4">
        <w:rPr>
          <w:rStyle w:val="Emphasis"/>
          <w:rFonts w:asciiTheme="minorHAnsi" w:hAnsiTheme="minorHAnsi" w:cstheme="minorHAnsi"/>
        </w:rPr>
        <w:t>may be able to live with a nuclear-armed North Korea</w:t>
      </w:r>
      <w:r w:rsidRPr="001870D4">
        <w:rPr>
          <w:rFonts w:asciiTheme="minorHAnsi" w:hAnsiTheme="minorHAnsi" w:cstheme="minorHAnsi"/>
          <w:sz w:val="14"/>
        </w:rPr>
        <w:t xml:space="preserve"> — much in </w:t>
      </w:r>
      <w:r w:rsidRPr="001870D4">
        <w:rPr>
          <w:rStyle w:val="StyleUnderline"/>
          <w:rFonts w:asciiTheme="minorHAnsi" w:hAnsiTheme="minorHAnsi" w:cstheme="minorHAnsi"/>
        </w:rPr>
        <w:t>the same way that it has learned to live with a nuclear-armed China and Russia</w:t>
      </w:r>
      <w:r w:rsidRPr="001870D4">
        <w:rPr>
          <w:rFonts w:asciiTheme="minorHAnsi" w:hAnsiTheme="minorHAnsi" w:cstheme="minorHAnsi"/>
          <w:sz w:val="14"/>
        </w:rPr>
        <w:t xml:space="preserve">. But </w:t>
      </w:r>
      <w:r w:rsidRPr="001870D4">
        <w:rPr>
          <w:rStyle w:val="StyleUnderline"/>
          <w:rFonts w:asciiTheme="minorHAnsi" w:hAnsiTheme="minorHAnsi" w:cstheme="minorHAnsi"/>
        </w:rPr>
        <w:t>it</w:t>
      </w:r>
      <w:r w:rsidRPr="001870D4">
        <w:rPr>
          <w:rFonts w:asciiTheme="minorHAnsi" w:hAnsiTheme="minorHAnsi" w:cstheme="minorHAnsi"/>
          <w:sz w:val="14"/>
        </w:rPr>
        <w:t xml:space="preserve"> also </w:t>
      </w:r>
      <w:r w:rsidRPr="001870D4">
        <w:rPr>
          <w:rStyle w:val="StyleUnderline"/>
          <w:rFonts w:asciiTheme="minorHAnsi" w:hAnsiTheme="minorHAnsi" w:cstheme="minorHAnsi"/>
        </w:rPr>
        <w:t>explains why the goal of denuclearizing the Korean Peninsula is now impossible. North Korea saw what happened to</w:t>
      </w:r>
      <w:r w:rsidRPr="001870D4">
        <w:rPr>
          <w:rFonts w:asciiTheme="minorHAnsi" w:hAnsiTheme="minorHAnsi" w:cstheme="minorHAnsi"/>
          <w:sz w:val="14"/>
        </w:rPr>
        <w:t xml:space="preserve"> Saddam </w:t>
      </w:r>
      <w:r w:rsidRPr="001870D4">
        <w:rPr>
          <w:rStyle w:val="StyleUnderline"/>
          <w:rFonts w:asciiTheme="minorHAnsi" w:hAnsiTheme="minorHAnsi" w:cstheme="minorHAnsi"/>
        </w:rPr>
        <w:t>Hussein</w:t>
      </w:r>
      <w:r w:rsidRPr="001870D4">
        <w:rPr>
          <w:rFonts w:asciiTheme="minorHAnsi" w:hAnsiTheme="minorHAnsi" w:cstheme="minorHAnsi"/>
          <w:sz w:val="14"/>
        </w:rPr>
        <w:t xml:space="preserve"> in 2003 </w:t>
      </w:r>
      <w:r w:rsidRPr="001870D4">
        <w:rPr>
          <w:rStyle w:val="StyleUnderline"/>
          <w:rFonts w:asciiTheme="minorHAnsi" w:hAnsiTheme="minorHAnsi" w:cstheme="minorHAnsi"/>
        </w:rPr>
        <w:t>and</w:t>
      </w:r>
      <w:r w:rsidRPr="001870D4">
        <w:rPr>
          <w:rFonts w:asciiTheme="minorHAnsi" w:hAnsiTheme="minorHAnsi" w:cstheme="minorHAnsi"/>
          <w:sz w:val="14"/>
        </w:rPr>
        <w:t xml:space="preserve"> Muammar </w:t>
      </w:r>
      <w:r w:rsidRPr="001870D4">
        <w:rPr>
          <w:rStyle w:val="StyleUnderline"/>
          <w:rFonts w:asciiTheme="minorHAnsi" w:hAnsiTheme="minorHAnsi" w:cstheme="minorHAnsi"/>
        </w:rPr>
        <w:t>Qaddafi</w:t>
      </w:r>
      <w:r w:rsidRPr="001870D4">
        <w:rPr>
          <w:rFonts w:asciiTheme="minorHAnsi" w:hAnsiTheme="minorHAnsi" w:cstheme="minorHAnsi"/>
          <w:sz w:val="14"/>
        </w:rPr>
        <w:t xml:space="preserve"> in 2011. </w:t>
      </w:r>
      <w:r w:rsidRPr="001870D4">
        <w:rPr>
          <w:rStyle w:val="StyleUnderline"/>
          <w:rFonts w:asciiTheme="minorHAnsi" w:hAnsiTheme="minorHAnsi" w:cstheme="minorHAnsi"/>
        </w:rPr>
        <w:t>Both</w:t>
      </w:r>
      <w:r w:rsidRPr="001870D4">
        <w:rPr>
          <w:rFonts w:asciiTheme="minorHAnsi" w:hAnsiTheme="minorHAnsi" w:cstheme="minorHAnsi"/>
          <w:sz w:val="14"/>
        </w:rPr>
        <w:t xml:space="preserve"> dictators once </w:t>
      </w:r>
      <w:r w:rsidRPr="001870D4">
        <w:rPr>
          <w:rStyle w:val="StyleUnderline"/>
          <w:rFonts w:asciiTheme="minorHAnsi" w:hAnsiTheme="minorHAnsi" w:cstheme="minorHAnsi"/>
        </w:rPr>
        <w:t>had nuclear programs and gave them up; both were swiftly toppled by the American military</w:t>
      </w:r>
      <w:r w:rsidRPr="001870D4">
        <w:rPr>
          <w:rFonts w:asciiTheme="minorHAnsi" w:hAnsiTheme="minorHAnsi" w:cstheme="minorHAnsi"/>
          <w:sz w:val="14"/>
        </w:rPr>
        <w:t xml:space="preserve"> when US policymakers decided they were threats. Kim Jong Un (and his father before him) seems to have internalized those lessons and concluded that the United States cannot be trusted not to invade rogue regimes when it wants to. The ability to nuke an American city is the best way for Kim Jong Un to ensure that he doesn’t share Saddam and Qaddafi’s fates. “North Koreans always point those examples out,” says Jeffrey Lewis, director of the East Asia Nonproliferation Program at the Middlebury Institute of International Studies. “Short of giving them South Korea and a pile of money and eliminating our nuclear weapons,” he says, “I can’t see them giving [their nuclear weapons] up.” </w:t>
      </w:r>
      <w:r w:rsidRPr="001870D4">
        <w:rPr>
          <w:rStyle w:val="Emphasis"/>
          <w:rFonts w:asciiTheme="minorHAnsi" w:hAnsiTheme="minorHAnsi" w:cstheme="minorHAnsi"/>
        </w:rPr>
        <w:t>Trying to roll back North Korea’s nuclear program makes war more likely</w:t>
      </w:r>
      <w:r w:rsidRPr="001870D4">
        <w:rPr>
          <w:rFonts w:asciiTheme="minorHAnsi" w:hAnsiTheme="minorHAnsi" w:cstheme="minorHAnsi"/>
          <w:sz w:val="14"/>
        </w:rPr>
        <w:t xml:space="preserve"> Lewis describes current US policy toward the North as “unremitting yet understandable hostility”: </w:t>
      </w:r>
      <w:r w:rsidRPr="001870D4">
        <w:rPr>
          <w:rStyle w:val="StyleUnderline"/>
          <w:rFonts w:asciiTheme="minorHAnsi" w:hAnsiTheme="minorHAnsi" w:cstheme="minorHAnsi"/>
        </w:rPr>
        <w:t xml:space="preserve">The US refuses to accept that North Korea will keep its nuclear </w:t>
      </w:r>
      <w:proofErr w:type="gramStart"/>
      <w:r w:rsidRPr="001870D4">
        <w:rPr>
          <w:rStyle w:val="StyleUnderline"/>
          <w:rFonts w:asciiTheme="minorHAnsi" w:hAnsiTheme="minorHAnsi" w:cstheme="minorHAnsi"/>
        </w:rPr>
        <w:t>weapons, and</w:t>
      </w:r>
      <w:proofErr w:type="gramEnd"/>
      <w:r w:rsidRPr="001870D4">
        <w:rPr>
          <w:rStyle w:val="StyleUnderline"/>
          <w:rFonts w:asciiTheme="minorHAnsi" w:hAnsiTheme="minorHAnsi" w:cstheme="minorHAnsi"/>
        </w:rPr>
        <w:t xml:space="preserve"> uses</w:t>
      </w:r>
      <w:r w:rsidRPr="001870D4">
        <w:rPr>
          <w:rFonts w:asciiTheme="minorHAnsi" w:hAnsiTheme="minorHAnsi" w:cstheme="minorHAnsi"/>
          <w:sz w:val="14"/>
        </w:rPr>
        <w:t xml:space="preserve"> economic </w:t>
      </w:r>
      <w:r w:rsidRPr="001870D4">
        <w:rPr>
          <w:rStyle w:val="StyleUnderline"/>
          <w:rFonts w:asciiTheme="minorHAnsi" w:hAnsiTheme="minorHAnsi" w:cstheme="minorHAnsi"/>
        </w:rPr>
        <w:t>sanctions and</w:t>
      </w:r>
      <w:r w:rsidRPr="001870D4">
        <w:rPr>
          <w:rFonts w:asciiTheme="minorHAnsi" w:hAnsiTheme="minorHAnsi" w:cstheme="minorHAnsi"/>
          <w:sz w:val="14"/>
        </w:rPr>
        <w:t xml:space="preserve"> the threat of </w:t>
      </w:r>
      <w:r w:rsidRPr="001870D4">
        <w:rPr>
          <w:rStyle w:val="StyleUnderline"/>
          <w:rFonts w:asciiTheme="minorHAnsi" w:hAnsiTheme="minorHAnsi" w:cstheme="minorHAnsi"/>
        </w:rPr>
        <w:t>force as sticks</w:t>
      </w:r>
      <w:r w:rsidRPr="001870D4">
        <w:rPr>
          <w:rFonts w:asciiTheme="minorHAnsi" w:hAnsiTheme="minorHAnsi" w:cstheme="minorHAnsi"/>
          <w:sz w:val="14"/>
        </w:rPr>
        <w:t xml:space="preserve"> to try to get the North to give them up. The Trump administration has innovated on this strategy by adding in a level of rhetorical bluster that didn’t exist under George W. Bush or Barack Obama. Most notably, President </w:t>
      </w:r>
      <w:r w:rsidRPr="001870D4">
        <w:rPr>
          <w:rStyle w:val="StyleUnderline"/>
          <w:rFonts w:asciiTheme="minorHAnsi" w:hAnsiTheme="minorHAnsi" w:cstheme="minorHAnsi"/>
        </w:rPr>
        <w:t>Trump personally said the North would face “fire and fury like the world has never seen</w:t>
      </w:r>
      <w:r w:rsidRPr="001870D4">
        <w:rPr>
          <w:rFonts w:asciiTheme="minorHAnsi" w:hAnsiTheme="minorHAnsi" w:cstheme="minorHAnsi"/>
          <w:sz w:val="14"/>
        </w:rPr>
        <w:t xml:space="preserve">” if it didn’t stop threatening the US. The thinking here, as far as we can tell from the outside, is that you need to threaten North Korea with a credible military option </w:t>
      </w:r>
      <w:proofErr w:type="gramStart"/>
      <w:r w:rsidRPr="001870D4">
        <w:rPr>
          <w:rFonts w:asciiTheme="minorHAnsi" w:hAnsiTheme="minorHAnsi" w:cstheme="minorHAnsi"/>
          <w:sz w:val="14"/>
        </w:rPr>
        <w:t>in order to</w:t>
      </w:r>
      <w:proofErr w:type="gramEnd"/>
      <w:r w:rsidRPr="001870D4">
        <w:rPr>
          <w:rFonts w:asciiTheme="minorHAnsi" w:hAnsiTheme="minorHAnsi" w:cstheme="minorHAnsi"/>
          <w:sz w:val="14"/>
        </w:rPr>
        <w:t xml:space="preserve"> convince them to negotiate. “There is a military option at last resort. I don’t want to use it, but it’s got to be on the table because without that there will never be a diplomatic end to this,” Sen. Lindsey Graham said in a September 6 TV appearance. But </w:t>
      </w:r>
      <w:r w:rsidRPr="001870D4">
        <w:rPr>
          <w:rStyle w:val="StyleUnderline"/>
          <w:rFonts w:asciiTheme="minorHAnsi" w:hAnsiTheme="minorHAnsi" w:cstheme="minorHAnsi"/>
        </w:rPr>
        <w:t>this appears to be making things worse</w:t>
      </w:r>
      <w:r w:rsidRPr="001870D4">
        <w:rPr>
          <w:rFonts w:asciiTheme="minorHAnsi" w:hAnsiTheme="minorHAnsi" w:cstheme="minorHAnsi"/>
          <w:sz w:val="14"/>
        </w:rPr>
        <w:t xml:space="preserve">, not better. </w:t>
      </w:r>
      <w:r w:rsidRPr="001870D4">
        <w:rPr>
          <w:rStyle w:val="StyleUnderline"/>
          <w:rFonts w:asciiTheme="minorHAnsi" w:hAnsiTheme="minorHAnsi" w:cstheme="minorHAnsi"/>
        </w:rPr>
        <w:t>By pursuing denuclearization</w:t>
      </w:r>
      <w:r w:rsidRPr="001870D4">
        <w:rPr>
          <w:rFonts w:asciiTheme="minorHAnsi" w:hAnsiTheme="minorHAnsi" w:cstheme="minorHAnsi"/>
          <w:sz w:val="14"/>
        </w:rPr>
        <w:t xml:space="preserve"> in such an aggressive fashion, </w:t>
      </w:r>
      <w:r w:rsidRPr="001870D4">
        <w:rPr>
          <w:rStyle w:val="StyleUnderline"/>
          <w:rFonts w:asciiTheme="minorHAnsi" w:hAnsiTheme="minorHAnsi" w:cstheme="minorHAnsi"/>
        </w:rPr>
        <w:t>Trump may be making an already unstable situation worse.</w:t>
      </w:r>
      <w:r w:rsidRPr="001870D4">
        <w:rPr>
          <w:rFonts w:asciiTheme="minorHAnsi" w:hAnsiTheme="minorHAnsi" w:cstheme="minorHAnsi"/>
          <w:sz w:val="14"/>
        </w:rPr>
        <w:t xml:space="preserve"> Historically, American threats tend to feed the paranoia about a US invasion that underpins the nuclear program itself. They lead the North not to abandon their nuclear program, but to double down on it — as they believe it’s their best deterrent against such an attack. You can see this dynamic at work in part right now, as </w:t>
      </w:r>
      <w:r w:rsidRPr="001870D4">
        <w:rPr>
          <w:rStyle w:val="StyleUnderline"/>
          <w:rFonts w:asciiTheme="minorHAnsi" w:hAnsiTheme="minorHAnsi" w:cstheme="minorHAnsi"/>
        </w:rPr>
        <w:t>the North Korean response to Trump’s “fire and fury” comment was to fire a missile over Japan and</w:t>
      </w:r>
      <w:r w:rsidRPr="001870D4">
        <w:rPr>
          <w:rFonts w:asciiTheme="minorHAnsi" w:hAnsiTheme="minorHAnsi" w:cstheme="minorHAnsi"/>
          <w:sz w:val="14"/>
        </w:rPr>
        <w:t xml:space="preserve"> to </w:t>
      </w:r>
      <w:r w:rsidRPr="001870D4">
        <w:rPr>
          <w:rStyle w:val="StyleUnderline"/>
          <w:rFonts w:asciiTheme="minorHAnsi" w:hAnsiTheme="minorHAnsi" w:cstheme="minorHAnsi"/>
        </w:rPr>
        <w:t>test its largest nuclear bomb ever</w:t>
      </w:r>
      <w:r w:rsidRPr="001870D4">
        <w:rPr>
          <w:rFonts w:asciiTheme="minorHAnsi" w:hAnsiTheme="minorHAnsi" w:cstheme="minorHAnsi"/>
          <w:sz w:val="14"/>
        </w:rPr>
        <w:t>. “They’re responding to our threats, it’s tit-for-tat,” Kang says. “Our policies are designed precisely to provoke the outcome we’re trying to avoid.” In the absolute scariest scenario, North Korea could misinterpret Trump’s rhetorical bluster as an actual sign that the US is about to attack — and strike first. Because the US and South Korea militarily outmatch the North, Lewis says, its military doctrine aims to avoid a protracted conflict and instead strike a devastating early blow. The idea is that the US would abandon the war before it could redeploy its vast military assets currently scattered around the world to the Korean peninsula. This doctrine gives North Korea an incentive to strike first if it believes war is imminent. “</w:t>
      </w:r>
      <w:r w:rsidRPr="001870D4">
        <w:rPr>
          <w:rStyle w:val="StyleUnderline"/>
          <w:rFonts w:asciiTheme="minorHAnsi" w:hAnsiTheme="minorHAnsi" w:cstheme="minorHAnsi"/>
        </w:rPr>
        <w:t>The only situation in which Kim Jong Un would</w:t>
      </w:r>
      <w:r w:rsidRPr="001870D4">
        <w:rPr>
          <w:rFonts w:asciiTheme="minorHAnsi" w:hAnsiTheme="minorHAnsi" w:cstheme="minorHAnsi"/>
          <w:sz w:val="14"/>
        </w:rPr>
        <w:t xml:space="preserve"> rationally </w:t>
      </w:r>
      <w:r w:rsidRPr="001870D4">
        <w:rPr>
          <w:rStyle w:val="StyleUnderline"/>
          <w:rFonts w:asciiTheme="minorHAnsi" w:hAnsiTheme="minorHAnsi" w:cstheme="minorHAnsi"/>
        </w:rPr>
        <w:t>use nuclear weapons first is one in which he believes his regime’s survival is at stake</w:t>
      </w:r>
      <w:r w:rsidRPr="001870D4">
        <w:rPr>
          <w:rFonts w:asciiTheme="minorHAnsi" w:hAnsiTheme="minorHAnsi" w:cstheme="minorHAnsi"/>
          <w:sz w:val="14"/>
        </w:rPr>
        <w:t xml:space="preserve">,” says Rapp-Hooper. “You could have both of us be perfectly rational actors who are trying to practice deterrence very well — and miscalculation could still occur.” Some of the problem here is the president’s personal penchant for bluster. But the real root of it is the idea that the US </w:t>
      </w:r>
      <w:proofErr w:type="gramStart"/>
      <w:r w:rsidRPr="001870D4">
        <w:rPr>
          <w:rFonts w:asciiTheme="minorHAnsi" w:hAnsiTheme="minorHAnsi" w:cstheme="minorHAnsi"/>
          <w:sz w:val="14"/>
        </w:rPr>
        <w:t>has to</w:t>
      </w:r>
      <w:proofErr w:type="gramEnd"/>
      <w:r w:rsidRPr="001870D4">
        <w:rPr>
          <w:rFonts w:asciiTheme="minorHAnsi" w:hAnsiTheme="minorHAnsi" w:cstheme="minorHAnsi"/>
          <w:sz w:val="14"/>
        </w:rPr>
        <w:t xml:space="preserve"> denuclearize North Korea at all. Once you make that assumption, as virtually every US policymaker seems to, then threatening North Korea with force starts to make much more sense — as both negotiations and sanctions have failed to stop their program. That’s why you hear people like Sen. Graham making even more grandiose threats than the president. “He’s not going to allow — President Trump — the ability of this madman [Kim Jong Un] to have a missile that could hit America,” Graham said in early August. “If there’s going to be a war to stop him, it will be over there. If thousands die, they’re going to die over there.” Instead of this kind of bluster, </w:t>
      </w:r>
      <w:r w:rsidRPr="001870D4">
        <w:rPr>
          <w:rStyle w:val="Emphasis"/>
          <w:rFonts w:asciiTheme="minorHAnsi" w:hAnsiTheme="minorHAnsi" w:cstheme="minorHAnsi"/>
        </w:rPr>
        <w:t xml:space="preserve">US officials need to admit </w:t>
      </w:r>
      <w:r w:rsidRPr="001870D4">
        <w:rPr>
          <w:rFonts w:asciiTheme="minorHAnsi" w:hAnsiTheme="minorHAnsi" w:cstheme="minorHAnsi"/>
          <w:sz w:val="14"/>
        </w:rPr>
        <w:t xml:space="preserve">that </w:t>
      </w:r>
      <w:r w:rsidRPr="001870D4">
        <w:rPr>
          <w:rStyle w:val="Emphasis"/>
          <w:rFonts w:asciiTheme="minorHAnsi" w:hAnsiTheme="minorHAnsi" w:cstheme="minorHAnsi"/>
        </w:rPr>
        <w:t>their influence over North Korea is limited at best</w:t>
      </w:r>
      <w:r w:rsidRPr="001870D4">
        <w:rPr>
          <w:rFonts w:asciiTheme="minorHAnsi" w:hAnsiTheme="minorHAnsi" w:cstheme="minorHAnsi"/>
          <w:sz w:val="14"/>
        </w:rPr>
        <w:t xml:space="preserve"> — and that, as powerful as the US military and economy are, it can’t achieve whatever it wants. “We vastly overestimate our ability to dictate outcomes” to North Korea, Kang says. “The first thing is to stop making things worse.” </w:t>
      </w:r>
      <w:r w:rsidRPr="001870D4">
        <w:rPr>
          <w:rStyle w:val="Emphasis"/>
          <w:rFonts w:asciiTheme="minorHAnsi" w:hAnsiTheme="minorHAnsi" w:cstheme="minorHAnsi"/>
        </w:rPr>
        <w:t xml:space="preserve">Abandoning denuclearization could make deterrence work better </w:t>
      </w:r>
      <w:r w:rsidRPr="001870D4">
        <w:rPr>
          <w:rFonts w:asciiTheme="minorHAnsi" w:hAnsiTheme="minorHAnsi" w:cstheme="minorHAnsi"/>
          <w:sz w:val="14"/>
        </w:rPr>
        <w:t xml:space="preserve">So what would an alternative policy </w:t>
      </w:r>
      <w:proofErr w:type="gramStart"/>
      <w:r w:rsidRPr="001870D4">
        <w:rPr>
          <w:rFonts w:asciiTheme="minorHAnsi" w:hAnsiTheme="minorHAnsi" w:cstheme="minorHAnsi"/>
          <w:sz w:val="14"/>
        </w:rPr>
        <w:t>actually look</w:t>
      </w:r>
      <w:proofErr w:type="gramEnd"/>
      <w:r w:rsidRPr="001870D4">
        <w:rPr>
          <w:rFonts w:asciiTheme="minorHAnsi" w:hAnsiTheme="minorHAnsi" w:cstheme="minorHAnsi"/>
          <w:sz w:val="14"/>
        </w:rPr>
        <w:t xml:space="preserve"> like? The first thing to do, experts say, is to </w:t>
      </w:r>
      <w:proofErr w:type="gramStart"/>
      <w:r w:rsidRPr="001870D4">
        <w:rPr>
          <w:rFonts w:asciiTheme="minorHAnsi" w:hAnsiTheme="minorHAnsi" w:cstheme="minorHAnsi"/>
          <w:sz w:val="14"/>
        </w:rPr>
        <w:t>actually take</w:t>
      </w:r>
      <w:proofErr w:type="gramEnd"/>
      <w:r w:rsidRPr="001870D4">
        <w:rPr>
          <w:rFonts w:asciiTheme="minorHAnsi" w:hAnsiTheme="minorHAnsi" w:cstheme="minorHAnsi"/>
          <w:sz w:val="14"/>
        </w:rPr>
        <w:t xml:space="preserve"> the threat of preventive force off the table and admit that North Korea’s nukes are a reality that the US will have to live with, at least for the foreseeable future. After that, there are several concrete steps Washington could take to reduce the threat those weapons </w:t>
      </w:r>
      <w:proofErr w:type="gramStart"/>
      <w:r w:rsidRPr="001870D4">
        <w:rPr>
          <w:rFonts w:asciiTheme="minorHAnsi" w:hAnsiTheme="minorHAnsi" w:cstheme="minorHAnsi"/>
          <w:sz w:val="14"/>
        </w:rPr>
        <w:t>actually pose</w:t>
      </w:r>
      <w:proofErr w:type="gramEnd"/>
      <w:r w:rsidRPr="001870D4">
        <w:rPr>
          <w:rFonts w:asciiTheme="minorHAnsi" w:hAnsiTheme="minorHAnsi" w:cstheme="minorHAnsi"/>
          <w:sz w:val="14"/>
        </w:rPr>
        <w:t xml:space="preserve">. One idea is to take a page from the Cold War playbook. </w:t>
      </w:r>
      <w:r w:rsidRPr="001870D4">
        <w:rPr>
          <w:rStyle w:val="StyleUnderline"/>
          <w:rFonts w:asciiTheme="minorHAnsi" w:hAnsiTheme="minorHAnsi" w:cstheme="minorHAnsi"/>
        </w:rPr>
        <w:t xml:space="preserve">The US and Soviet Union faced </w:t>
      </w:r>
      <w:proofErr w:type="gramStart"/>
      <w:r w:rsidRPr="001870D4">
        <w:rPr>
          <w:rStyle w:val="StyleUnderline"/>
          <w:rFonts w:asciiTheme="minorHAnsi" w:hAnsiTheme="minorHAnsi" w:cstheme="minorHAnsi"/>
        </w:rPr>
        <w:t>a number of</w:t>
      </w:r>
      <w:proofErr w:type="gramEnd"/>
      <w:r w:rsidRPr="001870D4">
        <w:rPr>
          <w:rStyle w:val="StyleUnderline"/>
          <w:rFonts w:asciiTheme="minorHAnsi" w:hAnsiTheme="minorHAnsi" w:cstheme="minorHAnsi"/>
        </w:rPr>
        <w:t xml:space="preserve"> situations</w:t>
      </w:r>
      <w:r w:rsidRPr="001870D4">
        <w:rPr>
          <w:rFonts w:asciiTheme="minorHAnsi" w:hAnsiTheme="minorHAnsi" w:cstheme="minorHAnsi"/>
          <w:sz w:val="14"/>
        </w:rPr>
        <w:t xml:space="preserve"> — most notably the 1962 Cuban Missile Crisis — </w:t>
      </w:r>
      <w:r w:rsidRPr="001870D4">
        <w:rPr>
          <w:rStyle w:val="StyleUnderline"/>
          <w:rFonts w:asciiTheme="minorHAnsi" w:hAnsiTheme="minorHAnsi" w:cstheme="minorHAnsi"/>
        </w:rPr>
        <w:t>where one side had reason to believe the other was preparing for a nuclear first strike.</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The most important reason these crises didn’t escalate is that the US and Soviet Union had a lot of different ways to communicate and reassure each other </w:t>
      </w:r>
      <w:r w:rsidRPr="001870D4">
        <w:rPr>
          <w:rFonts w:asciiTheme="minorHAnsi" w:hAnsiTheme="minorHAnsi" w:cstheme="minorHAnsi"/>
          <w:sz w:val="14"/>
        </w:rPr>
        <w:t xml:space="preserve">that they weren’t about to attack. The most famous example is the Moscow-Washington hotline, often (inaccurately) called the red phone: A messaging system that allowed the American president and Soviet premier to communicate with each other directly. </w:t>
      </w:r>
      <w:r w:rsidRPr="001870D4">
        <w:rPr>
          <w:rStyle w:val="StyleUnderline"/>
          <w:rFonts w:asciiTheme="minorHAnsi" w:hAnsiTheme="minorHAnsi" w:cstheme="minorHAnsi"/>
        </w:rPr>
        <w:t>The US doesn’t have anything like that with North Korea right now.</w:t>
      </w:r>
      <w:r w:rsidRPr="001870D4">
        <w:rPr>
          <w:rFonts w:asciiTheme="minorHAnsi" w:hAnsiTheme="minorHAnsi" w:cstheme="minorHAnsi"/>
          <w:sz w:val="14"/>
        </w:rPr>
        <w:t xml:space="preserve"> There is currently only one publicly known channel of communication between the US and the North: through North Korea’s UN office in New York. That’s it. Which means that in the event of a crisis, it would be hard for the two sides to communicate to each other that they aren’t about to launch a nuclear strike. The US should “focus on miscalculation and unintended escalation — almost like a hotline approach,” says </w:t>
      </w:r>
      <w:proofErr w:type="spellStart"/>
      <w:r w:rsidRPr="001870D4">
        <w:rPr>
          <w:rFonts w:asciiTheme="minorHAnsi" w:hAnsiTheme="minorHAnsi" w:cstheme="minorHAnsi"/>
          <w:sz w:val="14"/>
        </w:rPr>
        <w:t>Reif</w:t>
      </w:r>
      <w:proofErr w:type="spellEnd"/>
      <w:r w:rsidRPr="001870D4">
        <w:rPr>
          <w:rFonts w:asciiTheme="minorHAnsi" w:hAnsiTheme="minorHAnsi" w:cstheme="minorHAnsi"/>
          <w:sz w:val="14"/>
        </w:rPr>
        <w:t xml:space="preserve">. “This was part of the approach during the Cold War, and absolutely needs to be part of the approach now.” Another complimentary idea is to keep talking with North Korea about its nuclear program — but with the aim of freezing it rather than eliminating it entirely. </w:t>
      </w:r>
      <w:proofErr w:type="spellStart"/>
      <w:r w:rsidRPr="001870D4">
        <w:rPr>
          <w:rFonts w:asciiTheme="minorHAnsi" w:hAnsiTheme="minorHAnsi" w:cstheme="minorHAnsi"/>
          <w:sz w:val="14"/>
        </w:rPr>
        <w:t>Reif</w:t>
      </w:r>
      <w:proofErr w:type="spellEnd"/>
      <w:r w:rsidRPr="001870D4">
        <w:rPr>
          <w:rFonts w:asciiTheme="minorHAnsi" w:hAnsiTheme="minorHAnsi" w:cstheme="minorHAnsi"/>
          <w:sz w:val="14"/>
        </w:rPr>
        <w:t xml:space="preserve"> and others think North Korea might be willing to agree to stop building more missiles and bombs, as well as testing what it already has, in exchange for </w:t>
      </w:r>
      <w:proofErr w:type="gramStart"/>
      <w:r w:rsidRPr="001870D4">
        <w:rPr>
          <w:rFonts w:asciiTheme="minorHAnsi" w:hAnsiTheme="minorHAnsi" w:cstheme="minorHAnsi"/>
          <w:sz w:val="14"/>
        </w:rPr>
        <w:t>some kind of trade</w:t>
      </w:r>
      <w:proofErr w:type="gramEnd"/>
      <w:r w:rsidRPr="001870D4">
        <w:rPr>
          <w:rFonts w:asciiTheme="minorHAnsi" w:hAnsiTheme="minorHAnsi" w:cstheme="minorHAnsi"/>
          <w:sz w:val="14"/>
        </w:rPr>
        <w:t xml:space="preserve"> (like limited sanctions relief). This would limit the damage North Korea’s nuclear arsenal could theoretically do, particularly by constraining its ability to strike the US mainland. These kinds of negotiations and communication are technically and politically feasible. North Korea has, in the past, shown real interest in direct negotiations with the United States. </w:t>
      </w:r>
      <w:r w:rsidRPr="001870D4">
        <w:rPr>
          <w:rStyle w:val="StyleUnderline"/>
          <w:rFonts w:asciiTheme="minorHAnsi" w:hAnsiTheme="minorHAnsi" w:cstheme="minorHAnsi"/>
        </w:rPr>
        <w:t>The biggest barrier is the US’s reluctance to focus talks on anything other than denuclearization. “This is one of those areas where we should be able to have negotiation because 1) we don’t want a nuclear war, and 2) North Korea shares that interest,”</w:t>
      </w:r>
      <w:r w:rsidRPr="001870D4">
        <w:rPr>
          <w:rFonts w:asciiTheme="minorHAnsi" w:hAnsiTheme="minorHAnsi" w:cstheme="minorHAnsi"/>
          <w:sz w:val="14"/>
        </w:rPr>
        <w:t xml:space="preserve"> Lewis says. </w:t>
      </w:r>
      <w:r w:rsidRPr="001870D4">
        <w:rPr>
          <w:rStyle w:val="Emphasis"/>
          <w:rFonts w:asciiTheme="minorHAnsi" w:hAnsiTheme="minorHAnsi" w:cstheme="minorHAnsi"/>
        </w:rPr>
        <w:t>“Abandonment of denuclearization as a near-term goal</w:t>
      </w:r>
      <w:r w:rsidRPr="001870D4">
        <w:rPr>
          <w:rFonts w:asciiTheme="minorHAnsi" w:hAnsiTheme="minorHAnsi" w:cstheme="minorHAnsi"/>
          <w:sz w:val="14"/>
        </w:rPr>
        <w:t xml:space="preserve"> [</w:t>
      </w:r>
      <w:r w:rsidRPr="001870D4">
        <w:rPr>
          <w:rStyle w:val="Emphasis"/>
          <w:rFonts w:asciiTheme="minorHAnsi" w:hAnsiTheme="minorHAnsi" w:cstheme="minorHAnsi"/>
        </w:rPr>
        <w:t>would allow the US</w:t>
      </w:r>
      <w:r w:rsidRPr="001870D4">
        <w:rPr>
          <w:rFonts w:asciiTheme="minorHAnsi" w:hAnsiTheme="minorHAnsi" w:cstheme="minorHAnsi"/>
          <w:sz w:val="14"/>
        </w:rPr>
        <w:t xml:space="preserve">] </w:t>
      </w:r>
      <w:r w:rsidRPr="001870D4">
        <w:rPr>
          <w:rStyle w:val="Emphasis"/>
          <w:rFonts w:asciiTheme="minorHAnsi" w:hAnsiTheme="minorHAnsi" w:cstheme="minorHAnsi"/>
        </w:rPr>
        <w:t>to talk to them about stability, about crisis coordination</w:t>
      </w:r>
      <w:r w:rsidRPr="001870D4">
        <w:rPr>
          <w:rFonts w:asciiTheme="minorHAnsi" w:hAnsiTheme="minorHAnsi" w:cstheme="minorHAnsi"/>
          <w:sz w:val="14"/>
        </w:rPr>
        <w:t xml:space="preserve">.” Third and finally, the US needs to make it crystal clear to the North Koreans that any attack on South Korea or Japan would be met with force. The best way to do this isn’t loud bluster, but rather by concrete steps to coordinate with allies. When the North stages provocations like missile tests, the US needs to respond with unmistakable shows of support — US warplanes overflying South Korea, for example, or promises to send over advanced military technology. In between incidents, the US should continue staging joint military exercises — and, more importantly, send constant reassurances through diplomatic channels that the alliance commitment is still there. Such steps would help convince the North to avoid anything to provocative, while simultaneously convincing allies not to respond on their own in a way that could escalate the situation. “This problem requires a serious summoning of political will and commitment of diplomatic resources,” Rapp-Hooper says. “More than it even matters to fly a B-1 over the Korean peninsula at any given time, it matters to have an ambassador in Seoul and assistant secretaries of State and Defense who are constantly meeting with their counterparts and explaining to them what the United States will do to provide for their security in all manner of contingencies and how that’s going to work.” Yet the Trump administration doesn’t even have anyone appointed to those positions — something it could fix quickly if it so chose. (Reports suggest it plans to nominate Victor Cha, a widely respected Georgetown professor, to be ambassador to South Korea.) Another easy step to improve things here would be to stop doing things that alienate allies, like threatening to withdraw from the South Korea-US free trade agreement or calling the South Korean president an appeaser on Twitter. What unites </w:t>
      </w:r>
      <w:proofErr w:type="gramStart"/>
      <w:r w:rsidRPr="001870D4">
        <w:rPr>
          <w:rFonts w:asciiTheme="minorHAnsi" w:hAnsiTheme="minorHAnsi" w:cstheme="minorHAnsi"/>
          <w:sz w:val="14"/>
        </w:rPr>
        <w:t>all of</w:t>
      </w:r>
      <w:proofErr w:type="gramEnd"/>
      <w:r w:rsidRPr="001870D4">
        <w:rPr>
          <w:rFonts w:asciiTheme="minorHAnsi" w:hAnsiTheme="minorHAnsi" w:cstheme="minorHAnsi"/>
          <w:sz w:val="14"/>
        </w:rPr>
        <w:t xml:space="preserve"> those different policy measures is a single strategic objective: preventing war on the Korean peninsula by managing the inherent tensions created by a nuclear North Korea. That means convincing everyone in the region — North and South Korea, China, and Japan — that US intentions are purely defensive: that it has no interest whatsoever in bombing North Korea to stop its nuclear </w:t>
      </w:r>
      <w:proofErr w:type="gramStart"/>
      <w:r w:rsidRPr="001870D4">
        <w:rPr>
          <w:rFonts w:asciiTheme="minorHAnsi" w:hAnsiTheme="minorHAnsi" w:cstheme="minorHAnsi"/>
          <w:sz w:val="14"/>
        </w:rPr>
        <w:t>program, but</w:t>
      </w:r>
      <w:proofErr w:type="gramEnd"/>
      <w:r w:rsidRPr="001870D4">
        <w:rPr>
          <w:rFonts w:asciiTheme="minorHAnsi" w:hAnsiTheme="minorHAnsi" w:cstheme="minorHAnsi"/>
          <w:sz w:val="14"/>
        </w:rPr>
        <w:t xml:space="preserve"> would respond with overwhelming force if the North shot first. </w:t>
      </w:r>
      <w:r w:rsidRPr="001870D4">
        <w:rPr>
          <w:rStyle w:val="Emphasis"/>
          <w:rFonts w:asciiTheme="minorHAnsi" w:hAnsiTheme="minorHAnsi" w:cstheme="minorHAnsi"/>
        </w:rPr>
        <w:t>Diplomacy and deterrence</w:t>
      </w:r>
      <w:r w:rsidRPr="001870D4">
        <w:rPr>
          <w:rFonts w:asciiTheme="minorHAnsi" w:hAnsiTheme="minorHAnsi" w:cstheme="minorHAnsi"/>
          <w:sz w:val="14"/>
        </w:rPr>
        <w:t xml:space="preserve">, rather than economic sanctions and threats of war, </w:t>
      </w:r>
      <w:r w:rsidRPr="001870D4">
        <w:rPr>
          <w:rStyle w:val="Emphasis"/>
          <w:rFonts w:asciiTheme="minorHAnsi" w:hAnsiTheme="minorHAnsi" w:cstheme="minorHAnsi"/>
        </w:rPr>
        <w:t>would be the principal tools by which the US would handle the Kim regime from here on out</w:t>
      </w:r>
      <w:r w:rsidRPr="001870D4">
        <w:rPr>
          <w:rFonts w:asciiTheme="minorHAnsi" w:hAnsiTheme="minorHAnsi" w:cstheme="minorHAnsi"/>
          <w:sz w:val="14"/>
        </w:rPr>
        <w:t xml:space="preserve">. </w:t>
      </w:r>
      <w:r w:rsidRPr="001870D4">
        <w:rPr>
          <w:rStyle w:val="StyleUnderline"/>
          <w:rFonts w:asciiTheme="minorHAnsi" w:hAnsiTheme="minorHAnsi" w:cstheme="minorHAnsi"/>
        </w:rPr>
        <w:t>This will require some ugly compromises</w:t>
      </w:r>
      <w:r w:rsidRPr="001870D4">
        <w:rPr>
          <w:rFonts w:asciiTheme="minorHAnsi" w:hAnsiTheme="minorHAnsi" w:cstheme="minorHAnsi"/>
          <w:sz w:val="14"/>
        </w:rPr>
        <w:t xml:space="preserve"> — most notably, negotiations and high-level contacts with what’s arguably the </w:t>
      </w:r>
      <w:proofErr w:type="gramStart"/>
      <w:r w:rsidRPr="001870D4">
        <w:rPr>
          <w:rFonts w:asciiTheme="minorHAnsi" w:hAnsiTheme="minorHAnsi" w:cstheme="minorHAnsi"/>
          <w:sz w:val="14"/>
        </w:rPr>
        <w:t>most evil</w:t>
      </w:r>
      <w:proofErr w:type="gramEnd"/>
      <w:r w:rsidRPr="001870D4">
        <w:rPr>
          <w:rFonts w:asciiTheme="minorHAnsi" w:hAnsiTheme="minorHAnsi" w:cstheme="minorHAnsi"/>
          <w:sz w:val="14"/>
        </w:rPr>
        <w:t xml:space="preserve"> government on earth. </w:t>
      </w:r>
      <w:r w:rsidRPr="001870D4">
        <w:rPr>
          <w:rStyle w:val="StyleUnderline"/>
          <w:rFonts w:asciiTheme="minorHAnsi" w:hAnsiTheme="minorHAnsi" w:cstheme="minorHAnsi"/>
        </w:rPr>
        <w:t>And there’s always a risk that it goes wrong</w:t>
      </w:r>
      <w:r w:rsidRPr="001870D4">
        <w:rPr>
          <w:rFonts w:asciiTheme="minorHAnsi" w:hAnsiTheme="minorHAnsi" w:cstheme="minorHAnsi"/>
          <w:sz w:val="14"/>
        </w:rPr>
        <w:t xml:space="preserve">: that deterrence </w:t>
      </w:r>
      <w:proofErr w:type="gramStart"/>
      <w:r w:rsidRPr="001870D4">
        <w:rPr>
          <w:rFonts w:asciiTheme="minorHAnsi" w:hAnsiTheme="minorHAnsi" w:cstheme="minorHAnsi"/>
          <w:sz w:val="14"/>
        </w:rPr>
        <w:t>fails</w:t>
      </w:r>
      <w:proofErr w:type="gramEnd"/>
      <w:r w:rsidRPr="001870D4">
        <w:rPr>
          <w:rFonts w:asciiTheme="minorHAnsi" w:hAnsiTheme="minorHAnsi" w:cstheme="minorHAnsi"/>
          <w:sz w:val="14"/>
        </w:rPr>
        <w:t xml:space="preserve"> and the US gets embroiled in a horrifying war. </w:t>
      </w:r>
      <w:r w:rsidRPr="001870D4">
        <w:rPr>
          <w:rStyle w:val="StyleUnderline"/>
          <w:rFonts w:asciiTheme="minorHAnsi" w:hAnsiTheme="minorHAnsi" w:cstheme="minorHAnsi"/>
        </w:rPr>
        <w:t xml:space="preserve">But that will be true </w:t>
      </w:r>
      <w:proofErr w:type="gramStart"/>
      <w:r w:rsidRPr="001870D4">
        <w:rPr>
          <w:rStyle w:val="StyleUnderline"/>
          <w:rFonts w:asciiTheme="minorHAnsi" w:hAnsiTheme="minorHAnsi" w:cstheme="minorHAnsi"/>
        </w:rPr>
        <w:t>as long as</w:t>
      </w:r>
      <w:proofErr w:type="gramEnd"/>
      <w:r w:rsidRPr="001870D4">
        <w:rPr>
          <w:rStyle w:val="StyleUnderline"/>
          <w:rFonts w:asciiTheme="minorHAnsi" w:hAnsiTheme="minorHAnsi" w:cstheme="minorHAnsi"/>
        </w:rPr>
        <w:t xml:space="preserve"> North Korea exists.</w:t>
      </w:r>
      <w:r w:rsidRPr="001870D4">
        <w:rPr>
          <w:rFonts w:asciiTheme="minorHAnsi" w:hAnsiTheme="minorHAnsi" w:cstheme="minorHAnsi"/>
          <w:sz w:val="14"/>
        </w:rPr>
        <w:t xml:space="preserve"> </w:t>
      </w:r>
      <w:r w:rsidRPr="001870D4">
        <w:rPr>
          <w:rStyle w:val="StyleUnderline"/>
          <w:rFonts w:asciiTheme="minorHAnsi" w:hAnsiTheme="minorHAnsi" w:cstheme="minorHAnsi"/>
        </w:rPr>
        <w:t>Better to acknowledge the reality of a nuclear North Korea and plan around it</w:t>
      </w:r>
      <w:r w:rsidRPr="001870D4">
        <w:rPr>
          <w:rFonts w:asciiTheme="minorHAnsi" w:hAnsiTheme="minorHAnsi" w:cstheme="minorHAnsi"/>
          <w:sz w:val="14"/>
        </w:rPr>
        <w:t xml:space="preserve"> openly </w:t>
      </w:r>
      <w:r w:rsidRPr="001870D4">
        <w:rPr>
          <w:rStyle w:val="StyleUnderline"/>
          <w:rFonts w:asciiTheme="minorHAnsi" w:hAnsiTheme="minorHAnsi" w:cstheme="minorHAnsi"/>
        </w:rPr>
        <w:t>than to stick our head in the sand. Managing North Korea’s nuclear program may be a bad option, but</w:t>
      </w:r>
      <w:r w:rsidRPr="001870D4">
        <w:rPr>
          <w:rFonts w:asciiTheme="minorHAnsi" w:hAnsiTheme="minorHAnsi" w:cstheme="minorHAnsi"/>
          <w:sz w:val="14"/>
        </w:rPr>
        <w:t xml:space="preserve"> much of </w:t>
      </w:r>
      <w:r w:rsidRPr="001870D4">
        <w:rPr>
          <w:rStyle w:val="StyleUnderline"/>
          <w:rFonts w:asciiTheme="minorHAnsi" w:hAnsiTheme="minorHAnsi" w:cstheme="minorHAnsi"/>
        </w:rPr>
        <w:t>the expert community is convinced that the alternatives are worse</w:t>
      </w:r>
      <w:r w:rsidRPr="001870D4">
        <w:rPr>
          <w:rFonts w:asciiTheme="minorHAnsi" w:hAnsiTheme="minorHAnsi" w:cstheme="minorHAnsi"/>
          <w:sz w:val="14"/>
        </w:rPr>
        <w:t xml:space="preserve">. </w:t>
      </w:r>
      <w:r w:rsidRPr="001870D4">
        <w:rPr>
          <w:rStyle w:val="StyleUnderline"/>
          <w:rFonts w:asciiTheme="minorHAnsi" w:hAnsiTheme="minorHAnsi" w:cstheme="minorHAnsi"/>
        </w:rPr>
        <w:t>“There is no combination of sticks and carrots</w:t>
      </w:r>
      <w:r w:rsidRPr="001870D4">
        <w:rPr>
          <w:rFonts w:asciiTheme="minorHAnsi" w:hAnsiTheme="minorHAnsi" w:cstheme="minorHAnsi"/>
          <w:sz w:val="14"/>
        </w:rPr>
        <w:t>, sanctions and blah blah blah tha</w:t>
      </w:r>
      <w:r w:rsidRPr="001870D4">
        <w:rPr>
          <w:rStyle w:val="StyleUnderline"/>
          <w:rFonts w:asciiTheme="minorHAnsi" w:hAnsiTheme="minorHAnsi" w:cstheme="minorHAnsi"/>
        </w:rPr>
        <w:t>t mean North Korea is just going to cave</w:t>
      </w:r>
      <w:r w:rsidRPr="001870D4">
        <w:rPr>
          <w:rFonts w:asciiTheme="minorHAnsi" w:hAnsiTheme="minorHAnsi" w:cstheme="minorHAnsi"/>
          <w:sz w:val="14"/>
        </w:rPr>
        <w:t xml:space="preserve"> and do exactly what we want them to do,” Kang says. “W</w:t>
      </w:r>
      <w:r w:rsidRPr="001870D4">
        <w:rPr>
          <w:rStyle w:val="StyleUnderline"/>
          <w:rFonts w:asciiTheme="minorHAnsi" w:hAnsiTheme="minorHAnsi" w:cstheme="minorHAnsi"/>
        </w:rPr>
        <w:t>e treat North Korea like it’s a problem to be solved, [but] it’s a country we have to live with.”</w:t>
      </w:r>
      <w:r w:rsidRPr="001870D4">
        <w:rPr>
          <w:rFonts w:asciiTheme="minorHAnsi" w:hAnsiTheme="minorHAnsi" w:cstheme="minorHAnsi"/>
        </w:rPr>
        <w:t xml:space="preserve"> </w:t>
      </w:r>
    </w:p>
    <w:p w:rsidR="00CD4EFB" w:rsidRPr="001870D4" w:rsidRDefault="00CD4EFB" w:rsidP="00CD4EFB">
      <w:pPr>
        <w:rPr>
          <w:rFonts w:asciiTheme="minorHAnsi" w:hAnsiTheme="minorHAnsi" w:cstheme="minorHAnsi"/>
        </w:rPr>
      </w:pPr>
    </w:p>
    <w:p w:rsidR="00CD4EFB" w:rsidRPr="001870D4" w:rsidRDefault="00CD4EFB" w:rsidP="00CD4EFB">
      <w:pPr>
        <w:pStyle w:val="Heading3"/>
        <w:rPr>
          <w:rFonts w:asciiTheme="minorHAnsi" w:hAnsiTheme="minorHAnsi" w:cstheme="minorHAnsi"/>
        </w:rPr>
      </w:pPr>
      <w:r w:rsidRPr="001870D4">
        <w:rPr>
          <w:rFonts w:asciiTheme="minorHAnsi" w:hAnsiTheme="minorHAnsi" w:cstheme="minorHAnsi"/>
        </w:rPr>
        <w:t>Solves US-China War</w:t>
      </w:r>
    </w:p>
    <w:p w:rsidR="00CD4EFB" w:rsidRPr="001870D4" w:rsidRDefault="00CD4EFB" w:rsidP="00CD4EFB">
      <w:pPr>
        <w:pStyle w:val="Heading4"/>
        <w:rPr>
          <w:rFonts w:asciiTheme="minorHAnsi" w:hAnsiTheme="minorHAnsi" w:cstheme="minorHAnsi"/>
        </w:rPr>
      </w:pPr>
      <w:r w:rsidRPr="001870D4">
        <w:rPr>
          <w:rFonts w:asciiTheme="minorHAnsi" w:hAnsiTheme="minorHAnsi" w:cstheme="minorHAnsi"/>
        </w:rPr>
        <w:t>North Korean proliferation solves US-China war and is key to regime survival – deters regional aggression</w:t>
      </w:r>
    </w:p>
    <w:p w:rsidR="00CD4EFB" w:rsidRPr="001870D4" w:rsidRDefault="00CD4EFB" w:rsidP="00CD4EFB">
      <w:pPr>
        <w:rPr>
          <w:rFonts w:asciiTheme="minorHAnsi" w:hAnsiTheme="minorHAnsi" w:cstheme="minorHAnsi"/>
        </w:rPr>
      </w:pPr>
      <w:proofErr w:type="spellStart"/>
      <w:r w:rsidRPr="001870D4">
        <w:rPr>
          <w:rStyle w:val="Style13ptBold"/>
          <w:rFonts w:asciiTheme="minorHAnsi" w:hAnsiTheme="minorHAnsi" w:cstheme="minorHAnsi"/>
        </w:rPr>
        <w:t>Shifrinson</w:t>
      </w:r>
      <w:proofErr w:type="spellEnd"/>
      <w:r w:rsidRPr="001870D4">
        <w:rPr>
          <w:rStyle w:val="Style13ptBold"/>
          <w:rFonts w:asciiTheme="minorHAnsi" w:hAnsiTheme="minorHAnsi" w:cstheme="minorHAnsi"/>
        </w:rPr>
        <w:t xml:space="preserve"> 18</w:t>
      </w:r>
      <w:r w:rsidRPr="001870D4">
        <w:rPr>
          <w:rFonts w:asciiTheme="minorHAnsi" w:hAnsiTheme="minorHAnsi" w:cstheme="minorHAnsi"/>
        </w:rPr>
        <w:t xml:space="preserve"> (Joshua, Assistant Professor of International Relations at Boston University, Foreign Affairs, “Learning to Love Kim’s Bomb,” </w:t>
      </w:r>
      <w:hyperlink r:id="rId74" w:history="1">
        <w:r w:rsidRPr="001870D4">
          <w:rPr>
            <w:rStyle w:val="Hyperlink"/>
            <w:rFonts w:asciiTheme="minorHAnsi" w:hAnsiTheme="minorHAnsi" w:cstheme="minorHAnsi"/>
          </w:rPr>
          <w:t>https://www.foreignaffairs.com/articles/north-korea/2018-10-03/learning-love-kims-bomb</w:t>
        </w:r>
      </w:hyperlink>
      <w:r w:rsidRPr="001870D4">
        <w:rPr>
          <w:rFonts w:asciiTheme="minorHAnsi" w:hAnsiTheme="minorHAnsi" w:cstheme="minorHAnsi"/>
        </w:rPr>
        <w:t>, 10/3/2018, 7/3/2019) DG</w:t>
      </w:r>
    </w:p>
    <w:p w:rsidR="00CD4EFB" w:rsidRPr="001870D4" w:rsidRDefault="00CD4EFB" w:rsidP="00CD4EFB">
      <w:pPr>
        <w:rPr>
          <w:rStyle w:val="Emphasis"/>
          <w:rFonts w:asciiTheme="minorHAnsi" w:hAnsiTheme="minorHAnsi" w:cstheme="minorHAnsi"/>
        </w:rPr>
      </w:pPr>
      <w:r w:rsidRPr="001870D4">
        <w:rPr>
          <w:rFonts w:asciiTheme="minorHAnsi" w:hAnsiTheme="minorHAnsi" w:cstheme="minorHAnsi"/>
          <w:sz w:val="14"/>
        </w:rPr>
        <w:t xml:space="preserve">Upon returning from the Singapore summit with North Korean leader Kim Jong Un in June, U.S. President Donald Trump declared the North Korea problem “solved.” Many experts did not share his optimism. </w:t>
      </w:r>
      <w:r w:rsidRPr="001870D4">
        <w:rPr>
          <w:rStyle w:val="StyleUnderline"/>
          <w:rFonts w:asciiTheme="minorHAnsi" w:hAnsiTheme="minorHAnsi" w:cstheme="minorHAnsi"/>
        </w:rPr>
        <w:t>Pyongyang</w:t>
      </w:r>
      <w:r w:rsidRPr="001870D4">
        <w:rPr>
          <w:rFonts w:asciiTheme="minorHAnsi" w:hAnsiTheme="minorHAnsi" w:cstheme="minorHAnsi"/>
          <w:sz w:val="14"/>
        </w:rPr>
        <w:t xml:space="preserve">, they argued, </w:t>
      </w:r>
      <w:r w:rsidRPr="001870D4">
        <w:rPr>
          <w:rStyle w:val="StyleUnderline"/>
          <w:rFonts w:asciiTheme="minorHAnsi" w:hAnsiTheme="minorHAnsi" w:cstheme="minorHAnsi"/>
        </w:rPr>
        <w:t xml:space="preserve">had done nothing to indicate that it was committed to </w:t>
      </w:r>
      <w:r w:rsidRPr="001870D4">
        <w:rPr>
          <w:rFonts w:asciiTheme="minorHAnsi" w:hAnsiTheme="minorHAnsi" w:cstheme="minorHAnsi"/>
          <w:sz w:val="14"/>
        </w:rPr>
        <w:t xml:space="preserve">“complete, verifiable, and irreversible </w:t>
      </w:r>
      <w:r w:rsidRPr="001870D4">
        <w:rPr>
          <w:rStyle w:val="StyleUnderline"/>
          <w:rFonts w:asciiTheme="minorHAnsi" w:hAnsiTheme="minorHAnsi" w:cstheme="minorHAnsi"/>
        </w:rPr>
        <w:t>denuclearization</w:t>
      </w:r>
      <w:r w:rsidRPr="001870D4">
        <w:rPr>
          <w:rFonts w:asciiTheme="minorHAnsi" w:hAnsiTheme="minorHAnsi" w:cstheme="minorHAnsi"/>
          <w:sz w:val="14"/>
        </w:rPr>
        <w:t xml:space="preserve">.” And nothing since then—up to and including the recent meeting between U.S. and North Korean officials on the sidelines of the UN General Assembly in New York—has indicated otherwise. Trump, in other words, was fleeced. The president’s North Korea critics are right: Pyongyang has taken no steps to denuclearize in the last three months, and there’s no reason to think that it will anytime soon. Such critics are wrong, however, to assume that this is necessarily bad news. In fact, </w:t>
      </w:r>
      <w:r w:rsidRPr="001870D4">
        <w:rPr>
          <w:rStyle w:val="Emphasis"/>
          <w:rFonts w:asciiTheme="minorHAnsi" w:hAnsiTheme="minorHAnsi" w:cstheme="minorHAnsi"/>
        </w:rPr>
        <w:t>Kim’s nuclear arsenal may be more opportunity than threat</w:t>
      </w:r>
      <w:r w:rsidRPr="001870D4">
        <w:rPr>
          <w:rFonts w:asciiTheme="minorHAnsi" w:hAnsiTheme="minorHAnsi" w:cstheme="minorHAnsi"/>
          <w:sz w:val="14"/>
        </w:rPr>
        <w:t xml:space="preserve">. </w:t>
      </w:r>
      <w:r w:rsidRPr="001870D4">
        <w:rPr>
          <w:rStyle w:val="StyleUnderline"/>
          <w:rFonts w:asciiTheme="minorHAnsi" w:hAnsiTheme="minorHAnsi" w:cstheme="minorHAnsi"/>
        </w:rPr>
        <w:t>It makes a new balance of power possible in Northeast Asia</w:t>
      </w:r>
      <w:r w:rsidRPr="001870D4">
        <w:rPr>
          <w:rFonts w:asciiTheme="minorHAnsi" w:hAnsiTheme="minorHAnsi" w:cstheme="minorHAnsi"/>
          <w:sz w:val="14"/>
        </w:rPr>
        <w:t>—</w:t>
      </w:r>
      <w:r w:rsidRPr="001870D4">
        <w:rPr>
          <w:rStyle w:val="StyleUnderline"/>
          <w:rFonts w:asciiTheme="minorHAnsi" w:hAnsiTheme="minorHAnsi" w:cstheme="minorHAnsi"/>
        </w:rPr>
        <w:t>one that could make the region more stable and reduce the risk of war.</w:t>
      </w:r>
      <w:r w:rsidRPr="001870D4">
        <w:rPr>
          <w:rFonts w:asciiTheme="minorHAnsi" w:hAnsiTheme="minorHAnsi" w:cstheme="minorHAnsi"/>
          <w:sz w:val="14"/>
        </w:rPr>
        <w:t xml:space="preserve"> Ironically, </w:t>
      </w:r>
      <w:r w:rsidRPr="001870D4">
        <w:rPr>
          <w:rStyle w:val="StyleUnderline"/>
          <w:rFonts w:asciiTheme="minorHAnsi" w:hAnsiTheme="minorHAnsi" w:cstheme="minorHAnsi"/>
        </w:rPr>
        <w:t>such a settlement can succeed only if the Trump administration’s North Korea policy keeps failing.</w:t>
      </w:r>
      <w:r w:rsidRPr="001870D4">
        <w:rPr>
          <w:rFonts w:asciiTheme="minorHAnsi" w:hAnsiTheme="minorHAnsi" w:cstheme="minorHAnsi"/>
          <w:sz w:val="14"/>
        </w:rPr>
        <w:t xml:space="preserve"> </w:t>
      </w:r>
      <w:r w:rsidRPr="001870D4">
        <w:rPr>
          <w:rStyle w:val="Emphasis"/>
          <w:rFonts w:asciiTheme="minorHAnsi" w:hAnsiTheme="minorHAnsi" w:cstheme="minorHAnsi"/>
        </w:rPr>
        <w:t>With its nuclear arsenal in place, the survival of the North Korean regime is virtually assured</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The regime in Pyongyang no longer </w:t>
      </w:r>
      <w:proofErr w:type="gramStart"/>
      <w:r w:rsidRPr="001870D4">
        <w:rPr>
          <w:rStyle w:val="StyleUnderline"/>
          <w:rFonts w:asciiTheme="minorHAnsi" w:hAnsiTheme="minorHAnsi" w:cstheme="minorHAnsi"/>
        </w:rPr>
        <w:t>has to</w:t>
      </w:r>
      <w:proofErr w:type="gramEnd"/>
      <w:r w:rsidRPr="001870D4">
        <w:rPr>
          <w:rStyle w:val="StyleUnderline"/>
          <w:rFonts w:asciiTheme="minorHAnsi" w:hAnsiTheme="minorHAnsi" w:cstheme="minorHAnsi"/>
        </w:rPr>
        <w:t xml:space="preserve"> rely on saber-rattling and warmongering to intimidate its neighbors</w:t>
      </w:r>
      <w:r w:rsidRPr="001870D4">
        <w:rPr>
          <w:rFonts w:asciiTheme="minorHAnsi" w:hAnsiTheme="minorHAnsi" w:cstheme="minorHAnsi"/>
          <w:sz w:val="14"/>
        </w:rPr>
        <w:t xml:space="preserve"> and keep their superior conventional militaries in check. Just as important, </w:t>
      </w:r>
      <w:r w:rsidRPr="001870D4">
        <w:rPr>
          <w:rStyle w:val="StyleUnderline"/>
          <w:rFonts w:asciiTheme="minorHAnsi" w:hAnsiTheme="minorHAnsi" w:cstheme="minorHAnsi"/>
        </w:rPr>
        <w:t>Kim’s arsenal forces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China, and other regional players to find ways to accommodate North Korea</w:t>
      </w:r>
      <w:r w:rsidRPr="001870D4">
        <w:rPr>
          <w:rFonts w:asciiTheme="minorHAnsi" w:hAnsiTheme="minorHAnsi" w:cstheme="minorHAnsi"/>
          <w:sz w:val="14"/>
        </w:rPr>
        <w:t xml:space="preserve">. Washington may continue to call for denuclearization, and Kim may continue to issue vague </w:t>
      </w:r>
      <w:proofErr w:type="spellStart"/>
      <w:r w:rsidRPr="001870D4">
        <w:rPr>
          <w:rFonts w:asciiTheme="minorHAnsi" w:hAnsiTheme="minorHAnsi" w:cstheme="minorHAnsi"/>
          <w:sz w:val="14"/>
        </w:rPr>
        <w:t>halfpromises</w:t>
      </w:r>
      <w:proofErr w:type="spellEnd"/>
      <w:r w:rsidRPr="001870D4">
        <w:rPr>
          <w:rFonts w:asciiTheme="minorHAnsi" w:hAnsiTheme="minorHAnsi" w:cstheme="minorHAnsi"/>
          <w:sz w:val="14"/>
        </w:rPr>
        <w:t xml:space="preserve"> to keep this useful fiction alive. But </w:t>
      </w:r>
      <w:r w:rsidRPr="001870D4">
        <w:rPr>
          <w:rStyle w:val="Emphasis"/>
          <w:rFonts w:asciiTheme="minorHAnsi" w:hAnsiTheme="minorHAnsi" w:cstheme="minorHAnsi"/>
        </w:rPr>
        <w:t>the real driver of lasting regional stability may turn out to be North Korea’s bomb</w:t>
      </w:r>
      <w:r w:rsidRPr="001870D4">
        <w:rPr>
          <w:rFonts w:asciiTheme="minorHAnsi" w:hAnsiTheme="minorHAnsi" w:cstheme="minorHAnsi"/>
          <w:sz w:val="14"/>
        </w:rPr>
        <w:t xml:space="preserve">. Trump’s failure thus may sow the seeds for a new and better Northeast Asian power equilibrium. A NEW NORMAL </w:t>
      </w:r>
      <w:r w:rsidRPr="001870D4">
        <w:rPr>
          <w:rStyle w:val="StyleUnderline"/>
          <w:rFonts w:asciiTheme="minorHAnsi" w:hAnsiTheme="minorHAnsi" w:cstheme="minorHAnsi"/>
        </w:rPr>
        <w:t xml:space="preserve">Since the end of the Cold War, North Korea </w:t>
      </w:r>
      <w:r w:rsidRPr="001870D4">
        <w:rPr>
          <w:rFonts w:asciiTheme="minorHAnsi" w:hAnsiTheme="minorHAnsi" w:cstheme="minorHAnsi"/>
          <w:sz w:val="14"/>
        </w:rPr>
        <w:t xml:space="preserve">has </w:t>
      </w:r>
      <w:r w:rsidRPr="001870D4">
        <w:rPr>
          <w:rStyle w:val="StyleUnderline"/>
          <w:rFonts w:asciiTheme="minorHAnsi" w:hAnsiTheme="minorHAnsi" w:cstheme="minorHAnsi"/>
        </w:rPr>
        <w:t>threatened stability in Northeast Asia</w:t>
      </w:r>
      <w:r w:rsidRPr="001870D4">
        <w:rPr>
          <w:rFonts w:asciiTheme="minorHAnsi" w:hAnsiTheme="minorHAnsi" w:cstheme="minorHAnsi"/>
          <w:sz w:val="14"/>
        </w:rPr>
        <w:t xml:space="preserve"> on </w:t>
      </w:r>
      <w:proofErr w:type="gramStart"/>
      <w:r w:rsidRPr="001870D4">
        <w:rPr>
          <w:rFonts w:asciiTheme="minorHAnsi" w:hAnsiTheme="minorHAnsi" w:cstheme="minorHAnsi"/>
          <w:sz w:val="14"/>
        </w:rPr>
        <w:t>a number of</w:t>
      </w:r>
      <w:proofErr w:type="gramEnd"/>
      <w:r w:rsidRPr="001870D4">
        <w:rPr>
          <w:rFonts w:asciiTheme="minorHAnsi" w:hAnsiTheme="minorHAnsi" w:cstheme="minorHAnsi"/>
          <w:sz w:val="14"/>
        </w:rPr>
        <w:t xml:space="preserve"> fronts. </w:t>
      </w:r>
      <w:r w:rsidRPr="001870D4">
        <w:rPr>
          <w:rStyle w:val="StyleUnderline"/>
          <w:rFonts w:asciiTheme="minorHAnsi" w:hAnsiTheme="minorHAnsi" w:cstheme="minorHAnsi"/>
        </w:rPr>
        <w:t>The regime is a military threat to</w:t>
      </w:r>
      <w:r w:rsidRPr="001870D4">
        <w:rPr>
          <w:rFonts w:asciiTheme="minorHAnsi" w:hAnsiTheme="minorHAnsi" w:cstheme="minorHAnsi"/>
          <w:sz w:val="14"/>
        </w:rPr>
        <w:t xml:space="preserve"> several of </w:t>
      </w:r>
      <w:r w:rsidRPr="001870D4">
        <w:rPr>
          <w:rStyle w:val="StyleUnderline"/>
          <w:rFonts w:asciiTheme="minorHAnsi" w:hAnsiTheme="minorHAnsi" w:cstheme="minorHAnsi"/>
        </w:rPr>
        <w:t>its neighbors and</w:t>
      </w:r>
      <w:r w:rsidRPr="001870D4">
        <w:rPr>
          <w:rFonts w:asciiTheme="minorHAnsi" w:hAnsiTheme="minorHAnsi" w:cstheme="minorHAnsi"/>
          <w:sz w:val="14"/>
        </w:rPr>
        <w:t xml:space="preserve">, increasingly, to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This raises fears among regional players that they could be drawn into a war: a conflict between North and South Korea could drag in the United States (and perhaps Japan), while a conflict between North Korea and the United States could pull China into the ring. And </w:t>
      </w:r>
      <w:r w:rsidRPr="001870D4">
        <w:rPr>
          <w:rStyle w:val="Emphasis"/>
          <w:rFonts w:asciiTheme="minorHAnsi" w:hAnsiTheme="minorHAnsi" w:cstheme="minorHAnsi"/>
        </w:rPr>
        <w:t xml:space="preserve">were the regime in Pyongyang to collapse </w:t>
      </w:r>
      <w:r w:rsidRPr="001870D4">
        <w:rPr>
          <w:rFonts w:asciiTheme="minorHAnsi" w:hAnsiTheme="minorHAnsi" w:cstheme="minorHAnsi"/>
          <w:sz w:val="14"/>
        </w:rPr>
        <w:t xml:space="preserve">through domestic implosion or outside invasion, </w:t>
      </w:r>
      <w:r w:rsidRPr="001870D4">
        <w:rPr>
          <w:rStyle w:val="Emphasis"/>
          <w:rFonts w:asciiTheme="minorHAnsi" w:hAnsiTheme="minorHAnsi" w:cstheme="minorHAnsi"/>
        </w:rPr>
        <w:t>Beijing and Washington would confront differences that could easily ignite a war between the two</w:t>
      </w:r>
      <w:r w:rsidRPr="001870D4">
        <w:rPr>
          <w:rStyle w:val="StyleUnderline"/>
          <w:rFonts w:asciiTheme="minorHAnsi" w:hAnsiTheme="minorHAnsi" w:cstheme="minorHAnsi"/>
        </w:rPr>
        <w:t>.</w:t>
      </w:r>
      <w:r w:rsidRPr="001870D4">
        <w:rPr>
          <w:rFonts w:asciiTheme="minorHAnsi" w:hAnsiTheme="minorHAnsi" w:cstheme="minorHAnsi"/>
          <w:sz w:val="14"/>
        </w:rPr>
        <w:t xml:space="preserve"> Put together, these factors have created a regional status quo that is extremely fragile and prone to crisis. All of this may be changing thanks to the Trump administration’s actions. After Trump took office last year, his forceful threats against Pyongyang appeared to drive his administration into a corner: Washington had signaled that it would not live with a nuclear North Korea but was reluctant to bear the costs of war. But North Korea’s ambiguous pledge, in Singapore, to denuclearize “the Korean Peninsula” offered a face-saving way out: U.S. leaders now had a fig leaf to cover the failure of their nonproliferation agenda, allowing them to declare success and ratchet down the threat of war. Not for nothing did Trump declare that North Korea was “no longer a nuclear threat” after the June summit. His administration has stuck to its narrative even as it has become clear that North Korea hasn’t budged. Accordingly, the United States has largely abandoned the idea of regime change through military intervention. </w:t>
      </w:r>
      <w:r w:rsidRPr="001870D4">
        <w:rPr>
          <w:rStyle w:val="StyleUnderline"/>
          <w:rFonts w:asciiTheme="minorHAnsi" w:hAnsiTheme="minorHAnsi" w:cstheme="minorHAnsi"/>
        </w:rPr>
        <w:t>North Korea’s nuclear arsenal and growing capacity to target the mainland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had</w:t>
      </w:r>
      <w:r w:rsidRPr="001870D4">
        <w:rPr>
          <w:rFonts w:asciiTheme="minorHAnsi" w:hAnsiTheme="minorHAnsi" w:cstheme="minorHAnsi"/>
          <w:sz w:val="14"/>
        </w:rPr>
        <w:t xml:space="preserve"> already </w:t>
      </w:r>
      <w:r w:rsidRPr="001870D4">
        <w:rPr>
          <w:rStyle w:val="StyleUnderline"/>
          <w:rFonts w:asciiTheme="minorHAnsi" w:hAnsiTheme="minorHAnsi" w:cstheme="minorHAnsi"/>
        </w:rPr>
        <w:t>made a U.S. attack on the regime much less plausible</w:t>
      </w:r>
      <w:r w:rsidRPr="001870D4">
        <w:rPr>
          <w:rFonts w:asciiTheme="minorHAnsi" w:hAnsiTheme="minorHAnsi" w:cstheme="minorHAnsi"/>
          <w:sz w:val="14"/>
        </w:rPr>
        <w:t xml:space="preserve"> in recent years, but </w:t>
      </w:r>
      <w:r w:rsidRPr="001870D4">
        <w:rPr>
          <w:rStyle w:val="StyleUnderline"/>
          <w:rFonts w:asciiTheme="minorHAnsi" w:hAnsiTheme="minorHAnsi" w:cstheme="minorHAnsi"/>
        </w:rPr>
        <w:t>the Singapore summit made this change explicit</w:t>
      </w:r>
      <w:r w:rsidRPr="001870D4">
        <w:rPr>
          <w:rFonts w:asciiTheme="minorHAnsi" w:hAnsiTheme="minorHAnsi" w:cstheme="minorHAnsi"/>
          <w:sz w:val="14"/>
        </w:rPr>
        <w:t xml:space="preserve">. In the run-up to the meeting,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stopped</w:t>
      </w:r>
      <w:r w:rsidRPr="001870D4">
        <w:rPr>
          <w:rFonts w:asciiTheme="minorHAnsi" w:hAnsiTheme="minorHAnsi" w:cstheme="minorHAnsi"/>
          <w:sz w:val="14"/>
        </w:rPr>
        <w:t xml:space="preserve"> openly </w:t>
      </w:r>
      <w:r w:rsidRPr="001870D4">
        <w:rPr>
          <w:rStyle w:val="StyleUnderline"/>
          <w:rFonts w:asciiTheme="minorHAnsi" w:hAnsiTheme="minorHAnsi" w:cstheme="minorHAnsi"/>
        </w:rPr>
        <w:t>threatening military action against Pyongyang</w:t>
      </w:r>
      <w:r w:rsidRPr="001870D4">
        <w:rPr>
          <w:rFonts w:asciiTheme="minorHAnsi" w:hAnsiTheme="minorHAnsi" w:cstheme="minorHAnsi"/>
          <w:sz w:val="14"/>
        </w:rPr>
        <w:t xml:space="preserve">. At the summit, Trump pledged to provide “security guarantees” in exchange for denuclearization and later put deeds behind these words by suspending U.S.-South Korean war games that the North claimed were “provocative.” Diplomatic momentum has picked up since the summit. Not only have U.S.-North Korean discussions proceeded apace—there is even talk of a second Trump-Kim summit—but so too have negotiations between North Korea, South Korea, and Japan. No one knows where these talks will go, but the process itself reduces the risk of miscalculation and normalizes the North’s relationship with its neighbors. </w:t>
      </w:r>
      <w:r w:rsidRPr="001870D4">
        <w:rPr>
          <w:rStyle w:val="StyleUnderline"/>
          <w:rFonts w:asciiTheme="minorHAnsi" w:hAnsiTheme="minorHAnsi" w:cstheme="minorHAnsi"/>
        </w:rPr>
        <w:t>North Korea’s time as an international pariah is over</w:t>
      </w:r>
      <w:r w:rsidRPr="001870D4">
        <w:rPr>
          <w:rFonts w:asciiTheme="minorHAnsi" w:hAnsiTheme="minorHAnsi" w:cstheme="minorHAnsi"/>
          <w:sz w:val="14"/>
        </w:rPr>
        <w:t xml:space="preserve">—a good sign, because </w:t>
      </w:r>
      <w:r w:rsidRPr="001870D4">
        <w:rPr>
          <w:rStyle w:val="StyleUnderline"/>
          <w:rFonts w:asciiTheme="minorHAnsi" w:hAnsiTheme="minorHAnsi" w:cstheme="minorHAnsi"/>
        </w:rPr>
        <w:t>any change to its nuclear program will require time, dialogue, and recognition of the country’s desire for economic and security concessions.</w:t>
      </w:r>
      <w:r w:rsidRPr="001870D4">
        <w:rPr>
          <w:rFonts w:asciiTheme="minorHAnsi" w:hAnsiTheme="minorHAnsi" w:cstheme="minorHAnsi"/>
          <w:sz w:val="14"/>
        </w:rPr>
        <w:t xml:space="preserve"> Finally, the recent round of diplomacy has clarified China’s continuing role as North Korea’s reluctant guardian. Leaders in Beijing initially worried that Trump might pull North Korea out of China’s orbit. But just the opposite has occurred: recognizing China’s status as a kingmaker, U.S. officials have sought to cajole and pressure it into supporting their North Korea agenda. That China has not been fully cooperative is beside the point; the U.S. effort itself implicitly acknowledges that North Korea will remain a Chinese protectorate. TRIPLE WIN Who can benefit from a new power equilibrium on the Korean Peninsula? The upsides for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and its allies are</w:t>
      </w:r>
      <w:r w:rsidRPr="001870D4">
        <w:rPr>
          <w:rFonts w:asciiTheme="minorHAnsi" w:hAnsiTheme="minorHAnsi" w:cstheme="minorHAnsi"/>
          <w:sz w:val="14"/>
        </w:rPr>
        <w:t xml:space="preserve"> already </w:t>
      </w:r>
      <w:r w:rsidRPr="001870D4">
        <w:rPr>
          <w:rStyle w:val="StyleUnderline"/>
          <w:rFonts w:asciiTheme="minorHAnsi" w:hAnsiTheme="minorHAnsi" w:cstheme="minorHAnsi"/>
        </w:rPr>
        <w:t>evident: they can point to a notional promise of denuclearization to justify easing military pressure on Pyongyang.</w:t>
      </w:r>
      <w:r w:rsidRPr="001870D4">
        <w:rPr>
          <w:rFonts w:asciiTheme="minorHAnsi" w:hAnsiTheme="minorHAnsi" w:cstheme="minorHAnsi"/>
          <w:sz w:val="14"/>
        </w:rPr>
        <w:t xml:space="preserve"> Even if the current diplomatic thaw remains incomplete, </w:t>
      </w:r>
      <w:r w:rsidRPr="001870D4">
        <w:rPr>
          <w:rStyle w:val="Emphasis"/>
          <w:rFonts w:asciiTheme="minorHAnsi" w:hAnsiTheme="minorHAnsi" w:cstheme="minorHAnsi"/>
        </w:rPr>
        <w:t>talks can reduce tensions, and</w:t>
      </w:r>
      <w:r w:rsidRPr="001870D4">
        <w:rPr>
          <w:rFonts w:asciiTheme="minorHAnsi" w:hAnsiTheme="minorHAnsi" w:cstheme="minorHAnsi"/>
          <w:sz w:val="14"/>
        </w:rPr>
        <w:t>—above all—</w:t>
      </w:r>
      <w:r w:rsidRPr="001870D4">
        <w:rPr>
          <w:rStyle w:val="Emphasis"/>
          <w:rFonts w:asciiTheme="minorHAnsi" w:hAnsiTheme="minorHAnsi" w:cstheme="minorHAnsi"/>
        </w:rPr>
        <w:t xml:space="preserve">help avoid miscalculations. </w:t>
      </w:r>
      <w:r w:rsidRPr="001870D4">
        <w:rPr>
          <w:rFonts w:asciiTheme="minorHAnsi" w:hAnsiTheme="minorHAnsi" w:cstheme="minorHAnsi"/>
          <w:sz w:val="14"/>
        </w:rPr>
        <w:t xml:space="preserve">And with regime change off the table,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can focus on how to deter any threats that a nuclear-armed North Korea might pose and determine how to keep Kim from crossing any redlines</w:t>
      </w:r>
      <w:r w:rsidRPr="001870D4">
        <w:rPr>
          <w:rFonts w:asciiTheme="minorHAnsi" w:hAnsiTheme="minorHAnsi" w:cstheme="minorHAnsi"/>
          <w:sz w:val="14"/>
        </w:rPr>
        <w:t xml:space="preserve">. China has much to gain as well. Because a U.S.-led military campaign against North Korea is now far less likely, </w:t>
      </w:r>
      <w:r w:rsidRPr="001870D4">
        <w:rPr>
          <w:rStyle w:val="Emphasis"/>
          <w:rFonts w:asciiTheme="minorHAnsi" w:hAnsiTheme="minorHAnsi" w:cstheme="minorHAnsi"/>
        </w:rPr>
        <w:t>China has a more stable northeastern flank and greater leverage to set the terms of diplomatic developments in the region</w:t>
      </w:r>
      <w:r w:rsidRPr="001870D4">
        <w:rPr>
          <w:rFonts w:asciiTheme="minorHAnsi" w:hAnsiTheme="minorHAnsi" w:cstheme="minorHAnsi"/>
          <w:sz w:val="14"/>
        </w:rPr>
        <w:t xml:space="preserve">. </w:t>
      </w:r>
      <w:r w:rsidRPr="001870D4">
        <w:rPr>
          <w:rStyle w:val="StyleUnderline"/>
          <w:rFonts w:asciiTheme="minorHAnsi" w:hAnsiTheme="minorHAnsi" w:cstheme="minorHAnsi"/>
        </w:rPr>
        <w:t>It can</w:t>
      </w:r>
      <w:r w:rsidRPr="001870D4">
        <w:rPr>
          <w:rFonts w:asciiTheme="minorHAnsi" w:hAnsiTheme="minorHAnsi" w:cstheme="minorHAnsi"/>
          <w:sz w:val="14"/>
        </w:rPr>
        <w:t xml:space="preserve"> also </w:t>
      </w:r>
      <w:r w:rsidRPr="001870D4">
        <w:rPr>
          <w:rStyle w:val="StyleUnderline"/>
          <w:rFonts w:asciiTheme="minorHAnsi" w:hAnsiTheme="minorHAnsi" w:cstheme="minorHAnsi"/>
        </w:rPr>
        <w:t>turn its attention toward ensuring Pyongyang’s safety from internal pressures</w:t>
      </w:r>
      <w:r w:rsidRPr="001870D4">
        <w:rPr>
          <w:rFonts w:asciiTheme="minorHAnsi" w:hAnsiTheme="minorHAnsi" w:cstheme="minorHAnsi"/>
          <w:sz w:val="14"/>
        </w:rPr>
        <w:t xml:space="preserve">. In short, the emerging regional settlement all but officially recognizes North Korea as part of a Chinese sphere of influence and gives China incentive to manage the area judiciously. </w:t>
      </w:r>
      <w:r w:rsidRPr="001870D4">
        <w:rPr>
          <w:rStyle w:val="StyleUnderline"/>
          <w:rFonts w:asciiTheme="minorHAnsi" w:hAnsiTheme="minorHAnsi" w:cstheme="minorHAnsi"/>
        </w:rPr>
        <w:t>For the North Korean regime</w:t>
      </w:r>
      <w:r w:rsidRPr="001870D4">
        <w:rPr>
          <w:rFonts w:asciiTheme="minorHAnsi" w:hAnsiTheme="minorHAnsi" w:cstheme="minorHAnsi"/>
          <w:sz w:val="14"/>
        </w:rPr>
        <w:t>—</w:t>
      </w:r>
      <w:r w:rsidRPr="001870D4">
        <w:rPr>
          <w:rStyle w:val="StyleUnderline"/>
          <w:rFonts w:asciiTheme="minorHAnsi" w:hAnsiTheme="minorHAnsi" w:cstheme="minorHAnsi"/>
        </w:rPr>
        <w:t>with its nuclear arsenal intact, expanding diplomatic ties with its neighbors, and de-escalatory signals from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tates—</w:t>
      </w:r>
      <w:r w:rsidRPr="001870D4">
        <w:rPr>
          <w:rStyle w:val="StyleUnderline"/>
          <w:rFonts w:asciiTheme="minorHAnsi" w:hAnsiTheme="minorHAnsi" w:cstheme="minorHAnsi"/>
        </w:rPr>
        <w:t>the result is the best strategic position it has enjoyed in a generation</w:t>
      </w:r>
      <w:r w:rsidRPr="001870D4">
        <w:rPr>
          <w:rFonts w:asciiTheme="minorHAnsi" w:hAnsiTheme="minorHAnsi" w:cstheme="minorHAnsi"/>
          <w:sz w:val="14"/>
        </w:rPr>
        <w:t xml:space="preserve">. The only costs to Pyongyang are a formal commitment to the myth of denuclearization, a tacit agreement not to flaunt its nuclear capability, and a willingness to bow to greater Chinese influence. In effect, the nascent settlement offers North Korea security from external threats in exchange for accepting its status as a client state. Paradoxically, the success of such a regional settlement depends on the very thing that makes it seem implausible: North Korea’s ability to target the United States and U.S. allies with nuclear weapons. Before Pyongyang developed this ability, a deal was near impossible: </w:t>
      </w:r>
      <w:proofErr w:type="gramStart"/>
      <w:r w:rsidRPr="001870D4">
        <w:rPr>
          <w:rFonts w:asciiTheme="minorHAnsi" w:hAnsiTheme="minorHAnsi" w:cstheme="minorHAnsi"/>
          <w:sz w:val="14"/>
        </w:rPr>
        <w:t>the</w:t>
      </w:r>
      <w:proofErr w:type="gramEnd"/>
      <w:r w:rsidRPr="001870D4">
        <w:rPr>
          <w:rFonts w:asciiTheme="minorHAnsi" w:hAnsiTheme="minorHAnsi" w:cstheme="minorHAnsi"/>
          <w:sz w:val="14"/>
        </w:rPr>
        <w:t xml:space="preserve"> United States did not see the Kim dynasty as anything but a regime change waiting to happen and did not accept the prospect of a nuclear-armed North Korea. Combined with Pyongyang’s belligerent posture and China’s fears of being drawn into a regional conflict, the American position made for a toxic mix. Today, by contrast, </w:t>
      </w:r>
      <w:r w:rsidRPr="001870D4">
        <w:rPr>
          <w:rStyle w:val="StyleUnderline"/>
          <w:rFonts w:asciiTheme="minorHAnsi" w:hAnsiTheme="minorHAnsi" w:cstheme="minorHAnsi"/>
        </w:rPr>
        <w:t xml:space="preserve">North Korea’s nuclear arsenal clarifies the distribution of power and interests in Northeast Asia: </w:t>
      </w:r>
      <w:r w:rsidRPr="001870D4">
        <w:rPr>
          <w:rStyle w:val="Emphasis"/>
          <w:rFonts w:asciiTheme="minorHAnsi" w:hAnsiTheme="minorHAnsi" w:cstheme="minorHAnsi"/>
        </w:rPr>
        <w:t>the survival of Kim’s regime is virtually assured</w:t>
      </w:r>
      <w:r w:rsidRPr="001870D4">
        <w:rPr>
          <w:rStyle w:val="StyleUnderline"/>
          <w:rFonts w:asciiTheme="minorHAnsi" w:hAnsiTheme="minorHAnsi" w:cstheme="minorHAnsi"/>
        </w:rPr>
        <w:t>.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has</w:t>
      </w:r>
      <w:r w:rsidRPr="001870D4">
        <w:rPr>
          <w:rFonts w:asciiTheme="minorHAnsi" w:hAnsiTheme="minorHAnsi" w:cstheme="minorHAnsi"/>
          <w:sz w:val="14"/>
        </w:rPr>
        <w:t xml:space="preserve"> effectively </w:t>
      </w:r>
      <w:r w:rsidRPr="001870D4">
        <w:rPr>
          <w:rStyle w:val="StyleUnderline"/>
          <w:rFonts w:asciiTheme="minorHAnsi" w:hAnsiTheme="minorHAnsi" w:cstheme="minorHAnsi"/>
        </w:rPr>
        <w:t>reached the extent of its power in the region, given what it is willing to risk. China no longer needs to fear being drawn into a regional conflict or losing its ally</w:t>
      </w:r>
      <w:r w:rsidRPr="001870D4">
        <w:rPr>
          <w:rFonts w:asciiTheme="minorHAnsi" w:hAnsiTheme="minorHAnsi" w:cstheme="minorHAnsi"/>
          <w:sz w:val="14"/>
        </w:rPr>
        <w:t xml:space="preserve"> to the same degree as in the recent </w:t>
      </w:r>
      <w:proofErr w:type="gramStart"/>
      <w:r w:rsidRPr="001870D4">
        <w:rPr>
          <w:rFonts w:asciiTheme="minorHAnsi" w:hAnsiTheme="minorHAnsi" w:cstheme="minorHAnsi"/>
          <w:sz w:val="14"/>
        </w:rPr>
        <w:t>past, but</w:t>
      </w:r>
      <w:proofErr w:type="gramEnd"/>
      <w:r w:rsidRPr="001870D4">
        <w:rPr>
          <w:rFonts w:asciiTheme="minorHAnsi" w:hAnsiTheme="minorHAnsi" w:cstheme="minorHAnsi"/>
          <w:sz w:val="14"/>
        </w:rPr>
        <w:t xml:space="preserve"> must find new ways of managing its client. Inadvertent and unexpected though it might be, </w:t>
      </w:r>
      <w:r w:rsidRPr="001870D4">
        <w:rPr>
          <w:rStyle w:val="StyleUnderline"/>
          <w:rFonts w:asciiTheme="minorHAnsi" w:hAnsiTheme="minorHAnsi" w:cstheme="minorHAnsi"/>
        </w:rPr>
        <w:t>this security structure may be the least of several evils for the parties involved</w:t>
      </w:r>
      <w:r w:rsidRPr="001870D4">
        <w:rPr>
          <w:rFonts w:asciiTheme="minorHAnsi" w:hAnsiTheme="minorHAnsi" w:cstheme="minorHAnsi"/>
          <w:sz w:val="14"/>
        </w:rPr>
        <w:t xml:space="preserve">. There is no guarantee that such a new regional equilibrium will come to fruition. Given the Trump administration’s ad hoc approach to foreign policy—and mounting evidence that North Korea is not actually moving toward denuclearization—the United States may not remain wedded to the denuclearization fantasy. Nor will it be easy to sustain the new power balance if it does come into being: foreign policy hawks in Washington will need winning over, skittish allies will need reassuring, potential North Korean provocations will need addressing. These are not easy tasks. Still, </w:t>
      </w:r>
      <w:r w:rsidRPr="001870D4">
        <w:rPr>
          <w:rStyle w:val="StyleUnderline"/>
          <w:rFonts w:asciiTheme="minorHAnsi" w:hAnsiTheme="minorHAnsi" w:cstheme="minorHAnsi"/>
        </w:rPr>
        <w:t xml:space="preserve">as analysts warn that </w:t>
      </w:r>
      <w:r w:rsidRPr="001870D4">
        <w:rPr>
          <w:rStyle w:val="Emphasis"/>
          <w:rFonts w:asciiTheme="minorHAnsi" w:hAnsiTheme="minorHAnsi" w:cstheme="minorHAnsi"/>
        </w:rPr>
        <w:t>North Korean denuclearization remains a pipe dream</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they need to place this assessment into a broader strategic context. </w:t>
      </w:r>
      <w:r w:rsidRPr="001870D4">
        <w:rPr>
          <w:rFonts w:asciiTheme="minorHAnsi" w:hAnsiTheme="minorHAnsi" w:cstheme="minorHAnsi"/>
          <w:sz w:val="14"/>
        </w:rPr>
        <w:t xml:space="preserve">Precisely because the United States has been unable to reach a real denuclearization deal, </w:t>
      </w:r>
      <w:r w:rsidRPr="001870D4">
        <w:rPr>
          <w:rStyle w:val="StyleUnderline"/>
          <w:rFonts w:asciiTheme="minorHAnsi" w:hAnsiTheme="minorHAnsi" w:cstheme="minorHAnsi"/>
        </w:rPr>
        <w:t>a potential Northeast Asian settlement allowing the Koreas, China,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and Japan to live with the status quo is on the horizon</w:t>
      </w:r>
      <w:r w:rsidRPr="001870D4">
        <w:rPr>
          <w:rFonts w:asciiTheme="minorHAnsi" w:hAnsiTheme="minorHAnsi" w:cstheme="minorHAnsi"/>
          <w:sz w:val="14"/>
        </w:rPr>
        <w:t xml:space="preserve">. Of course, </w:t>
      </w:r>
      <w:r w:rsidRPr="001870D4">
        <w:rPr>
          <w:rStyle w:val="StyleUnderline"/>
          <w:rFonts w:asciiTheme="minorHAnsi" w:hAnsiTheme="minorHAnsi" w:cstheme="minorHAnsi"/>
        </w:rPr>
        <w:t>such settlements are not always</w:t>
      </w:r>
      <w:r w:rsidRPr="001870D4">
        <w:rPr>
          <w:rFonts w:asciiTheme="minorHAnsi" w:hAnsiTheme="minorHAnsi" w:cstheme="minorHAnsi"/>
          <w:sz w:val="14"/>
        </w:rPr>
        <w:t xml:space="preserve"> immediately </w:t>
      </w:r>
      <w:r w:rsidRPr="001870D4">
        <w:rPr>
          <w:rStyle w:val="StyleUnderline"/>
          <w:rFonts w:asciiTheme="minorHAnsi" w:hAnsiTheme="minorHAnsi" w:cstheme="minorHAnsi"/>
        </w:rPr>
        <w:t>apparent or formally ratified.</w:t>
      </w:r>
      <w:r w:rsidRPr="001870D4">
        <w:rPr>
          <w:rFonts w:asciiTheme="minorHAnsi" w:hAnsiTheme="minorHAnsi" w:cstheme="minorHAnsi"/>
          <w:sz w:val="14"/>
        </w:rPr>
        <w:t xml:space="preserve"> Sometimes, they emerge only after periods of tension, posturing, disappointment, and retreat. Nevertheless, the United States’ </w:t>
      </w:r>
      <w:r w:rsidRPr="001870D4">
        <w:rPr>
          <w:rStyle w:val="Emphasis"/>
          <w:rFonts w:asciiTheme="minorHAnsi" w:hAnsiTheme="minorHAnsi" w:cstheme="minorHAnsi"/>
        </w:rPr>
        <w:t>failure to denuclearize North Korea may turn out to be an inadvertent success.</w:t>
      </w:r>
    </w:p>
    <w:p w:rsidR="00CD4EFB" w:rsidRPr="001870D4" w:rsidRDefault="00CD4EFB" w:rsidP="00CD4EFB">
      <w:pPr>
        <w:rPr>
          <w:rFonts w:asciiTheme="minorHAnsi" w:hAnsiTheme="minorHAnsi" w:cstheme="minorHAnsi"/>
        </w:rPr>
      </w:pPr>
    </w:p>
    <w:p w:rsidR="00CD4EFB" w:rsidRPr="001870D4" w:rsidRDefault="00CD4EFB" w:rsidP="00CD4EFB">
      <w:pPr>
        <w:pStyle w:val="Heading3"/>
        <w:rPr>
          <w:rFonts w:asciiTheme="minorHAnsi" w:hAnsiTheme="minorHAnsi" w:cstheme="minorHAnsi"/>
        </w:rPr>
      </w:pPr>
      <w:r w:rsidRPr="001870D4">
        <w:rPr>
          <w:rFonts w:asciiTheme="minorHAnsi" w:hAnsiTheme="minorHAnsi" w:cstheme="minorHAnsi"/>
        </w:rPr>
        <w:t>Solves Regime Collapse</w:t>
      </w:r>
    </w:p>
    <w:p w:rsidR="00CD4EFB" w:rsidRPr="001870D4" w:rsidRDefault="00CD4EFB" w:rsidP="00CD4EFB">
      <w:pPr>
        <w:pStyle w:val="Heading4"/>
        <w:rPr>
          <w:rFonts w:asciiTheme="minorHAnsi" w:hAnsiTheme="minorHAnsi" w:cstheme="minorHAnsi"/>
        </w:rPr>
      </w:pPr>
      <w:r w:rsidRPr="001870D4">
        <w:rPr>
          <w:rFonts w:asciiTheme="minorHAnsi" w:hAnsiTheme="minorHAnsi" w:cstheme="minorHAnsi"/>
        </w:rPr>
        <w:t>North Korean proliferation solves US-China war and is key to regime survival – deters regional aggression</w:t>
      </w:r>
    </w:p>
    <w:p w:rsidR="00CD4EFB" w:rsidRPr="001870D4" w:rsidRDefault="00CD4EFB" w:rsidP="00CD4EFB">
      <w:pPr>
        <w:rPr>
          <w:rFonts w:asciiTheme="minorHAnsi" w:hAnsiTheme="minorHAnsi" w:cstheme="minorHAnsi"/>
        </w:rPr>
      </w:pPr>
      <w:proofErr w:type="spellStart"/>
      <w:r w:rsidRPr="001870D4">
        <w:rPr>
          <w:rStyle w:val="Style13ptBold"/>
          <w:rFonts w:asciiTheme="minorHAnsi" w:hAnsiTheme="minorHAnsi" w:cstheme="minorHAnsi"/>
        </w:rPr>
        <w:t>Shifrinson</w:t>
      </w:r>
      <w:proofErr w:type="spellEnd"/>
      <w:r w:rsidRPr="001870D4">
        <w:rPr>
          <w:rStyle w:val="Style13ptBold"/>
          <w:rFonts w:asciiTheme="minorHAnsi" w:hAnsiTheme="minorHAnsi" w:cstheme="minorHAnsi"/>
        </w:rPr>
        <w:t xml:space="preserve"> 18</w:t>
      </w:r>
      <w:r w:rsidRPr="001870D4">
        <w:rPr>
          <w:rFonts w:asciiTheme="minorHAnsi" w:hAnsiTheme="minorHAnsi" w:cstheme="minorHAnsi"/>
        </w:rPr>
        <w:t xml:space="preserve"> (Joshua, Assistant Professor of International Relations at Boston University, Foreign Affairs, “Learning to Love Kim’s Bomb,” </w:t>
      </w:r>
      <w:hyperlink r:id="rId75" w:history="1">
        <w:r w:rsidRPr="001870D4">
          <w:rPr>
            <w:rStyle w:val="Hyperlink"/>
            <w:rFonts w:asciiTheme="minorHAnsi" w:hAnsiTheme="minorHAnsi" w:cstheme="minorHAnsi"/>
          </w:rPr>
          <w:t>https://www.foreignaffairs.com/articles/north-korea/2018-10-03/learning-love-kims-bomb</w:t>
        </w:r>
      </w:hyperlink>
      <w:r w:rsidRPr="001870D4">
        <w:rPr>
          <w:rFonts w:asciiTheme="minorHAnsi" w:hAnsiTheme="minorHAnsi" w:cstheme="minorHAnsi"/>
        </w:rPr>
        <w:t>, 10/3/2018, 7/3/2019) DG</w:t>
      </w:r>
    </w:p>
    <w:p w:rsidR="00CD4EFB" w:rsidRPr="001870D4" w:rsidRDefault="00CD4EFB" w:rsidP="00CD4EFB">
      <w:pPr>
        <w:rPr>
          <w:rStyle w:val="Emphasis"/>
          <w:rFonts w:asciiTheme="minorHAnsi" w:hAnsiTheme="minorHAnsi" w:cstheme="minorHAnsi"/>
        </w:rPr>
      </w:pPr>
      <w:r w:rsidRPr="001870D4">
        <w:rPr>
          <w:rFonts w:asciiTheme="minorHAnsi" w:hAnsiTheme="minorHAnsi" w:cstheme="minorHAnsi"/>
          <w:sz w:val="14"/>
        </w:rPr>
        <w:t xml:space="preserve">Upon returning from the Singapore summit with North Korean leader Kim Jong Un in June, U.S. President Donald Trump declared the North Korea problem “solved.” Many experts did not share his optimism. </w:t>
      </w:r>
      <w:r w:rsidRPr="001870D4">
        <w:rPr>
          <w:rStyle w:val="StyleUnderline"/>
          <w:rFonts w:asciiTheme="minorHAnsi" w:hAnsiTheme="minorHAnsi" w:cstheme="minorHAnsi"/>
        </w:rPr>
        <w:t>Pyongyang</w:t>
      </w:r>
      <w:r w:rsidRPr="001870D4">
        <w:rPr>
          <w:rFonts w:asciiTheme="minorHAnsi" w:hAnsiTheme="minorHAnsi" w:cstheme="minorHAnsi"/>
          <w:sz w:val="14"/>
        </w:rPr>
        <w:t xml:space="preserve">, they argued, </w:t>
      </w:r>
      <w:r w:rsidRPr="001870D4">
        <w:rPr>
          <w:rStyle w:val="StyleUnderline"/>
          <w:rFonts w:asciiTheme="minorHAnsi" w:hAnsiTheme="minorHAnsi" w:cstheme="minorHAnsi"/>
        </w:rPr>
        <w:t xml:space="preserve">had done nothing to indicate that it was committed to </w:t>
      </w:r>
      <w:r w:rsidRPr="001870D4">
        <w:rPr>
          <w:rFonts w:asciiTheme="minorHAnsi" w:hAnsiTheme="minorHAnsi" w:cstheme="minorHAnsi"/>
          <w:sz w:val="14"/>
        </w:rPr>
        <w:t xml:space="preserve">“complete, verifiable, and irreversible </w:t>
      </w:r>
      <w:r w:rsidRPr="001870D4">
        <w:rPr>
          <w:rStyle w:val="StyleUnderline"/>
          <w:rFonts w:asciiTheme="minorHAnsi" w:hAnsiTheme="minorHAnsi" w:cstheme="minorHAnsi"/>
        </w:rPr>
        <w:t>denuclearization</w:t>
      </w:r>
      <w:r w:rsidRPr="001870D4">
        <w:rPr>
          <w:rFonts w:asciiTheme="minorHAnsi" w:hAnsiTheme="minorHAnsi" w:cstheme="minorHAnsi"/>
          <w:sz w:val="14"/>
        </w:rPr>
        <w:t xml:space="preserve">.” And nothing since then—up to and including the recent meeting between U.S. and North Korean officials on the sidelines of the UN General Assembly in New York—has indicated otherwise. Trump, in other words, was fleeced. The president’s North Korea critics are right: Pyongyang has taken no steps to denuclearize in the last three months, and there’s no reason to think that it will anytime soon. Such critics are wrong, however, to assume that this is necessarily bad news. In fact, </w:t>
      </w:r>
      <w:r w:rsidRPr="001870D4">
        <w:rPr>
          <w:rStyle w:val="Emphasis"/>
          <w:rFonts w:asciiTheme="minorHAnsi" w:hAnsiTheme="minorHAnsi" w:cstheme="minorHAnsi"/>
        </w:rPr>
        <w:t>Kim’s nuclear arsenal may be more opportunity than threat</w:t>
      </w:r>
      <w:r w:rsidRPr="001870D4">
        <w:rPr>
          <w:rFonts w:asciiTheme="minorHAnsi" w:hAnsiTheme="minorHAnsi" w:cstheme="minorHAnsi"/>
          <w:sz w:val="14"/>
        </w:rPr>
        <w:t xml:space="preserve">. </w:t>
      </w:r>
      <w:r w:rsidRPr="001870D4">
        <w:rPr>
          <w:rStyle w:val="StyleUnderline"/>
          <w:rFonts w:asciiTheme="minorHAnsi" w:hAnsiTheme="minorHAnsi" w:cstheme="minorHAnsi"/>
        </w:rPr>
        <w:t>It makes a new balance of power possible in Northeast Asia</w:t>
      </w:r>
      <w:r w:rsidRPr="001870D4">
        <w:rPr>
          <w:rFonts w:asciiTheme="minorHAnsi" w:hAnsiTheme="minorHAnsi" w:cstheme="minorHAnsi"/>
          <w:sz w:val="14"/>
        </w:rPr>
        <w:t>—</w:t>
      </w:r>
      <w:r w:rsidRPr="001870D4">
        <w:rPr>
          <w:rStyle w:val="StyleUnderline"/>
          <w:rFonts w:asciiTheme="minorHAnsi" w:hAnsiTheme="minorHAnsi" w:cstheme="minorHAnsi"/>
        </w:rPr>
        <w:t>one that could make the region more stable and reduce the risk of war.</w:t>
      </w:r>
      <w:r w:rsidRPr="001870D4">
        <w:rPr>
          <w:rFonts w:asciiTheme="minorHAnsi" w:hAnsiTheme="minorHAnsi" w:cstheme="minorHAnsi"/>
          <w:sz w:val="14"/>
        </w:rPr>
        <w:t xml:space="preserve"> Ironically, </w:t>
      </w:r>
      <w:r w:rsidRPr="001870D4">
        <w:rPr>
          <w:rStyle w:val="StyleUnderline"/>
          <w:rFonts w:asciiTheme="minorHAnsi" w:hAnsiTheme="minorHAnsi" w:cstheme="minorHAnsi"/>
        </w:rPr>
        <w:t>such a settlement can succeed only if the Trump administration’s North Korea policy keeps failing.</w:t>
      </w:r>
      <w:r w:rsidRPr="001870D4">
        <w:rPr>
          <w:rFonts w:asciiTheme="minorHAnsi" w:hAnsiTheme="minorHAnsi" w:cstheme="minorHAnsi"/>
          <w:sz w:val="14"/>
        </w:rPr>
        <w:t xml:space="preserve"> </w:t>
      </w:r>
      <w:r w:rsidRPr="001870D4">
        <w:rPr>
          <w:rStyle w:val="Emphasis"/>
          <w:rFonts w:asciiTheme="minorHAnsi" w:hAnsiTheme="minorHAnsi" w:cstheme="minorHAnsi"/>
        </w:rPr>
        <w:t>With its nuclear arsenal in place, the survival of the North Korean regime is virtually assured</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The regime in Pyongyang no longer </w:t>
      </w:r>
      <w:proofErr w:type="gramStart"/>
      <w:r w:rsidRPr="001870D4">
        <w:rPr>
          <w:rStyle w:val="StyleUnderline"/>
          <w:rFonts w:asciiTheme="minorHAnsi" w:hAnsiTheme="minorHAnsi" w:cstheme="minorHAnsi"/>
        </w:rPr>
        <w:t>has to</w:t>
      </w:r>
      <w:proofErr w:type="gramEnd"/>
      <w:r w:rsidRPr="001870D4">
        <w:rPr>
          <w:rStyle w:val="StyleUnderline"/>
          <w:rFonts w:asciiTheme="minorHAnsi" w:hAnsiTheme="minorHAnsi" w:cstheme="minorHAnsi"/>
        </w:rPr>
        <w:t xml:space="preserve"> rely on saber-rattling and warmongering to intimidate its neighbors</w:t>
      </w:r>
      <w:r w:rsidRPr="001870D4">
        <w:rPr>
          <w:rFonts w:asciiTheme="minorHAnsi" w:hAnsiTheme="minorHAnsi" w:cstheme="minorHAnsi"/>
          <w:sz w:val="14"/>
        </w:rPr>
        <w:t xml:space="preserve"> and keep their superior conventional militaries in check. Just as important, </w:t>
      </w:r>
      <w:r w:rsidRPr="001870D4">
        <w:rPr>
          <w:rStyle w:val="StyleUnderline"/>
          <w:rFonts w:asciiTheme="minorHAnsi" w:hAnsiTheme="minorHAnsi" w:cstheme="minorHAnsi"/>
        </w:rPr>
        <w:t>Kim’s arsenal forces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China, and other regional players to find ways to accommodate North Korea</w:t>
      </w:r>
      <w:r w:rsidRPr="001870D4">
        <w:rPr>
          <w:rFonts w:asciiTheme="minorHAnsi" w:hAnsiTheme="minorHAnsi" w:cstheme="minorHAnsi"/>
          <w:sz w:val="14"/>
        </w:rPr>
        <w:t xml:space="preserve">. Washington may continue to call for denuclearization, and Kim may continue to issue vague </w:t>
      </w:r>
      <w:proofErr w:type="spellStart"/>
      <w:r w:rsidRPr="001870D4">
        <w:rPr>
          <w:rFonts w:asciiTheme="minorHAnsi" w:hAnsiTheme="minorHAnsi" w:cstheme="minorHAnsi"/>
          <w:sz w:val="14"/>
        </w:rPr>
        <w:t>halfpromises</w:t>
      </w:r>
      <w:proofErr w:type="spellEnd"/>
      <w:r w:rsidRPr="001870D4">
        <w:rPr>
          <w:rFonts w:asciiTheme="minorHAnsi" w:hAnsiTheme="minorHAnsi" w:cstheme="minorHAnsi"/>
          <w:sz w:val="14"/>
        </w:rPr>
        <w:t xml:space="preserve"> to keep this useful fiction alive. But </w:t>
      </w:r>
      <w:r w:rsidRPr="001870D4">
        <w:rPr>
          <w:rStyle w:val="Emphasis"/>
          <w:rFonts w:asciiTheme="minorHAnsi" w:hAnsiTheme="minorHAnsi" w:cstheme="minorHAnsi"/>
        </w:rPr>
        <w:t>the real driver of lasting regional stability may turn out to be North Korea’s bomb</w:t>
      </w:r>
      <w:r w:rsidRPr="001870D4">
        <w:rPr>
          <w:rFonts w:asciiTheme="minorHAnsi" w:hAnsiTheme="minorHAnsi" w:cstheme="minorHAnsi"/>
          <w:sz w:val="14"/>
        </w:rPr>
        <w:t xml:space="preserve">. Trump’s failure thus may sow the seeds for a new and better Northeast Asian power equilibrium. A NEW NORMAL </w:t>
      </w:r>
      <w:r w:rsidRPr="001870D4">
        <w:rPr>
          <w:rStyle w:val="StyleUnderline"/>
          <w:rFonts w:asciiTheme="minorHAnsi" w:hAnsiTheme="minorHAnsi" w:cstheme="minorHAnsi"/>
        </w:rPr>
        <w:t xml:space="preserve">Since the end of the Cold War, North Korea </w:t>
      </w:r>
      <w:r w:rsidRPr="001870D4">
        <w:rPr>
          <w:rFonts w:asciiTheme="minorHAnsi" w:hAnsiTheme="minorHAnsi" w:cstheme="minorHAnsi"/>
          <w:sz w:val="14"/>
        </w:rPr>
        <w:t xml:space="preserve">has </w:t>
      </w:r>
      <w:r w:rsidRPr="001870D4">
        <w:rPr>
          <w:rStyle w:val="StyleUnderline"/>
          <w:rFonts w:asciiTheme="minorHAnsi" w:hAnsiTheme="minorHAnsi" w:cstheme="minorHAnsi"/>
        </w:rPr>
        <w:t>threatened stability in Northeast Asia</w:t>
      </w:r>
      <w:r w:rsidRPr="001870D4">
        <w:rPr>
          <w:rFonts w:asciiTheme="minorHAnsi" w:hAnsiTheme="minorHAnsi" w:cstheme="minorHAnsi"/>
          <w:sz w:val="14"/>
        </w:rPr>
        <w:t xml:space="preserve"> on </w:t>
      </w:r>
      <w:proofErr w:type="gramStart"/>
      <w:r w:rsidRPr="001870D4">
        <w:rPr>
          <w:rFonts w:asciiTheme="minorHAnsi" w:hAnsiTheme="minorHAnsi" w:cstheme="minorHAnsi"/>
          <w:sz w:val="14"/>
        </w:rPr>
        <w:t>a number of</w:t>
      </w:r>
      <w:proofErr w:type="gramEnd"/>
      <w:r w:rsidRPr="001870D4">
        <w:rPr>
          <w:rFonts w:asciiTheme="minorHAnsi" w:hAnsiTheme="minorHAnsi" w:cstheme="minorHAnsi"/>
          <w:sz w:val="14"/>
        </w:rPr>
        <w:t xml:space="preserve"> fronts. </w:t>
      </w:r>
      <w:r w:rsidRPr="001870D4">
        <w:rPr>
          <w:rStyle w:val="StyleUnderline"/>
          <w:rFonts w:asciiTheme="minorHAnsi" w:hAnsiTheme="minorHAnsi" w:cstheme="minorHAnsi"/>
        </w:rPr>
        <w:t>The regime is a military threat to</w:t>
      </w:r>
      <w:r w:rsidRPr="001870D4">
        <w:rPr>
          <w:rFonts w:asciiTheme="minorHAnsi" w:hAnsiTheme="minorHAnsi" w:cstheme="minorHAnsi"/>
          <w:sz w:val="14"/>
        </w:rPr>
        <w:t xml:space="preserve"> several of </w:t>
      </w:r>
      <w:r w:rsidRPr="001870D4">
        <w:rPr>
          <w:rStyle w:val="StyleUnderline"/>
          <w:rFonts w:asciiTheme="minorHAnsi" w:hAnsiTheme="minorHAnsi" w:cstheme="minorHAnsi"/>
        </w:rPr>
        <w:t>its neighbors and</w:t>
      </w:r>
      <w:r w:rsidRPr="001870D4">
        <w:rPr>
          <w:rFonts w:asciiTheme="minorHAnsi" w:hAnsiTheme="minorHAnsi" w:cstheme="minorHAnsi"/>
          <w:sz w:val="14"/>
        </w:rPr>
        <w:t xml:space="preserve">, increasingly, to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This raises fears among regional players that they could be drawn into a war: a conflict between North and South Korea could drag in the United States (and perhaps Japan), while a conflict between North Korea and the United States could pull China into the ring. And </w:t>
      </w:r>
      <w:r w:rsidRPr="001870D4">
        <w:rPr>
          <w:rStyle w:val="Emphasis"/>
          <w:rFonts w:asciiTheme="minorHAnsi" w:hAnsiTheme="minorHAnsi" w:cstheme="minorHAnsi"/>
        </w:rPr>
        <w:t xml:space="preserve">were the regime in Pyongyang to collapse </w:t>
      </w:r>
      <w:r w:rsidRPr="001870D4">
        <w:rPr>
          <w:rFonts w:asciiTheme="minorHAnsi" w:hAnsiTheme="minorHAnsi" w:cstheme="minorHAnsi"/>
          <w:sz w:val="14"/>
        </w:rPr>
        <w:t xml:space="preserve">through domestic implosion or outside invasion, </w:t>
      </w:r>
      <w:r w:rsidRPr="001870D4">
        <w:rPr>
          <w:rStyle w:val="Emphasis"/>
          <w:rFonts w:asciiTheme="minorHAnsi" w:hAnsiTheme="minorHAnsi" w:cstheme="minorHAnsi"/>
        </w:rPr>
        <w:t>Beijing and Washington would confront differences that could easily ignite a war between the two</w:t>
      </w:r>
      <w:r w:rsidRPr="001870D4">
        <w:rPr>
          <w:rStyle w:val="StyleUnderline"/>
          <w:rFonts w:asciiTheme="minorHAnsi" w:hAnsiTheme="minorHAnsi" w:cstheme="minorHAnsi"/>
        </w:rPr>
        <w:t>.</w:t>
      </w:r>
      <w:r w:rsidRPr="001870D4">
        <w:rPr>
          <w:rFonts w:asciiTheme="minorHAnsi" w:hAnsiTheme="minorHAnsi" w:cstheme="minorHAnsi"/>
          <w:sz w:val="14"/>
        </w:rPr>
        <w:t xml:space="preserve"> Put together, these factors have created a regional status quo that is extremely fragile and prone to crisis. All of this may be changing thanks to the Trump administration’s actions. After Trump took office last year, his forceful threats against Pyongyang appeared to drive his administration into a corner: Washington had signaled that it would not live with a nuclear North Korea but was reluctant to bear the costs of war. But North Korea’s ambiguous pledge, in Singapore, to denuclearize “the Korean Peninsula” offered a face-saving way out: U.S. leaders now had a fig leaf to cover the failure of their nonproliferation agenda, allowing them to declare success and ratchet down the threat of war. Not for nothing did Trump declare that North Korea was “no longer a nuclear threat” after the June summit. His administration has stuck to its narrative even as it has become clear that North Korea hasn’t budged. Accordingly, the United States has largely abandoned the idea of regime change through military intervention. </w:t>
      </w:r>
      <w:r w:rsidRPr="001870D4">
        <w:rPr>
          <w:rStyle w:val="StyleUnderline"/>
          <w:rFonts w:asciiTheme="minorHAnsi" w:hAnsiTheme="minorHAnsi" w:cstheme="minorHAnsi"/>
        </w:rPr>
        <w:t>North Korea’s nuclear arsenal and growing capacity to target the mainland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had</w:t>
      </w:r>
      <w:r w:rsidRPr="001870D4">
        <w:rPr>
          <w:rFonts w:asciiTheme="minorHAnsi" w:hAnsiTheme="minorHAnsi" w:cstheme="minorHAnsi"/>
          <w:sz w:val="14"/>
        </w:rPr>
        <w:t xml:space="preserve"> already </w:t>
      </w:r>
      <w:r w:rsidRPr="001870D4">
        <w:rPr>
          <w:rStyle w:val="StyleUnderline"/>
          <w:rFonts w:asciiTheme="minorHAnsi" w:hAnsiTheme="minorHAnsi" w:cstheme="minorHAnsi"/>
        </w:rPr>
        <w:t>made a U.S. attack on the regime much less plausible</w:t>
      </w:r>
      <w:r w:rsidRPr="001870D4">
        <w:rPr>
          <w:rFonts w:asciiTheme="minorHAnsi" w:hAnsiTheme="minorHAnsi" w:cstheme="minorHAnsi"/>
          <w:sz w:val="14"/>
        </w:rPr>
        <w:t xml:space="preserve"> in recent years, but </w:t>
      </w:r>
      <w:r w:rsidRPr="001870D4">
        <w:rPr>
          <w:rStyle w:val="StyleUnderline"/>
          <w:rFonts w:asciiTheme="minorHAnsi" w:hAnsiTheme="minorHAnsi" w:cstheme="minorHAnsi"/>
        </w:rPr>
        <w:t>the Singapore summit made this change explicit</w:t>
      </w:r>
      <w:r w:rsidRPr="001870D4">
        <w:rPr>
          <w:rFonts w:asciiTheme="minorHAnsi" w:hAnsiTheme="minorHAnsi" w:cstheme="minorHAnsi"/>
          <w:sz w:val="14"/>
        </w:rPr>
        <w:t xml:space="preserve">. In the run-up to the meeting,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stopped</w:t>
      </w:r>
      <w:r w:rsidRPr="001870D4">
        <w:rPr>
          <w:rFonts w:asciiTheme="minorHAnsi" w:hAnsiTheme="minorHAnsi" w:cstheme="minorHAnsi"/>
          <w:sz w:val="14"/>
        </w:rPr>
        <w:t xml:space="preserve"> openly </w:t>
      </w:r>
      <w:r w:rsidRPr="001870D4">
        <w:rPr>
          <w:rStyle w:val="StyleUnderline"/>
          <w:rFonts w:asciiTheme="minorHAnsi" w:hAnsiTheme="minorHAnsi" w:cstheme="minorHAnsi"/>
        </w:rPr>
        <w:t>threatening military action against Pyongyang</w:t>
      </w:r>
      <w:r w:rsidRPr="001870D4">
        <w:rPr>
          <w:rFonts w:asciiTheme="minorHAnsi" w:hAnsiTheme="minorHAnsi" w:cstheme="minorHAnsi"/>
          <w:sz w:val="14"/>
        </w:rPr>
        <w:t xml:space="preserve">. At the summit, Trump pledged to provide “security guarantees” in exchange for denuclearization and later put deeds behind these words by suspending U.S.-South Korean war games that the North claimed were “provocative.” Diplomatic momentum has picked up since the summit. Not only have U.S.-North Korean discussions proceeded apace—there is even talk of a second Trump-Kim summit—but so too have negotiations between North Korea, South Korea, and Japan. No one knows where these talks will go, but the process itself reduces the risk of miscalculation and normalizes the North’s relationship with its neighbors. </w:t>
      </w:r>
      <w:r w:rsidRPr="001870D4">
        <w:rPr>
          <w:rStyle w:val="StyleUnderline"/>
          <w:rFonts w:asciiTheme="minorHAnsi" w:hAnsiTheme="minorHAnsi" w:cstheme="minorHAnsi"/>
        </w:rPr>
        <w:t>North Korea’s time as an international pariah is over</w:t>
      </w:r>
      <w:r w:rsidRPr="001870D4">
        <w:rPr>
          <w:rFonts w:asciiTheme="minorHAnsi" w:hAnsiTheme="minorHAnsi" w:cstheme="minorHAnsi"/>
          <w:sz w:val="14"/>
        </w:rPr>
        <w:t xml:space="preserve">—a good sign, because </w:t>
      </w:r>
      <w:r w:rsidRPr="001870D4">
        <w:rPr>
          <w:rStyle w:val="StyleUnderline"/>
          <w:rFonts w:asciiTheme="minorHAnsi" w:hAnsiTheme="minorHAnsi" w:cstheme="minorHAnsi"/>
        </w:rPr>
        <w:t>any change to its nuclear program will require time, dialogue, and recognition of the country’s desire for economic and security concessions.</w:t>
      </w:r>
      <w:r w:rsidRPr="001870D4">
        <w:rPr>
          <w:rFonts w:asciiTheme="minorHAnsi" w:hAnsiTheme="minorHAnsi" w:cstheme="minorHAnsi"/>
          <w:sz w:val="14"/>
        </w:rPr>
        <w:t xml:space="preserve"> Finally, the recent round of diplomacy has clarified China’s continuing role as North Korea’s reluctant guardian. Leaders in Beijing initially worried that Trump might pull North Korea out of China’s orbit. But just the opposite has occurred: recognizing China’s status as a kingmaker, U.S. officials have sought to cajole and pressure it into supporting their North Korea agenda. That China has not been fully cooperative is beside the point; the U.S. effort itself implicitly acknowledges that North Korea will remain a Chinese protectorate. TRIPLE WIN Who can benefit from a new power equilibrium on the Korean Peninsula? The upsides for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and its allies are</w:t>
      </w:r>
      <w:r w:rsidRPr="001870D4">
        <w:rPr>
          <w:rFonts w:asciiTheme="minorHAnsi" w:hAnsiTheme="minorHAnsi" w:cstheme="minorHAnsi"/>
          <w:sz w:val="14"/>
        </w:rPr>
        <w:t xml:space="preserve"> already </w:t>
      </w:r>
      <w:r w:rsidRPr="001870D4">
        <w:rPr>
          <w:rStyle w:val="StyleUnderline"/>
          <w:rFonts w:asciiTheme="minorHAnsi" w:hAnsiTheme="minorHAnsi" w:cstheme="minorHAnsi"/>
        </w:rPr>
        <w:t>evident: they can point to a notional promise of denuclearization to justify easing military pressure on Pyongyang.</w:t>
      </w:r>
      <w:r w:rsidRPr="001870D4">
        <w:rPr>
          <w:rFonts w:asciiTheme="minorHAnsi" w:hAnsiTheme="minorHAnsi" w:cstheme="minorHAnsi"/>
          <w:sz w:val="14"/>
        </w:rPr>
        <w:t xml:space="preserve"> Even if the current diplomatic thaw remains incomplete, </w:t>
      </w:r>
      <w:r w:rsidRPr="001870D4">
        <w:rPr>
          <w:rStyle w:val="Emphasis"/>
          <w:rFonts w:asciiTheme="minorHAnsi" w:hAnsiTheme="minorHAnsi" w:cstheme="minorHAnsi"/>
        </w:rPr>
        <w:t>talks can reduce tensions, and</w:t>
      </w:r>
      <w:r w:rsidRPr="001870D4">
        <w:rPr>
          <w:rFonts w:asciiTheme="minorHAnsi" w:hAnsiTheme="minorHAnsi" w:cstheme="minorHAnsi"/>
          <w:sz w:val="14"/>
        </w:rPr>
        <w:t>—above all—</w:t>
      </w:r>
      <w:r w:rsidRPr="001870D4">
        <w:rPr>
          <w:rStyle w:val="Emphasis"/>
          <w:rFonts w:asciiTheme="minorHAnsi" w:hAnsiTheme="minorHAnsi" w:cstheme="minorHAnsi"/>
        </w:rPr>
        <w:t xml:space="preserve">help avoid miscalculations. </w:t>
      </w:r>
      <w:r w:rsidRPr="001870D4">
        <w:rPr>
          <w:rFonts w:asciiTheme="minorHAnsi" w:hAnsiTheme="minorHAnsi" w:cstheme="minorHAnsi"/>
          <w:sz w:val="14"/>
        </w:rPr>
        <w:t xml:space="preserve">And with regime change off the table,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can focus on how to deter any threats that a nuclear-armed North Korea might pose and determine how to keep Kim from crossing any redlines</w:t>
      </w:r>
      <w:r w:rsidRPr="001870D4">
        <w:rPr>
          <w:rFonts w:asciiTheme="minorHAnsi" w:hAnsiTheme="minorHAnsi" w:cstheme="minorHAnsi"/>
          <w:sz w:val="14"/>
        </w:rPr>
        <w:t xml:space="preserve">. China has much to gain as well. Because a U.S.-led military campaign against North Korea is now far less likely, </w:t>
      </w:r>
      <w:r w:rsidRPr="001870D4">
        <w:rPr>
          <w:rStyle w:val="Emphasis"/>
          <w:rFonts w:asciiTheme="minorHAnsi" w:hAnsiTheme="minorHAnsi" w:cstheme="minorHAnsi"/>
        </w:rPr>
        <w:t>China has a more stable northeastern flank and greater leverage to set the terms of diplomatic developments in the region</w:t>
      </w:r>
      <w:r w:rsidRPr="001870D4">
        <w:rPr>
          <w:rFonts w:asciiTheme="minorHAnsi" w:hAnsiTheme="minorHAnsi" w:cstheme="minorHAnsi"/>
          <w:sz w:val="14"/>
        </w:rPr>
        <w:t xml:space="preserve">. </w:t>
      </w:r>
      <w:r w:rsidRPr="001870D4">
        <w:rPr>
          <w:rStyle w:val="StyleUnderline"/>
          <w:rFonts w:asciiTheme="minorHAnsi" w:hAnsiTheme="minorHAnsi" w:cstheme="minorHAnsi"/>
        </w:rPr>
        <w:t>It can</w:t>
      </w:r>
      <w:r w:rsidRPr="001870D4">
        <w:rPr>
          <w:rFonts w:asciiTheme="minorHAnsi" w:hAnsiTheme="minorHAnsi" w:cstheme="minorHAnsi"/>
          <w:sz w:val="14"/>
        </w:rPr>
        <w:t xml:space="preserve"> also </w:t>
      </w:r>
      <w:r w:rsidRPr="001870D4">
        <w:rPr>
          <w:rStyle w:val="StyleUnderline"/>
          <w:rFonts w:asciiTheme="minorHAnsi" w:hAnsiTheme="minorHAnsi" w:cstheme="minorHAnsi"/>
        </w:rPr>
        <w:t>turn its attention toward ensuring Pyongyang’s safety from internal pressures</w:t>
      </w:r>
      <w:r w:rsidRPr="001870D4">
        <w:rPr>
          <w:rFonts w:asciiTheme="minorHAnsi" w:hAnsiTheme="minorHAnsi" w:cstheme="minorHAnsi"/>
          <w:sz w:val="14"/>
        </w:rPr>
        <w:t xml:space="preserve">. In short, the emerging regional settlement all but officially recognizes North Korea as part of a Chinese sphere of influence and gives China incentive to manage the area judiciously. </w:t>
      </w:r>
      <w:r w:rsidRPr="001870D4">
        <w:rPr>
          <w:rStyle w:val="StyleUnderline"/>
          <w:rFonts w:asciiTheme="minorHAnsi" w:hAnsiTheme="minorHAnsi" w:cstheme="minorHAnsi"/>
        </w:rPr>
        <w:t>For the North Korean regime</w:t>
      </w:r>
      <w:r w:rsidRPr="001870D4">
        <w:rPr>
          <w:rFonts w:asciiTheme="minorHAnsi" w:hAnsiTheme="minorHAnsi" w:cstheme="minorHAnsi"/>
          <w:sz w:val="14"/>
        </w:rPr>
        <w:t>—</w:t>
      </w:r>
      <w:r w:rsidRPr="001870D4">
        <w:rPr>
          <w:rStyle w:val="StyleUnderline"/>
          <w:rFonts w:asciiTheme="minorHAnsi" w:hAnsiTheme="minorHAnsi" w:cstheme="minorHAnsi"/>
        </w:rPr>
        <w:t>with its nuclear arsenal intact, expanding diplomatic ties with its neighbors, and de-escalatory signals from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tates—</w:t>
      </w:r>
      <w:r w:rsidRPr="001870D4">
        <w:rPr>
          <w:rStyle w:val="StyleUnderline"/>
          <w:rFonts w:asciiTheme="minorHAnsi" w:hAnsiTheme="minorHAnsi" w:cstheme="minorHAnsi"/>
        </w:rPr>
        <w:t>the result is the best strategic position it has enjoyed in a generation</w:t>
      </w:r>
      <w:r w:rsidRPr="001870D4">
        <w:rPr>
          <w:rFonts w:asciiTheme="minorHAnsi" w:hAnsiTheme="minorHAnsi" w:cstheme="minorHAnsi"/>
          <w:sz w:val="14"/>
        </w:rPr>
        <w:t xml:space="preserve">. The only costs to Pyongyang are a formal commitment to the myth of denuclearization, a tacit agreement not to flaunt its nuclear capability, and a willingness to bow to greater Chinese influence. In effect, the nascent settlement offers North Korea security from external threats in exchange for accepting its status as a client state. Paradoxically, the success of such a regional settlement depends on the very thing that makes it seem implausible: North Korea’s ability to target the United States and U.S. allies with nuclear weapons. Before Pyongyang developed this ability, a deal was near impossible: </w:t>
      </w:r>
      <w:proofErr w:type="gramStart"/>
      <w:r w:rsidRPr="001870D4">
        <w:rPr>
          <w:rFonts w:asciiTheme="minorHAnsi" w:hAnsiTheme="minorHAnsi" w:cstheme="minorHAnsi"/>
          <w:sz w:val="14"/>
        </w:rPr>
        <w:t>the</w:t>
      </w:r>
      <w:proofErr w:type="gramEnd"/>
      <w:r w:rsidRPr="001870D4">
        <w:rPr>
          <w:rFonts w:asciiTheme="minorHAnsi" w:hAnsiTheme="minorHAnsi" w:cstheme="minorHAnsi"/>
          <w:sz w:val="14"/>
        </w:rPr>
        <w:t xml:space="preserve"> United States did not see the Kim dynasty as anything but a regime change waiting to happen and did not accept the prospect of a nuclear-armed North Korea. Combined with Pyongyang’s belligerent posture and China’s fears of being drawn into a regional conflict, the American position made for a toxic mix. Today, by contrast, </w:t>
      </w:r>
      <w:r w:rsidRPr="001870D4">
        <w:rPr>
          <w:rStyle w:val="StyleUnderline"/>
          <w:rFonts w:asciiTheme="minorHAnsi" w:hAnsiTheme="minorHAnsi" w:cstheme="minorHAnsi"/>
        </w:rPr>
        <w:t xml:space="preserve">North Korea’s nuclear arsenal clarifies the distribution of power and interests in Northeast Asia: </w:t>
      </w:r>
      <w:r w:rsidRPr="001870D4">
        <w:rPr>
          <w:rStyle w:val="Emphasis"/>
          <w:rFonts w:asciiTheme="minorHAnsi" w:hAnsiTheme="minorHAnsi" w:cstheme="minorHAnsi"/>
        </w:rPr>
        <w:t>the survival of Kim’s regime is virtually assured</w:t>
      </w:r>
      <w:r w:rsidRPr="001870D4">
        <w:rPr>
          <w:rStyle w:val="StyleUnderline"/>
          <w:rFonts w:asciiTheme="minorHAnsi" w:hAnsiTheme="minorHAnsi" w:cstheme="minorHAnsi"/>
        </w:rPr>
        <w:t>.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has</w:t>
      </w:r>
      <w:r w:rsidRPr="001870D4">
        <w:rPr>
          <w:rFonts w:asciiTheme="minorHAnsi" w:hAnsiTheme="minorHAnsi" w:cstheme="minorHAnsi"/>
          <w:sz w:val="14"/>
        </w:rPr>
        <w:t xml:space="preserve"> effectively </w:t>
      </w:r>
      <w:r w:rsidRPr="001870D4">
        <w:rPr>
          <w:rStyle w:val="StyleUnderline"/>
          <w:rFonts w:asciiTheme="minorHAnsi" w:hAnsiTheme="minorHAnsi" w:cstheme="minorHAnsi"/>
        </w:rPr>
        <w:t>reached the extent of its power in the region, given what it is willing to risk. China no longer needs to fear being drawn into a regional conflict or losing its ally</w:t>
      </w:r>
      <w:r w:rsidRPr="001870D4">
        <w:rPr>
          <w:rFonts w:asciiTheme="minorHAnsi" w:hAnsiTheme="minorHAnsi" w:cstheme="minorHAnsi"/>
          <w:sz w:val="14"/>
        </w:rPr>
        <w:t xml:space="preserve"> to the same degree as in the recent </w:t>
      </w:r>
      <w:proofErr w:type="gramStart"/>
      <w:r w:rsidRPr="001870D4">
        <w:rPr>
          <w:rFonts w:asciiTheme="minorHAnsi" w:hAnsiTheme="minorHAnsi" w:cstheme="minorHAnsi"/>
          <w:sz w:val="14"/>
        </w:rPr>
        <w:t>past, but</w:t>
      </w:r>
      <w:proofErr w:type="gramEnd"/>
      <w:r w:rsidRPr="001870D4">
        <w:rPr>
          <w:rFonts w:asciiTheme="minorHAnsi" w:hAnsiTheme="minorHAnsi" w:cstheme="minorHAnsi"/>
          <w:sz w:val="14"/>
        </w:rPr>
        <w:t xml:space="preserve"> must find new ways of managing its client. Inadvertent and unexpected though it might be, </w:t>
      </w:r>
      <w:r w:rsidRPr="001870D4">
        <w:rPr>
          <w:rStyle w:val="StyleUnderline"/>
          <w:rFonts w:asciiTheme="minorHAnsi" w:hAnsiTheme="minorHAnsi" w:cstheme="minorHAnsi"/>
        </w:rPr>
        <w:t>this security structure may be the least of several evils for the parties involved</w:t>
      </w:r>
      <w:r w:rsidRPr="001870D4">
        <w:rPr>
          <w:rFonts w:asciiTheme="minorHAnsi" w:hAnsiTheme="minorHAnsi" w:cstheme="minorHAnsi"/>
          <w:sz w:val="14"/>
        </w:rPr>
        <w:t xml:space="preserve">. There is no guarantee that such a new regional equilibrium will come to fruition. Given the Trump administration’s ad hoc approach to foreign policy—and mounting evidence that North Korea is not actually moving toward denuclearization—the United States may not remain wedded to the denuclearization fantasy. Nor will it be easy to sustain the new power balance if it does come into being: foreign policy hawks in Washington will need winning over, skittish allies will need reassuring, potential North Korean provocations will need addressing. These are not easy tasks. Still, </w:t>
      </w:r>
      <w:r w:rsidRPr="001870D4">
        <w:rPr>
          <w:rStyle w:val="StyleUnderline"/>
          <w:rFonts w:asciiTheme="minorHAnsi" w:hAnsiTheme="minorHAnsi" w:cstheme="minorHAnsi"/>
        </w:rPr>
        <w:t xml:space="preserve">as analysts warn that </w:t>
      </w:r>
      <w:r w:rsidRPr="001870D4">
        <w:rPr>
          <w:rStyle w:val="Emphasis"/>
          <w:rFonts w:asciiTheme="minorHAnsi" w:hAnsiTheme="minorHAnsi" w:cstheme="minorHAnsi"/>
        </w:rPr>
        <w:t>North Korean denuclearization remains a pipe dream</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they need to place this assessment into a broader strategic context. </w:t>
      </w:r>
      <w:r w:rsidRPr="001870D4">
        <w:rPr>
          <w:rFonts w:asciiTheme="minorHAnsi" w:hAnsiTheme="minorHAnsi" w:cstheme="minorHAnsi"/>
          <w:sz w:val="14"/>
        </w:rPr>
        <w:t xml:space="preserve">Precisely because the United States has been unable to reach a real denuclearization deal, </w:t>
      </w:r>
      <w:r w:rsidRPr="001870D4">
        <w:rPr>
          <w:rStyle w:val="StyleUnderline"/>
          <w:rFonts w:asciiTheme="minorHAnsi" w:hAnsiTheme="minorHAnsi" w:cstheme="minorHAnsi"/>
        </w:rPr>
        <w:t>a potential Northeast Asian settlement allowing the Koreas, China,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and Japan to live with the status quo is on the horizon</w:t>
      </w:r>
      <w:r w:rsidRPr="001870D4">
        <w:rPr>
          <w:rFonts w:asciiTheme="minorHAnsi" w:hAnsiTheme="minorHAnsi" w:cstheme="minorHAnsi"/>
          <w:sz w:val="14"/>
        </w:rPr>
        <w:t xml:space="preserve">. Of course, </w:t>
      </w:r>
      <w:r w:rsidRPr="001870D4">
        <w:rPr>
          <w:rStyle w:val="StyleUnderline"/>
          <w:rFonts w:asciiTheme="minorHAnsi" w:hAnsiTheme="minorHAnsi" w:cstheme="minorHAnsi"/>
        </w:rPr>
        <w:t>such settlements are not always</w:t>
      </w:r>
      <w:r w:rsidRPr="001870D4">
        <w:rPr>
          <w:rFonts w:asciiTheme="minorHAnsi" w:hAnsiTheme="minorHAnsi" w:cstheme="minorHAnsi"/>
          <w:sz w:val="14"/>
        </w:rPr>
        <w:t xml:space="preserve"> immediately </w:t>
      </w:r>
      <w:r w:rsidRPr="001870D4">
        <w:rPr>
          <w:rStyle w:val="StyleUnderline"/>
          <w:rFonts w:asciiTheme="minorHAnsi" w:hAnsiTheme="minorHAnsi" w:cstheme="minorHAnsi"/>
        </w:rPr>
        <w:t>apparent or formally ratified.</w:t>
      </w:r>
      <w:r w:rsidRPr="001870D4">
        <w:rPr>
          <w:rFonts w:asciiTheme="minorHAnsi" w:hAnsiTheme="minorHAnsi" w:cstheme="minorHAnsi"/>
          <w:sz w:val="14"/>
        </w:rPr>
        <w:t xml:space="preserve"> Sometimes, they emerge only after periods of tension, posturing, disappointment, and retreat. Nevertheless, the United States’ </w:t>
      </w:r>
      <w:r w:rsidRPr="001870D4">
        <w:rPr>
          <w:rStyle w:val="Emphasis"/>
          <w:rFonts w:asciiTheme="minorHAnsi" w:hAnsiTheme="minorHAnsi" w:cstheme="minorHAnsi"/>
        </w:rPr>
        <w:t>failure to denuclearize North Korea may turn out to be an inadvertent success.</w:t>
      </w:r>
    </w:p>
    <w:p w:rsidR="00CD4EFB" w:rsidRPr="001870D4" w:rsidRDefault="00CD4EFB" w:rsidP="00CD4EFB">
      <w:pPr>
        <w:pStyle w:val="Heading4"/>
        <w:rPr>
          <w:rFonts w:asciiTheme="minorHAnsi" w:hAnsiTheme="minorHAnsi" w:cstheme="minorHAnsi"/>
        </w:rPr>
      </w:pPr>
      <w:r w:rsidRPr="001870D4">
        <w:rPr>
          <w:rFonts w:asciiTheme="minorHAnsi" w:hAnsiTheme="minorHAnsi" w:cstheme="minorHAnsi"/>
        </w:rPr>
        <w:t>Regime collapse goes nuclear</w:t>
      </w:r>
    </w:p>
    <w:p w:rsidR="00CD4EFB" w:rsidRPr="001870D4" w:rsidRDefault="00CD4EFB" w:rsidP="00CD4EFB">
      <w:pPr>
        <w:rPr>
          <w:rFonts w:asciiTheme="minorHAnsi" w:hAnsiTheme="minorHAnsi" w:cstheme="minorHAnsi"/>
        </w:rPr>
      </w:pPr>
      <w:r w:rsidRPr="001870D4">
        <w:rPr>
          <w:rStyle w:val="Style13ptBold"/>
          <w:rFonts w:asciiTheme="minorHAnsi" w:hAnsiTheme="minorHAnsi" w:cstheme="minorHAnsi"/>
        </w:rPr>
        <w:t>Bennett 13</w:t>
      </w:r>
      <w:r w:rsidRPr="001870D4">
        <w:rPr>
          <w:rFonts w:asciiTheme="minorHAnsi" w:hAnsiTheme="minorHAnsi" w:cstheme="minorHAnsi"/>
        </w:rPr>
        <w:t xml:space="preserve"> (Bruce, senior international/defense researcher, Ph.D. in policy analysis, </w:t>
      </w:r>
      <w:proofErr w:type="spellStart"/>
      <w:r w:rsidRPr="001870D4">
        <w:rPr>
          <w:rFonts w:asciiTheme="minorHAnsi" w:hAnsiTheme="minorHAnsi" w:cstheme="minorHAnsi"/>
        </w:rPr>
        <w:t>Pardee</w:t>
      </w:r>
      <w:proofErr w:type="spellEnd"/>
      <w:r w:rsidRPr="001870D4">
        <w:rPr>
          <w:rFonts w:asciiTheme="minorHAnsi" w:hAnsiTheme="minorHAnsi" w:cstheme="minorHAnsi"/>
        </w:rPr>
        <w:t xml:space="preserve"> RAND Graduate School; B.S. in economics, California Institute of Technology, RAND, “The Potential Consequences of Collapse,” </w:t>
      </w:r>
      <w:hyperlink r:id="rId76" w:history="1">
        <w:r w:rsidRPr="001870D4">
          <w:rPr>
            <w:rStyle w:val="Hyperlink"/>
            <w:rFonts w:asciiTheme="minorHAnsi" w:hAnsiTheme="minorHAnsi" w:cstheme="minorHAnsi"/>
          </w:rPr>
          <w:t>https://www.jstor.org/stable/pdf/10.7249/j.ctt4cgddf.11.pdf</w:t>
        </w:r>
      </w:hyperlink>
      <w:r w:rsidRPr="001870D4">
        <w:rPr>
          <w:rFonts w:asciiTheme="minorHAnsi" w:hAnsiTheme="minorHAnsi" w:cstheme="minorHAnsi"/>
        </w:rPr>
        <w:t>, 2013, 7/3/2019) DG</w:t>
      </w:r>
    </w:p>
    <w:p w:rsidR="00CD4EFB" w:rsidRPr="001870D4" w:rsidRDefault="00CD4EFB" w:rsidP="00CD4EFB">
      <w:pPr>
        <w:rPr>
          <w:rFonts w:asciiTheme="minorHAnsi" w:hAnsiTheme="minorHAnsi" w:cstheme="minorHAnsi"/>
          <w:sz w:val="14"/>
        </w:rPr>
      </w:pPr>
      <w:r w:rsidRPr="001870D4">
        <w:rPr>
          <w:rStyle w:val="StyleUnderline"/>
          <w:rFonts w:asciiTheme="minorHAnsi" w:hAnsiTheme="minorHAnsi" w:cstheme="minorHAnsi"/>
        </w:rPr>
        <w:t>As the regime sees a collapse coming, it may attempt to start a “diversionary war</w:t>
      </w:r>
      <w:r w:rsidRPr="001870D4">
        <w:rPr>
          <w:rFonts w:asciiTheme="minorHAnsi" w:hAnsiTheme="minorHAnsi" w:cstheme="minorHAnsi"/>
          <w:sz w:val="14"/>
        </w:rPr>
        <w:t xml:space="preserve">”8 </w:t>
      </w:r>
      <w:r w:rsidRPr="001870D4">
        <w:rPr>
          <w:rStyle w:val="StyleUnderline"/>
          <w:rFonts w:asciiTheme="minorHAnsi" w:hAnsiTheme="minorHAnsi" w:cstheme="minorHAnsi"/>
        </w:rPr>
        <w:t>by invading the ROK</w:t>
      </w:r>
      <w:r w:rsidRPr="001870D4">
        <w:rPr>
          <w:rFonts w:asciiTheme="minorHAnsi" w:hAnsiTheme="minorHAnsi" w:cstheme="minorHAnsi"/>
          <w:sz w:val="14"/>
        </w:rPr>
        <w:t xml:space="preserve">: </w:t>
      </w:r>
      <w:r w:rsidRPr="001870D4">
        <w:rPr>
          <w:rStyle w:val="StyleUnderline"/>
          <w:rFonts w:asciiTheme="minorHAnsi" w:hAnsiTheme="minorHAnsi" w:cstheme="minorHAnsi"/>
        </w:rPr>
        <w:t>The impetus would be a sense in Pyongyang that the regime was in an extremely dire position that could only be saved by</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 xml:space="preserve">some kind of </w:t>
      </w:r>
      <w:r w:rsidRPr="001870D4">
        <w:rPr>
          <w:rStyle w:val="StyleUnderline"/>
          <w:rFonts w:asciiTheme="minorHAnsi" w:hAnsiTheme="minorHAnsi" w:cstheme="minorHAnsi"/>
        </w:rPr>
        <w:t>military</w:t>
      </w:r>
      <w:proofErr w:type="gramEnd"/>
      <w:r w:rsidRPr="001870D4">
        <w:rPr>
          <w:rStyle w:val="StyleUnderline"/>
          <w:rFonts w:asciiTheme="minorHAnsi" w:hAnsiTheme="minorHAnsi" w:cstheme="minorHAnsi"/>
        </w:rPr>
        <w:t xml:space="preserve"> operation either to reestablish the status quo or achieve unification</w:t>
      </w:r>
      <w:r w:rsidRPr="001870D4">
        <w:rPr>
          <w:rFonts w:asciiTheme="minorHAnsi" w:hAnsiTheme="minorHAnsi" w:cstheme="minorHAnsi"/>
          <w:sz w:val="14"/>
        </w:rPr>
        <w:t xml:space="preserve">. In either case, </w:t>
      </w:r>
      <w:r w:rsidRPr="001870D4">
        <w:rPr>
          <w:rStyle w:val="Emphasis"/>
          <w:rFonts w:asciiTheme="minorHAnsi" w:hAnsiTheme="minorHAnsi" w:cstheme="minorHAnsi"/>
        </w:rPr>
        <w:t xml:space="preserve">North Korean logic would be that, without </w:t>
      </w:r>
      <w:proofErr w:type="gramStart"/>
      <w:r w:rsidRPr="001870D4">
        <w:rPr>
          <w:rStyle w:val="Emphasis"/>
          <w:rFonts w:asciiTheme="minorHAnsi" w:hAnsiTheme="minorHAnsi" w:cstheme="minorHAnsi"/>
        </w:rPr>
        <w:t>some kind of proactive</w:t>
      </w:r>
      <w:proofErr w:type="gramEnd"/>
      <w:r w:rsidRPr="001870D4">
        <w:rPr>
          <w:rStyle w:val="Emphasis"/>
          <w:rFonts w:asciiTheme="minorHAnsi" w:hAnsiTheme="minorHAnsi" w:cstheme="minorHAnsi"/>
        </w:rPr>
        <w:t xml:space="preserve"> military strike, the regime would collapse</w:t>
      </w:r>
      <w:r w:rsidRPr="001870D4">
        <w:rPr>
          <w:rFonts w:asciiTheme="minorHAnsi" w:hAnsiTheme="minorHAnsi" w:cstheme="minorHAnsi"/>
          <w:sz w:val="14"/>
        </w:rPr>
        <w:t xml:space="preserve">.9 North Korea already uses provocations to try to manage its internal political challenges; North Korea could invade the ROK as an escalation of the provocations in response to escalating threats to the regime. This threat has not changed in almost two decades: In 1996 another expert argued that the most serious question to be answered is: Based on the DPRK situation laid out above, will the north attack the ROK </w:t>
      </w:r>
      <w:proofErr w:type="gramStart"/>
      <w:r w:rsidRPr="001870D4">
        <w:rPr>
          <w:rFonts w:asciiTheme="minorHAnsi" w:hAnsiTheme="minorHAnsi" w:cstheme="minorHAnsi"/>
          <w:sz w:val="14"/>
        </w:rPr>
        <w:t>in an attempt to</w:t>
      </w:r>
      <w:proofErr w:type="gramEnd"/>
      <w:r w:rsidRPr="001870D4">
        <w:rPr>
          <w:rFonts w:asciiTheme="minorHAnsi" w:hAnsiTheme="minorHAnsi" w:cstheme="minorHAnsi"/>
          <w:sz w:val="14"/>
        </w:rPr>
        <w:t xml:space="preserve"> shoot its way out of its internal problems? Many people, including the CINCUNC [Commander in Chief, United Nations Command] and the Director of the Defense Intelligence Agency (DIA) worry that this may be the case and rightly so, as this would cause tremendous casualties and destruction in both the north and south.10 Eventually, the North Korean military would almost certainly be defeated despite horrendous damage to the ROK,11 especially to the Seoul area. On the defeat of the North Korean attack, </w:t>
      </w:r>
      <w:r w:rsidRPr="001870D4">
        <w:rPr>
          <w:rStyle w:val="StyleUnderline"/>
          <w:rFonts w:asciiTheme="minorHAnsi" w:hAnsiTheme="minorHAnsi" w:cstheme="minorHAnsi"/>
        </w:rPr>
        <w:t>ROK and U.S. forces would likely be compelled to intervene in the North to complete the defeat or surrender of the North Korean forces,</w:t>
      </w:r>
      <w:r w:rsidRPr="001870D4">
        <w:rPr>
          <w:rFonts w:asciiTheme="minorHAnsi" w:hAnsiTheme="minorHAnsi" w:cstheme="minorHAnsi"/>
          <w:sz w:val="14"/>
        </w:rPr>
        <w:t xml:space="preserve"> remove the North Korean government that had caused so much damage to the South, and reunify the peninsula to achieve security in the medium to long term. Whether or not North Korea invades the ROK in desperation, </w:t>
      </w:r>
      <w:r w:rsidRPr="001870D4">
        <w:rPr>
          <w:rStyle w:val="StyleUnderline"/>
          <w:rFonts w:asciiTheme="minorHAnsi" w:hAnsiTheme="minorHAnsi" w:cstheme="minorHAnsi"/>
        </w:rPr>
        <w:t>ROK and U.S. forces would likely enter North Korea at some point to help deliver humanitarian aid</w:t>
      </w:r>
      <w:r w:rsidRPr="001870D4">
        <w:rPr>
          <w:rFonts w:asciiTheme="minorHAnsi" w:hAnsiTheme="minorHAnsi" w:cstheme="minorHAnsi"/>
          <w:sz w:val="14"/>
        </w:rPr>
        <w:t xml:space="preserve"> to the North Korean people in response to the government collapse. </w:t>
      </w:r>
      <w:r w:rsidRPr="001870D4">
        <w:rPr>
          <w:rStyle w:val="StyleUnderline"/>
          <w:rFonts w:asciiTheme="minorHAnsi" w:hAnsiTheme="minorHAnsi" w:cstheme="minorHAnsi"/>
        </w:rPr>
        <w:t>As they and perhaps China and Russia intervene</w:t>
      </w:r>
      <w:r w:rsidRPr="001870D4">
        <w:rPr>
          <w:rFonts w:asciiTheme="minorHAnsi" w:hAnsiTheme="minorHAnsi" w:cstheme="minorHAnsi"/>
          <w:sz w:val="14"/>
        </w:rPr>
        <w:t xml:space="preserve">,12 </w:t>
      </w:r>
      <w:r w:rsidRPr="001870D4">
        <w:rPr>
          <w:rStyle w:val="StyleUnderline"/>
          <w:rFonts w:asciiTheme="minorHAnsi" w:hAnsiTheme="minorHAnsi" w:cstheme="minorHAnsi"/>
        </w:rPr>
        <w:t xml:space="preserve">most of the faction leaders would </w:t>
      </w:r>
      <w:r w:rsidRPr="001870D4">
        <w:rPr>
          <w:rFonts w:asciiTheme="minorHAnsi" w:hAnsiTheme="minorHAnsi" w:cstheme="minorHAnsi"/>
          <w:sz w:val="14"/>
        </w:rPr>
        <w:t xml:space="preserve">likely feel </w:t>
      </w:r>
      <w:r w:rsidRPr="001870D4">
        <w:rPr>
          <w:rStyle w:val="StyleUnderline"/>
          <w:rFonts w:asciiTheme="minorHAnsi" w:hAnsiTheme="minorHAnsi" w:cstheme="minorHAnsi"/>
        </w:rPr>
        <w:t>that outside control of their area would not be in their interest unless serious work is done to co-opt them</w:t>
      </w:r>
      <w:r w:rsidRPr="001870D4">
        <w:rPr>
          <w:rFonts w:asciiTheme="minorHAnsi" w:hAnsiTheme="minorHAnsi" w:cstheme="minorHAnsi"/>
          <w:sz w:val="14"/>
        </w:rPr>
        <w:t xml:space="preserve">. And even if the faction leaders are satisfied, </w:t>
      </w:r>
      <w:r w:rsidRPr="001870D4">
        <w:rPr>
          <w:rStyle w:val="Emphasis"/>
          <w:rFonts w:asciiTheme="minorHAnsi" w:hAnsiTheme="minorHAnsi" w:cstheme="minorHAnsi"/>
        </w:rPr>
        <w:t>some of their subordinates</w:t>
      </w:r>
      <w:r w:rsidRPr="001870D4">
        <w:rPr>
          <w:rFonts w:asciiTheme="minorHAnsi" w:hAnsiTheme="minorHAnsi" w:cstheme="minorHAnsi"/>
          <w:sz w:val="14"/>
        </w:rPr>
        <w:t>—especially hardline individuals—</w:t>
      </w:r>
      <w:r w:rsidRPr="001870D4">
        <w:rPr>
          <w:rStyle w:val="Emphasis"/>
          <w:rFonts w:asciiTheme="minorHAnsi" w:hAnsiTheme="minorHAnsi" w:cstheme="minorHAnsi"/>
        </w:rPr>
        <w:t>could decide to fight with those intervening, precipitating broader battles:</w:t>
      </w:r>
      <w:r w:rsidRPr="001870D4">
        <w:rPr>
          <w:rFonts w:asciiTheme="minorHAnsi" w:hAnsiTheme="minorHAnsi" w:cstheme="minorHAnsi"/>
          <w:sz w:val="14"/>
        </w:rPr>
        <w:t xml:space="preserve"> “</w:t>
      </w:r>
      <w:r w:rsidRPr="001870D4">
        <w:rPr>
          <w:rStyle w:val="StyleUnderline"/>
          <w:rFonts w:asciiTheme="minorHAnsi" w:hAnsiTheme="minorHAnsi" w:cstheme="minorHAnsi"/>
        </w:rPr>
        <w:t>The regime in Pyongyang could collapse</w:t>
      </w:r>
      <w:r w:rsidRPr="001870D4">
        <w:rPr>
          <w:rFonts w:asciiTheme="minorHAnsi" w:hAnsiTheme="minorHAnsi" w:cstheme="minorHAnsi"/>
          <w:sz w:val="14"/>
        </w:rPr>
        <w:t xml:space="preserve"> without necessarily its army corps and brigades collapsing,” Maxwell says. “</w:t>
      </w:r>
      <w:proofErr w:type="gramStart"/>
      <w:r w:rsidRPr="001870D4">
        <w:rPr>
          <w:rFonts w:asciiTheme="minorHAnsi" w:hAnsiTheme="minorHAnsi" w:cstheme="minorHAnsi"/>
          <w:sz w:val="14"/>
        </w:rPr>
        <w:t>So</w:t>
      </w:r>
      <w:proofErr w:type="gramEnd"/>
      <w:r w:rsidRPr="001870D4">
        <w:rPr>
          <w:rFonts w:asciiTheme="minorHAnsi" w:hAnsiTheme="minorHAnsi" w:cstheme="minorHAnsi"/>
          <w:sz w:val="14"/>
        </w:rPr>
        <w:t xml:space="preserve"> we might have to mount a relief operation at the same time that we’d be conducting combat ops. If there is anybody in the UN who thinks it will just be a matter of feeding people, they’re smoking dope.”13 Even if </w:t>
      </w:r>
      <w:r w:rsidRPr="001870D4">
        <w:rPr>
          <w:rStyle w:val="StyleUnderline"/>
          <w:rFonts w:asciiTheme="minorHAnsi" w:hAnsiTheme="minorHAnsi" w:cstheme="minorHAnsi"/>
        </w:rPr>
        <w:t>North Korean military opposition</w:t>
      </w:r>
      <w:r w:rsidRPr="001870D4">
        <w:rPr>
          <w:rFonts w:asciiTheme="minorHAnsi" w:hAnsiTheme="minorHAnsi" w:cstheme="minorHAnsi"/>
          <w:sz w:val="14"/>
        </w:rPr>
        <w:t xml:space="preserve"> does not develop immediately, it </w:t>
      </w:r>
      <w:r w:rsidRPr="001870D4">
        <w:rPr>
          <w:rStyle w:val="StyleUnderline"/>
          <w:rFonts w:asciiTheme="minorHAnsi" w:hAnsiTheme="minorHAnsi" w:cstheme="minorHAnsi"/>
        </w:rPr>
        <w:t>could develop over time.</w:t>
      </w:r>
      <w:r w:rsidRPr="001870D4">
        <w:rPr>
          <w:rFonts w:asciiTheme="minorHAnsi" w:hAnsiTheme="minorHAnsi" w:cstheme="minorHAnsi"/>
          <w:sz w:val="14"/>
        </w:rPr>
        <w:t xml:space="preserve"> Thus, to stabilize North Korea, ROK and U.S. forces will need to stop any ongoing conflict and seek to demilitarize the North Korean military and security forces. Internal conflict within North Korea can also be expected. To secure needed food, energy, and other resources, the faction leaders may be forced to carry out raids or more significant combat with neighboring factions. Moreover, </w:t>
      </w:r>
      <w:r w:rsidRPr="001870D4">
        <w:rPr>
          <w:rStyle w:val="StyleUnderline"/>
          <w:rFonts w:asciiTheme="minorHAnsi" w:hAnsiTheme="minorHAnsi" w:cstheme="minorHAnsi"/>
        </w:rPr>
        <w:t xml:space="preserve">some of the faction leaders may believe that they would be able to establish control over </w:t>
      </w:r>
      <w:proofErr w:type="gramStart"/>
      <w:r w:rsidRPr="001870D4">
        <w:rPr>
          <w:rStyle w:val="StyleUnderline"/>
          <w:rFonts w:asciiTheme="minorHAnsi" w:hAnsiTheme="minorHAnsi" w:cstheme="minorHAnsi"/>
        </w:rPr>
        <w:t>all of</w:t>
      </w:r>
      <w:proofErr w:type="gramEnd"/>
      <w:r w:rsidRPr="001870D4">
        <w:rPr>
          <w:rStyle w:val="StyleUnderline"/>
          <w:rFonts w:asciiTheme="minorHAnsi" w:hAnsiTheme="minorHAnsi" w:cstheme="minorHAnsi"/>
        </w:rPr>
        <w:t xml:space="preserve"> North Korea if they can defeat the neighboring factions</w:t>
      </w:r>
      <w:r w:rsidRPr="001870D4">
        <w:rPr>
          <w:rStyle w:val="Emphasis"/>
          <w:rFonts w:asciiTheme="minorHAnsi" w:hAnsiTheme="minorHAnsi" w:cstheme="minorHAnsi"/>
        </w:rPr>
        <w:t>. The result could well be a civil war in North Korea that causes many casualties and a further deterioration of the already disastrous humanitarian conditions</w:t>
      </w:r>
      <w:r w:rsidRPr="001870D4">
        <w:rPr>
          <w:rFonts w:asciiTheme="minorHAnsi" w:hAnsiTheme="minorHAnsi" w:cstheme="minorHAnsi"/>
          <w:sz w:val="14"/>
        </w:rPr>
        <w:t xml:space="preserve">. As conflict develops, </w:t>
      </w:r>
      <w:r w:rsidRPr="001870D4">
        <w:rPr>
          <w:rStyle w:val="StyleUnderline"/>
          <w:rFonts w:asciiTheme="minorHAnsi" w:hAnsiTheme="minorHAnsi" w:cstheme="minorHAnsi"/>
        </w:rPr>
        <w:t xml:space="preserve">faction leaders can be expected to mobilize reserve forces in the areas they control </w:t>
      </w:r>
      <w:r w:rsidRPr="001870D4">
        <w:rPr>
          <w:rFonts w:asciiTheme="minorHAnsi" w:hAnsiTheme="minorHAnsi" w:cstheme="minorHAnsi"/>
          <w:sz w:val="14"/>
        </w:rPr>
        <w:t xml:space="preserve">(potentially leading to as many as 9 million North Koreans being under arms), further </w:t>
      </w:r>
      <w:r w:rsidRPr="001870D4">
        <w:rPr>
          <w:rStyle w:val="StyleUnderline"/>
          <w:rFonts w:asciiTheme="minorHAnsi" w:hAnsiTheme="minorHAnsi" w:cstheme="minorHAnsi"/>
        </w:rPr>
        <w:t>reducing the economic production in these areas and pulling families apart</w:t>
      </w:r>
      <w:r w:rsidRPr="001870D4">
        <w:rPr>
          <w:rFonts w:asciiTheme="minorHAnsi" w:hAnsiTheme="minorHAnsi" w:cstheme="minorHAnsi"/>
          <w:sz w:val="14"/>
        </w:rPr>
        <w:t xml:space="preserve">. The involvement of so many reserves could create circumstances in which the factions perceive that everyone could be a combatant; they may therefore fail to differentiate and spare noncombatants whose loyalty they cannot count on. While mobilization might be expected to improve security in some areas, the mobilized forces would be unlikely in practice to have the food and other resources they need. </w:t>
      </w:r>
      <w:r w:rsidRPr="001870D4">
        <w:rPr>
          <w:rStyle w:val="StyleUnderline"/>
          <w:rFonts w:asciiTheme="minorHAnsi" w:hAnsiTheme="minorHAnsi" w:cstheme="minorHAnsi"/>
        </w:rPr>
        <w:t>They would have little choice but to take</w:t>
      </w:r>
      <w:r w:rsidRPr="001870D4">
        <w:rPr>
          <w:rFonts w:asciiTheme="minorHAnsi" w:hAnsiTheme="minorHAnsi" w:cstheme="minorHAnsi"/>
          <w:sz w:val="14"/>
        </w:rPr>
        <w:t xml:space="preserve"> these </w:t>
      </w:r>
      <w:r w:rsidRPr="001870D4">
        <w:rPr>
          <w:rStyle w:val="StyleUnderline"/>
          <w:rFonts w:asciiTheme="minorHAnsi" w:hAnsiTheme="minorHAnsi" w:cstheme="minorHAnsi"/>
        </w:rPr>
        <w:t xml:space="preserve">resources from </w:t>
      </w:r>
      <w:r w:rsidRPr="001870D4">
        <w:rPr>
          <w:rFonts w:asciiTheme="minorHAnsi" w:hAnsiTheme="minorHAnsi" w:cstheme="minorHAnsi"/>
          <w:sz w:val="14"/>
        </w:rPr>
        <w:t>the</w:t>
      </w:r>
      <w:r w:rsidRPr="001870D4">
        <w:rPr>
          <w:rStyle w:val="StyleUnderline"/>
          <w:rFonts w:asciiTheme="minorHAnsi" w:hAnsiTheme="minorHAnsi" w:cstheme="minorHAnsi"/>
        </w:rPr>
        <w:t xml:space="preserve"> local people. Especially in areas where the local commanders are</w:t>
      </w:r>
      <w:r w:rsidRPr="001870D4">
        <w:rPr>
          <w:rFonts w:asciiTheme="minorHAnsi" w:hAnsiTheme="minorHAnsi" w:cstheme="minorHAnsi"/>
          <w:sz w:val="14"/>
        </w:rPr>
        <w:t xml:space="preserve"> also </w:t>
      </w:r>
      <w:r w:rsidRPr="001870D4">
        <w:rPr>
          <w:rStyle w:val="StyleUnderline"/>
          <w:rFonts w:asciiTheme="minorHAnsi" w:hAnsiTheme="minorHAnsi" w:cstheme="minorHAnsi"/>
        </w:rPr>
        <w:t xml:space="preserve">criminal bosses associated with the black market </w:t>
      </w:r>
      <w:r w:rsidRPr="001870D4">
        <w:rPr>
          <w:rFonts w:asciiTheme="minorHAnsi" w:hAnsiTheme="minorHAnsi" w:cstheme="minorHAnsi"/>
          <w:sz w:val="14"/>
        </w:rPr>
        <w:t xml:space="preserve">(as at least some are likely even now), these </w:t>
      </w:r>
      <w:r w:rsidRPr="001870D4">
        <w:rPr>
          <w:rStyle w:val="StyleUnderline"/>
          <w:rFonts w:asciiTheme="minorHAnsi" w:hAnsiTheme="minorHAnsi" w:cstheme="minorHAnsi"/>
        </w:rPr>
        <w:t>local commanders can be expected to steal from and otherwise abuse the population in their immediate areas</w:t>
      </w:r>
      <w:r w:rsidRPr="001870D4">
        <w:rPr>
          <w:rFonts w:asciiTheme="minorHAnsi" w:hAnsiTheme="minorHAnsi" w:cstheme="minorHAnsi"/>
          <w:sz w:val="14"/>
        </w:rPr>
        <w:t xml:space="preserve">, seeking to enrich themselves. In doing so, </w:t>
      </w:r>
      <w:r w:rsidRPr="001870D4">
        <w:rPr>
          <w:rStyle w:val="StyleUnderline"/>
          <w:rFonts w:asciiTheme="minorHAnsi" w:hAnsiTheme="minorHAnsi" w:cstheme="minorHAnsi"/>
        </w:rPr>
        <w:t>they would probably take a short-term perspective, stripping factories and other infrastructure</w:t>
      </w:r>
      <w:r w:rsidRPr="001870D4">
        <w:rPr>
          <w:rFonts w:asciiTheme="minorHAnsi" w:hAnsiTheme="minorHAnsi" w:cstheme="minorHAnsi"/>
          <w:sz w:val="14"/>
        </w:rPr>
        <w:t xml:space="preserve"> to make short-term sales and otherwise abusing or even selling the people in their areas. While some faction leaders may stop this abusive behavior initially, unresolved civil war conditions would likely divert their attention over time; </w:t>
      </w:r>
      <w:r w:rsidRPr="001870D4">
        <w:rPr>
          <w:rStyle w:val="Emphasis"/>
          <w:rFonts w:asciiTheme="minorHAnsi" w:hAnsiTheme="minorHAnsi" w:cstheme="minorHAnsi"/>
        </w:rPr>
        <w:t>the longer the collapse goes on, the higher the potential for abusive behavior to spread</w:t>
      </w:r>
      <w:r w:rsidRPr="001870D4">
        <w:rPr>
          <w:rFonts w:asciiTheme="minorHAnsi" w:hAnsiTheme="minorHAnsi" w:cstheme="minorHAnsi"/>
          <w:sz w:val="14"/>
        </w:rPr>
        <w:t xml:space="preserve">. </w:t>
      </w:r>
      <w:r w:rsidRPr="001870D4">
        <w:rPr>
          <w:rStyle w:val="StyleUnderline"/>
          <w:rFonts w:asciiTheme="minorHAnsi" w:hAnsiTheme="minorHAnsi" w:cstheme="minorHAnsi"/>
        </w:rPr>
        <w:t>If a civil war develops, the conflict would pose total-war consequences for the faction leaders</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They would achieve victory or </w:t>
      </w:r>
      <w:r w:rsidRPr="001870D4">
        <w:rPr>
          <w:rFonts w:asciiTheme="minorHAnsi" w:hAnsiTheme="minorHAnsi" w:cstheme="minorHAnsi"/>
          <w:sz w:val="14"/>
        </w:rPr>
        <w:t>likely</w:t>
      </w:r>
      <w:r w:rsidRPr="001870D4">
        <w:rPr>
          <w:rStyle w:val="StyleUnderline"/>
          <w:rFonts w:asciiTheme="minorHAnsi" w:hAnsiTheme="minorHAnsi" w:cstheme="minorHAnsi"/>
        </w:rPr>
        <w:t xml:space="preserve"> be killed.</w:t>
      </w:r>
      <w:r w:rsidRPr="001870D4">
        <w:rPr>
          <w:rFonts w:asciiTheme="minorHAnsi" w:hAnsiTheme="minorHAnsi" w:cstheme="minorHAnsi"/>
          <w:sz w:val="14"/>
        </w:rPr>
        <w:t xml:space="preserve"> Under such extreme circumstances, </w:t>
      </w:r>
      <w:r w:rsidRPr="001870D4">
        <w:rPr>
          <w:rStyle w:val="Emphasis"/>
          <w:rFonts w:asciiTheme="minorHAnsi" w:hAnsiTheme="minorHAnsi" w:cstheme="minorHAnsi"/>
        </w:rPr>
        <w:t>the employment of WMD would be expected</w:t>
      </w:r>
      <w:r w:rsidRPr="001870D4">
        <w:rPr>
          <w:rFonts w:asciiTheme="minorHAnsi" w:hAnsiTheme="minorHAnsi" w:cstheme="minorHAnsi"/>
          <w:sz w:val="14"/>
        </w:rPr>
        <w:t xml:space="preserve">. </w:t>
      </w:r>
      <w:r w:rsidRPr="001870D4">
        <w:rPr>
          <w:rStyle w:val="StyleUnderline"/>
          <w:rFonts w:asciiTheme="minorHAnsi" w:hAnsiTheme="minorHAnsi" w:cstheme="minorHAnsi"/>
        </w:rPr>
        <w:t>Since</w:t>
      </w:r>
      <w:r w:rsidRPr="001870D4">
        <w:rPr>
          <w:rFonts w:asciiTheme="minorHAnsi" w:hAnsiTheme="minorHAnsi" w:cstheme="minorHAnsi"/>
          <w:sz w:val="14"/>
        </w:rPr>
        <w:t xml:space="preserve"> many </w:t>
      </w:r>
      <w:r w:rsidRPr="001870D4">
        <w:rPr>
          <w:rStyle w:val="StyleUnderline"/>
          <w:rFonts w:asciiTheme="minorHAnsi" w:hAnsiTheme="minorHAnsi" w:cstheme="minorHAnsi"/>
        </w:rPr>
        <w:t>North Korean</w:t>
      </w:r>
      <w:r w:rsidRPr="001870D4">
        <w:rPr>
          <w:rFonts w:asciiTheme="minorHAnsi" w:hAnsiTheme="minorHAnsi" w:cstheme="minorHAnsi"/>
          <w:sz w:val="14"/>
        </w:rPr>
        <w:t xml:space="preserve"> active duty </w:t>
      </w:r>
      <w:r w:rsidRPr="001870D4">
        <w:rPr>
          <w:rStyle w:val="StyleUnderline"/>
          <w:rFonts w:asciiTheme="minorHAnsi" w:hAnsiTheme="minorHAnsi" w:cstheme="minorHAnsi"/>
        </w:rPr>
        <w:t>soldiers and more reservists</w:t>
      </w:r>
      <w:r w:rsidRPr="001870D4">
        <w:rPr>
          <w:rFonts w:asciiTheme="minorHAnsi" w:hAnsiTheme="minorHAnsi" w:cstheme="minorHAnsi"/>
          <w:sz w:val="14"/>
        </w:rPr>
        <w:t xml:space="preserve"> apparently </w:t>
      </w:r>
      <w:r w:rsidRPr="001870D4">
        <w:rPr>
          <w:rStyle w:val="StyleUnderline"/>
          <w:rFonts w:asciiTheme="minorHAnsi" w:hAnsiTheme="minorHAnsi" w:cstheme="minorHAnsi"/>
        </w:rPr>
        <w:t>lack masks and other equipment to protect them from WMD effects</w:t>
      </w:r>
      <w:r w:rsidRPr="001870D4">
        <w:rPr>
          <w:rFonts w:asciiTheme="minorHAnsi" w:hAnsiTheme="minorHAnsi" w:cstheme="minorHAnsi"/>
          <w:sz w:val="14"/>
        </w:rPr>
        <w:t xml:space="preserve">, </w:t>
      </w:r>
      <w:r w:rsidRPr="001870D4">
        <w:rPr>
          <w:rStyle w:val="StyleUnderline"/>
          <w:rFonts w:asciiTheme="minorHAnsi" w:hAnsiTheme="minorHAnsi" w:cstheme="minorHAnsi"/>
        </w:rPr>
        <w:t>these soldiers would be very vulnerable to the effects of WMD.</w:t>
      </w:r>
      <w:r w:rsidRPr="001870D4">
        <w:rPr>
          <w:rFonts w:asciiTheme="minorHAnsi" w:hAnsiTheme="minorHAnsi" w:cstheme="minorHAnsi"/>
          <w:sz w:val="14"/>
        </w:rPr>
        <w:t xml:space="preserve"> Thus, </w:t>
      </w:r>
      <w:r w:rsidRPr="001870D4">
        <w:rPr>
          <w:rStyle w:val="Emphasis"/>
          <w:rFonts w:asciiTheme="minorHAnsi" w:hAnsiTheme="minorHAnsi" w:cstheme="minorHAnsi"/>
        </w:rPr>
        <w:t xml:space="preserve">chemical weapon use may be quite effective against opposing forces </w:t>
      </w:r>
      <w:r w:rsidRPr="001870D4">
        <w:rPr>
          <w:rFonts w:asciiTheme="minorHAnsi" w:hAnsiTheme="minorHAnsi" w:cstheme="minorHAnsi"/>
          <w:sz w:val="14"/>
        </w:rPr>
        <w:t xml:space="preserve">in either an offensive or defensive mode. </w:t>
      </w:r>
      <w:r w:rsidRPr="001870D4">
        <w:rPr>
          <w:rStyle w:val="Emphasis"/>
          <w:rFonts w:asciiTheme="minorHAnsi" w:hAnsiTheme="minorHAnsi" w:cstheme="minorHAnsi"/>
        </w:rPr>
        <w:t>Nuclear weapons may be used for coercive purposes</w:t>
      </w:r>
      <w:r w:rsidRPr="001870D4">
        <w:rPr>
          <w:rFonts w:asciiTheme="minorHAnsi" w:hAnsiTheme="minorHAnsi" w:cstheme="minorHAnsi"/>
          <w:sz w:val="14"/>
        </w:rPr>
        <w:t xml:space="preserve">, while </w:t>
      </w:r>
      <w:r w:rsidRPr="001870D4">
        <w:rPr>
          <w:rStyle w:val="Emphasis"/>
          <w:rFonts w:asciiTheme="minorHAnsi" w:hAnsiTheme="minorHAnsi" w:cstheme="minorHAnsi"/>
        </w:rPr>
        <w:t>biological weapons may be used to cause massive damage</w:t>
      </w:r>
      <w:r w:rsidRPr="001870D4">
        <w:rPr>
          <w:rFonts w:asciiTheme="minorHAnsi" w:hAnsiTheme="minorHAnsi" w:cstheme="minorHAnsi"/>
          <w:sz w:val="14"/>
        </w:rPr>
        <w:t xml:space="preserve"> (among starving people suffering from degraded health conditions) </w:t>
      </w:r>
      <w:r w:rsidRPr="001870D4">
        <w:rPr>
          <w:rStyle w:val="StyleUnderline"/>
          <w:rFonts w:asciiTheme="minorHAnsi" w:hAnsiTheme="minorHAnsi" w:cstheme="minorHAnsi"/>
        </w:rPr>
        <w:t>in opposing areas. The factions may</w:t>
      </w:r>
      <w:r w:rsidRPr="001870D4">
        <w:rPr>
          <w:rFonts w:asciiTheme="minorHAnsi" w:hAnsiTheme="minorHAnsi" w:cstheme="minorHAnsi"/>
          <w:sz w:val="14"/>
        </w:rPr>
        <w:t xml:space="preserve"> also </w:t>
      </w:r>
      <w:r w:rsidRPr="001870D4">
        <w:rPr>
          <w:rStyle w:val="StyleUnderline"/>
          <w:rFonts w:asciiTheme="minorHAnsi" w:hAnsiTheme="minorHAnsi" w:cstheme="minorHAnsi"/>
        </w:rPr>
        <w:t>sell some WMD and related assets</w:t>
      </w:r>
      <w:r w:rsidRPr="001870D4">
        <w:rPr>
          <w:rFonts w:asciiTheme="minorHAnsi" w:hAnsiTheme="minorHAnsi" w:cstheme="minorHAnsi"/>
          <w:sz w:val="14"/>
        </w:rPr>
        <w:t xml:space="preserve"> (such as experts) to third parties </w:t>
      </w:r>
      <w:r w:rsidRPr="001870D4">
        <w:rPr>
          <w:rStyle w:val="StyleUnderline"/>
          <w:rFonts w:asciiTheme="minorHAnsi" w:hAnsiTheme="minorHAnsi" w:cstheme="minorHAnsi"/>
        </w:rPr>
        <w:t>to provide needed funds for faction survival and conflict.</w:t>
      </w:r>
      <w:r w:rsidRPr="001870D4">
        <w:rPr>
          <w:rFonts w:asciiTheme="minorHAnsi" w:hAnsiTheme="minorHAnsi" w:cstheme="minorHAnsi"/>
          <w:sz w:val="14"/>
        </w:rPr>
        <w:t xml:space="preserve"> The North Korean government already makes some such sales to such countries as Iran and Syria; in these more extreme conditions of civil war, </w:t>
      </w:r>
      <w:r w:rsidRPr="001870D4">
        <w:rPr>
          <w:rStyle w:val="StyleUnderline"/>
          <w:rFonts w:asciiTheme="minorHAnsi" w:hAnsiTheme="minorHAnsi" w:cstheme="minorHAnsi"/>
        </w:rPr>
        <w:t xml:space="preserve">the faction leaders may well be prepared to provide WMD and/or related assets to terrorist groups or anyone else with </w:t>
      </w:r>
      <w:proofErr w:type="gramStart"/>
      <w:r w:rsidRPr="001870D4">
        <w:rPr>
          <w:rStyle w:val="StyleUnderline"/>
          <w:rFonts w:asciiTheme="minorHAnsi" w:hAnsiTheme="minorHAnsi" w:cstheme="minorHAnsi"/>
        </w:rPr>
        <w:t>sufficient</w:t>
      </w:r>
      <w:proofErr w:type="gramEnd"/>
      <w:r w:rsidRPr="001870D4">
        <w:rPr>
          <w:rStyle w:val="StyleUnderline"/>
          <w:rFonts w:asciiTheme="minorHAnsi" w:hAnsiTheme="minorHAnsi" w:cstheme="minorHAnsi"/>
        </w:rPr>
        <w:t xml:space="preserve"> financial resources</w:t>
      </w:r>
      <w:r w:rsidRPr="001870D4">
        <w:rPr>
          <w:rFonts w:asciiTheme="minorHAnsi" w:hAnsiTheme="minorHAnsi" w:cstheme="minorHAnsi"/>
          <w:sz w:val="14"/>
        </w:rPr>
        <w:t>.14</w:t>
      </w:r>
    </w:p>
    <w:p w:rsidR="00CD4EFB" w:rsidRPr="001870D4" w:rsidRDefault="00CD4EFB" w:rsidP="00CD4EFB">
      <w:pPr>
        <w:pStyle w:val="Heading3"/>
        <w:rPr>
          <w:rFonts w:asciiTheme="minorHAnsi" w:hAnsiTheme="minorHAnsi" w:cstheme="minorHAnsi"/>
        </w:rPr>
      </w:pPr>
      <w:r w:rsidRPr="001870D4">
        <w:rPr>
          <w:rFonts w:asciiTheme="minorHAnsi" w:hAnsiTheme="minorHAnsi" w:cstheme="minorHAnsi"/>
        </w:rPr>
        <w:t>Solves US-</w:t>
      </w:r>
      <w:proofErr w:type="spellStart"/>
      <w:r w:rsidRPr="001870D4">
        <w:rPr>
          <w:rFonts w:asciiTheme="minorHAnsi" w:hAnsiTheme="minorHAnsi" w:cstheme="minorHAnsi"/>
        </w:rPr>
        <w:t>NoKo</w:t>
      </w:r>
      <w:proofErr w:type="spellEnd"/>
      <w:r w:rsidRPr="001870D4">
        <w:rPr>
          <w:rFonts w:asciiTheme="minorHAnsi" w:hAnsiTheme="minorHAnsi" w:cstheme="minorHAnsi"/>
        </w:rPr>
        <w:t xml:space="preserve"> War</w:t>
      </w:r>
    </w:p>
    <w:p w:rsidR="00CD4EFB" w:rsidRPr="001870D4" w:rsidRDefault="00CD4EFB" w:rsidP="00CD4EFB">
      <w:pPr>
        <w:pStyle w:val="Heading4"/>
        <w:rPr>
          <w:rFonts w:asciiTheme="minorHAnsi" w:hAnsiTheme="minorHAnsi" w:cstheme="minorHAnsi"/>
        </w:rPr>
      </w:pPr>
      <w:r w:rsidRPr="001870D4">
        <w:rPr>
          <w:rFonts w:asciiTheme="minorHAnsi" w:hAnsiTheme="minorHAnsi" w:cstheme="minorHAnsi"/>
        </w:rPr>
        <w:t>Nuclear proliferation is good – empirically deters major conflicts – specifically true in the context of US-North Korea war</w:t>
      </w:r>
    </w:p>
    <w:p w:rsidR="00CD4EFB" w:rsidRPr="001870D4" w:rsidRDefault="00CD4EFB" w:rsidP="00CD4EFB">
      <w:pPr>
        <w:rPr>
          <w:rFonts w:asciiTheme="minorHAnsi" w:hAnsiTheme="minorHAnsi" w:cstheme="minorHAnsi"/>
        </w:rPr>
      </w:pPr>
      <w:proofErr w:type="spellStart"/>
      <w:r w:rsidRPr="001870D4">
        <w:rPr>
          <w:rStyle w:val="Style13ptBold"/>
          <w:rFonts w:asciiTheme="minorHAnsi" w:hAnsiTheme="minorHAnsi" w:cstheme="minorHAnsi"/>
        </w:rPr>
        <w:t>Khasru</w:t>
      </w:r>
      <w:proofErr w:type="spellEnd"/>
      <w:r w:rsidRPr="001870D4">
        <w:rPr>
          <w:rStyle w:val="Style13ptBold"/>
          <w:rFonts w:asciiTheme="minorHAnsi" w:hAnsiTheme="minorHAnsi" w:cstheme="minorHAnsi"/>
        </w:rPr>
        <w:t xml:space="preserve"> 18</w:t>
      </w:r>
      <w:r w:rsidRPr="001870D4">
        <w:rPr>
          <w:rFonts w:asciiTheme="minorHAnsi" w:hAnsiTheme="minorHAnsi" w:cstheme="minorHAnsi"/>
        </w:rPr>
        <w:t xml:space="preserve"> (B. Z., editor of The Capital Express in New York, SCMP, “How North Korea’s nuclear weapons are helping to prevent war,” </w:t>
      </w:r>
      <w:hyperlink r:id="rId77" w:history="1">
        <w:r w:rsidRPr="001870D4">
          <w:rPr>
            <w:rStyle w:val="Hyperlink"/>
            <w:rFonts w:asciiTheme="minorHAnsi" w:hAnsiTheme="minorHAnsi" w:cstheme="minorHAnsi"/>
          </w:rPr>
          <w:t>https://www.scmp.com/comment/insight-opinion/article/2127985/how-north-koreas-nuclear-weapons-are-helping-prevent-war</w:t>
        </w:r>
      </w:hyperlink>
      <w:r w:rsidRPr="001870D4">
        <w:rPr>
          <w:rFonts w:asciiTheme="minorHAnsi" w:hAnsiTheme="minorHAnsi" w:cstheme="minorHAnsi"/>
        </w:rPr>
        <w:t>, 1/13/2018, 7/3/2019) DG</w:t>
      </w:r>
    </w:p>
    <w:p w:rsidR="00CD4EFB" w:rsidRPr="001870D4" w:rsidRDefault="00CD4EFB" w:rsidP="00CD4EFB">
      <w:pPr>
        <w:rPr>
          <w:rStyle w:val="StyleUnderline"/>
          <w:rFonts w:asciiTheme="minorHAnsi" w:hAnsiTheme="minorHAnsi" w:cstheme="minorHAnsi"/>
          <w:sz w:val="14"/>
        </w:rPr>
      </w:pPr>
      <w:r w:rsidRPr="001870D4">
        <w:rPr>
          <w:rStyle w:val="Emphasis"/>
          <w:rFonts w:asciiTheme="minorHAnsi" w:hAnsiTheme="minorHAnsi" w:cstheme="minorHAnsi"/>
        </w:rPr>
        <w:t>Atomic bombs are proving to be blessings for small nations that face enemies with far superior conventional and nuclear forces.</w:t>
      </w:r>
      <w:r w:rsidRPr="001870D4">
        <w:rPr>
          <w:rFonts w:asciiTheme="minorHAnsi" w:hAnsiTheme="minorHAnsi" w:cstheme="minorHAnsi"/>
          <w:sz w:val="14"/>
        </w:rPr>
        <w:t xml:space="preserve"> </w:t>
      </w:r>
      <w:r w:rsidRPr="001870D4">
        <w:rPr>
          <w:rStyle w:val="StyleUnderline"/>
          <w:rFonts w:asciiTheme="minorHAnsi" w:hAnsiTheme="minorHAnsi" w:cstheme="minorHAnsi"/>
        </w:rPr>
        <w:t>This is especially true of North Korea, which expects to reap nuclear peace dividends, as fiery rhetoric gives way to cool heads</w:t>
      </w:r>
      <w:r w:rsidRPr="001870D4">
        <w:rPr>
          <w:rFonts w:asciiTheme="minorHAnsi" w:hAnsiTheme="minorHAnsi" w:cstheme="minorHAnsi"/>
          <w:sz w:val="14"/>
        </w:rPr>
        <w:t xml:space="preserve">. Over the past 20 years, </w:t>
      </w:r>
      <w:r w:rsidRPr="001870D4">
        <w:rPr>
          <w:rStyle w:val="StyleUnderline"/>
          <w:rFonts w:asciiTheme="minorHAnsi" w:hAnsiTheme="minorHAnsi" w:cstheme="minorHAnsi"/>
        </w:rPr>
        <w:t>nuclear weapons have prevented</w:t>
      </w:r>
      <w:r w:rsidRPr="001870D4">
        <w:rPr>
          <w:rFonts w:asciiTheme="minorHAnsi" w:hAnsiTheme="minorHAnsi" w:cstheme="minorHAnsi"/>
          <w:sz w:val="14"/>
        </w:rPr>
        <w:t xml:space="preserve"> at least </w:t>
      </w:r>
      <w:r w:rsidRPr="001870D4">
        <w:rPr>
          <w:rStyle w:val="Emphasis"/>
          <w:rFonts w:asciiTheme="minorHAnsi" w:hAnsiTheme="minorHAnsi" w:cstheme="minorHAnsi"/>
        </w:rPr>
        <w:t xml:space="preserve">three potentially big wars: between India and Pakistan, between Russia and </w:t>
      </w:r>
      <w:proofErr w:type="spellStart"/>
      <w:r w:rsidRPr="001870D4">
        <w:rPr>
          <w:rStyle w:val="Emphasis"/>
          <w:rFonts w:asciiTheme="minorHAnsi" w:hAnsiTheme="minorHAnsi" w:cstheme="minorHAnsi"/>
        </w:rPr>
        <w:t>Nato</w:t>
      </w:r>
      <w:proofErr w:type="spellEnd"/>
      <w:r w:rsidRPr="001870D4">
        <w:rPr>
          <w:rStyle w:val="Emphasis"/>
          <w:rFonts w:asciiTheme="minorHAnsi" w:hAnsiTheme="minorHAnsi" w:cstheme="minorHAnsi"/>
        </w:rPr>
        <w:t>, and between the US and North Korea</w:t>
      </w:r>
      <w:r w:rsidRPr="001870D4">
        <w:rPr>
          <w:rFonts w:asciiTheme="minorHAnsi" w:hAnsiTheme="minorHAnsi" w:cstheme="minorHAnsi"/>
          <w:sz w:val="14"/>
        </w:rPr>
        <w:t xml:space="preserve"> – </w:t>
      </w:r>
      <w:r w:rsidRPr="001870D4">
        <w:rPr>
          <w:rStyle w:val="Emphasis"/>
          <w:rFonts w:asciiTheme="minorHAnsi" w:hAnsiTheme="minorHAnsi" w:cstheme="minorHAnsi"/>
        </w:rPr>
        <w:t>as well as China by extension.</w:t>
      </w:r>
      <w:r w:rsidRPr="001870D4">
        <w:rPr>
          <w:rFonts w:asciiTheme="minorHAnsi" w:hAnsiTheme="minorHAnsi" w:cstheme="minorHAnsi"/>
          <w:sz w:val="14"/>
        </w:rPr>
        <w:t xml:space="preserve"> </w:t>
      </w:r>
      <w:r w:rsidRPr="001870D4">
        <w:rPr>
          <w:rStyle w:val="StyleUnderline"/>
          <w:rFonts w:asciiTheme="minorHAnsi" w:hAnsiTheme="minorHAnsi" w:cstheme="minorHAnsi"/>
        </w:rPr>
        <w:t>Nuclear bombs have also helped avoid major confrontations between Israelis and Arabs as well as Iranians</w:t>
      </w:r>
      <w:r w:rsidRPr="001870D4">
        <w:rPr>
          <w:rFonts w:asciiTheme="minorHAnsi" w:hAnsiTheme="minorHAnsi" w:cstheme="minorHAnsi"/>
          <w:sz w:val="14"/>
        </w:rPr>
        <w:t xml:space="preserve">. </w:t>
      </w:r>
      <w:r w:rsidRPr="001870D4">
        <w:rPr>
          <w:rStyle w:val="Emphasis"/>
          <w:rFonts w:asciiTheme="minorHAnsi" w:hAnsiTheme="minorHAnsi" w:cstheme="minorHAnsi"/>
        </w:rPr>
        <w:t>If more small countries had nukes, countless lives possibly could have been saved.</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If Afghanistan had atomic bombs, </w:t>
      </w:r>
      <w:r w:rsidRPr="001870D4">
        <w:rPr>
          <w:rFonts w:asciiTheme="minorHAnsi" w:hAnsiTheme="minorHAnsi" w:cstheme="minorHAnsi"/>
          <w:sz w:val="14"/>
        </w:rPr>
        <w:t xml:space="preserve">for example, </w:t>
      </w:r>
      <w:r w:rsidRPr="001870D4">
        <w:rPr>
          <w:rStyle w:val="StyleUnderline"/>
          <w:rFonts w:asciiTheme="minorHAnsi" w:hAnsiTheme="minorHAnsi" w:cstheme="minorHAnsi"/>
        </w:rPr>
        <w:t xml:space="preserve">Afghans could have avoided the 40 years of mayhem since the Soviet Union’s invasion of their country in 1978. If Iraq had a nuclear arsenal, one million Iraqi </w:t>
      </w:r>
      <w:proofErr w:type="gramStart"/>
      <w:r w:rsidRPr="001870D4">
        <w:rPr>
          <w:rStyle w:val="StyleUnderline"/>
          <w:rFonts w:asciiTheme="minorHAnsi" w:hAnsiTheme="minorHAnsi" w:cstheme="minorHAnsi"/>
        </w:rPr>
        <w:t>lives</w:t>
      </w:r>
      <w:proofErr w:type="gramEnd"/>
      <w:r w:rsidRPr="001870D4">
        <w:rPr>
          <w:rStyle w:val="StyleUnderline"/>
          <w:rFonts w:asciiTheme="minorHAnsi" w:hAnsiTheme="minorHAnsi" w:cstheme="minorHAnsi"/>
        </w:rPr>
        <w:t xml:space="preserve"> and some 5,000 American lives could have been saved</w:t>
      </w:r>
      <w:r w:rsidRPr="001870D4">
        <w:rPr>
          <w:rFonts w:asciiTheme="minorHAnsi" w:hAnsiTheme="minorHAnsi" w:cstheme="minorHAnsi"/>
          <w:sz w:val="14"/>
        </w:rPr>
        <w:t xml:space="preserve">. </w:t>
      </w:r>
      <w:r w:rsidRPr="001870D4">
        <w:rPr>
          <w:rStyle w:val="Emphasis"/>
          <w:rFonts w:asciiTheme="minorHAnsi" w:hAnsiTheme="minorHAnsi" w:cstheme="minorHAnsi"/>
        </w:rPr>
        <w:t>Nukes are</w:t>
      </w:r>
      <w:r w:rsidRPr="001870D4">
        <w:rPr>
          <w:rFonts w:asciiTheme="minorHAnsi" w:hAnsiTheme="minorHAnsi" w:cstheme="minorHAnsi"/>
          <w:sz w:val="14"/>
        </w:rPr>
        <w:t xml:space="preserve">, in fact, </w:t>
      </w:r>
      <w:r w:rsidRPr="001870D4">
        <w:rPr>
          <w:rStyle w:val="Emphasis"/>
          <w:rFonts w:asciiTheme="minorHAnsi" w:hAnsiTheme="minorHAnsi" w:cstheme="minorHAnsi"/>
        </w:rPr>
        <w:t>the chief deterrent to all-out war</w:t>
      </w:r>
      <w:r w:rsidRPr="001870D4">
        <w:rPr>
          <w:rFonts w:asciiTheme="minorHAnsi" w:hAnsiTheme="minorHAnsi" w:cstheme="minorHAnsi"/>
          <w:sz w:val="14"/>
        </w:rPr>
        <w:t xml:space="preserve">. Pakistan’s refusal to adopt a no-first-use policy has helped it avoid full-blown war with India even though the nuclear-armed </w:t>
      </w:r>
      <w:proofErr w:type="spellStart"/>
      <w:r w:rsidRPr="001870D4">
        <w:rPr>
          <w:rFonts w:asciiTheme="minorHAnsi" w:hAnsiTheme="minorHAnsi" w:cstheme="minorHAnsi"/>
          <w:sz w:val="14"/>
        </w:rPr>
        <w:t>neighbours</w:t>
      </w:r>
      <w:proofErr w:type="spellEnd"/>
      <w:r w:rsidRPr="001870D4">
        <w:rPr>
          <w:rFonts w:asciiTheme="minorHAnsi" w:hAnsiTheme="minorHAnsi" w:cstheme="minorHAnsi"/>
          <w:sz w:val="14"/>
        </w:rPr>
        <w:t xml:space="preserve"> fought several border skirmishes in recent years. </w:t>
      </w:r>
      <w:r w:rsidRPr="001870D4">
        <w:rPr>
          <w:rStyle w:val="StyleUnderline"/>
          <w:rFonts w:asciiTheme="minorHAnsi" w:hAnsiTheme="minorHAnsi" w:cstheme="minorHAnsi"/>
        </w:rPr>
        <w:t>Pakistan’s nuclear capabilities have blunted India’s advantage</w:t>
      </w:r>
      <w:r w:rsidRPr="001870D4">
        <w:rPr>
          <w:rFonts w:asciiTheme="minorHAnsi" w:hAnsiTheme="minorHAnsi" w:cstheme="minorHAnsi"/>
          <w:sz w:val="14"/>
        </w:rPr>
        <w:t xml:space="preserve"> of having vastly superior conventional strength. Pakistan is not alone in holding the nuclear trump card. </w:t>
      </w:r>
      <w:r w:rsidRPr="001870D4">
        <w:rPr>
          <w:rStyle w:val="StyleUnderline"/>
          <w:rFonts w:asciiTheme="minorHAnsi" w:hAnsiTheme="minorHAnsi" w:cstheme="minorHAnsi"/>
        </w:rPr>
        <w:t xml:space="preserve">Russia dared to mount an offensive in Ukraine to roll back </w:t>
      </w:r>
      <w:proofErr w:type="spellStart"/>
      <w:r w:rsidRPr="001870D4">
        <w:rPr>
          <w:rStyle w:val="StyleUnderline"/>
          <w:rFonts w:asciiTheme="minorHAnsi" w:hAnsiTheme="minorHAnsi" w:cstheme="minorHAnsi"/>
        </w:rPr>
        <w:t>Nato</w:t>
      </w:r>
      <w:proofErr w:type="spellEnd"/>
      <w:r w:rsidRPr="001870D4">
        <w:rPr>
          <w:rStyle w:val="StyleUnderline"/>
          <w:rFonts w:asciiTheme="minorHAnsi" w:hAnsiTheme="minorHAnsi" w:cstheme="minorHAnsi"/>
        </w:rPr>
        <w:t xml:space="preserve"> advances into Moscow’s backyard only because of the strength of its nuclear arms without which the US-led European military alliance would have steamrollered Russia out of Crimea</w:t>
      </w:r>
      <w:r w:rsidRPr="001870D4">
        <w:rPr>
          <w:rFonts w:asciiTheme="minorHAnsi" w:hAnsiTheme="minorHAnsi" w:cstheme="minorHAnsi"/>
          <w:sz w:val="14"/>
        </w:rPr>
        <w:t xml:space="preserve">. President Vladimir Putin’s public reminder that Russia is a nuclear power discouraged a </w:t>
      </w:r>
      <w:proofErr w:type="spellStart"/>
      <w:r w:rsidRPr="001870D4">
        <w:rPr>
          <w:rFonts w:asciiTheme="minorHAnsi" w:hAnsiTheme="minorHAnsi" w:cstheme="minorHAnsi"/>
          <w:sz w:val="14"/>
        </w:rPr>
        <w:t>Nato</w:t>
      </w:r>
      <w:proofErr w:type="spellEnd"/>
      <w:r w:rsidRPr="001870D4">
        <w:rPr>
          <w:rFonts w:asciiTheme="minorHAnsi" w:hAnsiTheme="minorHAnsi" w:cstheme="minorHAnsi"/>
          <w:sz w:val="14"/>
        </w:rPr>
        <w:t xml:space="preserve"> misadventure. </w:t>
      </w:r>
      <w:r w:rsidRPr="001870D4">
        <w:rPr>
          <w:rStyle w:val="Emphasis"/>
          <w:rFonts w:asciiTheme="minorHAnsi" w:hAnsiTheme="minorHAnsi" w:cstheme="minorHAnsi"/>
        </w:rPr>
        <w:t>North Korea is the latest example of how a small nation can keep a giant adversary at bay</w:t>
      </w:r>
      <w:r w:rsidRPr="001870D4">
        <w:rPr>
          <w:rFonts w:asciiTheme="minorHAnsi" w:hAnsiTheme="minorHAnsi" w:cstheme="minorHAnsi"/>
          <w:sz w:val="14"/>
        </w:rPr>
        <w:t xml:space="preserve"> in the face of extreme provocations. </w:t>
      </w:r>
      <w:r w:rsidRPr="001870D4">
        <w:rPr>
          <w:rStyle w:val="StyleUnderline"/>
          <w:rFonts w:asciiTheme="minorHAnsi" w:hAnsiTheme="minorHAnsi" w:cstheme="minorHAnsi"/>
        </w:rPr>
        <w:t>North Korea knows it would face annihilation,</w:t>
      </w:r>
      <w:r w:rsidRPr="001870D4">
        <w:rPr>
          <w:rFonts w:asciiTheme="minorHAnsi" w:hAnsiTheme="minorHAnsi" w:cstheme="minorHAnsi"/>
          <w:sz w:val="14"/>
        </w:rPr>
        <w:t xml:space="preserve"> as Iraq did at the hands of the US, </w:t>
      </w:r>
      <w:r w:rsidRPr="001870D4">
        <w:rPr>
          <w:rStyle w:val="StyleUnderline"/>
          <w:rFonts w:asciiTheme="minorHAnsi" w:hAnsiTheme="minorHAnsi" w:cstheme="minorHAnsi"/>
        </w:rPr>
        <w:t>without its nuclear bombs or the protection of China’s nuclear umbrella</w:t>
      </w:r>
      <w:r w:rsidRPr="001870D4">
        <w:rPr>
          <w:rFonts w:asciiTheme="minorHAnsi" w:hAnsiTheme="minorHAnsi" w:cstheme="minorHAnsi"/>
          <w:sz w:val="14"/>
        </w:rPr>
        <w:t xml:space="preserve">. However, despite its rock-solid opposition to a second Korean war, </w:t>
      </w:r>
      <w:r w:rsidRPr="001870D4">
        <w:rPr>
          <w:rStyle w:val="StyleUnderline"/>
          <w:rFonts w:asciiTheme="minorHAnsi" w:hAnsiTheme="minorHAnsi" w:cstheme="minorHAnsi"/>
        </w:rPr>
        <w:t>China is unlikely to stick out its neck if America undertakes surgical strikes against North Korea</w:t>
      </w:r>
      <w:r w:rsidRPr="001870D4">
        <w:rPr>
          <w:rFonts w:asciiTheme="minorHAnsi" w:hAnsiTheme="minorHAnsi" w:cstheme="minorHAnsi"/>
          <w:sz w:val="14"/>
        </w:rPr>
        <w:t xml:space="preserve">, unless Washington occupied Pyongyang and sought to remove North Korean leader Kim Jong-un. </w:t>
      </w:r>
      <w:r w:rsidRPr="001870D4">
        <w:rPr>
          <w:rStyle w:val="Emphasis"/>
          <w:rFonts w:asciiTheme="minorHAnsi" w:hAnsiTheme="minorHAnsi" w:cstheme="minorHAnsi"/>
        </w:rPr>
        <w:t>With North Korea possessing nuclear weapons, chances of a US attack are low</w:t>
      </w:r>
      <w:r w:rsidRPr="001870D4">
        <w:rPr>
          <w:rFonts w:asciiTheme="minorHAnsi" w:hAnsiTheme="minorHAnsi" w:cstheme="minorHAnsi"/>
          <w:sz w:val="14"/>
        </w:rPr>
        <w:t xml:space="preserve">. </w:t>
      </w:r>
      <w:r w:rsidRPr="001870D4">
        <w:rPr>
          <w:rStyle w:val="Emphasis"/>
          <w:rFonts w:asciiTheme="minorHAnsi" w:hAnsiTheme="minorHAnsi" w:cstheme="minorHAnsi"/>
        </w:rPr>
        <w:t>North Korea</w:t>
      </w:r>
      <w:r w:rsidRPr="001870D4">
        <w:rPr>
          <w:rStyle w:val="StyleUnderline"/>
          <w:rFonts w:asciiTheme="minorHAnsi" w:hAnsiTheme="minorHAnsi" w:cstheme="minorHAnsi"/>
        </w:rPr>
        <w:t xml:space="preserve"> is not on a suicide mission, so </w:t>
      </w:r>
      <w:r w:rsidRPr="001870D4">
        <w:rPr>
          <w:rStyle w:val="Emphasis"/>
          <w:rFonts w:asciiTheme="minorHAnsi" w:hAnsiTheme="minorHAnsi" w:cstheme="minorHAnsi"/>
        </w:rPr>
        <w:t>it will not be the aggressor.</w:t>
      </w:r>
      <w:r w:rsidRPr="001870D4">
        <w:rPr>
          <w:rStyle w:val="StyleUnderline"/>
          <w:rFonts w:asciiTheme="minorHAnsi" w:hAnsiTheme="minorHAnsi" w:cstheme="minorHAnsi"/>
        </w:rPr>
        <w:t xml:space="preserve"> </w:t>
      </w:r>
      <w:r w:rsidRPr="001870D4">
        <w:rPr>
          <w:rFonts w:asciiTheme="minorHAnsi" w:hAnsiTheme="minorHAnsi" w:cstheme="minorHAnsi"/>
          <w:sz w:val="14"/>
        </w:rPr>
        <w:t xml:space="preserve">And US President Donald Trump will seek to contain the risk, rather than eliminate it, as have previous administrations. </w:t>
      </w:r>
      <w:r w:rsidRPr="001870D4">
        <w:rPr>
          <w:rStyle w:val="StyleUnderline"/>
          <w:rFonts w:asciiTheme="minorHAnsi" w:hAnsiTheme="minorHAnsi" w:cstheme="minorHAnsi"/>
        </w:rPr>
        <w:t>Both Trump and Kim have a penchant for wars of words, but neither has his hand on the nuclear button.</w:t>
      </w:r>
      <w:r w:rsidRPr="001870D4">
        <w:rPr>
          <w:rFonts w:asciiTheme="minorHAnsi" w:hAnsiTheme="minorHAnsi" w:cstheme="minorHAnsi"/>
          <w:sz w:val="14"/>
        </w:rPr>
        <w:t xml:space="preserve"> After a year of escalating tensions, </w:t>
      </w:r>
      <w:r w:rsidRPr="001870D4">
        <w:rPr>
          <w:rStyle w:val="StyleUnderline"/>
          <w:rFonts w:asciiTheme="minorHAnsi" w:hAnsiTheme="minorHAnsi" w:cstheme="minorHAnsi"/>
        </w:rPr>
        <w:t>attention has again shifted to finding a peaceful solution</w:t>
      </w:r>
      <w:r w:rsidRPr="001870D4">
        <w:rPr>
          <w:rFonts w:asciiTheme="minorHAnsi" w:hAnsiTheme="minorHAnsi" w:cstheme="minorHAnsi"/>
          <w:sz w:val="14"/>
        </w:rPr>
        <w:t xml:space="preserve">. Four major players are involved: the US, North Korea, South Korea and China. America seeks North Korea’s </w:t>
      </w:r>
      <w:proofErr w:type="spellStart"/>
      <w:r w:rsidRPr="001870D4">
        <w:rPr>
          <w:rFonts w:asciiTheme="minorHAnsi" w:hAnsiTheme="minorHAnsi" w:cstheme="minorHAnsi"/>
          <w:sz w:val="14"/>
        </w:rPr>
        <w:t>denuclearisation</w:t>
      </w:r>
      <w:proofErr w:type="spellEnd"/>
      <w:r w:rsidRPr="001870D4">
        <w:rPr>
          <w:rFonts w:asciiTheme="minorHAnsi" w:hAnsiTheme="minorHAnsi" w:cstheme="minorHAnsi"/>
          <w:sz w:val="14"/>
        </w:rPr>
        <w:t xml:space="preserve">, North Korea wants to be a nuclear nation and bring South Korea under its control, South Korea prefers the status quo with a </w:t>
      </w:r>
      <w:proofErr w:type="spellStart"/>
      <w:r w:rsidRPr="001870D4">
        <w:rPr>
          <w:rFonts w:asciiTheme="minorHAnsi" w:hAnsiTheme="minorHAnsi" w:cstheme="minorHAnsi"/>
          <w:sz w:val="14"/>
        </w:rPr>
        <w:t>denuclearised</w:t>
      </w:r>
      <w:proofErr w:type="spellEnd"/>
      <w:r w:rsidRPr="001870D4">
        <w:rPr>
          <w:rFonts w:asciiTheme="minorHAnsi" w:hAnsiTheme="minorHAnsi" w:cstheme="minorHAnsi"/>
          <w:sz w:val="14"/>
        </w:rPr>
        <w:t xml:space="preserve"> North Korea, and China wishes for a unified Korea under Kim. How can these opposing forces be coalesced into a solution? By following the formula used in German reunification. As a first step, the US should establish diplomatic ties with North Korea, as it did with East Germany. Like it or not, </w:t>
      </w:r>
      <w:proofErr w:type="spellStart"/>
      <w:r w:rsidRPr="001870D4">
        <w:rPr>
          <w:rStyle w:val="StyleUnderline"/>
          <w:rFonts w:asciiTheme="minorHAnsi" w:hAnsiTheme="minorHAnsi" w:cstheme="minorHAnsi"/>
        </w:rPr>
        <w:t>denuclearisation</w:t>
      </w:r>
      <w:proofErr w:type="spellEnd"/>
      <w:r w:rsidRPr="001870D4">
        <w:rPr>
          <w:rStyle w:val="StyleUnderline"/>
          <w:rFonts w:asciiTheme="minorHAnsi" w:hAnsiTheme="minorHAnsi" w:cstheme="minorHAnsi"/>
        </w:rPr>
        <w:t xml:space="preserve"> of North Korea is nothing but a dream. </w:t>
      </w:r>
      <w:r w:rsidRPr="001870D4">
        <w:rPr>
          <w:rStyle w:val="Emphasis"/>
          <w:rFonts w:asciiTheme="minorHAnsi" w:hAnsiTheme="minorHAnsi" w:cstheme="minorHAnsi"/>
        </w:rPr>
        <w:t>Kim’s nuclear weapons are no longer bargaining chips but essential to national identity and security.</w:t>
      </w:r>
      <w:r w:rsidRPr="001870D4">
        <w:rPr>
          <w:rFonts w:asciiTheme="minorHAnsi" w:hAnsiTheme="minorHAnsi" w:cstheme="minorHAnsi"/>
          <w:sz w:val="14"/>
        </w:rPr>
        <w:t xml:space="preserve"> Bulldozed by chronic sanctions, </w:t>
      </w:r>
      <w:r w:rsidRPr="001870D4">
        <w:rPr>
          <w:rStyle w:val="StyleUnderline"/>
          <w:rFonts w:asciiTheme="minorHAnsi" w:hAnsiTheme="minorHAnsi" w:cstheme="minorHAnsi"/>
        </w:rPr>
        <w:t>Kim finds nuclear weapons a cheaper and safer alternative to running economically ruinous and militarily dangerous conventional arms races.</w:t>
      </w:r>
      <w:r w:rsidRPr="001870D4">
        <w:rPr>
          <w:rFonts w:asciiTheme="minorHAnsi" w:hAnsiTheme="minorHAnsi" w:cstheme="minorHAnsi"/>
          <w:sz w:val="14"/>
        </w:rPr>
        <w:t xml:space="preserve"> Moreover, if the US insists on North Korea’s </w:t>
      </w:r>
      <w:proofErr w:type="spellStart"/>
      <w:r w:rsidRPr="001870D4">
        <w:rPr>
          <w:rFonts w:asciiTheme="minorHAnsi" w:hAnsiTheme="minorHAnsi" w:cstheme="minorHAnsi"/>
          <w:sz w:val="14"/>
        </w:rPr>
        <w:t>denuclearisation</w:t>
      </w:r>
      <w:proofErr w:type="spellEnd"/>
      <w:r w:rsidRPr="001870D4">
        <w:rPr>
          <w:rFonts w:asciiTheme="minorHAnsi" w:hAnsiTheme="minorHAnsi" w:cstheme="minorHAnsi"/>
          <w:sz w:val="14"/>
        </w:rPr>
        <w:t xml:space="preserve">, Kim may ask why Washington did not apply the same pressure on Israel. How do North and South Korea communicate? In the end, the vexing question is if China can live with a nuclear North Korea. Will China worry that Pyongyang may want to edge away from Beijing to be able to choose its policies more freely? It seems unlikely. China will come down hard on North Korea if Kim threatens to fire missiles at US cities. Kim is more interested in retaining power and bringing South Korea under his control than hurting America. </w:t>
      </w:r>
      <w:r w:rsidRPr="001870D4">
        <w:rPr>
          <w:rStyle w:val="StyleUnderline"/>
          <w:rFonts w:asciiTheme="minorHAnsi" w:hAnsiTheme="minorHAnsi" w:cstheme="minorHAnsi"/>
        </w:rPr>
        <w:t>His nukes are his safety net against Trump’s fire and fury.</w:t>
      </w:r>
    </w:p>
    <w:p w:rsidR="00895A85" w:rsidRPr="001870D4" w:rsidRDefault="00895A85" w:rsidP="00895A85">
      <w:pPr>
        <w:pStyle w:val="Heading2"/>
        <w:rPr>
          <w:rFonts w:asciiTheme="minorHAnsi" w:hAnsiTheme="minorHAnsi" w:cstheme="minorHAnsi"/>
        </w:rPr>
      </w:pPr>
      <w:r w:rsidRPr="001870D4">
        <w:rPr>
          <w:rFonts w:asciiTheme="minorHAnsi" w:hAnsiTheme="minorHAnsi" w:cstheme="minorHAnsi"/>
        </w:rPr>
        <w:t xml:space="preserve">South Korea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Good</w:t>
      </w:r>
    </w:p>
    <w:p w:rsidR="00895A85" w:rsidRPr="001870D4" w:rsidRDefault="00895A85" w:rsidP="00895A85">
      <w:pPr>
        <w:pStyle w:val="Heading3"/>
        <w:rPr>
          <w:rFonts w:asciiTheme="minorHAnsi" w:hAnsiTheme="minorHAnsi" w:cstheme="minorHAnsi"/>
        </w:rPr>
      </w:pPr>
      <w:r w:rsidRPr="001870D4">
        <w:rPr>
          <w:rFonts w:asciiTheme="minorHAnsi" w:hAnsiTheme="minorHAnsi" w:cstheme="minorHAnsi"/>
        </w:rPr>
        <w:t>Solves Korean War</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South Korean nuclear proliferation solves North Korean aggression – avoids nuclear war</w:t>
      </w:r>
    </w:p>
    <w:p w:rsidR="00895A85" w:rsidRPr="001870D4" w:rsidRDefault="00895A85" w:rsidP="00895A85">
      <w:pPr>
        <w:rPr>
          <w:rFonts w:asciiTheme="minorHAnsi" w:hAnsiTheme="minorHAnsi" w:cstheme="minorHAnsi"/>
        </w:rPr>
      </w:pPr>
      <w:r w:rsidRPr="001870D4">
        <w:rPr>
          <w:rStyle w:val="Style13ptBold"/>
          <w:rFonts w:asciiTheme="minorHAnsi" w:hAnsiTheme="minorHAnsi" w:cstheme="minorHAnsi"/>
        </w:rPr>
        <w:t>Bandow 18</w:t>
      </w:r>
      <w:r w:rsidRPr="001870D4">
        <w:rPr>
          <w:rFonts w:asciiTheme="minorHAnsi" w:hAnsiTheme="minorHAnsi" w:cstheme="minorHAnsi"/>
        </w:rPr>
        <w:t xml:space="preserve"> (Doug, Senior Fellow at the Cato Institute and a former Special Assistant to President Ronald Reagan, CATO Institute, “Perhaps It’s Time for South Korea to Go Nuclear,” </w:t>
      </w:r>
      <w:hyperlink r:id="rId78" w:history="1">
        <w:r w:rsidRPr="001870D4">
          <w:rPr>
            <w:rStyle w:val="Hyperlink"/>
            <w:rFonts w:asciiTheme="minorHAnsi" w:hAnsiTheme="minorHAnsi" w:cstheme="minorHAnsi"/>
          </w:rPr>
          <w:t>https://www.cato.org/publications/commentary/perhaps-its-time-south-korea-go-nuclear</w:t>
        </w:r>
      </w:hyperlink>
      <w:r w:rsidRPr="001870D4">
        <w:rPr>
          <w:rFonts w:asciiTheme="minorHAnsi" w:hAnsiTheme="minorHAnsi" w:cstheme="minorHAnsi"/>
        </w:rPr>
        <w:t>, 2/14/2018, 7/3/2019) DG</w:t>
      </w:r>
    </w:p>
    <w:p w:rsidR="00895A85" w:rsidRPr="001870D4" w:rsidRDefault="00895A85" w:rsidP="00895A85">
      <w:pPr>
        <w:rPr>
          <w:rFonts w:asciiTheme="minorHAnsi" w:hAnsiTheme="minorHAnsi" w:cstheme="minorHAnsi"/>
        </w:rPr>
      </w:pPr>
      <w:r w:rsidRPr="001870D4">
        <w:rPr>
          <w:rFonts w:asciiTheme="minorHAnsi" w:hAnsiTheme="minorHAnsi" w:cstheme="minorHAnsi"/>
          <w:sz w:val="14"/>
        </w:rPr>
        <w:t xml:space="preserve">North Korea’s </w:t>
      </w:r>
      <w:r w:rsidRPr="001870D4">
        <w:rPr>
          <w:rStyle w:val="StyleUnderline"/>
          <w:rFonts w:asciiTheme="minorHAnsi" w:hAnsiTheme="minorHAnsi" w:cstheme="minorHAnsi"/>
        </w:rPr>
        <w:t>Kim Jong-un plays the international game with style.</w:t>
      </w:r>
      <w:r w:rsidRPr="001870D4">
        <w:rPr>
          <w:rFonts w:asciiTheme="minorHAnsi" w:hAnsiTheme="minorHAnsi" w:cstheme="minorHAnsi"/>
          <w:sz w:val="14"/>
        </w:rPr>
        <w:t xml:space="preserve"> He sent his sister, Kim </w:t>
      </w:r>
      <w:proofErr w:type="spellStart"/>
      <w:r w:rsidRPr="001870D4">
        <w:rPr>
          <w:rFonts w:asciiTheme="minorHAnsi" w:hAnsiTheme="minorHAnsi" w:cstheme="minorHAnsi"/>
          <w:sz w:val="14"/>
        </w:rPr>
        <w:t>Yo-jong</w:t>
      </w:r>
      <w:proofErr w:type="spellEnd"/>
      <w:r w:rsidRPr="001870D4">
        <w:rPr>
          <w:rFonts w:asciiTheme="minorHAnsi" w:hAnsiTheme="minorHAnsi" w:cstheme="minorHAnsi"/>
          <w:sz w:val="14"/>
        </w:rPr>
        <w:t>, to the Olympic games in the Republic of Korea. And he extended an invitation for South Korea’s President Moon Jae-in to visit Pyongyang. It’s impossible for the ROK leader to say no. Unsurprisingly,</w:t>
      </w:r>
      <w:r w:rsidRPr="001870D4">
        <w:rPr>
          <w:rStyle w:val="StyleUnderline"/>
          <w:rFonts w:asciiTheme="minorHAnsi" w:hAnsiTheme="minorHAnsi" w:cstheme="minorHAnsi"/>
        </w:rPr>
        <w:t xml:space="preserve"> the Trump administration isn’t happy.</w:t>
      </w:r>
      <w:r w:rsidRPr="001870D4">
        <w:rPr>
          <w:rFonts w:asciiTheme="minorHAnsi" w:hAnsiTheme="minorHAnsi" w:cstheme="minorHAnsi"/>
          <w:sz w:val="14"/>
        </w:rPr>
        <w:t xml:space="preserve"> Even before the North’s dramatic move, Vice President Mike </w:t>
      </w:r>
      <w:r w:rsidRPr="001870D4">
        <w:rPr>
          <w:rStyle w:val="StyleUnderline"/>
          <w:rFonts w:asciiTheme="minorHAnsi" w:hAnsiTheme="minorHAnsi" w:cstheme="minorHAnsi"/>
        </w:rPr>
        <w:t>Pence demonstrated</w:t>
      </w:r>
      <w:r w:rsidRPr="001870D4">
        <w:rPr>
          <w:rFonts w:asciiTheme="minorHAnsi" w:hAnsiTheme="minorHAnsi" w:cstheme="minorHAnsi"/>
          <w:sz w:val="14"/>
        </w:rPr>
        <w:t xml:space="preserve"> his great </w:t>
      </w:r>
      <w:r w:rsidRPr="001870D4">
        <w:rPr>
          <w:rStyle w:val="StyleUnderline"/>
          <w:rFonts w:asciiTheme="minorHAnsi" w:hAnsiTheme="minorHAnsi" w:cstheme="minorHAnsi"/>
        </w:rPr>
        <w:t>displeasure at the North Koreans’ presence in the Olympics</w:t>
      </w:r>
      <w:r w:rsidRPr="001870D4">
        <w:rPr>
          <w:rFonts w:asciiTheme="minorHAnsi" w:hAnsiTheme="minorHAnsi" w:cstheme="minorHAnsi"/>
          <w:sz w:val="14"/>
        </w:rPr>
        <w:t xml:space="preserve">, which he called a “charade.” Then, the refused to stand when Pyongyang’s athletes entered the stadium and studiously ignored the presence of not only Kim </w:t>
      </w:r>
      <w:proofErr w:type="spellStart"/>
      <w:r w:rsidRPr="001870D4">
        <w:rPr>
          <w:rFonts w:asciiTheme="minorHAnsi" w:hAnsiTheme="minorHAnsi" w:cstheme="minorHAnsi"/>
          <w:sz w:val="14"/>
        </w:rPr>
        <w:t>Yo-jong</w:t>
      </w:r>
      <w:proofErr w:type="spellEnd"/>
      <w:r w:rsidRPr="001870D4">
        <w:rPr>
          <w:rFonts w:asciiTheme="minorHAnsi" w:hAnsiTheme="minorHAnsi" w:cstheme="minorHAnsi"/>
          <w:sz w:val="14"/>
        </w:rPr>
        <w:t xml:space="preserve"> but also the North’s nominal head of state Kim Yong-</w:t>
      </w:r>
      <w:proofErr w:type="spellStart"/>
      <w:r w:rsidRPr="001870D4">
        <w:rPr>
          <w:rFonts w:asciiTheme="minorHAnsi" w:hAnsiTheme="minorHAnsi" w:cstheme="minorHAnsi"/>
          <w:sz w:val="14"/>
        </w:rPr>
        <w:t>nam</w:t>
      </w:r>
      <w:proofErr w:type="spellEnd"/>
      <w:r w:rsidRPr="001870D4">
        <w:rPr>
          <w:rFonts w:asciiTheme="minorHAnsi" w:hAnsiTheme="minorHAnsi" w:cstheme="minorHAnsi"/>
          <w:sz w:val="14"/>
        </w:rPr>
        <w:t xml:space="preserve"> (no relation). Had Pence approached them with his hand outstretched he would have grabbed the initiative for the Trump administration. But instead he refused to even glance in the North Koreans’ direction, as if doing so would make them disappear. Of course, </w:t>
      </w:r>
      <w:r w:rsidRPr="001870D4">
        <w:rPr>
          <w:rStyle w:val="Emphasis"/>
          <w:rFonts w:asciiTheme="minorHAnsi" w:hAnsiTheme="minorHAnsi" w:cstheme="minorHAnsi"/>
        </w:rPr>
        <w:t>there is no reason to believe that Kim Jong-un has decided to mend his evil ways and abandon nuclear weapons,</w:t>
      </w:r>
      <w:r w:rsidRPr="001870D4">
        <w:rPr>
          <w:rFonts w:asciiTheme="minorHAnsi" w:hAnsiTheme="minorHAnsi" w:cstheme="minorHAnsi"/>
          <w:sz w:val="14"/>
        </w:rPr>
        <w:t xml:space="preserve"> respect human rights, hold elections, and accept unconditional reunification. But </w:t>
      </w:r>
      <w:r w:rsidRPr="001870D4">
        <w:rPr>
          <w:rStyle w:val="StyleUnderline"/>
          <w:rFonts w:asciiTheme="minorHAnsi" w:hAnsiTheme="minorHAnsi" w:cstheme="minorHAnsi"/>
        </w:rPr>
        <w:t>the North Koreans really didn’t use their participation “to paper over the truth about their regime</w:t>
      </w:r>
      <w:r w:rsidRPr="001870D4">
        <w:rPr>
          <w:rFonts w:asciiTheme="minorHAnsi" w:hAnsiTheme="minorHAnsi" w:cstheme="minorHAnsi"/>
          <w:sz w:val="14"/>
        </w:rPr>
        <w:t xml:space="preserve">, which oppresses its own people &amp; threatens other nations,” as Pence tweeted before leaving for Korea. After all, lots of thuggish dictators, including several proclaimed to be “friends” by President Trump, sent delegations, without much affecting their reputations. Pyongyang’s grand gestures were aimed less at Seoul and more at the Trump administration. After all, the two Koreas have fielded joint sports teams before, most recently in the 2014 Asia Games, without lasting impact. Moreover, the last two leftish ROK presidents held summits with Kim </w:t>
      </w:r>
      <w:proofErr w:type="spellStart"/>
      <w:r w:rsidRPr="001870D4">
        <w:rPr>
          <w:rFonts w:asciiTheme="minorHAnsi" w:hAnsiTheme="minorHAnsi" w:cstheme="minorHAnsi"/>
          <w:sz w:val="14"/>
        </w:rPr>
        <w:t>Jong-il</w:t>
      </w:r>
      <w:proofErr w:type="spellEnd"/>
      <w:r w:rsidRPr="001870D4">
        <w:rPr>
          <w:rFonts w:asciiTheme="minorHAnsi" w:hAnsiTheme="minorHAnsi" w:cstheme="minorHAnsi"/>
          <w:sz w:val="14"/>
        </w:rPr>
        <w:t xml:space="preserve">, the father of the present ruler — many missile and nuclear tests ago. Along the way Pyongyang collected some $10 billion in aid and other revenue as part of the “Sunshine Policy,” without yielding peace. </w:t>
      </w:r>
      <w:r w:rsidRPr="001870D4">
        <w:rPr>
          <w:rStyle w:val="StyleUnderline"/>
          <w:rFonts w:asciiTheme="minorHAnsi" w:hAnsiTheme="minorHAnsi" w:cstheme="minorHAnsi"/>
        </w:rPr>
        <w:t>The regime is focused on self-preservation</w:t>
      </w:r>
      <w:r w:rsidRPr="001870D4">
        <w:rPr>
          <w:rFonts w:asciiTheme="minorHAnsi" w:hAnsiTheme="minorHAnsi" w:cstheme="minorHAnsi"/>
          <w:sz w:val="14"/>
        </w:rPr>
        <w:t xml:space="preserve">. Officials in the Democratic People’s Republic of Korea told me they had no intention of being “swallowed” by the South. But </w:t>
      </w:r>
      <w:r w:rsidRPr="001870D4">
        <w:rPr>
          <w:rStyle w:val="Emphasis"/>
          <w:rFonts w:asciiTheme="minorHAnsi" w:hAnsiTheme="minorHAnsi" w:cstheme="minorHAnsi"/>
        </w:rPr>
        <w:t>South Korea does not threaten Pyongyang’s security.</w:t>
      </w:r>
      <w:r w:rsidRPr="001870D4">
        <w:rPr>
          <w:rFonts w:asciiTheme="minorHAnsi" w:hAnsiTheme="minorHAnsi" w:cstheme="minorHAnsi"/>
          <w:sz w:val="14"/>
        </w:rPr>
        <w:t xml:space="preserve"> Last summer my North Korean interlocutors dismissed the ROK as a “puppet” of America. In truth, while the South is a vibrant democracy with one of the world’s largest industrial economies, </w:t>
      </w:r>
      <w:r w:rsidRPr="001870D4">
        <w:rPr>
          <w:rStyle w:val="StyleUnderline"/>
          <w:rFonts w:asciiTheme="minorHAnsi" w:hAnsiTheme="minorHAnsi" w:cstheme="minorHAnsi"/>
        </w:rPr>
        <w:t xml:space="preserve">it has subcontracted its security to the U.S. The American military </w:t>
      </w:r>
      <w:r w:rsidRPr="001870D4">
        <w:rPr>
          <w:rFonts w:asciiTheme="minorHAnsi" w:hAnsiTheme="minorHAnsi" w:cstheme="minorHAnsi"/>
          <w:sz w:val="14"/>
        </w:rPr>
        <w:t xml:space="preserve">even </w:t>
      </w:r>
      <w:r w:rsidRPr="001870D4">
        <w:rPr>
          <w:rStyle w:val="StyleUnderline"/>
          <w:rFonts w:asciiTheme="minorHAnsi" w:hAnsiTheme="minorHAnsi" w:cstheme="minorHAnsi"/>
        </w:rPr>
        <w:t xml:space="preserve">has operational control over South Korean forces in wartime. </w:t>
      </w:r>
      <w:r w:rsidRPr="001870D4">
        <w:rPr>
          <w:rFonts w:asciiTheme="minorHAnsi" w:hAnsiTheme="minorHAnsi" w:cstheme="minorHAnsi"/>
          <w:sz w:val="14"/>
        </w:rPr>
        <w:t xml:space="preserve">And all the “big guns” are in Washington’s hands. Moreover, </w:t>
      </w:r>
      <w:r w:rsidRPr="001870D4">
        <w:rPr>
          <w:rStyle w:val="Emphasis"/>
          <w:rFonts w:asciiTheme="minorHAnsi" w:hAnsiTheme="minorHAnsi" w:cstheme="minorHAnsi"/>
        </w:rPr>
        <w:t>the advanced U.S. military position</w:t>
      </w:r>
      <w:r w:rsidRPr="001870D4">
        <w:rPr>
          <w:rFonts w:asciiTheme="minorHAnsi" w:hAnsiTheme="minorHAnsi" w:cstheme="minorHAnsi"/>
          <w:sz w:val="14"/>
        </w:rPr>
        <w:t xml:space="preserve"> — roughly 30,000 troops stationed on the peninsula, a Marine Expeditionary Force on Okinawa targeted for a Korean conflict, and much more within reach via sea or air — </w:t>
      </w:r>
      <w:r w:rsidRPr="001870D4">
        <w:rPr>
          <w:rStyle w:val="Emphasis"/>
          <w:rFonts w:asciiTheme="minorHAnsi" w:hAnsiTheme="minorHAnsi" w:cstheme="minorHAnsi"/>
        </w:rPr>
        <w:t>threatens more than retaliation for another North Korean invasion</w:t>
      </w:r>
      <w:r w:rsidRPr="001870D4">
        <w:rPr>
          <w:rFonts w:asciiTheme="minorHAnsi" w:hAnsiTheme="minorHAnsi" w:cstheme="minorHAnsi"/>
          <w:sz w:val="14"/>
        </w:rPr>
        <w:t xml:space="preserve">. </w:t>
      </w:r>
      <w:r w:rsidRPr="001870D4">
        <w:rPr>
          <w:rStyle w:val="StyleUnderline"/>
          <w:rFonts w:asciiTheme="minorHAnsi" w:hAnsiTheme="minorHAnsi" w:cstheme="minorHAnsi"/>
        </w:rPr>
        <w:t>Washington</w:t>
      </w:r>
      <w:r w:rsidRPr="001870D4">
        <w:rPr>
          <w:rFonts w:asciiTheme="minorHAnsi" w:hAnsiTheme="minorHAnsi" w:cstheme="minorHAnsi"/>
          <w:sz w:val="14"/>
        </w:rPr>
        <w:t xml:space="preserve"> has </w:t>
      </w:r>
      <w:r w:rsidRPr="001870D4">
        <w:rPr>
          <w:rStyle w:val="StyleUnderline"/>
          <w:rFonts w:asciiTheme="minorHAnsi" w:hAnsiTheme="minorHAnsi" w:cstheme="minorHAnsi"/>
        </w:rPr>
        <w:t>demonstrated its willingness to oust foreign governments at its pleasure</w:t>
      </w:r>
      <w:r w:rsidRPr="001870D4">
        <w:rPr>
          <w:rFonts w:asciiTheme="minorHAnsi" w:hAnsiTheme="minorHAnsi" w:cstheme="minorHAnsi"/>
          <w:sz w:val="14"/>
        </w:rPr>
        <w:t xml:space="preserve">. Even without Seoul’s consent the U.S. could start a preventive war. </w:t>
      </w:r>
      <w:r w:rsidRPr="001870D4">
        <w:rPr>
          <w:rStyle w:val="StyleUnderline"/>
          <w:rFonts w:asciiTheme="minorHAnsi" w:hAnsiTheme="minorHAnsi" w:cstheme="minorHAnsi"/>
        </w:rPr>
        <w:t>Hence North Korea’s push to create not only nuclear weapons, but missiles to strike America</w:t>
      </w:r>
      <w:r w:rsidRPr="001870D4">
        <w:rPr>
          <w:rFonts w:asciiTheme="minorHAnsi" w:hAnsiTheme="minorHAnsi" w:cstheme="minorHAnsi"/>
          <w:sz w:val="14"/>
        </w:rPr>
        <w:t xml:space="preserve">. In Muammar Khadafy’s final </w:t>
      </w:r>
      <w:proofErr w:type="gramStart"/>
      <w:r w:rsidRPr="001870D4">
        <w:rPr>
          <w:rFonts w:asciiTheme="minorHAnsi" w:hAnsiTheme="minorHAnsi" w:cstheme="minorHAnsi"/>
          <w:sz w:val="14"/>
        </w:rPr>
        <w:t>moments</w:t>
      </w:r>
      <w:proofErr w:type="gramEnd"/>
      <w:r w:rsidRPr="001870D4">
        <w:rPr>
          <w:rFonts w:asciiTheme="minorHAnsi" w:hAnsiTheme="minorHAnsi" w:cstheme="minorHAnsi"/>
          <w:sz w:val="14"/>
        </w:rPr>
        <w:t xml:space="preserve"> he might have thought, if only I hadn’t given up my missiles and nukes. The North’s Kim seems unlikely to ever utter those words, whatever happens to his rule. For the DPRK, talking to the ROK is usually a waste of time, other than attempting to shake free a few loose won. But not in this case. President Trump’s belligerent behavior made the otherwise meaningless gesture worthwhile. The Kim regime is looking for some insurance until it creates a nuclear deterrent which is unquestionably secure. In this way the president probably deserves, as he shamelessly demanded, credit for Pyongyang’s softening. But the North offered only process, an inter-Korean summit, not substance, acceptance of denuclearization. Indeed, the purpose of offering the former was to avoid the latter. And the Olympics gambit was successful, in part because it pushed President Moon back to his left-wing roots. After reaching agreement with Pyongyang on the Olympics, he declared: “We are facing a precious opportunity to resolve the North Korean nuclear issues in a peaceful manner and open up the path of establishing peace on the Korean peninsula now.” At Moon’s request, the U.S. reluctantly agreed to postpone military exercises with South Korean forces. Pleasant video of smiling North Koreans, and especially the attractive Kim </w:t>
      </w:r>
      <w:proofErr w:type="spellStart"/>
      <w:r w:rsidRPr="001870D4">
        <w:rPr>
          <w:rFonts w:asciiTheme="minorHAnsi" w:hAnsiTheme="minorHAnsi" w:cstheme="minorHAnsi"/>
          <w:sz w:val="14"/>
        </w:rPr>
        <w:t>Yo-jang</w:t>
      </w:r>
      <w:proofErr w:type="spellEnd"/>
      <w:r w:rsidRPr="001870D4">
        <w:rPr>
          <w:rFonts w:asciiTheme="minorHAnsi" w:hAnsiTheme="minorHAnsi" w:cstheme="minorHAnsi"/>
          <w:sz w:val="14"/>
        </w:rPr>
        <w:t xml:space="preserve">, filled the South’s airwaves. The North even raised questions about “dependence on the outsiders,” meaning the U.S. And talk of military options at least temporarily faded. In return, Pyongyang offered the prospect of fewer provocations and better relations. Again. Said Kim Jong-un in his New Year’s Day address: “The South Korean authorities should respond positively to our sincere efforts for a detente.” Of course, there was no mention of ending missile or nuclear developments, let alone eliminating existing arsenals. </w:t>
      </w:r>
      <w:r w:rsidRPr="001870D4">
        <w:rPr>
          <w:rStyle w:val="StyleUnderline"/>
          <w:rFonts w:asciiTheme="minorHAnsi" w:hAnsiTheme="minorHAnsi" w:cstheme="minorHAnsi"/>
        </w:rPr>
        <w:t>The North’s objective is not to surrender its sovereignty, but to get Seoul to assert its sovereignty against Washington.</w:t>
      </w:r>
      <w:r w:rsidRPr="001870D4">
        <w:rPr>
          <w:rFonts w:asciiTheme="minorHAnsi" w:hAnsiTheme="minorHAnsi" w:cstheme="minorHAnsi"/>
          <w:sz w:val="14"/>
        </w:rPr>
        <w:t xml:space="preserve"> Since none of Pyongyang’s attitudes or positions have changed, there is no reason to believe that it is willing to offer anything more of value. Which makes North Korea’s Olympics participation, by normal terms, a bad deal for the allies. After all, </w:t>
      </w:r>
      <w:r w:rsidRPr="001870D4">
        <w:rPr>
          <w:rStyle w:val="StyleUnderline"/>
          <w:rFonts w:asciiTheme="minorHAnsi" w:hAnsiTheme="minorHAnsi" w:cstheme="minorHAnsi"/>
        </w:rPr>
        <w:t>so far Pyongyang has given up nothing. But “normal” means that Korean policy is set in Washington. That was inevitable so long as the ROK was essentially helpless</w:t>
      </w:r>
      <w:r w:rsidRPr="001870D4">
        <w:rPr>
          <w:rFonts w:asciiTheme="minorHAnsi" w:hAnsiTheme="minorHAnsi" w:cstheme="minorHAnsi"/>
          <w:sz w:val="14"/>
        </w:rPr>
        <w:t xml:space="preserve">, unable to defend itself against the DPRK and its allies. But that world long ago disappeared. South Korea has taken its place among the first rank of nations. Yet its security remains in the hands of American presidents, most of whom know little of the Koreas and have no incentive to sacrifice U.S. interests on the ROK’s behalf. Today that means an aggressive, coercive approach, topped by threats of war. And it is based on the belief that any conflict would occur, as Sen. Lindsey Graham (R-SC) coldly put it, “over there,” meaning the Koreas. Which is why North Korea’s Olympic politics actually </w:t>
      </w:r>
      <w:proofErr w:type="gramStart"/>
      <w:r w:rsidRPr="001870D4">
        <w:rPr>
          <w:rFonts w:asciiTheme="minorHAnsi" w:hAnsiTheme="minorHAnsi" w:cstheme="minorHAnsi"/>
          <w:sz w:val="14"/>
        </w:rPr>
        <w:t>is</w:t>
      </w:r>
      <w:proofErr w:type="gramEnd"/>
      <w:r w:rsidRPr="001870D4">
        <w:rPr>
          <w:rFonts w:asciiTheme="minorHAnsi" w:hAnsiTheme="minorHAnsi" w:cstheme="minorHAnsi"/>
          <w:sz w:val="14"/>
        </w:rPr>
        <w:t xml:space="preserve"> a win for Americans, if not the Trump administration. First is creating a communication channel which might also encourage a U.S.-North Korean dialogue. </w:t>
      </w:r>
      <w:proofErr w:type="spellStart"/>
      <w:r w:rsidRPr="001870D4">
        <w:rPr>
          <w:rFonts w:asciiTheme="minorHAnsi" w:hAnsiTheme="minorHAnsi" w:cstheme="minorHAnsi"/>
          <w:sz w:val="14"/>
        </w:rPr>
        <w:t>Axios</w:t>
      </w:r>
      <w:proofErr w:type="spellEnd"/>
      <w:r w:rsidRPr="001870D4">
        <w:rPr>
          <w:rFonts w:asciiTheme="minorHAnsi" w:hAnsiTheme="minorHAnsi" w:cstheme="minorHAnsi"/>
          <w:sz w:val="14"/>
        </w:rPr>
        <w:t xml:space="preserve"> reported that National Security Adviser H.R. McMaster believed “resumed communications by the North Koreans are diversions and don’t have any effect on its determined pursuit of nuclear weapons.” However, President Trump </w:t>
      </w:r>
      <w:proofErr w:type="gramStart"/>
      <w:r w:rsidRPr="001870D4">
        <w:rPr>
          <w:rFonts w:asciiTheme="minorHAnsi" w:hAnsiTheme="minorHAnsi" w:cstheme="minorHAnsi"/>
          <w:sz w:val="14"/>
        </w:rPr>
        <w:t>said</w:t>
      </w:r>
      <w:proofErr w:type="gramEnd"/>
      <w:r w:rsidRPr="001870D4">
        <w:rPr>
          <w:rFonts w:asciiTheme="minorHAnsi" w:hAnsiTheme="minorHAnsi" w:cstheme="minorHAnsi"/>
          <w:sz w:val="14"/>
        </w:rPr>
        <w:t xml:space="preserve"> “I would love to see them take it beyond the Olympics.” Indeed, “at the appropriate time, we’ll get involved.” Hopefully he is serious. Second, </w:t>
      </w:r>
      <w:r w:rsidRPr="001870D4">
        <w:rPr>
          <w:rStyle w:val="StyleUnderline"/>
          <w:rFonts w:asciiTheme="minorHAnsi" w:hAnsiTheme="minorHAnsi" w:cstheme="minorHAnsi"/>
        </w:rPr>
        <w:t>the North Korean gambit makes a U.S. attack less likely</w:t>
      </w:r>
      <w:r w:rsidRPr="001870D4">
        <w:rPr>
          <w:rFonts w:asciiTheme="minorHAnsi" w:hAnsiTheme="minorHAnsi" w:cstheme="minorHAnsi"/>
          <w:sz w:val="14"/>
        </w:rPr>
        <w:t xml:space="preserve">. President </w:t>
      </w:r>
      <w:r w:rsidRPr="001870D4">
        <w:rPr>
          <w:rStyle w:val="StyleUnderline"/>
          <w:rFonts w:asciiTheme="minorHAnsi" w:hAnsiTheme="minorHAnsi" w:cstheme="minorHAnsi"/>
        </w:rPr>
        <w:t>Trump could act over the objection of Seoul and without using any American forces based in the ROK</w:t>
      </w:r>
      <w:r w:rsidRPr="001870D4">
        <w:rPr>
          <w:rFonts w:asciiTheme="minorHAnsi" w:hAnsiTheme="minorHAnsi" w:cstheme="minorHAnsi"/>
          <w:sz w:val="14"/>
        </w:rPr>
        <w:t xml:space="preserve">. However, </w:t>
      </w:r>
      <w:r w:rsidRPr="001870D4">
        <w:rPr>
          <w:rStyle w:val="StyleUnderline"/>
          <w:rFonts w:asciiTheme="minorHAnsi" w:hAnsiTheme="minorHAnsi" w:cstheme="minorHAnsi"/>
        </w:rPr>
        <w:t>doing so would be less effective and more dangerous</w:t>
      </w:r>
      <w:r w:rsidRPr="001870D4">
        <w:rPr>
          <w:rFonts w:asciiTheme="minorHAnsi" w:hAnsiTheme="minorHAnsi" w:cstheme="minorHAnsi"/>
          <w:sz w:val="14"/>
        </w:rPr>
        <w:t xml:space="preserve">, especially if the U.S. made no preparations for North Korean retaliation. And it likely would rupture the alliance. Third is to channel South Korean nationalism in a positive direction. Katina Adams, a State Department spokeswoman, said “We are in close contact with the Republic of Korea about our unified response to North Korea.” However, Washington analysts worry about the North driving a “wedge” between the U.S. and South Korea. In fact, the president </w:t>
      </w:r>
      <w:proofErr w:type="gramStart"/>
      <w:r w:rsidRPr="001870D4">
        <w:rPr>
          <w:rFonts w:asciiTheme="minorHAnsi" w:hAnsiTheme="minorHAnsi" w:cstheme="minorHAnsi"/>
          <w:sz w:val="14"/>
        </w:rPr>
        <w:t>said</w:t>
      </w:r>
      <w:proofErr w:type="gramEnd"/>
      <w:r w:rsidRPr="001870D4">
        <w:rPr>
          <w:rFonts w:asciiTheme="minorHAnsi" w:hAnsiTheme="minorHAnsi" w:cstheme="minorHAnsi"/>
          <w:sz w:val="14"/>
        </w:rPr>
        <w:t xml:space="preserve"> “if I were them I would try.” Continuing positive signs from the North could encourage the Moon administration to step back from President Trump’s “maximum pressure” policy. For instance, during last year’s presidential campaign candidate Moon proposed restarting the Kaesong industrial park, which likely would run afoul of sanctions passed after its closure. Such a step might be unwise in Washington’s view, but the Korean challenge most directly affects South Korea. </w:t>
      </w:r>
      <w:r w:rsidRPr="001870D4">
        <w:rPr>
          <w:rStyle w:val="Emphasis"/>
          <w:rFonts w:asciiTheme="minorHAnsi" w:hAnsiTheme="minorHAnsi" w:cstheme="minorHAnsi"/>
        </w:rPr>
        <w:t>Seoul should take the lead</w:t>
      </w:r>
      <w:r w:rsidRPr="001870D4">
        <w:rPr>
          <w:rFonts w:asciiTheme="minorHAnsi" w:hAnsiTheme="minorHAnsi" w:cstheme="minorHAnsi"/>
          <w:sz w:val="14"/>
        </w:rPr>
        <w:t xml:space="preserve">. </w:t>
      </w:r>
      <w:r w:rsidRPr="001870D4">
        <w:rPr>
          <w:rStyle w:val="Emphasis"/>
          <w:rFonts w:asciiTheme="minorHAnsi" w:hAnsiTheme="minorHAnsi" w:cstheme="minorHAnsi"/>
        </w:rPr>
        <w:t>Keeping the ROK dependent on America is in neither country’s interest.</w:t>
      </w:r>
      <w:r w:rsidRPr="001870D4">
        <w:rPr>
          <w:rFonts w:asciiTheme="minorHAnsi" w:hAnsiTheme="minorHAnsi" w:cstheme="minorHAnsi"/>
          <w:sz w:val="14"/>
        </w:rPr>
        <w:t xml:space="preserve"> Of course, </w:t>
      </w:r>
      <w:r w:rsidRPr="001870D4">
        <w:rPr>
          <w:rStyle w:val="StyleUnderline"/>
          <w:rFonts w:asciiTheme="minorHAnsi" w:hAnsiTheme="minorHAnsi" w:cstheme="minorHAnsi"/>
        </w:rPr>
        <w:t>the bilateral relationship goes back more than seven decades</w:t>
      </w:r>
      <w:r w:rsidRPr="001870D4">
        <w:rPr>
          <w:rFonts w:asciiTheme="minorHAnsi" w:hAnsiTheme="minorHAnsi" w:cstheme="minorHAnsi"/>
          <w:sz w:val="14"/>
        </w:rPr>
        <w:t xml:space="preserve">. The vice president waxed enthusiastic: “the sons and daughters of our two nations have stood together in defense of our most cherished values.” However, </w:t>
      </w:r>
      <w:r w:rsidRPr="001870D4">
        <w:rPr>
          <w:rStyle w:val="StyleUnderline"/>
          <w:rFonts w:asciiTheme="minorHAnsi" w:hAnsiTheme="minorHAnsi" w:cstheme="minorHAnsi"/>
        </w:rPr>
        <w:t xml:space="preserve">younger South Koreans remember military dictatorships rather than the Korean </w:t>
      </w:r>
      <w:proofErr w:type="gramStart"/>
      <w:r w:rsidRPr="001870D4">
        <w:rPr>
          <w:rStyle w:val="StyleUnderline"/>
          <w:rFonts w:asciiTheme="minorHAnsi" w:hAnsiTheme="minorHAnsi" w:cstheme="minorHAnsi"/>
        </w:rPr>
        <w:t>War</w:t>
      </w:r>
      <w:r w:rsidRPr="001870D4">
        <w:rPr>
          <w:rFonts w:asciiTheme="minorHAnsi" w:hAnsiTheme="minorHAnsi" w:cstheme="minorHAnsi"/>
          <w:sz w:val="14"/>
        </w:rPr>
        <w:t>, and</w:t>
      </w:r>
      <w:proofErr w:type="gramEnd"/>
      <w:r w:rsidRPr="001870D4">
        <w:rPr>
          <w:rFonts w:asciiTheme="minorHAnsi" w:hAnsiTheme="minorHAnsi" w:cstheme="minorHAnsi"/>
          <w:sz w:val="14"/>
        </w:rPr>
        <w:t xml:space="preserve"> are more likely to bridle at the costs of dependence. Indeed, </w:t>
      </w:r>
      <w:r w:rsidRPr="001870D4">
        <w:rPr>
          <w:rStyle w:val="StyleUnderline"/>
          <w:rFonts w:asciiTheme="minorHAnsi" w:hAnsiTheme="minorHAnsi" w:cstheme="minorHAnsi"/>
        </w:rPr>
        <w:t>though the ROK benefits from U.S. defense subsidies</w:t>
      </w:r>
      <w:r w:rsidRPr="001870D4">
        <w:rPr>
          <w:rFonts w:asciiTheme="minorHAnsi" w:hAnsiTheme="minorHAnsi" w:cstheme="minorHAnsi"/>
          <w:sz w:val="14"/>
        </w:rPr>
        <w:t xml:space="preserve">, </w:t>
      </w:r>
      <w:r w:rsidRPr="001870D4">
        <w:rPr>
          <w:rStyle w:val="Emphasis"/>
          <w:rFonts w:asciiTheme="minorHAnsi" w:hAnsiTheme="minorHAnsi" w:cstheme="minorHAnsi"/>
        </w:rPr>
        <w:t>Seoul could pay a very high price for that backing</w:t>
      </w:r>
      <w:r w:rsidRPr="001870D4">
        <w:rPr>
          <w:rFonts w:asciiTheme="minorHAnsi" w:hAnsiTheme="minorHAnsi" w:cstheme="minorHAnsi"/>
          <w:sz w:val="14"/>
        </w:rPr>
        <w:t xml:space="preserve">. And much more than host nation support, at issue in upcoming burden-sharing negotiations. </w:t>
      </w:r>
      <w:r w:rsidRPr="001870D4">
        <w:rPr>
          <w:rStyle w:val="Emphasis"/>
          <w:rFonts w:asciiTheme="minorHAnsi" w:hAnsiTheme="minorHAnsi" w:cstheme="minorHAnsi"/>
        </w:rPr>
        <w:t>The ROK could find itself dragged into a catastrophic conflict by its ally.</w:t>
      </w:r>
      <w:r w:rsidRPr="001870D4">
        <w:rPr>
          <w:rFonts w:asciiTheme="minorHAnsi" w:hAnsiTheme="minorHAnsi" w:cstheme="minorHAnsi"/>
          <w:sz w:val="14"/>
        </w:rPr>
        <w:t xml:space="preserve"> </w:t>
      </w:r>
      <w:r w:rsidRPr="001870D4">
        <w:rPr>
          <w:rStyle w:val="Emphasis"/>
          <w:rFonts w:asciiTheme="minorHAnsi" w:hAnsiTheme="minorHAnsi" w:cstheme="minorHAnsi"/>
        </w:rPr>
        <w:t>With the potential for mass death and destruction</w:t>
      </w:r>
      <w:r w:rsidRPr="001870D4">
        <w:rPr>
          <w:rFonts w:asciiTheme="minorHAnsi" w:hAnsiTheme="minorHAnsi" w:cstheme="minorHAnsi"/>
          <w:sz w:val="14"/>
        </w:rPr>
        <w:t xml:space="preserve">. </w:t>
      </w:r>
      <w:r w:rsidRPr="001870D4">
        <w:rPr>
          <w:rStyle w:val="StyleUnderline"/>
          <w:rFonts w:asciiTheme="minorHAnsi" w:hAnsiTheme="minorHAnsi" w:cstheme="minorHAnsi"/>
        </w:rPr>
        <w:t>Washington’s hostile reaction to a possible South-North détente should remind South Koreans about the dangers of placing their security in the hands of a self-interested superpower half a world away.</w:t>
      </w:r>
      <w:r w:rsidRPr="001870D4">
        <w:rPr>
          <w:rFonts w:asciiTheme="minorHAnsi" w:hAnsiTheme="minorHAnsi" w:cstheme="minorHAnsi"/>
          <w:sz w:val="14"/>
        </w:rPr>
        <w:t xml:space="preserve"> At the same time, </w:t>
      </w:r>
      <w:r w:rsidRPr="001870D4">
        <w:rPr>
          <w:rStyle w:val="StyleUnderline"/>
          <w:rFonts w:asciiTheme="minorHAnsi" w:hAnsiTheme="minorHAnsi" w:cstheme="minorHAnsi"/>
        </w:rPr>
        <w:t>Washington is coming to realize that guaranteeing the South’s security is not cheap</w:t>
      </w:r>
      <w:r w:rsidRPr="001870D4">
        <w:rPr>
          <w:rFonts w:asciiTheme="minorHAnsi" w:hAnsiTheme="minorHAnsi" w:cstheme="minorHAnsi"/>
          <w:sz w:val="14"/>
        </w:rPr>
        <w:t xml:space="preserve">. </w:t>
      </w:r>
      <w:r w:rsidRPr="001870D4">
        <w:rPr>
          <w:rStyle w:val="StyleUnderline"/>
          <w:rFonts w:asciiTheme="minorHAnsi" w:hAnsiTheme="minorHAnsi" w:cstheme="minorHAnsi"/>
        </w:rPr>
        <w:t>The U.S. soon might find its homeland under nuclear attack if it comes to the ROK’s aid in a war with the North</w:t>
      </w:r>
      <w:r w:rsidRPr="001870D4">
        <w:rPr>
          <w:rFonts w:asciiTheme="minorHAnsi" w:hAnsiTheme="minorHAnsi" w:cstheme="minorHAnsi"/>
          <w:sz w:val="14"/>
        </w:rPr>
        <w:t xml:space="preserve">. While the South is an attractive friend, </w:t>
      </w:r>
      <w:r w:rsidRPr="001870D4">
        <w:rPr>
          <w:rStyle w:val="Emphasis"/>
          <w:rFonts w:asciiTheme="minorHAnsi" w:hAnsiTheme="minorHAnsi" w:cstheme="minorHAnsi"/>
        </w:rPr>
        <w:t>the relationship does not warrant risking the incineration of</w:t>
      </w:r>
      <w:r w:rsidRPr="001870D4">
        <w:rPr>
          <w:rFonts w:asciiTheme="minorHAnsi" w:hAnsiTheme="minorHAnsi" w:cstheme="minorHAnsi"/>
          <w:sz w:val="14"/>
        </w:rPr>
        <w:t xml:space="preserve"> one or more major </w:t>
      </w:r>
      <w:r w:rsidRPr="001870D4">
        <w:rPr>
          <w:rStyle w:val="Emphasis"/>
          <w:rFonts w:asciiTheme="minorHAnsi" w:hAnsiTheme="minorHAnsi" w:cstheme="minorHAnsi"/>
        </w:rPr>
        <w:t>American cities</w:t>
      </w:r>
      <w:r w:rsidRPr="001870D4">
        <w:rPr>
          <w:rStyle w:val="StyleUnderline"/>
          <w:rFonts w:asciiTheme="minorHAnsi" w:hAnsiTheme="minorHAnsi" w:cstheme="minorHAnsi"/>
        </w:rPr>
        <w:t>.</w:t>
      </w:r>
      <w:r w:rsidRPr="001870D4">
        <w:rPr>
          <w:rFonts w:asciiTheme="minorHAnsi" w:hAnsiTheme="minorHAnsi" w:cstheme="minorHAnsi"/>
          <w:sz w:val="14"/>
        </w:rPr>
        <w:t xml:space="preserve"> There is much on which the U.S. and ROK can and should cooperate on. But the South, with 45 times the GDP and twice the population of the North, is well able to defend itself. Then its future would not be subject to Washington’s whims. And if the North moves ahead with its missile and nuclear programs, </w:t>
      </w:r>
      <w:r w:rsidRPr="001870D4">
        <w:rPr>
          <w:rStyle w:val="Emphasis"/>
          <w:rFonts w:asciiTheme="minorHAnsi" w:hAnsiTheme="minorHAnsi" w:cstheme="minorHAnsi"/>
        </w:rPr>
        <w:t xml:space="preserve">it might be better for the ROK to create a countervailing arsenal than expect the U.S. to maintain a nuclear umbrella that holds Americans hostage. </w:t>
      </w:r>
      <w:r w:rsidRPr="001870D4">
        <w:rPr>
          <w:rFonts w:asciiTheme="minorHAnsi" w:hAnsiTheme="minorHAnsi" w:cstheme="minorHAnsi"/>
          <w:sz w:val="14"/>
        </w:rPr>
        <w:t xml:space="preserve">At the very least, </w:t>
      </w:r>
      <w:r w:rsidRPr="001870D4">
        <w:rPr>
          <w:rStyle w:val="Emphasis"/>
          <w:rFonts w:asciiTheme="minorHAnsi" w:hAnsiTheme="minorHAnsi" w:cstheme="minorHAnsi"/>
        </w:rPr>
        <w:t>the</w:t>
      </w:r>
      <w:r w:rsidRPr="001870D4">
        <w:rPr>
          <w:rFonts w:asciiTheme="minorHAnsi" w:hAnsiTheme="minorHAnsi" w:cstheme="minorHAnsi"/>
          <w:sz w:val="14"/>
        </w:rPr>
        <w:t xml:space="preserve"> mere </w:t>
      </w:r>
      <w:r w:rsidRPr="001870D4">
        <w:rPr>
          <w:rStyle w:val="Emphasis"/>
          <w:rFonts w:asciiTheme="minorHAnsi" w:hAnsiTheme="minorHAnsi" w:cstheme="minorHAnsi"/>
        </w:rPr>
        <w:t>mention of such a possibility might get Beijing’s attention and spur greater action against the North</w:t>
      </w:r>
      <w:r w:rsidRPr="001870D4">
        <w:rPr>
          <w:rFonts w:asciiTheme="minorHAnsi" w:hAnsiTheme="minorHAnsi" w:cstheme="minorHAnsi"/>
          <w:sz w:val="14"/>
        </w:rPr>
        <w:t xml:space="preserve">. </w:t>
      </w:r>
      <w:r w:rsidRPr="001870D4">
        <w:rPr>
          <w:rStyle w:val="StyleUnderline"/>
          <w:rFonts w:asciiTheme="minorHAnsi" w:hAnsiTheme="minorHAnsi" w:cstheme="minorHAnsi"/>
        </w:rPr>
        <w:t>There is no simple answer to the challenge posed by a nuclear North Korea</w:t>
      </w:r>
      <w:r w:rsidRPr="001870D4">
        <w:rPr>
          <w:rFonts w:asciiTheme="minorHAnsi" w:hAnsiTheme="minorHAnsi" w:cstheme="minorHAnsi"/>
          <w:sz w:val="14"/>
        </w:rPr>
        <w:t xml:space="preserve">. But </w:t>
      </w:r>
      <w:r w:rsidRPr="001870D4">
        <w:rPr>
          <w:rStyle w:val="Emphasis"/>
          <w:rFonts w:asciiTheme="minorHAnsi" w:hAnsiTheme="minorHAnsi" w:cstheme="minorHAnsi"/>
        </w:rPr>
        <w:t>the starting point of any Korea policy remains preventing an unnecessary conflict</w:t>
      </w:r>
      <w:r w:rsidRPr="001870D4">
        <w:rPr>
          <w:rFonts w:asciiTheme="minorHAnsi" w:hAnsiTheme="minorHAnsi" w:cstheme="minorHAnsi"/>
          <w:sz w:val="14"/>
        </w:rPr>
        <w:t>. And the North’s participation in the Olympics has, however imperfectly, slowed the momentum to war. For that Americans should be thankful.</w:t>
      </w:r>
      <w:r w:rsidRPr="001870D4">
        <w:rPr>
          <w:rFonts w:asciiTheme="minorHAnsi" w:hAnsiTheme="minorHAnsi" w:cstheme="minorHAnsi"/>
        </w:rPr>
        <w:t xml:space="preserve"> </w:t>
      </w:r>
    </w:p>
    <w:p w:rsidR="00895A85" w:rsidRPr="001870D4" w:rsidRDefault="00895A85" w:rsidP="00895A85">
      <w:pPr>
        <w:pStyle w:val="Heading3"/>
        <w:rPr>
          <w:rFonts w:asciiTheme="minorHAnsi" w:hAnsiTheme="minorHAnsi" w:cstheme="minorHAnsi"/>
        </w:rPr>
      </w:pPr>
      <w:r w:rsidRPr="001870D4">
        <w:rPr>
          <w:rFonts w:asciiTheme="minorHAnsi" w:hAnsiTheme="minorHAnsi" w:cstheme="minorHAnsi"/>
        </w:rPr>
        <w:t xml:space="preserve">Solves Chinese Aggression  </w:t>
      </w:r>
    </w:p>
    <w:p w:rsidR="00895A85" w:rsidRPr="001870D4" w:rsidRDefault="00895A85" w:rsidP="00895A85">
      <w:pPr>
        <w:pStyle w:val="Heading4"/>
        <w:rPr>
          <w:rFonts w:asciiTheme="minorHAnsi" w:hAnsiTheme="minorHAnsi" w:cstheme="minorHAnsi"/>
        </w:rPr>
      </w:pPr>
      <w:proofErr w:type="spellStart"/>
      <w:r w:rsidRPr="001870D4">
        <w:rPr>
          <w:rFonts w:asciiTheme="minorHAnsi" w:hAnsiTheme="minorHAnsi" w:cstheme="minorHAnsi"/>
        </w:rPr>
        <w:t>SoKo</w:t>
      </w:r>
      <w:proofErr w:type="spellEnd"/>
      <w:r w:rsidRPr="001870D4">
        <w:rPr>
          <w:rFonts w:asciiTheme="minorHAnsi" w:hAnsiTheme="minorHAnsi" w:cstheme="minorHAnsi"/>
        </w:rPr>
        <w:t xml:space="preserve"> and Japanese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deters Chinese and North Korean aggression AND prevents nuclear retaliation against the US </w:t>
      </w:r>
    </w:p>
    <w:p w:rsidR="00895A85" w:rsidRPr="001870D4" w:rsidRDefault="00895A85" w:rsidP="00895A85">
      <w:pPr>
        <w:rPr>
          <w:rFonts w:asciiTheme="minorHAnsi" w:hAnsiTheme="minorHAnsi" w:cstheme="minorHAnsi"/>
        </w:rPr>
      </w:pPr>
      <w:r w:rsidRPr="001870D4">
        <w:rPr>
          <w:rStyle w:val="Style13ptBold"/>
          <w:rFonts w:asciiTheme="minorHAnsi" w:hAnsiTheme="minorHAnsi" w:cstheme="minorHAnsi"/>
        </w:rPr>
        <w:t>Bandow 2/18/16</w:t>
      </w:r>
      <w:r w:rsidRPr="001870D4">
        <w:rPr>
          <w:rFonts w:asciiTheme="minorHAnsi" w:hAnsiTheme="minorHAnsi" w:cstheme="minorHAnsi"/>
        </w:rPr>
        <w:t xml:space="preserve"> (Doug, Senior Fellow @ CATO Institute, "Why Not a South Korean Nuke?" </w:t>
      </w:r>
      <w:hyperlink r:id="rId79" w:history="1">
        <w:r w:rsidRPr="001870D4">
          <w:rPr>
            <w:rStyle w:val="Hyperlink"/>
            <w:rFonts w:asciiTheme="minorHAnsi" w:hAnsiTheme="minorHAnsi" w:cstheme="minorHAnsi"/>
          </w:rPr>
          <w:t>http://nationalinterest.org/print/blog/the-skeptics/why-not-south-korean-nuke-15245</w:t>
        </w:r>
      </w:hyperlink>
      <w:r w:rsidRPr="001870D4">
        <w:rPr>
          <w:rFonts w:asciiTheme="minorHAnsi" w:hAnsiTheme="minorHAnsi" w:cstheme="minorHAnsi"/>
        </w:rPr>
        <w:t>) //reem</w:t>
      </w:r>
    </w:p>
    <w:p w:rsidR="00895A85" w:rsidRPr="001870D4" w:rsidRDefault="00895A85" w:rsidP="00895A85">
      <w:pPr>
        <w:rPr>
          <w:rFonts w:asciiTheme="minorHAnsi" w:hAnsiTheme="minorHAnsi" w:cstheme="minorHAnsi"/>
        </w:rPr>
      </w:pPr>
      <w:r w:rsidRPr="001870D4">
        <w:rPr>
          <w:rFonts w:asciiTheme="minorHAnsi" w:hAnsiTheme="minorHAnsi" w:cstheme="minorHAnsi"/>
          <w:sz w:val="16"/>
        </w:rPr>
        <w:t xml:space="preserve">Unfortunately, </w:t>
      </w:r>
      <w:r w:rsidRPr="001870D4">
        <w:rPr>
          <w:rStyle w:val="StyleUnderline"/>
          <w:rFonts w:asciiTheme="minorHAnsi" w:hAnsiTheme="minorHAnsi" w:cstheme="minorHAnsi"/>
        </w:rPr>
        <w:t>in northeast Asia today nonproliferation operates a little like gun control in the United States: only the bad guys end up armed</w:t>
      </w:r>
      <w:r w:rsidRPr="001870D4">
        <w:rPr>
          <w:rFonts w:asciiTheme="minorHAnsi" w:hAnsiTheme="minorHAnsi" w:cstheme="minorHAnsi"/>
          <w:sz w:val="16"/>
        </w:rPr>
        <w:t xml:space="preserve">. China, Russia and North Korea all have nuclear weapons. America’s allies, Japan and South Korea, do not, and expect Washington to defend them. To do so the United States would have to risk Los Angeles to protect Seoul and Tokyo—and maybe Taipei and Canberra as well, depending on how far Washington extends the “nuclear umbrella.” </w:t>
      </w:r>
      <w:r w:rsidRPr="001870D4">
        <w:rPr>
          <w:rStyle w:val="StyleUnderline"/>
          <w:rFonts w:asciiTheme="minorHAnsi" w:hAnsiTheme="minorHAnsi" w:cstheme="minorHAnsi"/>
        </w:rPr>
        <w:t>While America’s overwhelming nuclear arsenal should deter anyone else from using nukes, conflicts do not always evolve rationally</w:t>
      </w:r>
      <w:r w:rsidRPr="001870D4">
        <w:rPr>
          <w:rFonts w:asciiTheme="minorHAnsi" w:hAnsiTheme="minorHAnsi" w:cstheme="minorHAnsi"/>
          <w:sz w:val="16"/>
        </w:rPr>
        <w:t xml:space="preserve">. </w:t>
      </w:r>
      <w:r w:rsidRPr="001870D4">
        <w:rPr>
          <w:rStyle w:val="StyleUnderline"/>
          <w:rFonts w:asciiTheme="minorHAnsi" w:hAnsiTheme="minorHAnsi" w:cstheme="minorHAnsi"/>
        </w:rPr>
        <w:t>If Washington’s nuclear commitment is triggered</w:t>
      </w:r>
      <w:r w:rsidRPr="001870D4">
        <w:rPr>
          <w:rFonts w:asciiTheme="minorHAnsi" w:hAnsiTheme="minorHAnsi" w:cstheme="minorHAnsi"/>
          <w:sz w:val="16"/>
        </w:rPr>
        <w:t xml:space="preserve">, even inadvertently, </w:t>
      </w:r>
      <w:r w:rsidRPr="001870D4">
        <w:rPr>
          <w:rStyle w:val="Emphasis"/>
          <w:rFonts w:asciiTheme="minorHAnsi" w:hAnsiTheme="minorHAnsi" w:cstheme="minorHAnsi"/>
        </w:rPr>
        <w:t>the United States would find itself wandering down a completely unexpected and dangerous path</w:t>
      </w:r>
      <w:r w:rsidRPr="001870D4">
        <w:rPr>
          <w:rFonts w:asciiTheme="minorHAnsi" w:hAnsiTheme="minorHAnsi" w:cstheme="minorHAnsi"/>
          <w:sz w:val="16"/>
        </w:rPr>
        <w:t xml:space="preserve">. </w:t>
      </w:r>
      <w:r w:rsidRPr="001870D4">
        <w:rPr>
          <w:rStyle w:val="StyleUnderline"/>
          <w:rFonts w:asciiTheme="minorHAnsi" w:hAnsiTheme="minorHAnsi" w:cstheme="minorHAnsi"/>
        </w:rPr>
        <w:t>South Korea and Japan are important international partners</w:t>
      </w:r>
      <w:r w:rsidRPr="001870D4">
        <w:rPr>
          <w:rFonts w:asciiTheme="minorHAnsi" w:hAnsiTheme="minorHAnsi" w:cstheme="minorHAnsi"/>
          <w:sz w:val="16"/>
        </w:rPr>
        <w:t xml:space="preserve">, </w:t>
      </w:r>
      <w:r w:rsidRPr="001870D4">
        <w:rPr>
          <w:rStyle w:val="Emphasis"/>
          <w:rFonts w:asciiTheme="minorHAnsi" w:hAnsiTheme="minorHAnsi" w:cstheme="minorHAnsi"/>
        </w:rPr>
        <w:t>but their protection is not worth creating an unnecessary existential threat</w:t>
      </w:r>
      <w:r w:rsidRPr="001870D4">
        <w:rPr>
          <w:rFonts w:asciiTheme="minorHAnsi" w:hAnsiTheme="minorHAnsi" w:cstheme="minorHAnsi"/>
          <w:sz w:val="16"/>
        </w:rPr>
        <w:t xml:space="preserve"> to the American homeland. Indeed, the potential price of initiating nuclear war </w:t>
      </w:r>
      <w:proofErr w:type="gramStart"/>
      <w:r w:rsidRPr="001870D4">
        <w:rPr>
          <w:rFonts w:asciiTheme="minorHAnsi" w:hAnsiTheme="minorHAnsi" w:cstheme="minorHAnsi"/>
          <w:sz w:val="16"/>
        </w:rPr>
        <w:t>actually reduces</w:t>
      </w:r>
      <w:proofErr w:type="gramEnd"/>
      <w:r w:rsidRPr="001870D4">
        <w:rPr>
          <w:rFonts w:asciiTheme="minorHAnsi" w:hAnsiTheme="minorHAnsi" w:cstheme="minorHAnsi"/>
          <w:sz w:val="16"/>
        </w:rPr>
        <w:t xml:space="preserve"> the credibility of Washington’s commitment and thus its deterrent value. </w:t>
      </w:r>
      <w:r w:rsidRPr="001870D4">
        <w:rPr>
          <w:rStyle w:val="StyleUnderline"/>
          <w:rFonts w:asciiTheme="minorHAnsi" w:hAnsiTheme="minorHAnsi" w:cstheme="minorHAnsi"/>
        </w:rPr>
        <w:t xml:space="preserve">Better to create a </w:t>
      </w:r>
      <w:r w:rsidRPr="001870D4">
        <w:rPr>
          <w:rStyle w:val="Emphasis"/>
          <w:rFonts w:asciiTheme="minorHAnsi" w:hAnsiTheme="minorHAnsi" w:cstheme="minorHAnsi"/>
        </w:rPr>
        <w:t>balance of power</w:t>
      </w:r>
      <w:r w:rsidRPr="001870D4">
        <w:rPr>
          <w:rStyle w:val="StyleUnderline"/>
          <w:rFonts w:asciiTheme="minorHAnsi" w:hAnsiTheme="minorHAnsi" w:cstheme="minorHAnsi"/>
        </w:rPr>
        <w:t xml:space="preserve"> in which the United States is not a target if nukes start falling</w:t>
      </w:r>
      <w:r w:rsidRPr="001870D4">
        <w:rPr>
          <w:rFonts w:asciiTheme="minorHAnsi" w:hAnsiTheme="minorHAnsi" w:cstheme="minorHAnsi"/>
          <w:sz w:val="16"/>
        </w:rPr>
        <w:t xml:space="preserve">. That would be achieved by independent South Korean and Japanese </w:t>
      </w:r>
      <w:r w:rsidRPr="001870D4">
        <w:rPr>
          <w:rStyle w:val="StyleUnderline"/>
          <w:rFonts w:asciiTheme="minorHAnsi" w:hAnsiTheme="minorHAnsi" w:cstheme="minorHAnsi"/>
        </w:rPr>
        <w:t>nuclear deterrents</w:t>
      </w:r>
      <w:r w:rsidRPr="001870D4">
        <w:rPr>
          <w:rFonts w:asciiTheme="minorHAnsi" w:hAnsiTheme="minorHAnsi" w:cstheme="minorHAnsi"/>
          <w:sz w:val="16"/>
        </w:rPr>
        <w:t xml:space="preserve">. Such a prospect would antagonize, perhaps even convulse, China. But then, such an arsenal </w:t>
      </w:r>
      <w:r w:rsidRPr="001870D4">
        <w:rPr>
          <w:rStyle w:val="Emphasis"/>
          <w:rFonts w:asciiTheme="minorHAnsi" w:hAnsiTheme="minorHAnsi" w:cstheme="minorHAnsi"/>
        </w:rPr>
        <w:t>would deter</w:t>
      </w:r>
      <w:r w:rsidRPr="001870D4">
        <w:rPr>
          <w:rFonts w:asciiTheme="minorHAnsi" w:hAnsiTheme="minorHAnsi" w:cstheme="minorHAnsi"/>
          <w:sz w:val="16"/>
        </w:rPr>
        <w:t xml:space="preserve"> the People’s Republic of </w:t>
      </w:r>
      <w:r w:rsidRPr="001870D4">
        <w:rPr>
          <w:rStyle w:val="Emphasis"/>
          <w:rFonts w:asciiTheme="minorHAnsi" w:hAnsiTheme="minorHAnsi" w:cstheme="minorHAnsi"/>
        </w:rPr>
        <w:t>China as well as DPRK</w:t>
      </w:r>
      <w:r w:rsidRPr="001870D4">
        <w:rPr>
          <w:rFonts w:asciiTheme="minorHAnsi" w:hAnsiTheme="minorHAnsi" w:cstheme="minorHAnsi"/>
          <w:sz w:val="16"/>
        </w:rPr>
        <w:t xml:space="preserve">—which also would serve American interests. Moreover, the mere threat of spreading nuclear weapons might end up solving the problem. That is, when faced with the prospect of Japanese and South Korean nuclear weapons, China might come to see the wisdom of applying greater pressure on the North—most importantly, cutting off energy and food shipments. The U.S.-ROK discussions over THAAD appeared to touch a nerve in Beijing, and Xi Jinping’s government indicated its willingness support a UN resolution imposing more pain on the North for its latest nuclear launch. That declaration might end up being mostly for show, but maybe not. And </w:t>
      </w:r>
      <w:r w:rsidRPr="001870D4">
        <w:rPr>
          <w:rStyle w:val="StyleUnderline"/>
          <w:rFonts w:asciiTheme="minorHAnsi" w:hAnsiTheme="minorHAnsi" w:cstheme="minorHAnsi"/>
        </w:rPr>
        <w:t>the prospect of having two more nuclear neighbors would concentrate minds in Zhongnanhai</w:t>
      </w:r>
      <w:r w:rsidRPr="001870D4">
        <w:rPr>
          <w:rFonts w:asciiTheme="minorHAnsi" w:hAnsiTheme="minorHAnsi" w:cstheme="minorHAnsi"/>
          <w:sz w:val="16"/>
        </w:rPr>
        <w:t xml:space="preserve">. Abandoning nonproliferation is not a decision to take lightly. No one wants a nuclear arms race. More nuclear powers mean more possibilities of misuse or mistake. Moreover, China might retaliate by accelerating its own nuclear </w:t>
      </w:r>
      <w:proofErr w:type="gramStart"/>
      <w:r w:rsidRPr="001870D4">
        <w:rPr>
          <w:rFonts w:asciiTheme="minorHAnsi" w:hAnsiTheme="minorHAnsi" w:cstheme="minorHAnsi"/>
          <w:sz w:val="16"/>
        </w:rPr>
        <w:t>development</w:t>
      </w:r>
      <w:proofErr w:type="gramEnd"/>
      <w:r w:rsidRPr="001870D4">
        <w:rPr>
          <w:rFonts w:asciiTheme="minorHAnsi" w:hAnsiTheme="minorHAnsi" w:cstheme="minorHAnsi"/>
          <w:sz w:val="16"/>
        </w:rPr>
        <w:t xml:space="preserve"> But the PRC already is improving its nuclear forces to diminish Washington’s edge. And allowing North Korea to enjoy a unilateral advantage creates a different, and even greater, set of dangers. The right trade-off isn’t obvious. Which is why policymakers should consider the possibility of a nuclear South Korea. </w:t>
      </w:r>
      <w:r w:rsidRPr="001870D4">
        <w:rPr>
          <w:rStyle w:val="StyleUnderline"/>
          <w:rFonts w:asciiTheme="minorHAnsi" w:hAnsiTheme="minorHAnsi" w:cstheme="minorHAnsi"/>
        </w:rPr>
        <w:t>The NPT does not necessarily triumph over other security concerns.</w:t>
      </w:r>
      <w:r w:rsidRPr="001870D4">
        <w:rPr>
          <w:rFonts w:asciiTheme="minorHAnsi" w:hAnsiTheme="minorHAnsi" w:cstheme="minorHAnsi"/>
          <w:sz w:val="16"/>
        </w:rPr>
        <w:t xml:space="preserve"> </w:t>
      </w:r>
      <w:r w:rsidRPr="001870D4">
        <w:rPr>
          <w:rStyle w:val="StyleUnderline"/>
          <w:rFonts w:asciiTheme="minorHAnsi" w:hAnsiTheme="minorHAnsi" w:cstheme="minorHAnsi"/>
        </w:rPr>
        <w:t>Keeping America entangled</w:t>
      </w:r>
      <w:r w:rsidRPr="001870D4">
        <w:rPr>
          <w:rFonts w:asciiTheme="minorHAnsi" w:hAnsiTheme="minorHAnsi" w:cstheme="minorHAnsi"/>
          <w:sz w:val="16"/>
        </w:rPr>
        <w:t xml:space="preserve"> in the Korean imbroglio as Pyongyang develops nuclear weapons </w:t>
      </w:r>
      <w:r w:rsidRPr="001870D4">
        <w:rPr>
          <w:rStyle w:val="StyleUnderline"/>
          <w:rFonts w:asciiTheme="minorHAnsi" w:hAnsiTheme="minorHAnsi" w:cstheme="minorHAnsi"/>
        </w:rPr>
        <w:t>is a bad option which could turn catastrophic</w:t>
      </w:r>
      <w:r w:rsidRPr="001870D4">
        <w:rPr>
          <w:rFonts w:asciiTheme="minorHAnsi" w:hAnsiTheme="minorHAnsi" w:cstheme="minorHAnsi"/>
          <w:sz w:val="16"/>
        </w:rPr>
        <w:t xml:space="preserve">. </w:t>
      </w:r>
      <w:r w:rsidRPr="001870D4">
        <w:rPr>
          <w:rStyle w:val="Emphasis"/>
          <w:rFonts w:asciiTheme="minorHAnsi" w:hAnsiTheme="minorHAnsi" w:cstheme="minorHAnsi"/>
        </w:rPr>
        <w:t>Blessing allied development of nuclear weapons might prove to be a better alternative</w:t>
      </w:r>
      <w:r w:rsidRPr="001870D4">
        <w:rPr>
          <w:rFonts w:asciiTheme="minorHAnsi" w:hAnsiTheme="minorHAnsi" w:cstheme="minorHAnsi"/>
          <w:sz w:val="16"/>
        </w:rPr>
        <w:t>. Park Chung-</w:t>
      </w:r>
      <w:proofErr w:type="spellStart"/>
      <w:r w:rsidRPr="001870D4">
        <w:rPr>
          <w:rFonts w:asciiTheme="minorHAnsi" w:hAnsiTheme="minorHAnsi" w:cstheme="minorHAnsi"/>
          <w:sz w:val="16"/>
        </w:rPr>
        <w:t>hee</w:t>
      </w:r>
      <w:proofErr w:type="spellEnd"/>
      <w:r w:rsidRPr="001870D4">
        <w:rPr>
          <w:rFonts w:asciiTheme="minorHAnsi" w:hAnsiTheme="minorHAnsi" w:cstheme="minorHAnsi"/>
          <w:sz w:val="16"/>
        </w:rPr>
        <w:t xml:space="preserve"> was a brute, determined to stifle political freedom while focusing on economic development. But his desire for an ROK nuclear weapon looks prescient. Maybe it’s time for the good guys in northeast Asia to be armed as well.</w:t>
      </w:r>
      <w:r w:rsidRPr="001870D4">
        <w:rPr>
          <w:rFonts w:asciiTheme="minorHAnsi" w:hAnsiTheme="minorHAnsi" w:cstheme="minorHAnsi"/>
        </w:rPr>
        <w:t xml:space="preserve"> </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 xml:space="preserve">Declining US nuclear umbrella means that there’s only a risk East Asian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structurally reduces the likelihood of conflict – outweighs </w:t>
      </w:r>
      <w:proofErr w:type="gramStart"/>
      <w:r w:rsidRPr="001870D4">
        <w:rPr>
          <w:rFonts w:asciiTheme="minorHAnsi" w:hAnsiTheme="minorHAnsi" w:cstheme="minorHAnsi"/>
        </w:rPr>
        <w:t>all of</w:t>
      </w:r>
      <w:proofErr w:type="gramEnd"/>
      <w:r w:rsidRPr="001870D4">
        <w:rPr>
          <w:rFonts w:asciiTheme="minorHAnsi" w:hAnsiTheme="minorHAnsi" w:cstheme="minorHAnsi"/>
        </w:rPr>
        <w:t xml:space="preserve"> their defense</w:t>
      </w:r>
    </w:p>
    <w:p w:rsidR="00895A85" w:rsidRPr="001870D4" w:rsidRDefault="00895A85" w:rsidP="00895A85">
      <w:pPr>
        <w:rPr>
          <w:rFonts w:asciiTheme="minorHAnsi" w:hAnsiTheme="minorHAnsi" w:cstheme="minorHAnsi"/>
        </w:rPr>
      </w:pPr>
      <w:r w:rsidRPr="001870D4">
        <w:rPr>
          <w:rStyle w:val="Style13ptBold"/>
          <w:rFonts w:asciiTheme="minorHAnsi" w:hAnsiTheme="minorHAnsi" w:cstheme="minorHAnsi"/>
        </w:rPr>
        <w:t>Bandow 16</w:t>
      </w:r>
      <w:r w:rsidRPr="001870D4">
        <w:rPr>
          <w:rFonts w:asciiTheme="minorHAnsi" w:hAnsiTheme="minorHAnsi" w:cstheme="minorHAnsi"/>
        </w:rPr>
        <w:t xml:space="preserve"> (Doug, former Special Assistant to President Ronald Reagan, Senior Fellow at the Cato Institute, Foreign Affairs, “Let Them Make Nukes,” </w:t>
      </w:r>
      <w:hyperlink r:id="rId80" w:history="1">
        <w:r w:rsidRPr="001870D4">
          <w:rPr>
            <w:rStyle w:val="Hyperlink"/>
            <w:rFonts w:asciiTheme="minorHAnsi" w:hAnsiTheme="minorHAnsi" w:cstheme="minorHAnsi"/>
          </w:rPr>
          <w:t>https://www.foreignaffairs.com/articles/japan/2016-07-26/let-them-make-nukes</w:t>
        </w:r>
      </w:hyperlink>
      <w:r w:rsidRPr="001870D4">
        <w:rPr>
          <w:rFonts w:asciiTheme="minorHAnsi" w:hAnsiTheme="minorHAnsi" w:cstheme="minorHAnsi"/>
        </w:rPr>
        <w:t>, 7/26/2016, 7/3/2019) DG</w:t>
      </w:r>
    </w:p>
    <w:p w:rsidR="00895A85" w:rsidRPr="001870D4" w:rsidRDefault="00895A85" w:rsidP="00895A85">
      <w:pPr>
        <w:rPr>
          <w:rStyle w:val="Emphasis"/>
          <w:rFonts w:asciiTheme="minorHAnsi" w:hAnsiTheme="minorHAnsi" w:cstheme="minorHAnsi"/>
        </w:rPr>
      </w:pPr>
      <w:r w:rsidRPr="001870D4">
        <w:rPr>
          <w:rStyle w:val="StyleUnderline"/>
          <w:rFonts w:asciiTheme="minorHAnsi" w:hAnsiTheme="minorHAnsi" w:cstheme="minorHAnsi"/>
        </w:rPr>
        <w:t>Both South Korea and Japan have</w:t>
      </w:r>
      <w:r w:rsidRPr="001870D4">
        <w:rPr>
          <w:rFonts w:asciiTheme="minorHAnsi" w:hAnsiTheme="minorHAnsi" w:cstheme="minorHAnsi"/>
          <w:sz w:val="14"/>
        </w:rPr>
        <w:t xml:space="preserve"> recently </w:t>
      </w:r>
      <w:r w:rsidRPr="001870D4">
        <w:rPr>
          <w:rStyle w:val="StyleUnderline"/>
          <w:rFonts w:asciiTheme="minorHAnsi" w:hAnsiTheme="minorHAnsi" w:cstheme="minorHAnsi"/>
        </w:rPr>
        <w:t>hinted at their</w:t>
      </w:r>
      <w:r w:rsidRPr="001870D4">
        <w:rPr>
          <w:rFonts w:asciiTheme="minorHAnsi" w:hAnsiTheme="minorHAnsi" w:cstheme="minorHAnsi"/>
          <w:sz w:val="14"/>
        </w:rPr>
        <w:t xml:space="preserve"> renewed </w:t>
      </w:r>
      <w:r w:rsidRPr="001870D4">
        <w:rPr>
          <w:rStyle w:val="StyleUnderline"/>
          <w:rFonts w:asciiTheme="minorHAnsi" w:hAnsiTheme="minorHAnsi" w:cstheme="minorHAnsi"/>
        </w:rPr>
        <w:t xml:space="preserve">interest in </w:t>
      </w:r>
      <w:r w:rsidRPr="001870D4">
        <w:rPr>
          <w:rFonts w:asciiTheme="minorHAnsi" w:hAnsiTheme="minorHAnsi" w:cstheme="minorHAnsi"/>
          <w:sz w:val="14"/>
        </w:rPr>
        <w:t xml:space="preserve">acquiring </w:t>
      </w:r>
      <w:r w:rsidRPr="001870D4">
        <w:rPr>
          <w:rStyle w:val="StyleUnderline"/>
          <w:rFonts w:asciiTheme="minorHAnsi" w:hAnsiTheme="minorHAnsi" w:cstheme="minorHAnsi"/>
        </w:rPr>
        <w:t>nuclear weapons</w:t>
      </w:r>
      <w:r w:rsidRPr="001870D4">
        <w:rPr>
          <w:rFonts w:asciiTheme="minorHAnsi" w:hAnsiTheme="minorHAnsi" w:cstheme="minorHAnsi"/>
          <w:sz w:val="14"/>
        </w:rPr>
        <w:t xml:space="preserve">. In February, </w:t>
      </w:r>
      <w:r w:rsidRPr="001870D4">
        <w:rPr>
          <w:rStyle w:val="StyleUnderline"/>
          <w:rFonts w:asciiTheme="minorHAnsi" w:hAnsiTheme="minorHAnsi" w:cstheme="minorHAnsi"/>
        </w:rPr>
        <w:t xml:space="preserve">after North Korea conducted a nuclear test, an article in South Korea’s daily newspaper, </w:t>
      </w:r>
      <w:r w:rsidRPr="001870D4">
        <w:rPr>
          <w:rFonts w:asciiTheme="minorHAnsi" w:hAnsiTheme="minorHAnsi" w:cstheme="minorHAnsi"/>
          <w:sz w:val="14"/>
        </w:rPr>
        <w:t xml:space="preserve">The </w:t>
      </w:r>
      <w:proofErr w:type="spellStart"/>
      <w:r w:rsidRPr="001870D4">
        <w:rPr>
          <w:rFonts w:asciiTheme="minorHAnsi" w:hAnsiTheme="minorHAnsi" w:cstheme="minorHAnsi"/>
          <w:sz w:val="14"/>
        </w:rPr>
        <w:t>Chosun</w:t>
      </w:r>
      <w:proofErr w:type="spellEnd"/>
      <w:r w:rsidRPr="001870D4">
        <w:rPr>
          <w:rFonts w:asciiTheme="minorHAnsi" w:hAnsiTheme="minorHAnsi" w:cstheme="minorHAnsi"/>
          <w:sz w:val="14"/>
        </w:rPr>
        <w:t xml:space="preserve"> Ibo, </w:t>
      </w:r>
      <w:r w:rsidRPr="001870D4">
        <w:rPr>
          <w:rStyle w:val="StyleUnderline"/>
          <w:rFonts w:asciiTheme="minorHAnsi" w:hAnsiTheme="minorHAnsi" w:cstheme="minorHAnsi"/>
        </w:rPr>
        <w:t>reported that “there have been voices calling for South Korea to develop a nuclear weapon of its own</w:t>
      </w:r>
      <w:r w:rsidRPr="001870D4">
        <w:rPr>
          <w:rFonts w:asciiTheme="minorHAnsi" w:hAnsiTheme="minorHAnsi" w:cstheme="minorHAnsi"/>
          <w:sz w:val="14"/>
        </w:rPr>
        <w:t xml:space="preserve">.” Then in April, Japanese Prime Minster Shinzo </w:t>
      </w:r>
      <w:r w:rsidRPr="001870D4">
        <w:rPr>
          <w:rStyle w:val="StyleUnderline"/>
          <w:rFonts w:asciiTheme="minorHAnsi" w:hAnsiTheme="minorHAnsi" w:cstheme="minorHAnsi"/>
        </w:rPr>
        <w:t>Abe stated that the Japanese constitution does not preclude the country from possessing and using nuclear weapons</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in spite of</w:t>
      </w:r>
      <w:proofErr w:type="gramEnd"/>
      <w:r w:rsidRPr="001870D4">
        <w:rPr>
          <w:rFonts w:asciiTheme="minorHAnsi" w:hAnsiTheme="minorHAnsi" w:cstheme="minorHAnsi"/>
          <w:sz w:val="14"/>
        </w:rPr>
        <w:t xml:space="preserve"> Japan’s deeply ingrained cultural aversion to them. The possibility that two signatories of the Nuclear Nonproliferation Treaty could express an interest in building weapons of mass destruction has raised some alarm among nonproliferation advocates. Henry </w:t>
      </w:r>
      <w:proofErr w:type="spellStart"/>
      <w:r w:rsidRPr="001870D4">
        <w:rPr>
          <w:rFonts w:asciiTheme="minorHAnsi" w:hAnsiTheme="minorHAnsi" w:cstheme="minorHAnsi"/>
          <w:sz w:val="14"/>
        </w:rPr>
        <w:t>Sokolski</w:t>
      </w:r>
      <w:proofErr w:type="spellEnd"/>
      <w:r w:rsidRPr="001870D4">
        <w:rPr>
          <w:rFonts w:asciiTheme="minorHAnsi" w:hAnsiTheme="minorHAnsi" w:cstheme="minorHAnsi"/>
          <w:sz w:val="14"/>
        </w:rPr>
        <w:t xml:space="preserve"> of the Nonproliferation Policy Education Center recently penned an op-ed in The Wall Street Journal titled, “Japan and South Korea May Soon Go Nuclear” and warned that “plutonium stockpiles are rising.” </w:t>
      </w:r>
      <w:proofErr w:type="gramStart"/>
      <w:r w:rsidRPr="001870D4">
        <w:rPr>
          <w:rFonts w:asciiTheme="minorHAnsi" w:hAnsiTheme="minorHAnsi" w:cstheme="minorHAnsi"/>
          <w:sz w:val="14"/>
        </w:rPr>
        <w:t>In reality, such</w:t>
      </w:r>
      <w:proofErr w:type="gramEnd"/>
      <w:r w:rsidRPr="001870D4">
        <w:rPr>
          <w:rFonts w:asciiTheme="minorHAnsi" w:hAnsiTheme="minorHAnsi" w:cstheme="minorHAnsi"/>
          <w:sz w:val="14"/>
        </w:rPr>
        <w:t xml:space="preserve"> a scenario is unlikely, particularly that it will happen “soon.” Although there is popular support in South Korea for acquiring nuclear weapons, there appears to be little backing among the elite. With the country facing a presidential election next year, any immediate revamp of its nuclear program would be read as precipitous and cynical posturing. Such a drastic policy shift would be even more unlikely in Japan, where public opposition to any sort of militarization has slowed even minor steps toward greater independence in defense. Despite clear signs that neither country has serious intentions of building nuclear weapons, nonproliferation advocates, such as Mark Fitzpatrick of the International Institute for Strategic Studies, complain that even the mere mention of allies building atomic bombs weakens the credibility of the nuclear umbrella, which is Washington’s pact to go to nuclear war to protect its allies, however small. </w:t>
      </w:r>
      <w:r w:rsidRPr="001870D4">
        <w:rPr>
          <w:rStyle w:val="StyleUnderline"/>
          <w:rFonts w:asciiTheme="minorHAnsi" w:hAnsiTheme="minorHAnsi" w:cstheme="minorHAnsi"/>
        </w:rPr>
        <w:t>If nations such as Japan and South Korea consider adopting nuclear weapons, then what reason does Washington have to guarantee their defense?</w:t>
      </w:r>
      <w:r w:rsidRPr="001870D4">
        <w:rPr>
          <w:rFonts w:asciiTheme="minorHAnsi" w:hAnsiTheme="minorHAnsi" w:cstheme="minorHAnsi"/>
          <w:sz w:val="14"/>
        </w:rPr>
        <w:t xml:space="preserve"> And if Washington begins questioning its own commitments, </w:t>
      </w:r>
      <w:r w:rsidRPr="001870D4">
        <w:rPr>
          <w:rStyle w:val="StyleUnderline"/>
          <w:rFonts w:asciiTheme="minorHAnsi" w:hAnsiTheme="minorHAnsi" w:cstheme="minorHAnsi"/>
        </w:rPr>
        <w:t>it could push allies to acquire nuclear weapons</w:t>
      </w:r>
      <w:r w:rsidRPr="001870D4">
        <w:rPr>
          <w:rFonts w:asciiTheme="minorHAnsi" w:hAnsiTheme="minorHAnsi" w:cstheme="minorHAnsi"/>
          <w:sz w:val="14"/>
        </w:rPr>
        <w:t xml:space="preserve">. In the end, </w:t>
      </w:r>
      <w:r w:rsidRPr="001870D4">
        <w:rPr>
          <w:rStyle w:val="StyleUnderline"/>
          <w:rFonts w:asciiTheme="minorHAnsi" w:hAnsiTheme="minorHAnsi" w:cstheme="minorHAnsi"/>
        </w:rPr>
        <w:t xml:space="preserve">advocates argue, such musings could undermine deterrence. </w:t>
      </w:r>
      <w:r w:rsidRPr="001870D4">
        <w:rPr>
          <w:rStyle w:val="Emphasis"/>
          <w:rFonts w:asciiTheme="minorHAnsi" w:hAnsiTheme="minorHAnsi" w:cstheme="minorHAnsi"/>
        </w:rPr>
        <w:t>This line of thinking</w:t>
      </w:r>
      <w:r w:rsidRPr="001870D4">
        <w:rPr>
          <w:rFonts w:asciiTheme="minorHAnsi" w:hAnsiTheme="minorHAnsi" w:cstheme="minorHAnsi"/>
          <w:sz w:val="14"/>
        </w:rPr>
        <w:t xml:space="preserve">, however, </w:t>
      </w:r>
      <w:r w:rsidRPr="001870D4">
        <w:rPr>
          <w:rStyle w:val="Emphasis"/>
          <w:rFonts w:asciiTheme="minorHAnsi" w:hAnsiTheme="minorHAnsi" w:cstheme="minorHAnsi"/>
        </w:rPr>
        <w:t>is clearly outdated.</w:t>
      </w:r>
      <w:r w:rsidRPr="001870D4">
        <w:rPr>
          <w:rFonts w:asciiTheme="minorHAnsi" w:hAnsiTheme="minorHAnsi" w:cstheme="minorHAnsi"/>
          <w:sz w:val="14"/>
        </w:rPr>
        <w:t xml:space="preserve"> Since the Cold War, the United States’ nuclear obligations have not only shifted away from maintaining the perception of “massive retaliatory” capabilities against Soviet </w:t>
      </w:r>
      <w:proofErr w:type="gramStart"/>
      <w:r w:rsidRPr="001870D4">
        <w:rPr>
          <w:rFonts w:asciiTheme="minorHAnsi" w:hAnsiTheme="minorHAnsi" w:cstheme="minorHAnsi"/>
          <w:sz w:val="14"/>
        </w:rPr>
        <w:t>Russia, but</w:t>
      </w:r>
      <w:proofErr w:type="gramEnd"/>
      <w:r w:rsidRPr="001870D4">
        <w:rPr>
          <w:rFonts w:asciiTheme="minorHAnsi" w:hAnsiTheme="minorHAnsi" w:cstheme="minorHAnsi"/>
          <w:sz w:val="14"/>
        </w:rPr>
        <w:t xml:space="preserve"> have also metastasized.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has backed South Korea since the 1950s</w:t>
      </w:r>
      <w:r w:rsidRPr="001870D4">
        <w:rPr>
          <w:rFonts w:asciiTheme="minorHAnsi" w:hAnsiTheme="minorHAnsi" w:cstheme="minorHAnsi"/>
          <w:sz w:val="14"/>
        </w:rPr>
        <w:t xml:space="preserve"> against North Korea and its nuclear-armed allies, China and the Soviet Union. </w:t>
      </w:r>
      <w:proofErr w:type="gramStart"/>
      <w:r w:rsidRPr="001870D4">
        <w:rPr>
          <w:rFonts w:asciiTheme="minorHAnsi" w:hAnsiTheme="minorHAnsi" w:cstheme="minorHAnsi"/>
          <w:sz w:val="14"/>
        </w:rPr>
        <w:t>Of course</w:t>
      </w:r>
      <w:proofErr w:type="gramEnd"/>
      <w:r w:rsidRPr="001870D4">
        <w:rPr>
          <w:rFonts w:asciiTheme="minorHAnsi" w:hAnsiTheme="minorHAnsi" w:cstheme="minorHAnsi"/>
          <w:sz w:val="14"/>
        </w:rPr>
        <w:t xml:space="preserve"> today, China and Russia are unlikely to attack South Korea, but the threat from North Korea, which is developing its own nuclear arsenal, remains high. </w:t>
      </w:r>
      <w:r w:rsidRPr="001870D4">
        <w:rPr>
          <w:rStyle w:val="StyleUnderline"/>
          <w:rFonts w:asciiTheme="minorHAnsi" w:hAnsiTheme="minorHAnsi" w:cstheme="minorHAnsi"/>
        </w:rPr>
        <w:t>As for Japan</w:t>
      </w:r>
      <w:r w:rsidRPr="001870D4">
        <w:rPr>
          <w:rFonts w:asciiTheme="minorHAnsi" w:hAnsiTheme="minorHAnsi" w:cstheme="minorHAnsi"/>
          <w:sz w:val="14"/>
        </w:rPr>
        <w:t>, after its devastating defeat during World War II, which was highlighted by the nuclear bombings of Hiroshima and Nagasaki</w:t>
      </w:r>
      <w:r w:rsidRPr="001870D4">
        <w:rPr>
          <w:rStyle w:val="StyleUnderline"/>
          <w:rFonts w:asciiTheme="minorHAnsi" w:hAnsiTheme="minorHAnsi" w:cstheme="minorHAnsi"/>
        </w:rPr>
        <w:t>, it signed a treaty handing its security over to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Even now it retains a formal constitutional bar on the creation of any armed forces,</w:t>
      </w:r>
      <w:r w:rsidRPr="001870D4">
        <w:rPr>
          <w:rFonts w:asciiTheme="minorHAnsi" w:hAnsiTheme="minorHAnsi" w:cstheme="minorHAnsi"/>
          <w:sz w:val="14"/>
        </w:rPr>
        <w:t xml:space="preserve"> spends barely one percent of its GDP on its “Self-Defense Force,” and imposes arbitrary limits on the latter’s role. Beyond these treaty-based commitments are non-written ones, whether conventional or nuclear, intended to deter other nations from using weapons of mass destruction. For example, </w:t>
      </w:r>
      <w:r w:rsidRPr="001870D4">
        <w:rPr>
          <w:rStyle w:val="StyleUnderline"/>
          <w:rFonts w:asciiTheme="minorHAnsi" w:hAnsiTheme="minorHAnsi" w:cstheme="minorHAnsi"/>
        </w:rPr>
        <w:t xml:space="preserve">Taiwan expects U.S. support in the face of any cross-strait aggression. Australia is nuclear capable and is less vulnerable to Chinese aggression, but it is a long-time U.S. ally </w:t>
      </w:r>
      <w:proofErr w:type="gramStart"/>
      <w:r w:rsidRPr="001870D4">
        <w:rPr>
          <w:rStyle w:val="StyleUnderline"/>
          <w:rFonts w:asciiTheme="minorHAnsi" w:hAnsiTheme="minorHAnsi" w:cstheme="minorHAnsi"/>
        </w:rPr>
        <w:t>and</w:t>
      </w:r>
      <w:r w:rsidRPr="001870D4">
        <w:rPr>
          <w:rFonts w:asciiTheme="minorHAnsi" w:hAnsiTheme="minorHAnsi" w:cstheme="minorHAnsi"/>
          <w:sz w:val="14"/>
        </w:rPr>
        <w:t xml:space="preserve"> also</w:t>
      </w:r>
      <w:proofErr w:type="gramEnd"/>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relies on Washington. In the Middle East, Turkey, Egypt, and Saudi Arabia demand, </w:t>
      </w:r>
      <w:r w:rsidRPr="001870D4">
        <w:rPr>
          <w:rFonts w:asciiTheme="minorHAnsi" w:hAnsiTheme="minorHAnsi" w:cstheme="minorHAnsi"/>
          <w:sz w:val="14"/>
        </w:rPr>
        <w:t xml:space="preserve">to some degree, that the United States continue offering </w:t>
      </w:r>
      <w:r w:rsidRPr="001870D4">
        <w:rPr>
          <w:rStyle w:val="StyleUnderline"/>
          <w:rFonts w:asciiTheme="minorHAnsi" w:hAnsiTheme="minorHAnsi" w:cstheme="minorHAnsi"/>
        </w:rPr>
        <w:t>military assistance</w:t>
      </w:r>
      <w:r w:rsidRPr="001870D4">
        <w:rPr>
          <w:rFonts w:asciiTheme="minorHAnsi" w:hAnsiTheme="minorHAnsi" w:cstheme="minorHAnsi"/>
          <w:sz w:val="14"/>
        </w:rPr>
        <w:t xml:space="preserve"> and tempering Iran’s nuclear ambitions. Unfortunately, the cost of honoring these many commitments outweighs the benefits. The United States may have to maintain an ever-increasing and diversifying store of nukes and weapons. Even conventional commitments significantly add to the United States’ defense burden. </w:t>
      </w:r>
      <w:r w:rsidRPr="001870D4">
        <w:rPr>
          <w:rStyle w:val="StyleUnderline"/>
          <w:rFonts w:asciiTheme="minorHAnsi" w:hAnsiTheme="minorHAnsi" w:cstheme="minorHAnsi"/>
        </w:rPr>
        <w:t xml:space="preserve">South Korea possesses an economy 40 times the size of North Korea’s and a population that is two times as big; yet it expects a perpetual U.S. troop presence. </w:t>
      </w:r>
      <w:proofErr w:type="gramStart"/>
      <w:r w:rsidRPr="001870D4">
        <w:rPr>
          <w:rStyle w:val="StyleUnderline"/>
          <w:rFonts w:asciiTheme="minorHAnsi" w:hAnsiTheme="minorHAnsi" w:cstheme="minorHAnsi"/>
        </w:rPr>
        <w:t>So</w:t>
      </w:r>
      <w:proofErr w:type="gramEnd"/>
      <w:r w:rsidRPr="001870D4">
        <w:rPr>
          <w:rStyle w:val="StyleUnderline"/>
          <w:rFonts w:asciiTheme="minorHAnsi" w:hAnsiTheme="minorHAnsi" w:cstheme="minorHAnsi"/>
        </w:rPr>
        <w:t xml:space="preserve"> does Japan</w:t>
      </w:r>
      <w:r w:rsidRPr="001870D4">
        <w:rPr>
          <w:rFonts w:asciiTheme="minorHAnsi" w:hAnsiTheme="minorHAnsi" w:cstheme="minorHAnsi"/>
          <w:sz w:val="14"/>
        </w:rPr>
        <w:t xml:space="preserve">. The Middle Eastern nations presume permanent U.S. military involvement in their region. In this regard, U.S. armed forces are configured more for the projection of power to protect allies, which is extraordinarily expensive, than to deter attacks upon its homeland and protect its direct interests. </w:t>
      </w:r>
      <w:r w:rsidRPr="001870D4">
        <w:rPr>
          <w:rStyle w:val="StyleUnderline"/>
          <w:rFonts w:asciiTheme="minorHAnsi" w:hAnsiTheme="minorHAnsi" w:cstheme="minorHAnsi"/>
        </w:rPr>
        <w:t xml:space="preserve">Reducing unnecessary commitments would allow a significant downsizing of the military, such as radically cutting back the army, closing </w:t>
      </w:r>
      <w:proofErr w:type="gramStart"/>
      <w:r w:rsidRPr="001870D4">
        <w:rPr>
          <w:rStyle w:val="StyleUnderline"/>
          <w:rFonts w:asciiTheme="minorHAnsi" w:hAnsiTheme="minorHAnsi" w:cstheme="minorHAnsi"/>
        </w:rPr>
        <w:t>a number of</w:t>
      </w:r>
      <w:proofErr w:type="gramEnd"/>
      <w:r w:rsidRPr="001870D4">
        <w:rPr>
          <w:rStyle w:val="StyleUnderline"/>
          <w:rFonts w:asciiTheme="minorHAnsi" w:hAnsiTheme="minorHAnsi" w:cstheme="minorHAnsi"/>
        </w:rPr>
        <w:t xml:space="preserve"> foreign bases, and trimming other defense services. It is possible that a less interventionist approach could</w:t>
      </w:r>
      <w:r w:rsidRPr="001870D4">
        <w:rPr>
          <w:rFonts w:asciiTheme="minorHAnsi" w:hAnsiTheme="minorHAnsi" w:cstheme="minorHAnsi"/>
          <w:sz w:val="14"/>
        </w:rPr>
        <w:t xml:space="preserve"> ultimately </w:t>
      </w:r>
      <w:r w:rsidRPr="001870D4">
        <w:rPr>
          <w:rStyle w:val="Emphasis"/>
          <w:rFonts w:asciiTheme="minorHAnsi" w:hAnsiTheme="minorHAnsi" w:cstheme="minorHAnsi"/>
        </w:rPr>
        <w:t>save at least one-fourth of planned U.S. military spending</w:t>
      </w:r>
      <w:r w:rsidRPr="001870D4">
        <w:rPr>
          <w:rStyle w:val="StyleUnderline"/>
          <w:rFonts w:asciiTheme="minorHAnsi" w:hAnsiTheme="minorHAnsi" w:cstheme="minorHAnsi"/>
        </w:rPr>
        <w:t>,</w:t>
      </w:r>
      <w:r w:rsidRPr="001870D4">
        <w:rPr>
          <w:rFonts w:asciiTheme="minorHAnsi" w:hAnsiTheme="minorHAnsi" w:cstheme="minorHAnsi"/>
          <w:sz w:val="14"/>
        </w:rPr>
        <w:t xml:space="preserve"> which would be about $150 billion of this year’s $600 billion plus in military outlays. But </w:t>
      </w:r>
      <w:r w:rsidRPr="001870D4">
        <w:rPr>
          <w:rStyle w:val="StyleUnderline"/>
          <w:rFonts w:asciiTheme="minorHAnsi" w:hAnsiTheme="minorHAnsi" w:cstheme="minorHAnsi"/>
        </w:rPr>
        <w:t>the biggest cost is the human one, since maintaining the nuclear umbrella increases the risk of conflict.</w:t>
      </w:r>
      <w:r w:rsidRPr="001870D4">
        <w:rPr>
          <w:rFonts w:asciiTheme="minorHAnsi" w:hAnsiTheme="minorHAnsi" w:cstheme="minorHAnsi"/>
          <w:sz w:val="14"/>
        </w:rPr>
        <w:t xml:space="preserve"> Hypothetically, </w:t>
      </w:r>
      <w:r w:rsidRPr="001870D4">
        <w:rPr>
          <w:rStyle w:val="StyleUnderline"/>
          <w:rFonts w:asciiTheme="minorHAnsi" w:hAnsiTheme="minorHAnsi" w:cstheme="minorHAnsi"/>
        </w:rPr>
        <w:t>if Washington were to aid any of these states in the face of a nuclear attack, it would expose itself to a retaliatory attack on U.S. soil</w:t>
      </w:r>
      <w:r w:rsidRPr="001870D4">
        <w:rPr>
          <w:rFonts w:asciiTheme="minorHAnsi" w:hAnsiTheme="minorHAnsi" w:cstheme="minorHAnsi"/>
          <w:sz w:val="14"/>
        </w:rPr>
        <w:t xml:space="preserve">, which would put the lives of thousands if not millions of its own citizens in jeopardy for modest or even minimal gains. Without a Cold War, the Republic of Korea is not particularly important to U.S. security; moreover, </w:t>
      </w:r>
      <w:r w:rsidRPr="001870D4">
        <w:rPr>
          <w:rStyle w:val="StyleUnderline"/>
          <w:rFonts w:asciiTheme="minorHAnsi" w:hAnsiTheme="minorHAnsi" w:cstheme="minorHAnsi"/>
        </w:rPr>
        <w:t>Seoul</w:t>
      </w:r>
      <w:r w:rsidRPr="001870D4">
        <w:rPr>
          <w:rFonts w:asciiTheme="minorHAnsi" w:hAnsiTheme="minorHAnsi" w:cstheme="minorHAnsi"/>
          <w:sz w:val="14"/>
        </w:rPr>
        <w:t xml:space="preserve">, which is the world’s 13th largest economy, </w:t>
      </w:r>
      <w:proofErr w:type="gramStart"/>
      <w:r w:rsidRPr="001870D4">
        <w:rPr>
          <w:rStyle w:val="StyleUnderline"/>
          <w:rFonts w:asciiTheme="minorHAnsi" w:hAnsiTheme="minorHAnsi" w:cstheme="minorHAnsi"/>
        </w:rPr>
        <w:t>is capable of defending</w:t>
      </w:r>
      <w:proofErr w:type="gramEnd"/>
      <w:r w:rsidRPr="001870D4">
        <w:rPr>
          <w:rStyle w:val="StyleUnderline"/>
          <w:rFonts w:asciiTheme="minorHAnsi" w:hAnsiTheme="minorHAnsi" w:cstheme="minorHAnsi"/>
        </w:rPr>
        <w:t xml:space="preserve"> itself. It could</w:t>
      </w:r>
      <w:r w:rsidRPr="001870D4">
        <w:rPr>
          <w:rFonts w:asciiTheme="minorHAnsi" w:hAnsiTheme="minorHAnsi" w:cstheme="minorHAnsi"/>
          <w:sz w:val="14"/>
        </w:rPr>
        <w:t xml:space="preserve"> also </w:t>
      </w:r>
      <w:r w:rsidRPr="001870D4">
        <w:rPr>
          <w:rStyle w:val="StyleUnderline"/>
          <w:rFonts w:asciiTheme="minorHAnsi" w:hAnsiTheme="minorHAnsi" w:cstheme="minorHAnsi"/>
        </w:rPr>
        <w:t>field a much larger conventional force and South Korean experts have boasted that the country has the capability to produce a nuclear weapon</w:t>
      </w:r>
      <w:r w:rsidRPr="001870D4">
        <w:rPr>
          <w:rFonts w:asciiTheme="minorHAnsi" w:hAnsiTheme="minorHAnsi" w:cstheme="minorHAnsi"/>
          <w:sz w:val="14"/>
        </w:rPr>
        <w:t xml:space="preserve"> in less than two years. Moreover, </w:t>
      </w:r>
      <w:r w:rsidRPr="001870D4">
        <w:rPr>
          <w:rStyle w:val="Emphasis"/>
          <w:rFonts w:asciiTheme="minorHAnsi" w:hAnsiTheme="minorHAnsi" w:cstheme="minorHAnsi"/>
        </w:rPr>
        <w:t>many of the risks that Washington’s help is meant to fend off are fanciful.</w:t>
      </w:r>
      <w:r w:rsidRPr="001870D4">
        <w:rPr>
          <w:rFonts w:asciiTheme="minorHAnsi" w:hAnsiTheme="minorHAnsi" w:cstheme="minorHAnsi"/>
          <w:sz w:val="14"/>
        </w:rPr>
        <w:t xml:space="preserve"> </w:t>
      </w:r>
      <w:r w:rsidRPr="001870D4">
        <w:rPr>
          <w:rStyle w:val="StyleUnderline"/>
          <w:rFonts w:asciiTheme="minorHAnsi" w:hAnsiTheme="minorHAnsi" w:cstheme="minorHAnsi"/>
        </w:rPr>
        <w:t>No one could really imagine a Chinese armada sailing into Tokyo Bay. And even if war did arise between Japan and China</w:t>
      </w:r>
      <w:r w:rsidRPr="001870D4">
        <w:rPr>
          <w:rFonts w:asciiTheme="minorHAnsi" w:hAnsiTheme="minorHAnsi" w:cstheme="minorHAnsi"/>
          <w:sz w:val="14"/>
        </w:rPr>
        <w:t xml:space="preserve"> over the Senkaku/Diaoyu Islands, </w:t>
      </w:r>
      <w:r w:rsidRPr="001870D4">
        <w:rPr>
          <w:rStyle w:val="StyleUnderline"/>
          <w:rFonts w:asciiTheme="minorHAnsi" w:hAnsiTheme="minorHAnsi" w:cstheme="minorHAnsi"/>
        </w:rPr>
        <w:t>it is unlikely that Washington would</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 xml:space="preserve">actually </w:t>
      </w:r>
      <w:r w:rsidRPr="001870D4">
        <w:rPr>
          <w:rStyle w:val="StyleUnderline"/>
          <w:rFonts w:asciiTheme="minorHAnsi" w:hAnsiTheme="minorHAnsi" w:cstheme="minorHAnsi"/>
        </w:rPr>
        <w:t>use</w:t>
      </w:r>
      <w:proofErr w:type="gramEnd"/>
      <w:r w:rsidRPr="001870D4">
        <w:rPr>
          <w:rStyle w:val="StyleUnderline"/>
          <w:rFonts w:asciiTheme="minorHAnsi" w:hAnsiTheme="minorHAnsi" w:cstheme="minorHAnsi"/>
        </w:rPr>
        <w:t xml:space="preserve"> nukes against China</w:t>
      </w:r>
      <w:r w:rsidRPr="001870D4">
        <w:rPr>
          <w:rFonts w:asciiTheme="minorHAnsi" w:hAnsiTheme="minorHAnsi" w:cstheme="minorHAnsi"/>
          <w:sz w:val="14"/>
        </w:rPr>
        <w:t xml:space="preserve"> for such low stakes. The question of whether nuclear defense alliances are necessary begs another: Do they even work? Historically, deterrence often fails. Both World Wars featured defensive alliances that failed to prevent conflict. Instead, the military pacts expanded the conflicts. One possible solution is to replace the nuclear umbrella with “friendly” proliferation.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could allow its Asian allies</w:t>
      </w:r>
      <w:r w:rsidRPr="001870D4">
        <w:rPr>
          <w:rFonts w:asciiTheme="minorHAnsi" w:hAnsiTheme="minorHAnsi" w:cstheme="minorHAnsi"/>
          <w:sz w:val="14"/>
        </w:rPr>
        <w:t>—Japan, South Korea, and Taiwan—</w:t>
      </w:r>
      <w:r w:rsidRPr="001870D4">
        <w:rPr>
          <w:rStyle w:val="StyleUnderline"/>
          <w:rFonts w:asciiTheme="minorHAnsi" w:hAnsiTheme="minorHAnsi" w:cstheme="minorHAnsi"/>
        </w:rPr>
        <w:t>to develop their own deterrence against China and North Korea</w:t>
      </w:r>
      <w:r w:rsidRPr="001870D4">
        <w:rPr>
          <w:rFonts w:asciiTheme="minorHAnsi" w:hAnsiTheme="minorHAnsi" w:cstheme="minorHAnsi"/>
          <w:sz w:val="14"/>
        </w:rPr>
        <w:t xml:space="preserve">. If conflict emerged, </w:t>
      </w:r>
      <w:r w:rsidRPr="001870D4">
        <w:rPr>
          <w:rStyle w:val="Emphasis"/>
          <w:rFonts w:asciiTheme="minorHAnsi" w:hAnsiTheme="minorHAnsi" w:cstheme="minorHAnsi"/>
        </w:rPr>
        <w:t>the U</w:t>
      </w:r>
      <w:r w:rsidRPr="001870D4">
        <w:rPr>
          <w:rFonts w:asciiTheme="minorHAnsi" w:hAnsiTheme="minorHAnsi" w:cstheme="minorHAnsi"/>
          <w:sz w:val="14"/>
        </w:rPr>
        <w:t xml:space="preserve">nited </w:t>
      </w:r>
      <w:r w:rsidRPr="001870D4">
        <w:rPr>
          <w:rStyle w:val="Emphasis"/>
          <w:rFonts w:asciiTheme="minorHAnsi" w:hAnsiTheme="minorHAnsi" w:cstheme="minorHAnsi"/>
        </w:rPr>
        <w:t>S</w:t>
      </w:r>
      <w:r w:rsidRPr="001870D4">
        <w:rPr>
          <w:rFonts w:asciiTheme="minorHAnsi" w:hAnsiTheme="minorHAnsi" w:cstheme="minorHAnsi"/>
          <w:sz w:val="14"/>
        </w:rPr>
        <w:t xml:space="preserve">tates </w:t>
      </w:r>
      <w:r w:rsidRPr="001870D4">
        <w:rPr>
          <w:rStyle w:val="Emphasis"/>
          <w:rFonts w:asciiTheme="minorHAnsi" w:hAnsiTheme="minorHAnsi" w:cstheme="minorHAnsi"/>
        </w:rPr>
        <w:t>would not automatically be dragged into war.</w:t>
      </w:r>
      <w:r w:rsidRPr="001870D4">
        <w:rPr>
          <w:rFonts w:asciiTheme="minorHAnsi" w:hAnsiTheme="minorHAnsi" w:cstheme="minorHAnsi"/>
          <w:sz w:val="14"/>
        </w:rPr>
        <w:t xml:space="preserve"> </w:t>
      </w:r>
      <w:r w:rsidRPr="001870D4">
        <w:rPr>
          <w:rStyle w:val="StyleUnderline"/>
          <w:rFonts w:asciiTheme="minorHAnsi" w:hAnsiTheme="minorHAnsi" w:cstheme="minorHAnsi"/>
        </w:rPr>
        <w:t>Washington could reconfigure its military for its own defense, rather than overstretch itself</w:t>
      </w:r>
      <w:r w:rsidRPr="001870D4">
        <w:rPr>
          <w:rFonts w:asciiTheme="minorHAnsi" w:hAnsiTheme="minorHAnsi" w:cstheme="minorHAnsi"/>
          <w:sz w:val="14"/>
        </w:rPr>
        <w:t xml:space="preserve"> by providing offense for every one of its allies across the globe. To be sure, even friendly proliferation would have negative consequences. But they are not as alarming as commonly thought. </w:t>
      </w:r>
      <w:r w:rsidRPr="001870D4">
        <w:rPr>
          <w:rStyle w:val="StyleUnderline"/>
          <w:rFonts w:asciiTheme="minorHAnsi" w:hAnsiTheme="minorHAnsi" w:cstheme="minorHAnsi"/>
        </w:rPr>
        <w:t xml:space="preserve">Permitting South Korea and Japan to build nuclear weapons would undermine the </w:t>
      </w:r>
      <w:r w:rsidRPr="001870D4">
        <w:rPr>
          <w:rStyle w:val="Emphasis"/>
          <w:rFonts w:asciiTheme="minorHAnsi" w:hAnsiTheme="minorHAnsi" w:cstheme="minorHAnsi"/>
        </w:rPr>
        <w:t>N</w:t>
      </w:r>
      <w:r w:rsidRPr="001870D4">
        <w:rPr>
          <w:rFonts w:asciiTheme="minorHAnsi" w:hAnsiTheme="minorHAnsi" w:cstheme="minorHAnsi"/>
          <w:sz w:val="14"/>
        </w:rPr>
        <w:t>uclear Non</w:t>
      </w:r>
      <w:r w:rsidRPr="001870D4">
        <w:rPr>
          <w:rStyle w:val="Emphasis"/>
          <w:rFonts w:asciiTheme="minorHAnsi" w:hAnsiTheme="minorHAnsi" w:cstheme="minorHAnsi"/>
        </w:rPr>
        <w:t>p</w:t>
      </w:r>
      <w:r w:rsidRPr="001870D4">
        <w:rPr>
          <w:rFonts w:asciiTheme="minorHAnsi" w:hAnsiTheme="minorHAnsi" w:cstheme="minorHAnsi"/>
          <w:sz w:val="14"/>
        </w:rPr>
        <w:t xml:space="preserve">roliferation </w:t>
      </w:r>
      <w:r w:rsidRPr="001870D4">
        <w:rPr>
          <w:rStyle w:val="Emphasis"/>
          <w:rFonts w:asciiTheme="minorHAnsi" w:hAnsiTheme="minorHAnsi" w:cstheme="minorHAnsi"/>
        </w:rPr>
        <w:t>T</w:t>
      </w:r>
      <w:r w:rsidRPr="001870D4">
        <w:rPr>
          <w:rFonts w:asciiTheme="minorHAnsi" w:hAnsiTheme="minorHAnsi" w:cstheme="minorHAnsi"/>
          <w:sz w:val="14"/>
        </w:rPr>
        <w:t xml:space="preserve">reaty, </w:t>
      </w:r>
      <w:proofErr w:type="gramStart"/>
      <w:r w:rsidRPr="001870D4">
        <w:rPr>
          <w:rStyle w:val="StyleUnderline"/>
          <w:rFonts w:asciiTheme="minorHAnsi" w:hAnsiTheme="minorHAnsi" w:cstheme="minorHAnsi"/>
        </w:rPr>
        <w:t>but</w:t>
      </w:r>
      <w:r w:rsidRPr="001870D4">
        <w:rPr>
          <w:rFonts w:asciiTheme="minorHAnsi" w:hAnsiTheme="minorHAnsi" w:cstheme="minorHAnsi"/>
          <w:sz w:val="14"/>
        </w:rPr>
        <w:t xml:space="preserve"> in reality, </w:t>
      </w:r>
      <w:r w:rsidRPr="001870D4">
        <w:rPr>
          <w:rStyle w:val="StyleUnderline"/>
          <w:rFonts w:asciiTheme="minorHAnsi" w:hAnsiTheme="minorHAnsi" w:cstheme="minorHAnsi"/>
        </w:rPr>
        <w:t>so</w:t>
      </w:r>
      <w:proofErr w:type="gramEnd"/>
      <w:r w:rsidRPr="001870D4">
        <w:rPr>
          <w:rStyle w:val="StyleUnderline"/>
          <w:rFonts w:asciiTheme="minorHAnsi" w:hAnsiTheme="minorHAnsi" w:cstheme="minorHAnsi"/>
        </w:rPr>
        <w:t xml:space="preserve"> has Israel’s possession of nuclear weapons, Washington’s acceptance of India as a nuclear power, and allied negotiation with Iran </w:t>
      </w:r>
      <w:r w:rsidRPr="001870D4">
        <w:rPr>
          <w:rFonts w:asciiTheme="minorHAnsi" w:hAnsiTheme="minorHAnsi" w:cstheme="minorHAnsi"/>
          <w:sz w:val="14"/>
        </w:rPr>
        <w:t xml:space="preserve">to forestall its development of nuclear weapons. </w:t>
      </w:r>
      <w:r w:rsidRPr="001870D4">
        <w:rPr>
          <w:rStyle w:val="StyleUnderline"/>
          <w:rFonts w:asciiTheme="minorHAnsi" w:hAnsiTheme="minorHAnsi" w:cstheme="minorHAnsi"/>
        </w:rPr>
        <w:t>Nonproliferation policy</w:t>
      </w:r>
      <w:r w:rsidRPr="001870D4">
        <w:rPr>
          <w:rFonts w:asciiTheme="minorHAnsi" w:hAnsiTheme="minorHAnsi" w:cstheme="minorHAnsi"/>
          <w:sz w:val="14"/>
        </w:rPr>
        <w:t xml:space="preserve"> always </w:t>
      </w:r>
      <w:r w:rsidRPr="001870D4">
        <w:rPr>
          <w:rStyle w:val="StyleUnderline"/>
          <w:rFonts w:asciiTheme="minorHAnsi" w:hAnsiTheme="minorHAnsi" w:cstheme="minorHAnsi"/>
        </w:rPr>
        <w:t>has been tempered by changing circumstances</w:t>
      </w:r>
      <w:r w:rsidRPr="001870D4">
        <w:rPr>
          <w:rStyle w:val="Emphasis"/>
          <w:rFonts w:asciiTheme="minorHAnsi" w:hAnsiTheme="minorHAnsi" w:cstheme="minorHAnsi"/>
        </w:rPr>
        <w:t>. Washington should allow the same in northeast Asia</w:t>
      </w:r>
      <w:r w:rsidRPr="001870D4">
        <w:rPr>
          <w:rStyle w:val="StyleUnderline"/>
          <w:rFonts w:asciiTheme="minorHAnsi" w:hAnsiTheme="minorHAnsi" w:cstheme="minorHAnsi"/>
        </w:rPr>
        <w:t>. Proliferation could</w:t>
      </w:r>
      <w:r w:rsidRPr="001870D4">
        <w:rPr>
          <w:rFonts w:asciiTheme="minorHAnsi" w:hAnsiTheme="minorHAnsi" w:cstheme="minorHAnsi"/>
          <w:sz w:val="14"/>
        </w:rPr>
        <w:t xml:space="preserve"> also </w:t>
      </w:r>
      <w:r w:rsidRPr="001870D4">
        <w:rPr>
          <w:rStyle w:val="StyleUnderline"/>
          <w:rFonts w:asciiTheme="minorHAnsi" w:hAnsiTheme="minorHAnsi" w:cstheme="minorHAnsi"/>
        </w:rPr>
        <w:t>accelerate the regional arms race,</w:t>
      </w:r>
      <w:r w:rsidRPr="001870D4">
        <w:rPr>
          <w:rFonts w:asciiTheme="minorHAnsi" w:hAnsiTheme="minorHAnsi" w:cstheme="minorHAnsi"/>
          <w:sz w:val="14"/>
        </w:rPr>
        <w:t xml:space="preserve"> particularly given that </w:t>
      </w:r>
      <w:r w:rsidRPr="001870D4">
        <w:rPr>
          <w:rStyle w:val="StyleUnderline"/>
          <w:rFonts w:asciiTheme="minorHAnsi" w:hAnsiTheme="minorHAnsi" w:cstheme="minorHAnsi"/>
        </w:rPr>
        <w:t>there is currently no known limit to North Korea’s nuclear ambitions. China might</w:t>
      </w:r>
      <w:r w:rsidRPr="001870D4">
        <w:rPr>
          <w:rFonts w:asciiTheme="minorHAnsi" w:hAnsiTheme="minorHAnsi" w:cstheme="minorHAnsi"/>
          <w:sz w:val="14"/>
        </w:rPr>
        <w:t xml:space="preserve"> also </w:t>
      </w:r>
      <w:r w:rsidRPr="001870D4">
        <w:rPr>
          <w:rStyle w:val="StyleUnderline"/>
          <w:rFonts w:asciiTheme="minorHAnsi" w:hAnsiTheme="minorHAnsi" w:cstheme="minorHAnsi"/>
        </w:rPr>
        <w:t>speed up improvements to its nuclear program in response</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but </w:t>
      </w:r>
      <w:r w:rsidRPr="001870D4">
        <w:rPr>
          <w:rStyle w:val="Emphasis"/>
          <w:rFonts w:asciiTheme="minorHAnsi" w:hAnsiTheme="minorHAnsi" w:cstheme="minorHAnsi"/>
        </w:rPr>
        <w:t>it would be</w:t>
      </w:r>
      <w:r w:rsidRPr="001870D4">
        <w:rPr>
          <w:rStyle w:val="StyleUnderline"/>
          <w:rFonts w:asciiTheme="minorHAnsi" w:hAnsiTheme="minorHAnsi" w:cstheme="minorHAnsi"/>
        </w:rPr>
        <w:t xml:space="preserve"> difficult, if not </w:t>
      </w:r>
      <w:r w:rsidRPr="001870D4">
        <w:rPr>
          <w:rStyle w:val="Emphasis"/>
          <w:rFonts w:asciiTheme="minorHAnsi" w:hAnsiTheme="minorHAnsi" w:cstheme="minorHAnsi"/>
        </w:rPr>
        <w:t>impossible</w:t>
      </w:r>
      <w:r w:rsidRPr="001870D4">
        <w:rPr>
          <w:rFonts w:asciiTheme="minorHAnsi" w:hAnsiTheme="minorHAnsi" w:cstheme="minorHAnsi"/>
          <w:sz w:val="14"/>
        </w:rPr>
        <w:t xml:space="preserve">, for such efforts </w:t>
      </w:r>
      <w:r w:rsidRPr="001870D4">
        <w:rPr>
          <w:rStyle w:val="Emphasis"/>
          <w:rFonts w:asciiTheme="minorHAnsi" w:hAnsiTheme="minorHAnsi" w:cstheme="minorHAnsi"/>
        </w:rPr>
        <w:t>to overcome the capabilities of U.S. allies.</w:t>
      </w:r>
      <w:r w:rsidRPr="001870D4">
        <w:rPr>
          <w:rFonts w:asciiTheme="minorHAnsi" w:hAnsiTheme="minorHAnsi" w:cstheme="minorHAnsi"/>
          <w:sz w:val="14"/>
        </w:rPr>
        <w:t xml:space="preserve"> Missiles from just one Japanese submarine could take out China’s most important cities, irrespective of Beijing’s retaliatory capacity. Another downside to proliferation is that the greater the number of nations with nukes, </w:t>
      </w:r>
      <w:r w:rsidRPr="001870D4">
        <w:rPr>
          <w:rFonts w:asciiTheme="minorHAnsi" w:hAnsiTheme="minorHAnsi" w:cstheme="minorHAnsi"/>
          <w:sz w:val="24"/>
          <w:u w:val="single"/>
        </w:rPr>
        <w:t>the higher the risk of accidents, mistakes, leakages, misuse, and more</w:t>
      </w:r>
      <w:r w:rsidRPr="001870D4">
        <w:rPr>
          <w:rFonts w:asciiTheme="minorHAnsi" w:hAnsiTheme="minorHAnsi" w:cstheme="minorHAnsi"/>
          <w:sz w:val="14"/>
        </w:rPr>
        <w:t xml:space="preserve">. But these risks are fairly low compared to aggressive behavior that the nuclear umbrella encourages—essentially, </w:t>
      </w:r>
      <w:proofErr w:type="gramStart"/>
      <w:r w:rsidRPr="001870D4">
        <w:rPr>
          <w:rStyle w:val="StyleUnderline"/>
          <w:rFonts w:asciiTheme="minorHAnsi" w:hAnsiTheme="minorHAnsi" w:cstheme="minorHAnsi"/>
          <w:sz w:val="24"/>
        </w:rPr>
        <w:t>it</w:t>
      </w:r>
      <w:proofErr w:type="gramEnd"/>
      <w:r w:rsidRPr="001870D4">
        <w:rPr>
          <w:rStyle w:val="StyleUnderline"/>
          <w:rFonts w:asciiTheme="minorHAnsi" w:hAnsiTheme="minorHAnsi" w:cstheme="minorHAnsi"/>
          <w:sz w:val="24"/>
        </w:rPr>
        <w:t xml:space="preserve"> rewards U.S. allies into being more aggressive risk-takers.</w:t>
      </w:r>
      <w:r w:rsidRPr="001870D4">
        <w:rPr>
          <w:rFonts w:asciiTheme="minorHAnsi" w:hAnsiTheme="minorHAnsi" w:cstheme="minorHAnsi"/>
          <w:sz w:val="14"/>
        </w:rPr>
        <w:t xml:space="preserve"> In the 2000s, the emboldened Taiwanese President Chen Shui-bian routinely challenged Beijing. Georgia started the 2008 war against Russia with the apparent assumption that Washington would come to Tbilisi’s aid, if needed. Friendly proliferation could also increase nuclear tensions and instability, especially during the transition phase when countries are in the process of increasing their stockpiles. Other powers might be tempted to thwart their attempts at building nuclear weapons by launching an attack. But </w:t>
      </w:r>
      <w:r w:rsidRPr="001870D4">
        <w:rPr>
          <w:rStyle w:val="Emphasis"/>
          <w:rFonts w:asciiTheme="minorHAnsi" w:hAnsiTheme="minorHAnsi" w:cstheme="minorHAnsi"/>
        </w:rPr>
        <w:t>countries secure in their deterrent capabilities</w:t>
      </w:r>
      <w:r w:rsidRPr="001870D4">
        <w:rPr>
          <w:rFonts w:asciiTheme="minorHAnsi" w:hAnsiTheme="minorHAnsi" w:cstheme="minorHAnsi"/>
          <w:sz w:val="14"/>
        </w:rPr>
        <w:t>, such as China</w:t>
      </w:r>
      <w:r w:rsidRPr="001870D4">
        <w:rPr>
          <w:rStyle w:val="Emphasis"/>
          <w:rFonts w:asciiTheme="minorHAnsi" w:hAnsiTheme="minorHAnsi" w:cstheme="minorHAnsi"/>
        </w:rPr>
        <w:t>, are less likely to see a fledgling nuclear power as a threat</w:t>
      </w:r>
      <w:r w:rsidRPr="001870D4">
        <w:rPr>
          <w:rFonts w:asciiTheme="minorHAnsi" w:hAnsiTheme="minorHAnsi" w:cstheme="minorHAnsi"/>
          <w:sz w:val="14"/>
        </w:rPr>
        <w:t xml:space="preserve">. For example, a half century ago, the United States and the Soviet Union, comfortable with their own capabilities, decided not to stymie China’s nascent nuclear weapons program. If North Korea feels threatened by nuclear programs in South Korea and Japan, </w:t>
      </w:r>
      <w:r w:rsidRPr="001870D4">
        <w:rPr>
          <w:rStyle w:val="StyleUnderline"/>
          <w:rFonts w:asciiTheme="minorHAnsi" w:hAnsiTheme="minorHAnsi" w:cstheme="minorHAnsi"/>
        </w:rPr>
        <w:t>Washington could maintain its security guarantee until its allies develop their retaliatory capabilities in full</w:t>
      </w:r>
      <w:r w:rsidRPr="001870D4">
        <w:rPr>
          <w:rFonts w:asciiTheme="minorHAnsi" w:hAnsiTheme="minorHAnsi" w:cstheme="minorHAnsi"/>
          <w:sz w:val="14"/>
        </w:rPr>
        <w:t xml:space="preserve">. That should be enough to keep Pyongyang in check. Although discussing a change in U.S. proliferation policy might be unsettling, there needs to be an open debate on the issue, which has not taken place so far. There are, of course, sound reasons why Washington should be wary of encouraging proliferation, but U.S. strategies should be cognizant of changing circumstances. An approach that made sense in 1950 or 1960 isn’t necessarily relevant in 2016. That includes forbidding allied states from responding in kind to aggressive, provocative opponents such as North Korea. Pyongyang is a nuclear power and it is determined to expand its arsenal and build intercontinental missiles. Washington cannot and has not stopped it and China will not prevent it from doing so. </w:t>
      </w:r>
      <w:proofErr w:type="gramStart"/>
      <w:r w:rsidRPr="001870D4">
        <w:rPr>
          <w:rFonts w:asciiTheme="minorHAnsi" w:hAnsiTheme="minorHAnsi" w:cstheme="minorHAnsi"/>
          <w:sz w:val="14"/>
        </w:rPr>
        <w:t>So</w:t>
      </w:r>
      <w:proofErr w:type="gramEnd"/>
      <w:r w:rsidRPr="001870D4">
        <w:rPr>
          <w:rFonts w:asciiTheme="minorHAnsi" w:hAnsiTheme="minorHAnsi" w:cstheme="minorHAnsi"/>
          <w:sz w:val="14"/>
        </w:rPr>
        <w:t xml:space="preserve"> what now? </w:t>
      </w:r>
      <w:r w:rsidRPr="001870D4">
        <w:rPr>
          <w:rStyle w:val="Emphasis"/>
          <w:rFonts w:asciiTheme="minorHAnsi" w:hAnsiTheme="minorHAnsi" w:cstheme="minorHAnsi"/>
        </w:rPr>
        <w:t>It is foolish not to at least consider allowing, if not encouraging, Seoul and Tokyo to develop countervailing weapons.</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East Asian proliferation deters North Korean aggression – solves ICBM attacks and nuclear war</w:t>
      </w:r>
    </w:p>
    <w:p w:rsidR="00895A85" w:rsidRPr="001870D4" w:rsidRDefault="00895A85" w:rsidP="00895A85">
      <w:pPr>
        <w:rPr>
          <w:rFonts w:asciiTheme="minorHAnsi" w:hAnsiTheme="minorHAnsi" w:cstheme="minorHAnsi"/>
        </w:rPr>
      </w:pPr>
      <w:proofErr w:type="spellStart"/>
      <w:r w:rsidRPr="001870D4">
        <w:rPr>
          <w:rStyle w:val="Style13ptBold"/>
          <w:rFonts w:asciiTheme="minorHAnsi" w:hAnsiTheme="minorHAnsi" w:cstheme="minorHAnsi"/>
        </w:rPr>
        <w:t>Kausikan</w:t>
      </w:r>
      <w:proofErr w:type="spellEnd"/>
      <w:r w:rsidRPr="001870D4">
        <w:rPr>
          <w:rStyle w:val="Style13ptBold"/>
          <w:rFonts w:asciiTheme="minorHAnsi" w:hAnsiTheme="minorHAnsi" w:cstheme="minorHAnsi"/>
        </w:rPr>
        <w:t xml:space="preserve"> 18</w:t>
      </w:r>
      <w:r w:rsidRPr="001870D4">
        <w:rPr>
          <w:rFonts w:asciiTheme="minorHAnsi" w:hAnsiTheme="minorHAnsi" w:cstheme="minorHAnsi"/>
        </w:rPr>
        <w:t xml:space="preserve"> (</w:t>
      </w:r>
      <w:proofErr w:type="spellStart"/>
      <w:r w:rsidRPr="001870D4">
        <w:rPr>
          <w:rFonts w:asciiTheme="minorHAnsi" w:hAnsiTheme="minorHAnsi" w:cstheme="minorHAnsi"/>
        </w:rPr>
        <w:t>Bilahari</w:t>
      </w:r>
      <w:proofErr w:type="spellEnd"/>
      <w:r w:rsidRPr="001870D4">
        <w:rPr>
          <w:rFonts w:asciiTheme="minorHAnsi" w:hAnsiTheme="minorHAnsi" w:cstheme="minorHAnsi"/>
        </w:rPr>
        <w:t xml:space="preserve">, Chairman of the Middle East Institute at the National University of Singapore, Senior Fellow at the SMU School of Social Sciences, former Singapore Permanent Representative to the United Nations and Ambassador to Russia, Master of Arts from Columbia University, “To Deter North Korea, Japan And South Korea Should Go Nuclear,” </w:t>
      </w:r>
      <w:hyperlink r:id="rId81" w:history="1">
        <w:r w:rsidRPr="001870D4">
          <w:rPr>
            <w:rStyle w:val="Hyperlink"/>
            <w:rFonts w:asciiTheme="minorHAnsi" w:hAnsiTheme="minorHAnsi" w:cstheme="minorHAnsi"/>
          </w:rPr>
          <w:t>https://onlinelibrary.wiley.com/doi/pdf/10.1111/npqu.12121</w:t>
        </w:r>
      </w:hyperlink>
      <w:r w:rsidRPr="001870D4">
        <w:rPr>
          <w:rFonts w:asciiTheme="minorHAnsi" w:hAnsiTheme="minorHAnsi" w:cstheme="minorHAnsi"/>
        </w:rPr>
        <w:t>, 2/5/2018, 7/3/2019) DG</w:t>
      </w:r>
    </w:p>
    <w:p w:rsidR="00895A85" w:rsidRPr="001870D4" w:rsidRDefault="00895A85" w:rsidP="00895A85">
      <w:pPr>
        <w:rPr>
          <w:rFonts w:asciiTheme="minorHAnsi" w:hAnsiTheme="minorHAnsi" w:cstheme="minorHAnsi"/>
        </w:rPr>
      </w:pPr>
      <w:r w:rsidRPr="001870D4">
        <w:rPr>
          <w:rStyle w:val="StyleUnderline"/>
          <w:rFonts w:asciiTheme="minorHAnsi" w:hAnsiTheme="minorHAnsi" w:cstheme="minorHAnsi"/>
        </w:rPr>
        <w:t>Northeast Asia is on the cusp of a major strategic shift. Sanctions have not prevented North Korea from acquiring nuclear weapons.</w:t>
      </w:r>
      <w:r w:rsidRPr="001870D4">
        <w:rPr>
          <w:rFonts w:asciiTheme="minorHAnsi" w:hAnsiTheme="minorHAnsi" w:cstheme="minorHAnsi"/>
          <w:sz w:val="14"/>
        </w:rPr>
        <w:t xml:space="preserve"> </w:t>
      </w:r>
      <w:r w:rsidRPr="001870D4">
        <w:rPr>
          <w:rStyle w:val="StyleUnderline"/>
          <w:rFonts w:asciiTheme="minorHAnsi" w:hAnsiTheme="minorHAnsi" w:cstheme="minorHAnsi"/>
        </w:rPr>
        <w:t>It is</w:t>
      </w:r>
      <w:r w:rsidRPr="001870D4">
        <w:rPr>
          <w:rFonts w:asciiTheme="minorHAnsi" w:hAnsiTheme="minorHAnsi" w:cstheme="minorHAnsi"/>
          <w:sz w:val="14"/>
        </w:rPr>
        <w:t xml:space="preserve"> already </w:t>
      </w:r>
      <w:r w:rsidRPr="001870D4">
        <w:rPr>
          <w:rStyle w:val="StyleUnderline"/>
          <w:rFonts w:asciiTheme="minorHAnsi" w:hAnsiTheme="minorHAnsi" w:cstheme="minorHAnsi"/>
        </w:rPr>
        <w:t>a de facto nuclear state. Sooner or later, Pyongyang will acquire nuclear-capable i</w:t>
      </w:r>
      <w:r w:rsidRPr="001870D4">
        <w:rPr>
          <w:rFonts w:asciiTheme="minorHAnsi" w:hAnsiTheme="minorHAnsi" w:cstheme="minorHAnsi"/>
          <w:sz w:val="14"/>
        </w:rPr>
        <w:t>nter</w:t>
      </w:r>
      <w:r w:rsidRPr="001870D4">
        <w:rPr>
          <w:rStyle w:val="StyleUnderline"/>
          <w:rFonts w:asciiTheme="minorHAnsi" w:hAnsiTheme="minorHAnsi" w:cstheme="minorHAnsi"/>
        </w:rPr>
        <w:t>c</w:t>
      </w:r>
      <w:r w:rsidRPr="001870D4">
        <w:rPr>
          <w:rFonts w:asciiTheme="minorHAnsi" w:hAnsiTheme="minorHAnsi" w:cstheme="minorHAnsi"/>
          <w:sz w:val="14"/>
        </w:rPr>
        <w:t xml:space="preserve">ontinental </w:t>
      </w:r>
      <w:r w:rsidRPr="001870D4">
        <w:rPr>
          <w:rStyle w:val="StyleUnderline"/>
          <w:rFonts w:asciiTheme="minorHAnsi" w:hAnsiTheme="minorHAnsi" w:cstheme="minorHAnsi"/>
        </w:rPr>
        <w:t>b</w:t>
      </w:r>
      <w:r w:rsidRPr="001870D4">
        <w:rPr>
          <w:rFonts w:asciiTheme="minorHAnsi" w:hAnsiTheme="minorHAnsi" w:cstheme="minorHAnsi"/>
          <w:sz w:val="14"/>
        </w:rPr>
        <w:t xml:space="preserve">allistic </w:t>
      </w:r>
      <w:r w:rsidRPr="001870D4">
        <w:rPr>
          <w:rStyle w:val="StyleUnderline"/>
          <w:rFonts w:asciiTheme="minorHAnsi" w:hAnsiTheme="minorHAnsi" w:cstheme="minorHAnsi"/>
        </w:rPr>
        <w:t>m</w:t>
      </w:r>
      <w:r w:rsidRPr="001870D4">
        <w:rPr>
          <w:rFonts w:asciiTheme="minorHAnsi" w:hAnsiTheme="minorHAnsi" w:cstheme="minorHAnsi"/>
          <w:sz w:val="14"/>
        </w:rPr>
        <w:t>issile</w:t>
      </w:r>
      <w:r w:rsidRPr="001870D4">
        <w:rPr>
          <w:rStyle w:val="StyleUnderline"/>
          <w:rFonts w:asciiTheme="minorHAnsi" w:hAnsiTheme="minorHAnsi" w:cstheme="minorHAnsi"/>
        </w:rPr>
        <w:t>s</w:t>
      </w:r>
      <w:r w:rsidRPr="001870D4">
        <w:rPr>
          <w:rFonts w:asciiTheme="minorHAnsi" w:hAnsiTheme="minorHAnsi" w:cstheme="minorHAnsi"/>
          <w:sz w:val="14"/>
        </w:rPr>
        <w:t xml:space="preserve"> </w:t>
      </w:r>
      <w:r w:rsidRPr="001870D4">
        <w:rPr>
          <w:rStyle w:val="StyleUnderline"/>
          <w:rFonts w:asciiTheme="minorHAnsi" w:hAnsiTheme="minorHAnsi" w:cstheme="minorHAnsi"/>
        </w:rPr>
        <w:t>that can</w:t>
      </w:r>
      <w:r w:rsidRPr="001870D4">
        <w:rPr>
          <w:rFonts w:asciiTheme="minorHAnsi" w:hAnsiTheme="minorHAnsi" w:cstheme="minorHAnsi"/>
          <w:sz w:val="14"/>
        </w:rPr>
        <w:t xml:space="preserve"> directly </w:t>
      </w:r>
      <w:r w:rsidRPr="001870D4">
        <w:rPr>
          <w:rStyle w:val="StyleUnderline"/>
          <w:rFonts w:asciiTheme="minorHAnsi" w:hAnsiTheme="minorHAnsi" w:cstheme="minorHAnsi"/>
        </w:rPr>
        <w:t>threaten the continental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The time for preemptive kinetic action has passed. Since North Korea already has nuclear devices, if not yet fully operational nuclear weapons, all it </w:t>
      </w:r>
      <w:proofErr w:type="gramStart"/>
      <w:r w:rsidRPr="001870D4">
        <w:rPr>
          <w:rFonts w:asciiTheme="minorHAnsi" w:hAnsiTheme="minorHAnsi" w:cstheme="minorHAnsi"/>
          <w:sz w:val="14"/>
        </w:rPr>
        <w:t>has to</w:t>
      </w:r>
      <w:proofErr w:type="gramEnd"/>
      <w:r w:rsidRPr="001870D4">
        <w:rPr>
          <w:rFonts w:asciiTheme="minorHAnsi" w:hAnsiTheme="minorHAnsi" w:cstheme="minorHAnsi"/>
          <w:sz w:val="14"/>
        </w:rPr>
        <w:t xml:space="preserve"> do is detonate those devices close to its South Korean or Chinese </w:t>
      </w:r>
      <w:proofErr w:type="spellStart"/>
      <w:r w:rsidRPr="001870D4">
        <w:rPr>
          <w:rFonts w:asciiTheme="minorHAnsi" w:hAnsiTheme="minorHAnsi" w:cstheme="minorHAnsi"/>
          <w:sz w:val="14"/>
        </w:rPr>
        <w:t>bor-ders</w:t>
      </w:r>
      <w:proofErr w:type="spellEnd"/>
      <w:r w:rsidRPr="001870D4">
        <w:rPr>
          <w:rFonts w:asciiTheme="minorHAnsi" w:hAnsiTheme="minorHAnsi" w:cstheme="minorHAnsi"/>
          <w:sz w:val="14"/>
        </w:rPr>
        <w:t xml:space="preserve"> to raise the stakes of preemptive action to unacceptable levels. The regime of North Korean leader Kim Jong Un is ruthless enough to do so. </w:t>
      </w:r>
      <w:r w:rsidRPr="001870D4">
        <w:rPr>
          <w:rStyle w:val="StyleUnderline"/>
          <w:rFonts w:asciiTheme="minorHAnsi" w:hAnsiTheme="minorHAnsi" w:cstheme="minorHAnsi"/>
        </w:rPr>
        <w:t>Pyongyang has thousands of conventional artillery and missiles trained on Seoul</w:t>
      </w:r>
      <w:r w:rsidRPr="001870D4">
        <w:rPr>
          <w:rFonts w:asciiTheme="minorHAnsi" w:hAnsiTheme="minorHAnsi" w:cstheme="minorHAnsi"/>
          <w:sz w:val="14"/>
        </w:rPr>
        <w:t xml:space="preserve">, which is only about </w:t>
      </w:r>
      <w:r w:rsidRPr="001870D4">
        <w:rPr>
          <w:rStyle w:val="StyleUnderline"/>
          <w:rFonts w:asciiTheme="minorHAnsi" w:hAnsiTheme="minorHAnsi" w:cstheme="minorHAnsi"/>
        </w:rPr>
        <w:t>35 miles from the demilitarized zone</w:t>
      </w:r>
      <w:r w:rsidRPr="001870D4">
        <w:rPr>
          <w:rFonts w:asciiTheme="minorHAnsi" w:hAnsiTheme="minorHAnsi" w:cstheme="minorHAnsi"/>
          <w:sz w:val="14"/>
        </w:rPr>
        <w:t xml:space="preserve"> that separates the two countries. </w:t>
      </w:r>
      <w:r w:rsidRPr="001870D4">
        <w:rPr>
          <w:rStyle w:val="StyleUnderline"/>
          <w:rFonts w:asciiTheme="minorHAnsi" w:hAnsiTheme="minorHAnsi" w:cstheme="minorHAnsi"/>
        </w:rPr>
        <w:t>The US does not have the capability to locate and</w:t>
      </w:r>
      <w:r w:rsidRPr="001870D4">
        <w:rPr>
          <w:rFonts w:asciiTheme="minorHAnsi" w:hAnsiTheme="minorHAnsi" w:cstheme="minorHAnsi"/>
          <w:sz w:val="14"/>
        </w:rPr>
        <w:t xml:space="preserve"> simultaneously </w:t>
      </w:r>
      <w:r w:rsidRPr="001870D4">
        <w:rPr>
          <w:rStyle w:val="StyleUnderline"/>
          <w:rFonts w:asciiTheme="minorHAnsi" w:hAnsiTheme="minorHAnsi" w:cstheme="minorHAnsi"/>
        </w:rPr>
        <w:t xml:space="preserve">neutralize </w:t>
      </w:r>
      <w:proofErr w:type="gramStart"/>
      <w:r w:rsidRPr="001870D4">
        <w:rPr>
          <w:rStyle w:val="StyleUnderline"/>
          <w:rFonts w:asciiTheme="minorHAnsi" w:hAnsiTheme="minorHAnsi" w:cstheme="minorHAnsi"/>
        </w:rPr>
        <w:t>all of</w:t>
      </w:r>
      <w:proofErr w:type="gramEnd"/>
      <w:r w:rsidRPr="001870D4">
        <w:rPr>
          <w:rStyle w:val="StyleUnderline"/>
          <w:rFonts w:asciiTheme="minorHAnsi" w:hAnsiTheme="minorHAnsi" w:cstheme="minorHAnsi"/>
        </w:rPr>
        <w:t xml:space="preserve"> these missiles and</w:t>
      </w:r>
      <w:r w:rsidRPr="001870D4">
        <w:rPr>
          <w:rFonts w:asciiTheme="minorHAnsi" w:hAnsiTheme="minorHAnsi" w:cstheme="minorHAnsi"/>
          <w:sz w:val="14"/>
        </w:rPr>
        <w:t xml:space="preserve"> thus </w:t>
      </w:r>
      <w:r w:rsidRPr="001870D4">
        <w:rPr>
          <w:rStyle w:val="StyleUnderline"/>
          <w:rFonts w:asciiTheme="minorHAnsi" w:hAnsiTheme="minorHAnsi" w:cstheme="minorHAnsi"/>
        </w:rPr>
        <w:t>cannot prevent a devastating attack, which would cause hundreds of thousands of civilian casualties in South Korea and perhaps Japan too</w:t>
      </w:r>
      <w:r w:rsidRPr="001870D4">
        <w:rPr>
          <w:rFonts w:asciiTheme="minorHAnsi" w:hAnsiTheme="minorHAnsi" w:cstheme="minorHAnsi"/>
          <w:sz w:val="14"/>
        </w:rPr>
        <w:t xml:space="preserve">. </w:t>
      </w:r>
      <w:r w:rsidRPr="001870D4">
        <w:rPr>
          <w:rStyle w:val="Emphasis"/>
          <w:rFonts w:asciiTheme="minorHAnsi" w:hAnsiTheme="minorHAnsi" w:cstheme="minorHAnsi"/>
        </w:rPr>
        <w:t>China cannot stop North Korea</w:t>
      </w:r>
      <w:r w:rsidRPr="001870D4">
        <w:rPr>
          <w:rFonts w:asciiTheme="minorHAnsi" w:hAnsiTheme="minorHAnsi" w:cstheme="minorHAnsi"/>
          <w:sz w:val="14"/>
        </w:rPr>
        <w:t xml:space="preserve">. To do so, it must change the regime. But even if it </w:t>
      </w:r>
      <w:proofErr w:type="gramStart"/>
      <w:r w:rsidRPr="001870D4">
        <w:rPr>
          <w:rFonts w:asciiTheme="minorHAnsi" w:hAnsiTheme="minorHAnsi" w:cstheme="minorHAnsi"/>
          <w:sz w:val="14"/>
        </w:rPr>
        <w:t>has the ability to</w:t>
      </w:r>
      <w:proofErr w:type="gramEnd"/>
      <w:r w:rsidRPr="001870D4">
        <w:rPr>
          <w:rFonts w:asciiTheme="minorHAnsi" w:hAnsiTheme="minorHAnsi" w:cstheme="minorHAnsi"/>
          <w:sz w:val="14"/>
        </w:rPr>
        <w:t xml:space="preserve"> do so, the Chinese Communist Party is not willing to effect regime change in a fellow Leninist state. The preservation of its own rule is the most vital of all the CCP’s interests. Intervening to change the regime in Pyongyang could give Chinese citizens inconvenient thoughts about their own system. No matter how angry the CCP is with North Korea, that is too great a risk. </w:t>
      </w:r>
      <w:r w:rsidRPr="001870D4">
        <w:rPr>
          <w:rStyle w:val="StyleUnderline"/>
          <w:rFonts w:asciiTheme="minorHAnsi" w:hAnsiTheme="minorHAnsi" w:cstheme="minorHAnsi"/>
        </w:rPr>
        <w:t xml:space="preserve">Beijing has taken symbolic actions against Pyongyang but </w:t>
      </w:r>
      <w:proofErr w:type="spellStart"/>
      <w:r w:rsidRPr="001870D4">
        <w:rPr>
          <w:rStyle w:val="StyleUnderline"/>
          <w:rFonts w:asciiTheme="minorHAnsi" w:hAnsiTheme="minorHAnsi" w:cstheme="minorHAnsi"/>
        </w:rPr>
        <w:t>tol-erating</w:t>
      </w:r>
      <w:proofErr w:type="spellEnd"/>
      <w:r w:rsidRPr="001870D4">
        <w:rPr>
          <w:rStyle w:val="StyleUnderline"/>
          <w:rFonts w:asciiTheme="minorHAnsi" w:hAnsiTheme="minorHAnsi" w:cstheme="minorHAnsi"/>
        </w:rPr>
        <w:t xml:space="preserve"> a nuclear North Korea is the least bad option.</w:t>
      </w:r>
      <w:r w:rsidRPr="001870D4">
        <w:rPr>
          <w:rFonts w:asciiTheme="minorHAnsi" w:hAnsiTheme="minorHAnsi" w:cstheme="minorHAnsi"/>
          <w:sz w:val="14"/>
        </w:rPr>
        <w:t xml:space="preserve"> </w:t>
      </w:r>
      <w:r w:rsidRPr="001870D4">
        <w:rPr>
          <w:rStyle w:val="Emphasis"/>
          <w:rFonts w:asciiTheme="minorHAnsi" w:hAnsiTheme="minorHAnsi" w:cstheme="minorHAnsi"/>
        </w:rPr>
        <w:t>Pyongyang</w:t>
      </w:r>
      <w:r w:rsidRPr="001870D4">
        <w:rPr>
          <w:rFonts w:asciiTheme="minorHAnsi" w:hAnsiTheme="minorHAnsi" w:cstheme="minorHAnsi"/>
          <w:sz w:val="14"/>
        </w:rPr>
        <w:t xml:space="preserve">, therefore, </w:t>
      </w:r>
      <w:r w:rsidRPr="001870D4">
        <w:rPr>
          <w:rStyle w:val="Emphasis"/>
          <w:rFonts w:asciiTheme="minorHAnsi" w:hAnsiTheme="minorHAnsi" w:cstheme="minorHAnsi"/>
        </w:rPr>
        <w:t>will have to be dealt with by deterrence.</w:t>
      </w:r>
      <w:r w:rsidRPr="001870D4">
        <w:rPr>
          <w:rFonts w:asciiTheme="minorHAnsi" w:hAnsiTheme="minorHAnsi" w:cstheme="minorHAnsi"/>
          <w:sz w:val="14"/>
        </w:rPr>
        <w:t xml:space="preserve"> </w:t>
      </w:r>
      <w:r w:rsidRPr="001870D4">
        <w:rPr>
          <w:rStyle w:val="Emphasis"/>
          <w:rFonts w:asciiTheme="minorHAnsi" w:hAnsiTheme="minorHAnsi" w:cstheme="minorHAnsi"/>
        </w:rPr>
        <w:t>And it can be deterred: the regime is bad but not mad.</w:t>
      </w:r>
      <w:r w:rsidRPr="001870D4">
        <w:rPr>
          <w:rFonts w:asciiTheme="minorHAnsi" w:hAnsiTheme="minorHAnsi" w:cstheme="minorHAnsi"/>
          <w:sz w:val="14"/>
        </w:rPr>
        <w:t xml:space="preserve"> It is coldly rational, calculating exactly how far it can go in any set of circumstances. For example, Pyongyang didn’t pay any significant cost after blowing up a South Korean passenger air-craft in 1987or sinking a South Korean navy ship in 2010, killing 46 sailors. Once Pyongyang has the capability it believes it needs to ensure the survival of its regime, </w:t>
      </w:r>
      <w:r w:rsidRPr="001870D4">
        <w:rPr>
          <w:rStyle w:val="StyleUnderline"/>
          <w:rFonts w:asciiTheme="minorHAnsi" w:hAnsiTheme="minorHAnsi" w:cstheme="minorHAnsi"/>
        </w:rPr>
        <w:t>it has no reason to risk annihilation</w:t>
      </w:r>
      <w:r w:rsidRPr="001870D4">
        <w:rPr>
          <w:rFonts w:asciiTheme="minorHAnsi" w:hAnsiTheme="minorHAnsi" w:cstheme="minorHAnsi"/>
          <w:sz w:val="14"/>
        </w:rPr>
        <w:t xml:space="preserve">. The Obama administration’s approach of so-called “strategic patience” was a failure. But the Trump administration is doing the right thing. </w:t>
      </w:r>
      <w:r w:rsidRPr="001870D4">
        <w:rPr>
          <w:rStyle w:val="StyleUnderline"/>
          <w:rFonts w:asciiTheme="minorHAnsi" w:hAnsiTheme="minorHAnsi" w:cstheme="minorHAnsi"/>
        </w:rPr>
        <w:t xml:space="preserve">Trump’s statements are </w:t>
      </w:r>
      <w:proofErr w:type="gramStart"/>
      <w:r w:rsidRPr="001870D4">
        <w:rPr>
          <w:rStyle w:val="StyleUnderline"/>
          <w:rFonts w:asciiTheme="minorHAnsi" w:hAnsiTheme="minorHAnsi" w:cstheme="minorHAnsi"/>
        </w:rPr>
        <w:t>extreme</w:t>
      </w:r>
      <w:proofErr w:type="gramEnd"/>
      <w:r w:rsidRPr="001870D4">
        <w:rPr>
          <w:rStyle w:val="StyleUnderline"/>
          <w:rFonts w:asciiTheme="minorHAnsi" w:hAnsiTheme="minorHAnsi" w:cstheme="minorHAnsi"/>
        </w:rPr>
        <w:t xml:space="preserve"> but they are in accordance with the essential logic of deterrence. Once North Korea can</w:t>
      </w:r>
      <w:r w:rsidRPr="001870D4">
        <w:rPr>
          <w:rFonts w:asciiTheme="minorHAnsi" w:hAnsiTheme="minorHAnsi" w:cstheme="minorHAnsi"/>
          <w:sz w:val="14"/>
        </w:rPr>
        <w:t xml:space="preserve"> directly </w:t>
      </w:r>
      <w:r w:rsidRPr="001870D4">
        <w:rPr>
          <w:rStyle w:val="StyleUnderline"/>
          <w:rFonts w:asciiTheme="minorHAnsi" w:hAnsiTheme="minorHAnsi" w:cstheme="minorHAnsi"/>
        </w:rPr>
        <w:t xml:space="preserve">threaten the continental US, the question is bound to be asked: </w:t>
      </w:r>
      <w:r w:rsidRPr="001870D4">
        <w:rPr>
          <w:rStyle w:val="Emphasis"/>
          <w:rFonts w:asciiTheme="minorHAnsi" w:hAnsiTheme="minorHAnsi" w:cstheme="minorHAnsi"/>
        </w:rPr>
        <w:t xml:space="preserve">Will the US sacrifice San Francisco </w:t>
      </w:r>
      <w:proofErr w:type="gramStart"/>
      <w:r w:rsidRPr="001870D4">
        <w:rPr>
          <w:rStyle w:val="Emphasis"/>
          <w:rFonts w:asciiTheme="minorHAnsi" w:hAnsiTheme="minorHAnsi" w:cstheme="minorHAnsi"/>
        </w:rPr>
        <w:t>in order to</w:t>
      </w:r>
      <w:proofErr w:type="gramEnd"/>
      <w:r w:rsidRPr="001870D4">
        <w:rPr>
          <w:rStyle w:val="Emphasis"/>
          <w:rFonts w:asciiTheme="minorHAnsi" w:hAnsiTheme="minorHAnsi" w:cstheme="minorHAnsi"/>
        </w:rPr>
        <w:t xml:space="preserve"> save Tokyo? Of course not.</w:t>
      </w:r>
      <w:r w:rsidRPr="001870D4">
        <w:rPr>
          <w:rFonts w:asciiTheme="minorHAnsi" w:hAnsiTheme="minorHAnsi" w:cstheme="minorHAnsi"/>
          <w:sz w:val="14"/>
        </w:rPr>
        <w:t xml:space="preserve"> Still, North Korea is a catalyst, not a cause; Pyongyang’s quest for a nuclear capability may cause this awkward question to be asked sooner, but it will eventually be asked anyway. China is modernizing its own nuclear forces and will eventually acquire a more credible second strike </w:t>
      </w:r>
      <w:proofErr w:type="spellStart"/>
      <w:r w:rsidRPr="001870D4">
        <w:rPr>
          <w:rFonts w:asciiTheme="minorHAnsi" w:hAnsiTheme="minorHAnsi" w:cstheme="minorHAnsi"/>
          <w:sz w:val="14"/>
        </w:rPr>
        <w:t>capa-bility</w:t>
      </w:r>
      <w:proofErr w:type="spellEnd"/>
      <w:r w:rsidRPr="001870D4">
        <w:rPr>
          <w:rFonts w:asciiTheme="minorHAnsi" w:hAnsiTheme="minorHAnsi" w:cstheme="minorHAnsi"/>
          <w:sz w:val="14"/>
        </w:rPr>
        <w:t xml:space="preserve"> vis-à-vis the US. One way or another, American extended deterrence in Northeast Asia will be eroded, as it was decades ago in Europe. Northeast Asia will respond as France and the UK did in the 1950s and1960s respectively. </w:t>
      </w:r>
      <w:r w:rsidRPr="001870D4">
        <w:rPr>
          <w:rStyle w:val="Emphasis"/>
          <w:rFonts w:asciiTheme="minorHAnsi" w:hAnsiTheme="minorHAnsi" w:cstheme="minorHAnsi"/>
        </w:rPr>
        <w:t xml:space="preserve">Japan </w:t>
      </w:r>
      <w:proofErr w:type="gramStart"/>
      <w:r w:rsidRPr="001870D4">
        <w:rPr>
          <w:rStyle w:val="Emphasis"/>
          <w:rFonts w:asciiTheme="minorHAnsi" w:hAnsiTheme="minorHAnsi" w:cstheme="minorHAnsi"/>
        </w:rPr>
        <w:t>has the ability to</w:t>
      </w:r>
      <w:proofErr w:type="gramEnd"/>
      <w:r w:rsidRPr="001870D4">
        <w:rPr>
          <w:rStyle w:val="Emphasis"/>
          <w:rFonts w:asciiTheme="minorHAnsi" w:hAnsiTheme="minorHAnsi" w:cstheme="minorHAnsi"/>
        </w:rPr>
        <w:t xml:space="preserve"> quickly develop an independent nuclear deterrent</w:t>
      </w:r>
      <w:r w:rsidRPr="001870D4">
        <w:rPr>
          <w:rStyle w:val="StyleUnderline"/>
          <w:rFonts w:asciiTheme="minorHAnsi" w:hAnsiTheme="minorHAnsi" w:cstheme="minorHAnsi"/>
        </w:rPr>
        <w:t>. It is</w:t>
      </w:r>
      <w:r w:rsidRPr="001870D4">
        <w:rPr>
          <w:rFonts w:asciiTheme="minorHAnsi" w:hAnsiTheme="minorHAnsi" w:cstheme="minorHAnsi"/>
          <w:sz w:val="14"/>
        </w:rPr>
        <w:t xml:space="preserve"> now </w:t>
      </w:r>
      <w:r w:rsidRPr="001870D4">
        <w:rPr>
          <w:rStyle w:val="StyleUnderline"/>
          <w:rFonts w:asciiTheme="minorHAnsi" w:hAnsiTheme="minorHAnsi" w:cstheme="minorHAnsi"/>
        </w:rPr>
        <w:t>only a matter of when, not if, Japan does so.</w:t>
      </w:r>
      <w:r w:rsidRPr="001870D4">
        <w:rPr>
          <w:rFonts w:asciiTheme="minorHAnsi" w:hAnsiTheme="minorHAnsi" w:cstheme="minorHAnsi"/>
          <w:sz w:val="14"/>
        </w:rPr>
        <w:t xml:space="preserve"> </w:t>
      </w:r>
      <w:r w:rsidRPr="001870D4">
        <w:rPr>
          <w:rStyle w:val="StyleUnderline"/>
          <w:rFonts w:asciiTheme="minorHAnsi" w:hAnsiTheme="minorHAnsi" w:cstheme="minorHAnsi"/>
        </w:rPr>
        <w:t>Tokyo has been preparing for this eventuality</w:t>
      </w:r>
      <w:r w:rsidRPr="001870D4">
        <w:rPr>
          <w:rFonts w:asciiTheme="minorHAnsi" w:hAnsiTheme="minorHAnsi" w:cstheme="minorHAnsi"/>
          <w:sz w:val="14"/>
        </w:rPr>
        <w:t>—with American acquiescence and per-haps assistance—</w:t>
      </w:r>
      <w:r w:rsidRPr="001870D4">
        <w:rPr>
          <w:rStyle w:val="StyleUnderline"/>
          <w:rFonts w:asciiTheme="minorHAnsi" w:hAnsiTheme="minorHAnsi" w:cstheme="minorHAnsi"/>
        </w:rPr>
        <w:t>for decades.</w:t>
      </w:r>
      <w:r w:rsidRPr="001870D4">
        <w:rPr>
          <w:rFonts w:asciiTheme="minorHAnsi" w:hAnsiTheme="minorHAnsi" w:cstheme="minorHAnsi"/>
          <w:sz w:val="14"/>
        </w:rPr>
        <w:t xml:space="preserve"> </w:t>
      </w:r>
      <w:r w:rsidRPr="001870D4">
        <w:rPr>
          <w:rStyle w:val="Emphasis"/>
          <w:rFonts w:asciiTheme="minorHAnsi" w:hAnsiTheme="minorHAnsi" w:cstheme="minorHAnsi"/>
        </w:rPr>
        <w:t>Where Japan goes, South Korea must follow</w:t>
      </w:r>
      <w:r w:rsidRPr="001870D4">
        <w:rPr>
          <w:rFonts w:asciiTheme="minorHAnsi" w:hAnsiTheme="minorHAnsi" w:cstheme="minorHAnsi"/>
          <w:sz w:val="14"/>
        </w:rPr>
        <w:t xml:space="preserve">. </w:t>
      </w:r>
      <w:r w:rsidRPr="001870D4">
        <w:rPr>
          <w:rStyle w:val="StyleUnderline"/>
          <w:rFonts w:asciiTheme="minorHAnsi" w:hAnsiTheme="minorHAnsi" w:cstheme="minorHAnsi"/>
        </w:rPr>
        <w:t>I don’t think Japan and South Korea are eager to become nuclear-armed states</w:t>
      </w:r>
      <w:r w:rsidRPr="001870D4">
        <w:rPr>
          <w:rFonts w:asciiTheme="minorHAnsi" w:hAnsiTheme="minorHAnsi" w:cstheme="minorHAnsi"/>
          <w:sz w:val="14"/>
        </w:rPr>
        <w:t xml:space="preserve">, nor is Washington eager for that to happen. </w:t>
      </w:r>
      <w:r w:rsidRPr="001870D4">
        <w:rPr>
          <w:rStyle w:val="StyleUnderline"/>
          <w:rFonts w:asciiTheme="minorHAnsi" w:hAnsiTheme="minorHAnsi" w:cstheme="minorHAnsi"/>
        </w:rPr>
        <w:t xml:space="preserve">But for all three, </w:t>
      </w:r>
      <w:r w:rsidRPr="001870D4">
        <w:rPr>
          <w:rStyle w:val="Emphasis"/>
          <w:rFonts w:asciiTheme="minorHAnsi" w:hAnsiTheme="minorHAnsi" w:cstheme="minorHAnsi"/>
        </w:rPr>
        <w:t>this is also the least bad option</w:t>
      </w:r>
      <w:r w:rsidRPr="001870D4">
        <w:rPr>
          <w:rFonts w:asciiTheme="minorHAnsi" w:hAnsiTheme="minorHAnsi" w:cstheme="minorHAnsi"/>
          <w:sz w:val="14"/>
        </w:rPr>
        <w:t xml:space="preserve">. </w:t>
      </w:r>
      <w:r w:rsidRPr="001870D4">
        <w:rPr>
          <w:rStyle w:val="StyleUnderline"/>
          <w:rFonts w:asciiTheme="minorHAnsi" w:hAnsiTheme="minorHAnsi" w:cstheme="minorHAnsi"/>
        </w:rPr>
        <w:t>Japan and South Korea will remain within the US-led Northeast Asian alliance, just as France and the UK remained within NATO.</w:t>
      </w:r>
      <w:r w:rsidRPr="001870D4">
        <w:rPr>
          <w:rFonts w:asciiTheme="minorHAnsi" w:hAnsiTheme="minorHAnsi" w:cstheme="minorHAnsi"/>
          <w:sz w:val="14"/>
        </w:rPr>
        <w:t xml:space="preserve"> But </w:t>
      </w:r>
      <w:r w:rsidRPr="001870D4">
        <w:rPr>
          <w:rStyle w:val="Emphasis"/>
          <w:rFonts w:asciiTheme="minorHAnsi" w:hAnsiTheme="minorHAnsi" w:cstheme="minorHAnsi"/>
        </w:rPr>
        <w:t>a six-way balance of mutually assured destruction</w:t>
      </w:r>
      <w:r w:rsidRPr="001870D4">
        <w:rPr>
          <w:rFonts w:asciiTheme="minorHAnsi" w:hAnsiTheme="minorHAnsi" w:cstheme="minorHAnsi"/>
          <w:sz w:val="14"/>
        </w:rPr>
        <w:t>—among the US, China, Russia, Japan, South Korea and North Korea—</w:t>
      </w:r>
      <w:r w:rsidRPr="001870D4">
        <w:rPr>
          <w:rStyle w:val="Emphasis"/>
          <w:rFonts w:asciiTheme="minorHAnsi" w:hAnsiTheme="minorHAnsi" w:cstheme="minorHAnsi"/>
        </w:rPr>
        <w:t>will eventually be established in Northeast Asia.</w:t>
      </w:r>
      <w:r w:rsidRPr="001870D4">
        <w:rPr>
          <w:rFonts w:asciiTheme="minorHAnsi" w:hAnsiTheme="minorHAnsi" w:cstheme="minorHAnsi"/>
          <w:sz w:val="14"/>
        </w:rPr>
        <w:t xml:space="preserve"> Getting to this new situation will be fraught with serious tension. China will pull out all stops short of war to prevent Japan going nuclear, raising the shibboleth of Japan’s remilitarization to try and rally Americans, Japanese, Koreans and others in East Asia against Tokyo. But it will fail. And the US-Japan alliance will deter China from preemptive military action against Japan. </w:t>
      </w:r>
      <w:r w:rsidRPr="001870D4">
        <w:rPr>
          <w:rStyle w:val="StyleUnderline"/>
          <w:rFonts w:asciiTheme="minorHAnsi" w:hAnsiTheme="minorHAnsi" w:cstheme="minorHAnsi"/>
        </w:rPr>
        <w:t>War with the US cannot end well for China; it would jeopardize the CCP’s rule.</w:t>
      </w:r>
      <w:r w:rsidRPr="001870D4">
        <w:rPr>
          <w:rFonts w:asciiTheme="minorHAnsi" w:hAnsiTheme="minorHAnsi" w:cstheme="minorHAnsi"/>
          <w:sz w:val="14"/>
        </w:rPr>
        <w:t xml:space="preserve"> </w:t>
      </w:r>
      <w:r w:rsidRPr="001870D4">
        <w:rPr>
          <w:rStyle w:val="StyleUnderline"/>
          <w:rFonts w:asciiTheme="minorHAnsi" w:hAnsiTheme="minorHAnsi" w:cstheme="minorHAnsi"/>
        </w:rPr>
        <w:t>The decision to go nuclear will be extremely difficult for any Japanese gov-</w:t>
      </w:r>
      <w:proofErr w:type="spellStart"/>
      <w:r w:rsidRPr="001870D4">
        <w:rPr>
          <w:rStyle w:val="StyleUnderline"/>
          <w:rFonts w:asciiTheme="minorHAnsi" w:hAnsiTheme="minorHAnsi" w:cstheme="minorHAnsi"/>
        </w:rPr>
        <w:t>ernment</w:t>
      </w:r>
      <w:proofErr w:type="spellEnd"/>
      <w:r w:rsidRPr="001870D4">
        <w:rPr>
          <w:rFonts w:asciiTheme="minorHAnsi" w:hAnsiTheme="minorHAnsi" w:cstheme="minorHAnsi"/>
          <w:sz w:val="14"/>
        </w:rPr>
        <w:t xml:space="preserve">, far worse than the backlash against the US-Japan security treaty in the 1960sand early 1970s. </w:t>
      </w:r>
      <w:r w:rsidRPr="001870D4">
        <w:rPr>
          <w:rStyle w:val="StyleUnderline"/>
          <w:rFonts w:asciiTheme="minorHAnsi" w:hAnsiTheme="minorHAnsi" w:cstheme="minorHAnsi"/>
        </w:rPr>
        <w:t xml:space="preserve">But when America’s extended deterrence is eroded, a Japan without an independent nuclear deterrent would be subordinate to China. </w:t>
      </w:r>
      <w:r w:rsidRPr="001870D4">
        <w:rPr>
          <w:rStyle w:val="Emphasis"/>
          <w:rFonts w:asciiTheme="minorHAnsi" w:hAnsiTheme="minorHAnsi" w:cstheme="minorHAnsi"/>
        </w:rPr>
        <w:t>This is an existential issue for Japan.</w:t>
      </w:r>
      <w:r w:rsidRPr="001870D4">
        <w:rPr>
          <w:rFonts w:asciiTheme="minorHAnsi" w:hAnsiTheme="minorHAnsi" w:cstheme="minorHAnsi"/>
          <w:sz w:val="14"/>
        </w:rPr>
        <w:t xml:space="preserve"> Ever since </w:t>
      </w:r>
      <w:proofErr w:type="spellStart"/>
      <w:r w:rsidRPr="001870D4">
        <w:rPr>
          <w:rFonts w:asciiTheme="minorHAnsi" w:hAnsiTheme="minorHAnsi" w:cstheme="minorHAnsi"/>
          <w:sz w:val="14"/>
        </w:rPr>
        <w:t>Toyotomi</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Hideyoshi</w:t>
      </w:r>
      <w:proofErr w:type="spellEnd"/>
      <w:r w:rsidRPr="001870D4">
        <w:rPr>
          <w:rFonts w:asciiTheme="minorHAnsi" w:hAnsiTheme="minorHAnsi" w:cstheme="minorHAnsi"/>
          <w:sz w:val="14"/>
        </w:rPr>
        <w:t xml:space="preserve"> invaded Korea in the 16th century in explicit defiance of the Chinese world order of the time, </w:t>
      </w:r>
      <w:r w:rsidRPr="001870D4">
        <w:rPr>
          <w:rStyle w:val="StyleUnderline"/>
          <w:rFonts w:asciiTheme="minorHAnsi" w:hAnsiTheme="minorHAnsi" w:cstheme="minorHAnsi"/>
        </w:rPr>
        <w:t xml:space="preserve">refusal to accept subordination to China has been an integral part of the Japanese sense of identity. </w:t>
      </w:r>
      <w:r w:rsidRPr="001870D4">
        <w:rPr>
          <w:rFonts w:asciiTheme="minorHAnsi" w:hAnsiTheme="minorHAnsi" w:cstheme="minorHAnsi"/>
          <w:sz w:val="14"/>
        </w:rPr>
        <w:t xml:space="preserve">To accept subordination would require a wrenchingly painful redefinition of what it means to be Japanese, which I do not think the Japanese will accept. However difficult the process of getting to a six-way balance of mutually assured destruction may be, once established, it will be stabilizing. All six </w:t>
      </w:r>
      <w:proofErr w:type="spellStart"/>
      <w:r w:rsidRPr="001870D4">
        <w:rPr>
          <w:rFonts w:asciiTheme="minorHAnsi" w:hAnsiTheme="minorHAnsi" w:cstheme="minorHAnsi"/>
          <w:sz w:val="14"/>
        </w:rPr>
        <w:t>coun</w:t>
      </w:r>
      <w:proofErr w:type="spellEnd"/>
      <w:r w:rsidRPr="001870D4">
        <w:rPr>
          <w:rFonts w:asciiTheme="minorHAnsi" w:hAnsiTheme="minorHAnsi" w:cstheme="minorHAnsi"/>
          <w:sz w:val="14"/>
        </w:rPr>
        <w:t xml:space="preserve">-tries are rational and are functioning polities. The North Korean regime is </w:t>
      </w:r>
      <w:proofErr w:type="spellStart"/>
      <w:r w:rsidRPr="001870D4">
        <w:rPr>
          <w:rFonts w:asciiTheme="minorHAnsi" w:hAnsiTheme="minorHAnsi" w:cstheme="minorHAnsi"/>
          <w:sz w:val="14"/>
        </w:rPr>
        <w:t>bru-tal</w:t>
      </w:r>
      <w:proofErr w:type="spellEnd"/>
      <w:r w:rsidRPr="001870D4">
        <w:rPr>
          <w:rFonts w:asciiTheme="minorHAnsi" w:hAnsiTheme="minorHAnsi" w:cstheme="minorHAnsi"/>
          <w:sz w:val="14"/>
        </w:rPr>
        <w:t xml:space="preserve">, but it works. Despite numerous predictions of its imminent demise, it is still here after more than 70years. North Korea is certainly more coherent than Pakistan, which is also a nuclear-armed state but constantly teetering on the brink of failure. </w:t>
      </w:r>
      <w:r w:rsidRPr="001870D4">
        <w:rPr>
          <w:rStyle w:val="StyleUnderline"/>
          <w:rFonts w:asciiTheme="minorHAnsi" w:hAnsiTheme="minorHAnsi" w:cstheme="minorHAnsi"/>
        </w:rPr>
        <w:t>A Northeast Asian balance of mutually assured destruction will freeze the status quo. It will be an</w:t>
      </w:r>
      <w:r w:rsidRPr="001870D4">
        <w:rPr>
          <w:rFonts w:asciiTheme="minorHAnsi" w:hAnsiTheme="minorHAnsi" w:cstheme="minorHAnsi"/>
          <w:sz w:val="14"/>
        </w:rPr>
        <w:t xml:space="preserve"> absolute </w:t>
      </w:r>
      <w:r w:rsidRPr="001870D4">
        <w:rPr>
          <w:rStyle w:val="StyleUnderline"/>
          <w:rFonts w:asciiTheme="minorHAnsi" w:hAnsiTheme="minorHAnsi" w:cstheme="minorHAnsi"/>
        </w:rPr>
        <w:t>obstacle to the revanchist ambitions that are embedded in the narrative of the “great rejuvenation” of China by which the CCP now legitimates itself and which are manifest in the E</w:t>
      </w:r>
      <w:r w:rsidRPr="001870D4">
        <w:rPr>
          <w:rFonts w:asciiTheme="minorHAnsi" w:hAnsiTheme="minorHAnsi" w:cstheme="minorHAnsi"/>
          <w:sz w:val="14"/>
        </w:rPr>
        <w:t xml:space="preserve">ast </w:t>
      </w:r>
      <w:r w:rsidRPr="001870D4">
        <w:rPr>
          <w:rStyle w:val="StyleUnderline"/>
          <w:rFonts w:asciiTheme="minorHAnsi" w:hAnsiTheme="minorHAnsi" w:cstheme="minorHAnsi"/>
        </w:rPr>
        <w:t>C</w:t>
      </w:r>
      <w:r w:rsidRPr="001870D4">
        <w:rPr>
          <w:rFonts w:asciiTheme="minorHAnsi" w:hAnsiTheme="minorHAnsi" w:cstheme="minorHAnsi"/>
          <w:sz w:val="14"/>
        </w:rPr>
        <w:t xml:space="preserve">hina </w:t>
      </w:r>
      <w:r w:rsidRPr="001870D4">
        <w:rPr>
          <w:rStyle w:val="StyleUnderline"/>
          <w:rFonts w:asciiTheme="minorHAnsi" w:hAnsiTheme="minorHAnsi" w:cstheme="minorHAnsi"/>
        </w:rPr>
        <w:t>S</w:t>
      </w:r>
      <w:r w:rsidRPr="001870D4">
        <w:rPr>
          <w:rFonts w:asciiTheme="minorHAnsi" w:hAnsiTheme="minorHAnsi" w:cstheme="minorHAnsi"/>
          <w:sz w:val="14"/>
        </w:rPr>
        <w:t xml:space="preserve">ea </w:t>
      </w:r>
      <w:r w:rsidRPr="001870D4">
        <w:rPr>
          <w:rStyle w:val="StyleUnderline"/>
          <w:rFonts w:asciiTheme="minorHAnsi" w:hAnsiTheme="minorHAnsi" w:cstheme="minorHAnsi"/>
        </w:rPr>
        <w:t>and the S</w:t>
      </w:r>
      <w:r w:rsidRPr="001870D4">
        <w:rPr>
          <w:rFonts w:asciiTheme="minorHAnsi" w:hAnsiTheme="minorHAnsi" w:cstheme="minorHAnsi"/>
          <w:sz w:val="14"/>
        </w:rPr>
        <w:t xml:space="preserve">outh </w:t>
      </w:r>
      <w:r w:rsidRPr="001870D4">
        <w:rPr>
          <w:rStyle w:val="StyleUnderline"/>
          <w:rFonts w:asciiTheme="minorHAnsi" w:hAnsiTheme="minorHAnsi" w:cstheme="minorHAnsi"/>
        </w:rPr>
        <w:t>C</w:t>
      </w:r>
      <w:r w:rsidRPr="001870D4">
        <w:rPr>
          <w:rFonts w:asciiTheme="minorHAnsi" w:hAnsiTheme="minorHAnsi" w:cstheme="minorHAnsi"/>
          <w:sz w:val="14"/>
        </w:rPr>
        <w:t xml:space="preserve">hina </w:t>
      </w:r>
      <w:r w:rsidRPr="001870D4">
        <w:rPr>
          <w:rStyle w:val="StyleUnderline"/>
          <w:rFonts w:asciiTheme="minorHAnsi" w:hAnsiTheme="minorHAnsi" w:cstheme="minorHAnsi"/>
        </w:rPr>
        <w:t>S</w:t>
      </w:r>
      <w:r w:rsidRPr="001870D4">
        <w:rPr>
          <w:rFonts w:asciiTheme="minorHAnsi" w:hAnsiTheme="minorHAnsi" w:cstheme="minorHAnsi"/>
          <w:sz w:val="14"/>
        </w:rPr>
        <w:t xml:space="preserve">ea. China’s reclamation activities in the South China Sea can-not be reversed, nor will China give up its claims. But </w:t>
      </w:r>
      <w:r w:rsidRPr="001870D4">
        <w:rPr>
          <w:rStyle w:val="Emphasis"/>
          <w:rFonts w:asciiTheme="minorHAnsi" w:hAnsiTheme="minorHAnsi" w:cstheme="minorHAnsi"/>
        </w:rPr>
        <w:t>forcing China to at least suspend its ambitions at their current level will make for more stable Sino-American and Sino-Japanese relations and a more stable East Asia</w:t>
      </w:r>
      <w:r w:rsidRPr="001870D4">
        <w:rPr>
          <w:rFonts w:asciiTheme="minorHAnsi" w:hAnsiTheme="minorHAnsi" w:cstheme="minorHAnsi"/>
          <w:sz w:val="14"/>
        </w:rPr>
        <w:t xml:space="preserve">. Freezing the status quo will put an end to the chimera of Korean </w:t>
      </w:r>
      <w:proofErr w:type="spellStart"/>
      <w:r w:rsidRPr="001870D4">
        <w:rPr>
          <w:rFonts w:asciiTheme="minorHAnsi" w:hAnsiTheme="minorHAnsi" w:cstheme="minorHAnsi"/>
          <w:sz w:val="14"/>
        </w:rPr>
        <w:t>reunifi</w:t>
      </w:r>
      <w:proofErr w:type="spellEnd"/>
      <w:r w:rsidRPr="001870D4">
        <w:rPr>
          <w:rFonts w:asciiTheme="minorHAnsi" w:hAnsiTheme="minorHAnsi" w:cstheme="minorHAnsi"/>
          <w:sz w:val="14"/>
        </w:rPr>
        <w:t xml:space="preserve">-cation and make for healthier relations between the North and the South. Reunification is an aspiration that neither has really been in a hurry to achieve. For the North, unless entirely on its own terms, reunification means the end of the regime. For the South, the incorporation of 25million North Koreans who have no experience of a modern market economy into a population of 51million will irrevocably change South Korea and not for the better. Better to end all pretense. The new balance could, however, tempt Taiwan to consider its own nuclear options. Taipei harbored such ambitions in the 1960s until the US quashed them the following decade. It would be extremely dangerous for such ambitions to return. The one issue over which China must risk war with the US is Taiwan—the CCP’s rule cannot survive if it allows Taiwan to go independent. Taiwan can-not acquire a nuclear capability without US acquiescence. Thus, it is crucial that the US reassure China that it will not tolerate a nuclear-armed Taiwan. As Northeast Asia moves inexorably toward a new nuclear balance, it is important that the US </w:t>
      </w:r>
      <w:proofErr w:type="gramStart"/>
      <w:r w:rsidRPr="001870D4">
        <w:rPr>
          <w:rFonts w:asciiTheme="minorHAnsi" w:hAnsiTheme="minorHAnsi" w:cstheme="minorHAnsi"/>
          <w:sz w:val="14"/>
        </w:rPr>
        <w:t>couples</w:t>
      </w:r>
      <w:proofErr w:type="gramEnd"/>
      <w:r w:rsidRPr="001870D4">
        <w:rPr>
          <w:rFonts w:asciiTheme="minorHAnsi" w:hAnsiTheme="minorHAnsi" w:cstheme="minorHAnsi"/>
          <w:sz w:val="14"/>
        </w:rPr>
        <w:t xml:space="preserve"> pressures and deterrence with serious </w:t>
      </w:r>
      <w:proofErr w:type="spellStart"/>
      <w:r w:rsidRPr="001870D4">
        <w:rPr>
          <w:rFonts w:asciiTheme="minorHAnsi" w:hAnsiTheme="minorHAnsi" w:cstheme="minorHAnsi"/>
          <w:sz w:val="14"/>
        </w:rPr>
        <w:t>explo</w:t>
      </w:r>
      <w:proofErr w:type="spellEnd"/>
      <w:r w:rsidRPr="001870D4">
        <w:rPr>
          <w:rFonts w:asciiTheme="minorHAnsi" w:hAnsiTheme="minorHAnsi" w:cstheme="minorHAnsi"/>
          <w:sz w:val="14"/>
        </w:rPr>
        <w:t>-ration of a peace treaty with North Korea. A peace treaty will enable deter-</w:t>
      </w:r>
      <w:proofErr w:type="spellStart"/>
      <w:r w:rsidRPr="001870D4">
        <w:rPr>
          <w:rFonts w:asciiTheme="minorHAnsi" w:hAnsiTheme="minorHAnsi" w:cstheme="minorHAnsi"/>
          <w:sz w:val="14"/>
        </w:rPr>
        <w:t>rence</w:t>
      </w:r>
      <w:proofErr w:type="spellEnd"/>
      <w:r w:rsidRPr="001870D4">
        <w:rPr>
          <w:rFonts w:asciiTheme="minorHAnsi" w:hAnsiTheme="minorHAnsi" w:cstheme="minorHAnsi"/>
          <w:sz w:val="14"/>
        </w:rPr>
        <w:t xml:space="preserve"> to be maintained at a less intense level.</w:t>
      </w:r>
      <w:r w:rsidRPr="001870D4">
        <w:rPr>
          <w:rStyle w:val="StyleUnderline"/>
          <w:rFonts w:asciiTheme="minorHAnsi" w:hAnsiTheme="minorHAnsi" w:cstheme="minorHAnsi"/>
        </w:rPr>
        <w:t xml:space="preserve"> It could de-incentivize North Korea from taking provocative actions. </w:t>
      </w:r>
      <w:r w:rsidRPr="001870D4">
        <w:rPr>
          <w:rFonts w:asciiTheme="minorHAnsi" w:hAnsiTheme="minorHAnsi" w:cstheme="minorHAnsi"/>
          <w:sz w:val="14"/>
        </w:rPr>
        <w:t xml:space="preserve">At present, Pyongyang has no other card to play. Despite Trump’s strong rhetoric, there have been hints that his </w:t>
      </w:r>
      <w:proofErr w:type="spellStart"/>
      <w:r w:rsidRPr="001870D4">
        <w:rPr>
          <w:rFonts w:asciiTheme="minorHAnsi" w:hAnsiTheme="minorHAnsi" w:cstheme="minorHAnsi"/>
          <w:sz w:val="14"/>
        </w:rPr>
        <w:t>administra-tion</w:t>
      </w:r>
      <w:proofErr w:type="spellEnd"/>
      <w:r w:rsidRPr="001870D4">
        <w:rPr>
          <w:rFonts w:asciiTheme="minorHAnsi" w:hAnsiTheme="minorHAnsi" w:cstheme="minorHAnsi"/>
          <w:sz w:val="14"/>
        </w:rPr>
        <w:t xml:space="preserve"> has not ruled out a more accommodating approach. Although </w:t>
      </w:r>
      <w:proofErr w:type="spellStart"/>
      <w:r w:rsidRPr="001870D4">
        <w:rPr>
          <w:rFonts w:asciiTheme="minorHAnsi" w:hAnsiTheme="minorHAnsi" w:cstheme="minorHAnsi"/>
          <w:sz w:val="14"/>
        </w:rPr>
        <w:t>denu-clearization</w:t>
      </w:r>
      <w:proofErr w:type="spellEnd"/>
      <w:r w:rsidRPr="001870D4">
        <w:rPr>
          <w:rFonts w:asciiTheme="minorHAnsi" w:hAnsiTheme="minorHAnsi" w:cstheme="minorHAnsi"/>
          <w:sz w:val="14"/>
        </w:rPr>
        <w:t xml:space="preserve"> is a pipe dream, a peace treaty in return for capping North Korean missile and nuclear capabilities and ending its proliferation activities will be complicated but not impossible. There are two main difficulties, neither of which are insurmountable. First, at what level of capability will Pyongyang feel secure enough to agree to a verifiable freeze, and will such a deal be politically palatable in Washington, Tokyo and Seoul? The simple answer to this is that we will never know until the possibility is explored. Second, a peace treaty must include a package of continuing economic assistance to give Pyongyang an alternative source of revenue. North Korea has exported nuclear and missile technology to the Middle East—not in pursuit of any grand strategic or ideological design but for money. Purists will regard this as rewarding bad behavior, and indeed it is. But we should not pretend that there are no precedents for doing so. This is how the Korean Peninsula Energy Development Organization came about. The agree-</w:t>
      </w:r>
      <w:proofErr w:type="spellStart"/>
      <w:r w:rsidRPr="001870D4">
        <w:rPr>
          <w:rFonts w:asciiTheme="minorHAnsi" w:hAnsiTheme="minorHAnsi" w:cstheme="minorHAnsi"/>
          <w:sz w:val="14"/>
        </w:rPr>
        <w:t>ment</w:t>
      </w:r>
      <w:proofErr w:type="spellEnd"/>
      <w:r w:rsidRPr="001870D4">
        <w:rPr>
          <w:rFonts w:asciiTheme="minorHAnsi" w:hAnsiTheme="minorHAnsi" w:cstheme="minorHAnsi"/>
          <w:sz w:val="14"/>
        </w:rPr>
        <w:t xml:space="preserve"> on KEDO would not have been reached in 1995if Pyongyang had behaved with sweet reason in 1993and 1994. The same is true of the Joint Comprehensive Plan of Action with Iran. North Korean ambitions are limited—it only wants to survive. Who knows the limits to Tehran’s ambitions? The US has been willing, against the objections of some of its closest Middle Eastern friends and allies, to tolerate Iran as a threshold nuclear state with no guarantee that it will not, in a </w:t>
      </w:r>
      <w:proofErr w:type="spellStart"/>
      <w:r w:rsidRPr="001870D4">
        <w:rPr>
          <w:rFonts w:asciiTheme="minorHAnsi" w:hAnsiTheme="minorHAnsi" w:cstheme="minorHAnsi"/>
          <w:sz w:val="14"/>
        </w:rPr>
        <w:t>rela-tively</w:t>
      </w:r>
      <w:proofErr w:type="spellEnd"/>
      <w:r w:rsidRPr="001870D4">
        <w:rPr>
          <w:rFonts w:asciiTheme="minorHAnsi" w:hAnsiTheme="minorHAnsi" w:cstheme="minorHAnsi"/>
          <w:sz w:val="14"/>
        </w:rPr>
        <w:t xml:space="preserve"> short time, cross the threshold when the JCPOA expires. By </w:t>
      </w:r>
      <w:proofErr w:type="spellStart"/>
      <w:r w:rsidRPr="001870D4">
        <w:rPr>
          <w:rFonts w:asciiTheme="minorHAnsi" w:hAnsiTheme="minorHAnsi" w:cstheme="minorHAnsi"/>
          <w:sz w:val="14"/>
        </w:rPr>
        <w:t>compar-ison</w:t>
      </w:r>
      <w:proofErr w:type="spellEnd"/>
      <w:r w:rsidRPr="001870D4">
        <w:rPr>
          <w:rFonts w:asciiTheme="minorHAnsi" w:hAnsiTheme="minorHAnsi" w:cstheme="minorHAnsi"/>
          <w:sz w:val="14"/>
        </w:rPr>
        <w:t>, a peace treaty with a de facto nuclear-armed state is a small price for stability in the most economically dynamic part of the world. After all, everything else has failed.</w:t>
      </w:r>
      <w:r w:rsidRPr="001870D4">
        <w:rPr>
          <w:rFonts w:asciiTheme="minorHAnsi" w:hAnsiTheme="minorHAnsi" w:cstheme="minorHAnsi"/>
        </w:rPr>
        <w:t xml:space="preserve"> </w:t>
      </w:r>
    </w:p>
    <w:p w:rsidR="00895A85" w:rsidRPr="001870D4" w:rsidRDefault="00895A85" w:rsidP="00CD4EFB">
      <w:pPr>
        <w:rPr>
          <w:rFonts w:asciiTheme="minorHAnsi" w:hAnsiTheme="minorHAnsi" w:cstheme="minorHAnsi"/>
        </w:rPr>
      </w:pPr>
    </w:p>
    <w:p w:rsidR="00895A85" w:rsidRPr="001870D4" w:rsidRDefault="00895A85" w:rsidP="00CD4EFB">
      <w:pPr>
        <w:rPr>
          <w:rFonts w:asciiTheme="minorHAnsi" w:hAnsiTheme="minorHAnsi" w:cstheme="minorHAnsi"/>
        </w:rPr>
      </w:pPr>
    </w:p>
    <w:p w:rsidR="00CA1586" w:rsidRPr="001870D4" w:rsidRDefault="00CA1586" w:rsidP="00895A85">
      <w:pPr>
        <w:pStyle w:val="Heading1"/>
        <w:rPr>
          <w:rFonts w:asciiTheme="minorHAnsi" w:hAnsiTheme="minorHAnsi" w:cstheme="minorHAnsi"/>
        </w:rPr>
      </w:pPr>
      <w:r w:rsidRPr="001870D4">
        <w:rPr>
          <w:rFonts w:asciiTheme="minorHAnsi" w:hAnsiTheme="minorHAnsi" w:cstheme="minorHAnsi"/>
        </w:rPr>
        <w:t>Sanctions Bad</w:t>
      </w:r>
    </w:p>
    <w:p w:rsidR="00CA1586" w:rsidRPr="001870D4" w:rsidRDefault="00CA1586" w:rsidP="00E71567">
      <w:pPr>
        <w:pStyle w:val="Heading2"/>
        <w:rPr>
          <w:rFonts w:asciiTheme="minorHAnsi" w:hAnsiTheme="minorHAnsi" w:cstheme="minorHAnsi"/>
        </w:rPr>
      </w:pPr>
      <w:r w:rsidRPr="001870D4">
        <w:rPr>
          <w:rFonts w:asciiTheme="minorHAnsi" w:hAnsiTheme="minorHAnsi" w:cstheme="minorHAnsi"/>
        </w:rPr>
        <w:t>General</w:t>
      </w:r>
    </w:p>
    <w:p w:rsidR="00CA1586" w:rsidRPr="001870D4" w:rsidRDefault="00CA1586" w:rsidP="00CA1586">
      <w:pPr>
        <w:pStyle w:val="Heading4"/>
        <w:rPr>
          <w:rFonts w:asciiTheme="minorHAnsi" w:hAnsiTheme="minorHAnsi" w:cstheme="minorHAnsi"/>
          <w:u w:val="single"/>
        </w:rPr>
      </w:pPr>
      <w:r w:rsidRPr="001870D4">
        <w:rPr>
          <w:rFonts w:asciiTheme="minorHAnsi" w:hAnsiTheme="minorHAnsi" w:cstheme="minorHAnsi"/>
        </w:rPr>
        <w:t xml:space="preserve">Every historical example proves sanctions fail – they won’t change </w:t>
      </w:r>
      <w:r w:rsidRPr="001870D4">
        <w:rPr>
          <w:rFonts w:asciiTheme="minorHAnsi" w:hAnsiTheme="minorHAnsi" w:cstheme="minorHAnsi"/>
          <w:u w:val="single"/>
        </w:rPr>
        <w:t>any policies</w:t>
      </w:r>
    </w:p>
    <w:p w:rsidR="00CA1586" w:rsidRPr="001870D4" w:rsidRDefault="00CA1586" w:rsidP="00CA1586">
      <w:pPr>
        <w:rPr>
          <w:rFonts w:asciiTheme="minorHAnsi" w:hAnsiTheme="minorHAnsi" w:cstheme="minorHAnsi"/>
        </w:rPr>
      </w:pPr>
      <w:proofErr w:type="spellStart"/>
      <w:r w:rsidRPr="001870D4">
        <w:rPr>
          <w:rStyle w:val="Style13ptBold"/>
          <w:rFonts w:asciiTheme="minorHAnsi" w:hAnsiTheme="minorHAnsi" w:cstheme="minorHAnsi"/>
        </w:rPr>
        <w:t>Hakimian</w:t>
      </w:r>
      <w:proofErr w:type="spellEnd"/>
      <w:r w:rsidRPr="001870D4">
        <w:rPr>
          <w:rStyle w:val="Style13ptBold"/>
          <w:rFonts w:asciiTheme="minorHAnsi" w:hAnsiTheme="minorHAnsi" w:cstheme="minorHAnsi"/>
        </w:rPr>
        <w:t xml:space="preserve"> 19</w:t>
      </w:r>
      <w:r w:rsidRPr="001870D4">
        <w:rPr>
          <w:rFonts w:asciiTheme="minorHAnsi" w:hAnsiTheme="minorHAnsi" w:cstheme="minorHAnsi"/>
        </w:rPr>
        <w:t xml:space="preserve"> (Hassan, director of the London Middle East Institute and reader in economics at SOAS, University of London, South China Morning Post, “Donald Trump’s economic sanctions on Iran are doomed to fail, as a century of experience reveals,” </w:t>
      </w:r>
      <w:hyperlink r:id="rId82" w:history="1">
        <w:r w:rsidRPr="001870D4">
          <w:rPr>
            <w:rStyle w:val="Hyperlink"/>
            <w:rFonts w:asciiTheme="minorHAnsi" w:hAnsiTheme="minorHAnsi" w:cstheme="minorHAnsi"/>
          </w:rPr>
          <w:t>https://www.scmp.com/comment/insight-opinion/article/3009297/trumps-economic-sanctions-iran-are-doomed-fail-century</w:t>
        </w:r>
      </w:hyperlink>
      <w:r w:rsidRPr="001870D4">
        <w:rPr>
          <w:rFonts w:asciiTheme="minorHAnsi" w:hAnsiTheme="minorHAnsi" w:cstheme="minorHAnsi"/>
        </w:rPr>
        <w:t>, 5/8/2019, 7/6/2019) DG</w:t>
      </w:r>
    </w:p>
    <w:p w:rsidR="00CA1586" w:rsidRPr="001870D4" w:rsidRDefault="00CA1586" w:rsidP="00CA1586">
      <w:pPr>
        <w:rPr>
          <w:rFonts w:asciiTheme="minorHAnsi" w:hAnsiTheme="minorHAnsi" w:cstheme="minorHAnsi"/>
          <w:sz w:val="14"/>
        </w:rPr>
      </w:pPr>
      <w:r w:rsidRPr="001870D4">
        <w:rPr>
          <w:rFonts w:asciiTheme="minorHAnsi" w:hAnsiTheme="minorHAnsi" w:cstheme="minorHAnsi"/>
          <w:sz w:val="14"/>
        </w:rPr>
        <w:t xml:space="preserve">The </w:t>
      </w:r>
      <w:r w:rsidRPr="001870D4">
        <w:rPr>
          <w:rStyle w:val="StyleUnderline"/>
          <w:rFonts w:asciiTheme="minorHAnsi" w:hAnsiTheme="minorHAnsi" w:cstheme="minorHAnsi"/>
        </w:rPr>
        <w:t>sanctions imposed on Iran</w:t>
      </w:r>
      <w:r w:rsidRPr="001870D4">
        <w:rPr>
          <w:rFonts w:asciiTheme="minorHAnsi" w:hAnsiTheme="minorHAnsi" w:cstheme="minorHAnsi"/>
          <w:sz w:val="14"/>
        </w:rPr>
        <w:t xml:space="preserve"> by US President Donald Trump </w:t>
      </w:r>
      <w:r w:rsidRPr="001870D4">
        <w:rPr>
          <w:rStyle w:val="StyleUnderline"/>
          <w:rFonts w:asciiTheme="minorHAnsi" w:hAnsiTheme="minorHAnsi" w:cstheme="minorHAnsi"/>
        </w:rPr>
        <w:t>have begun to bite the country’s economy hard.</w:t>
      </w:r>
      <w:r w:rsidRPr="001870D4">
        <w:rPr>
          <w:rFonts w:asciiTheme="minorHAnsi" w:hAnsiTheme="minorHAnsi" w:cstheme="minorHAnsi"/>
          <w:sz w:val="14"/>
        </w:rPr>
        <w:t xml:space="preserve"> </w:t>
      </w:r>
      <w:r w:rsidRPr="001870D4">
        <w:rPr>
          <w:rStyle w:val="StyleUnderline"/>
          <w:rFonts w:asciiTheme="minorHAnsi" w:hAnsiTheme="minorHAnsi" w:cstheme="minorHAnsi"/>
        </w:rPr>
        <w:t>Inflation</w:t>
      </w:r>
      <w:r w:rsidRPr="001870D4">
        <w:rPr>
          <w:rFonts w:asciiTheme="minorHAnsi" w:hAnsiTheme="minorHAnsi" w:cstheme="minorHAnsi"/>
          <w:sz w:val="14"/>
        </w:rPr>
        <w:t xml:space="preserve">, seemingly defeated by President Hassan Rouhani, </w:t>
      </w:r>
      <w:r w:rsidRPr="001870D4">
        <w:rPr>
          <w:rStyle w:val="StyleUnderline"/>
          <w:rFonts w:asciiTheme="minorHAnsi" w:hAnsiTheme="minorHAnsi" w:cstheme="minorHAnsi"/>
        </w:rPr>
        <w:t>has returned with a vengeance</w:t>
      </w:r>
      <w:r w:rsidRPr="001870D4">
        <w:rPr>
          <w:rFonts w:asciiTheme="minorHAnsi" w:hAnsiTheme="minorHAnsi" w:cstheme="minorHAnsi"/>
          <w:sz w:val="14"/>
        </w:rPr>
        <w:t xml:space="preserve">, hitting 31 per cent in 2018. According to the International Monetary Fund, the economy is poised to shrink by 6 per cent this year, and inflation could reach 37 per cent. </w:t>
      </w:r>
      <w:r w:rsidRPr="001870D4">
        <w:rPr>
          <w:rStyle w:val="StyleUnderline"/>
          <w:rFonts w:asciiTheme="minorHAnsi" w:hAnsiTheme="minorHAnsi" w:cstheme="minorHAnsi"/>
        </w:rPr>
        <w:t>Many industries are experiencing severe difficulties</w:t>
      </w:r>
      <w:r w:rsidRPr="001870D4">
        <w:rPr>
          <w:rFonts w:asciiTheme="minorHAnsi" w:hAnsiTheme="minorHAnsi" w:cstheme="minorHAnsi"/>
          <w:sz w:val="14"/>
        </w:rPr>
        <w:t xml:space="preserve">, and </w:t>
      </w:r>
      <w:r w:rsidRPr="001870D4">
        <w:rPr>
          <w:rStyle w:val="StyleUnderline"/>
          <w:rFonts w:asciiTheme="minorHAnsi" w:hAnsiTheme="minorHAnsi" w:cstheme="minorHAnsi"/>
        </w:rPr>
        <w:t>unemployment is mounting</w:t>
      </w:r>
      <w:r w:rsidRPr="001870D4">
        <w:rPr>
          <w:rFonts w:asciiTheme="minorHAnsi" w:hAnsiTheme="minorHAnsi" w:cstheme="minorHAnsi"/>
          <w:sz w:val="14"/>
        </w:rPr>
        <w:t xml:space="preserve">. Aiming to cut Iranian oil exports to zero, </w:t>
      </w:r>
      <w:r w:rsidRPr="001870D4">
        <w:rPr>
          <w:rStyle w:val="StyleUnderline"/>
          <w:rFonts w:asciiTheme="minorHAnsi" w:hAnsiTheme="minorHAnsi" w:cstheme="minorHAnsi"/>
        </w:rPr>
        <w:t>Trump is threatening to sanction countries</w:t>
      </w:r>
      <w:r w:rsidRPr="001870D4">
        <w:rPr>
          <w:rFonts w:asciiTheme="minorHAnsi" w:hAnsiTheme="minorHAnsi" w:cstheme="minorHAnsi"/>
          <w:sz w:val="14"/>
        </w:rPr>
        <w:t xml:space="preserve"> – like China, India and Japan – </w:t>
      </w:r>
      <w:r w:rsidRPr="001870D4">
        <w:rPr>
          <w:rStyle w:val="StyleUnderline"/>
          <w:rFonts w:asciiTheme="minorHAnsi" w:hAnsiTheme="minorHAnsi" w:cstheme="minorHAnsi"/>
        </w:rPr>
        <w:t>that continue to buy Iranian oil</w:t>
      </w:r>
      <w:r w:rsidRPr="001870D4">
        <w:rPr>
          <w:rFonts w:asciiTheme="minorHAnsi" w:hAnsiTheme="minorHAnsi" w:cstheme="minorHAnsi"/>
          <w:sz w:val="14"/>
        </w:rPr>
        <w:t xml:space="preserve">. Given the pain that Trump’s unilateral sanctions are causing Iran, are they really the “silver bullet” policy that his administration hopes they will be? Since the first world war, governments have increasingly used economic sanctions to achieve their international political objectives. Despite a century of experience, however, </w:t>
      </w:r>
      <w:r w:rsidRPr="001870D4">
        <w:rPr>
          <w:rStyle w:val="Emphasis"/>
          <w:rFonts w:asciiTheme="minorHAnsi" w:hAnsiTheme="minorHAnsi" w:cstheme="minorHAnsi"/>
        </w:rPr>
        <w:t xml:space="preserve">the rationale for such measures remains far from compelling. </w:t>
      </w:r>
      <w:r w:rsidRPr="001870D4">
        <w:rPr>
          <w:rFonts w:asciiTheme="minorHAnsi" w:hAnsiTheme="minorHAnsi" w:cstheme="minorHAnsi"/>
          <w:sz w:val="14"/>
        </w:rPr>
        <w:t xml:space="preserve">Economic sanctions have become even more popular in recent decades. In the 1990s, for example, sanctions regimes were introduced at an average rate of about seven per year. Of the 67 cases in that decade, two-thirds were unilateral sanctions imposed by the United States. In fact, the great majority of sanctions are imposed by large countries against small countries. In addition, since the 1960s, the UN Security Council has established 30 multilateral sanctions regimes under Article 41 of the UN Charter. The most successful of these arguably played a key role in ending the apartheid regimes in South Africa and Southern Rhodesia (today’s Zimbabwe). In addition to targeting specific countries, the UN has also imposed sanctions on non-state entities such as al-Qaeda, the Taliban and, more recently, the so-called Islamic State. But </w:t>
      </w:r>
      <w:r w:rsidRPr="001870D4">
        <w:rPr>
          <w:rStyle w:val="StyleUnderline"/>
          <w:rFonts w:asciiTheme="minorHAnsi" w:hAnsiTheme="minorHAnsi" w:cstheme="minorHAnsi"/>
        </w:rPr>
        <w:t xml:space="preserve">it remains </w:t>
      </w:r>
      <w:r w:rsidRPr="001870D4">
        <w:rPr>
          <w:rStyle w:val="Emphasis"/>
          <w:rFonts w:asciiTheme="minorHAnsi" w:hAnsiTheme="minorHAnsi" w:cstheme="minorHAnsi"/>
        </w:rPr>
        <w:t>highly doubtful that Iran will change its policies</w:t>
      </w:r>
      <w:r w:rsidRPr="001870D4">
        <w:rPr>
          <w:rFonts w:asciiTheme="minorHAnsi" w:hAnsiTheme="minorHAnsi" w:cstheme="minorHAnsi"/>
          <w:sz w:val="14"/>
        </w:rPr>
        <w:t xml:space="preserve">, </w:t>
      </w:r>
      <w:r w:rsidRPr="001870D4">
        <w:rPr>
          <w:rStyle w:val="StyleUnderline"/>
          <w:rFonts w:asciiTheme="minorHAnsi" w:hAnsiTheme="minorHAnsi" w:cstheme="minorHAnsi"/>
        </w:rPr>
        <w:t>let alone its regime, in the face of Trump’s sanctions</w:t>
      </w:r>
      <w:r w:rsidRPr="001870D4">
        <w:rPr>
          <w:rFonts w:asciiTheme="minorHAnsi" w:hAnsiTheme="minorHAnsi" w:cstheme="minorHAnsi"/>
          <w:sz w:val="14"/>
        </w:rPr>
        <w:t xml:space="preserve">. The </w:t>
      </w:r>
      <w:proofErr w:type="gramStart"/>
      <w:r w:rsidRPr="001870D4">
        <w:rPr>
          <w:rFonts w:asciiTheme="minorHAnsi" w:hAnsiTheme="minorHAnsi" w:cstheme="minorHAnsi"/>
          <w:sz w:val="14"/>
        </w:rPr>
        <w:t>simple truth</w:t>
      </w:r>
      <w:proofErr w:type="gramEnd"/>
      <w:r w:rsidRPr="001870D4">
        <w:rPr>
          <w:rFonts w:asciiTheme="minorHAnsi" w:hAnsiTheme="minorHAnsi" w:cstheme="minorHAnsi"/>
          <w:sz w:val="14"/>
        </w:rPr>
        <w:t xml:space="preserve"> about </w:t>
      </w:r>
      <w:r w:rsidRPr="001870D4">
        <w:rPr>
          <w:rStyle w:val="Emphasis"/>
          <w:rFonts w:asciiTheme="minorHAnsi" w:hAnsiTheme="minorHAnsi" w:cstheme="minorHAnsi"/>
        </w:rPr>
        <w:t>economic sanctions</w:t>
      </w:r>
      <w:r w:rsidRPr="001870D4">
        <w:rPr>
          <w:rFonts w:asciiTheme="minorHAnsi" w:hAnsiTheme="minorHAnsi" w:cstheme="minorHAnsi"/>
          <w:sz w:val="14"/>
        </w:rPr>
        <w:t xml:space="preserve"> is that, though widely used, they often </w:t>
      </w:r>
      <w:r w:rsidRPr="001870D4">
        <w:rPr>
          <w:rStyle w:val="Emphasis"/>
          <w:rFonts w:asciiTheme="minorHAnsi" w:hAnsiTheme="minorHAnsi" w:cstheme="minorHAnsi"/>
        </w:rPr>
        <w:t>fail</w:t>
      </w:r>
      <w:r w:rsidRPr="001870D4">
        <w:rPr>
          <w:rFonts w:asciiTheme="minorHAnsi" w:hAnsiTheme="minorHAnsi" w:cstheme="minorHAnsi"/>
          <w:sz w:val="14"/>
        </w:rPr>
        <w:t xml:space="preserve">. </w:t>
      </w:r>
      <w:r w:rsidRPr="001870D4">
        <w:rPr>
          <w:rStyle w:val="StyleUnderline"/>
          <w:rFonts w:asciiTheme="minorHAnsi" w:hAnsiTheme="minorHAnsi" w:cstheme="minorHAnsi"/>
        </w:rPr>
        <w:t>A comprehensive study of 170 20th-century cases</w:t>
      </w:r>
      <w:r w:rsidRPr="001870D4">
        <w:rPr>
          <w:rFonts w:asciiTheme="minorHAnsi" w:hAnsiTheme="minorHAnsi" w:cstheme="minorHAnsi"/>
          <w:sz w:val="14"/>
        </w:rPr>
        <w:t xml:space="preserve"> </w:t>
      </w:r>
      <w:r w:rsidRPr="001870D4">
        <w:rPr>
          <w:rStyle w:val="StyleUnderline"/>
          <w:rFonts w:asciiTheme="minorHAnsi" w:hAnsiTheme="minorHAnsi" w:cstheme="minorHAnsi"/>
        </w:rPr>
        <w:t>in which sanctions were imposed concluded that only one-third of them attained their stated objectives.</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Another study estimates the success rate of sanctions regimes to be </w:t>
      </w:r>
      <w:r w:rsidRPr="001870D4">
        <w:rPr>
          <w:rStyle w:val="Emphasis"/>
          <w:rFonts w:asciiTheme="minorHAnsi" w:hAnsiTheme="minorHAnsi" w:cstheme="minorHAnsi"/>
        </w:rPr>
        <w:t>lower than 5 per cent</w:t>
      </w:r>
      <w:r w:rsidRPr="001870D4">
        <w:rPr>
          <w:rStyle w:val="StyleUnderline"/>
          <w:rFonts w:asciiTheme="minorHAnsi" w:hAnsiTheme="minorHAnsi" w:cstheme="minorHAnsi"/>
        </w:rPr>
        <w:t>.</w:t>
      </w:r>
      <w:r w:rsidRPr="001870D4">
        <w:rPr>
          <w:rFonts w:asciiTheme="minorHAnsi" w:hAnsiTheme="minorHAnsi" w:cstheme="minorHAnsi"/>
          <w:sz w:val="14"/>
        </w:rPr>
        <w:t xml:space="preserve"> Such a high failure rate suggests that </w:t>
      </w:r>
      <w:r w:rsidRPr="001870D4">
        <w:rPr>
          <w:rStyle w:val="StyleUnderline"/>
          <w:rFonts w:asciiTheme="minorHAnsi" w:hAnsiTheme="minorHAnsi" w:cstheme="minorHAnsi"/>
        </w:rPr>
        <w:t>governments often use flawed arguments to justify imposing sanctions</w:t>
      </w:r>
      <w:r w:rsidRPr="001870D4">
        <w:rPr>
          <w:rStyle w:val="Emphasis"/>
          <w:rFonts w:asciiTheme="minorHAnsi" w:hAnsiTheme="minorHAnsi" w:cstheme="minorHAnsi"/>
        </w:rPr>
        <w:t>. Seven misconceptions or fallacies stand out.</w:t>
      </w:r>
      <w:r w:rsidRPr="001870D4">
        <w:rPr>
          <w:rFonts w:asciiTheme="minorHAnsi" w:hAnsiTheme="minorHAnsi" w:cstheme="minorHAnsi"/>
          <w:sz w:val="14"/>
        </w:rPr>
        <w:t xml:space="preserve"> Each needs to be debunked. </w:t>
      </w:r>
      <w:r w:rsidRPr="001870D4">
        <w:rPr>
          <w:rStyle w:val="StyleUnderline"/>
          <w:rFonts w:asciiTheme="minorHAnsi" w:hAnsiTheme="minorHAnsi" w:cstheme="minorHAnsi"/>
        </w:rPr>
        <w:t>First, sanctions are justified as a gentler and more humane alternative to war.</w:t>
      </w:r>
      <w:r w:rsidRPr="001870D4">
        <w:rPr>
          <w:rFonts w:asciiTheme="minorHAnsi" w:hAnsiTheme="minorHAnsi" w:cstheme="minorHAnsi"/>
          <w:sz w:val="14"/>
        </w:rPr>
        <w:t xml:space="preserve"> But </w:t>
      </w:r>
      <w:r w:rsidRPr="001870D4">
        <w:rPr>
          <w:rStyle w:val="Emphasis"/>
          <w:rFonts w:asciiTheme="minorHAnsi" w:hAnsiTheme="minorHAnsi" w:cstheme="minorHAnsi"/>
        </w:rPr>
        <w:t>this underestimates the potential for international diplomacy to resolve conflicts.</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 xml:space="preserve">And in reality, </w:t>
      </w:r>
      <w:r w:rsidRPr="001870D4">
        <w:rPr>
          <w:rStyle w:val="StyleUnderline"/>
          <w:rFonts w:asciiTheme="minorHAnsi" w:hAnsiTheme="minorHAnsi" w:cstheme="minorHAnsi"/>
        </w:rPr>
        <w:t>sanctions</w:t>
      </w:r>
      <w:proofErr w:type="gramEnd"/>
      <w:r w:rsidRPr="001870D4">
        <w:rPr>
          <w:rFonts w:asciiTheme="minorHAnsi" w:hAnsiTheme="minorHAnsi" w:cstheme="minorHAnsi"/>
          <w:sz w:val="14"/>
        </w:rPr>
        <w:t xml:space="preserve"> often </w:t>
      </w:r>
      <w:r w:rsidRPr="001870D4">
        <w:rPr>
          <w:rStyle w:val="StyleUnderline"/>
          <w:rFonts w:asciiTheme="minorHAnsi" w:hAnsiTheme="minorHAnsi" w:cstheme="minorHAnsi"/>
        </w:rPr>
        <w:t>pave the way for wars rather than averting them: 13 years of international sanctions against Iraq were followed by the 2003 US-led invasion</w:t>
      </w:r>
      <w:r w:rsidRPr="001870D4">
        <w:rPr>
          <w:rFonts w:asciiTheme="minorHAnsi" w:hAnsiTheme="minorHAnsi" w:cstheme="minorHAnsi"/>
          <w:sz w:val="14"/>
        </w:rPr>
        <w:t xml:space="preserve">, for example. </w:t>
      </w:r>
      <w:r w:rsidRPr="001870D4">
        <w:rPr>
          <w:rStyle w:val="StyleUnderline"/>
          <w:rFonts w:asciiTheme="minorHAnsi" w:hAnsiTheme="minorHAnsi" w:cstheme="minorHAnsi"/>
        </w:rPr>
        <w:t>A second argument is that “if sanctions are hurting, they must be working”.</w:t>
      </w:r>
      <w:r w:rsidRPr="001870D4">
        <w:rPr>
          <w:rFonts w:asciiTheme="minorHAnsi" w:hAnsiTheme="minorHAnsi" w:cstheme="minorHAnsi"/>
          <w:sz w:val="14"/>
        </w:rPr>
        <w:t xml:space="preserve"> But </w:t>
      </w:r>
      <w:r w:rsidRPr="001870D4">
        <w:rPr>
          <w:rStyle w:val="StyleUnderline"/>
          <w:rFonts w:asciiTheme="minorHAnsi" w:hAnsiTheme="minorHAnsi" w:cstheme="minorHAnsi"/>
        </w:rPr>
        <w:t>this criterion of effectiveness fails to define what would constitute success</w:t>
      </w:r>
      <w:r w:rsidRPr="001870D4">
        <w:rPr>
          <w:rFonts w:asciiTheme="minorHAnsi" w:hAnsiTheme="minorHAnsi" w:cstheme="minorHAnsi"/>
          <w:sz w:val="14"/>
        </w:rPr>
        <w:t xml:space="preserve">. Worse, it flies in the face of evidence suggesting that </w:t>
      </w:r>
      <w:r w:rsidRPr="001870D4">
        <w:rPr>
          <w:rStyle w:val="StyleUnderline"/>
          <w:rFonts w:asciiTheme="minorHAnsi" w:hAnsiTheme="minorHAnsi" w:cstheme="minorHAnsi"/>
        </w:rPr>
        <w:t>sanctions hurt large swathes of the civilian population. They stymie economic growth, undermine production and cause businesses to fail, resulting in higher unemployment.</w:t>
      </w:r>
      <w:r w:rsidRPr="001870D4">
        <w:rPr>
          <w:rFonts w:asciiTheme="minorHAnsi" w:hAnsiTheme="minorHAnsi" w:cstheme="minorHAnsi"/>
          <w:sz w:val="14"/>
        </w:rPr>
        <w:t xml:space="preserve"> </w:t>
      </w:r>
      <w:r w:rsidRPr="001870D4">
        <w:rPr>
          <w:rStyle w:val="StyleUnderline"/>
          <w:rFonts w:asciiTheme="minorHAnsi" w:hAnsiTheme="minorHAnsi" w:cstheme="minorHAnsi"/>
        </w:rPr>
        <w:t>Third, sanctions are often said to be “smart” and “targeted</w:t>
      </w:r>
      <w:r w:rsidRPr="001870D4">
        <w:rPr>
          <w:rFonts w:asciiTheme="minorHAnsi" w:hAnsiTheme="minorHAnsi" w:cstheme="minorHAnsi"/>
          <w:sz w:val="14"/>
        </w:rPr>
        <w:t xml:space="preserve">”. In practice, however, </w:t>
      </w:r>
      <w:r w:rsidRPr="001870D4">
        <w:rPr>
          <w:rStyle w:val="StyleUnderline"/>
          <w:rFonts w:asciiTheme="minorHAnsi" w:hAnsiTheme="minorHAnsi" w:cstheme="minorHAnsi"/>
        </w:rPr>
        <w:t>comprehensive economic sanctions are collective punishment.</w:t>
      </w:r>
      <w:r w:rsidRPr="001870D4">
        <w:rPr>
          <w:rFonts w:asciiTheme="minorHAnsi" w:hAnsiTheme="minorHAnsi" w:cstheme="minorHAnsi"/>
          <w:sz w:val="14"/>
        </w:rPr>
        <w:t xml:space="preserve"> </w:t>
      </w:r>
      <w:r w:rsidRPr="001870D4">
        <w:rPr>
          <w:rStyle w:val="StyleUnderline"/>
          <w:rFonts w:asciiTheme="minorHAnsi" w:hAnsiTheme="minorHAnsi" w:cstheme="minorHAnsi"/>
        </w:rPr>
        <w:t>They</w:t>
      </w:r>
      <w:r w:rsidRPr="001870D4">
        <w:rPr>
          <w:rFonts w:asciiTheme="minorHAnsi" w:hAnsiTheme="minorHAnsi" w:cstheme="minorHAnsi"/>
          <w:sz w:val="14"/>
        </w:rPr>
        <w:t xml:space="preserve"> squeeze the middle classes and </w:t>
      </w:r>
      <w:r w:rsidRPr="001870D4">
        <w:rPr>
          <w:rStyle w:val="StyleUnderline"/>
          <w:rFonts w:asciiTheme="minorHAnsi" w:hAnsiTheme="minorHAnsi" w:cstheme="minorHAnsi"/>
        </w:rPr>
        <w:t>impose a disproportionate burden on the poorest and most vulnerable</w:t>
      </w:r>
      <w:r w:rsidRPr="001870D4">
        <w:rPr>
          <w:rFonts w:asciiTheme="minorHAnsi" w:hAnsiTheme="minorHAnsi" w:cstheme="minorHAnsi"/>
          <w:sz w:val="14"/>
        </w:rPr>
        <w:t xml:space="preserve">, who are arguably the biggest victims of the very regimes that sanctions are designed to punish. </w:t>
      </w:r>
      <w:r w:rsidRPr="001870D4">
        <w:rPr>
          <w:rStyle w:val="StyleUnderline"/>
          <w:rFonts w:asciiTheme="minorHAnsi" w:hAnsiTheme="minorHAnsi" w:cstheme="minorHAnsi"/>
        </w:rPr>
        <w:t xml:space="preserve">Fourth, some governments justify sanctions </w:t>
      </w:r>
      <w:proofErr w:type="gramStart"/>
      <w:r w:rsidRPr="001870D4">
        <w:rPr>
          <w:rStyle w:val="StyleUnderline"/>
          <w:rFonts w:asciiTheme="minorHAnsi" w:hAnsiTheme="minorHAnsi" w:cstheme="minorHAnsi"/>
        </w:rPr>
        <w:t>as a way to</w:t>
      </w:r>
      <w:proofErr w:type="gramEnd"/>
      <w:r w:rsidRPr="001870D4">
        <w:rPr>
          <w:rStyle w:val="StyleUnderline"/>
          <w:rFonts w:asciiTheme="minorHAnsi" w:hAnsiTheme="minorHAnsi" w:cstheme="minorHAnsi"/>
        </w:rPr>
        <w:t xml:space="preserve"> uphold and promote h</w:t>
      </w:r>
      <w:r w:rsidRPr="001870D4">
        <w:rPr>
          <w:rFonts w:asciiTheme="minorHAnsi" w:hAnsiTheme="minorHAnsi" w:cstheme="minorHAnsi"/>
          <w:sz w:val="14"/>
        </w:rPr>
        <w:t xml:space="preserve">uman </w:t>
      </w:r>
      <w:r w:rsidRPr="001870D4">
        <w:rPr>
          <w:rStyle w:val="StyleUnderline"/>
          <w:rFonts w:asciiTheme="minorHAnsi" w:hAnsiTheme="minorHAnsi" w:cstheme="minorHAnsi"/>
        </w:rPr>
        <w:t>r</w:t>
      </w:r>
      <w:r w:rsidRPr="001870D4">
        <w:rPr>
          <w:rFonts w:asciiTheme="minorHAnsi" w:hAnsiTheme="minorHAnsi" w:cstheme="minorHAnsi"/>
          <w:sz w:val="14"/>
        </w:rPr>
        <w:t xml:space="preserve">ights. But evidence suggests that </w:t>
      </w:r>
      <w:r w:rsidRPr="001870D4">
        <w:rPr>
          <w:rStyle w:val="Emphasis"/>
          <w:rFonts w:asciiTheme="minorHAnsi" w:hAnsiTheme="minorHAnsi" w:cstheme="minorHAnsi"/>
        </w:rPr>
        <w:t>civil society groups and NGOs are</w:t>
      </w:r>
      <w:r w:rsidRPr="001870D4">
        <w:rPr>
          <w:rFonts w:asciiTheme="minorHAnsi" w:hAnsiTheme="minorHAnsi" w:cstheme="minorHAnsi"/>
          <w:sz w:val="14"/>
        </w:rPr>
        <w:t xml:space="preserve"> generally </w:t>
      </w:r>
      <w:r w:rsidRPr="001870D4">
        <w:rPr>
          <w:rStyle w:val="Emphasis"/>
          <w:rFonts w:asciiTheme="minorHAnsi" w:hAnsiTheme="minorHAnsi" w:cstheme="minorHAnsi"/>
        </w:rPr>
        <w:t>among the biggest losers under sanctions</w:t>
      </w:r>
      <w:r w:rsidRPr="001870D4">
        <w:rPr>
          <w:rFonts w:asciiTheme="minorHAnsi" w:hAnsiTheme="minorHAnsi" w:cstheme="minorHAnsi"/>
          <w:sz w:val="14"/>
        </w:rPr>
        <w:t xml:space="preserve">. By </w:t>
      </w:r>
      <w:r w:rsidRPr="001870D4">
        <w:rPr>
          <w:rStyle w:val="StyleUnderline"/>
          <w:rFonts w:asciiTheme="minorHAnsi" w:hAnsiTheme="minorHAnsi" w:cstheme="minorHAnsi"/>
        </w:rPr>
        <w:t xml:space="preserve">portraying sanctions as foreign aggression and economic warfare against their country, authoritarian regimes </w:t>
      </w:r>
      <w:r w:rsidRPr="001870D4">
        <w:rPr>
          <w:rFonts w:asciiTheme="minorHAnsi" w:hAnsiTheme="minorHAnsi" w:cstheme="minorHAnsi"/>
          <w:sz w:val="14"/>
        </w:rPr>
        <w:t xml:space="preserve">often </w:t>
      </w:r>
      <w:r w:rsidRPr="001870D4">
        <w:rPr>
          <w:rStyle w:val="StyleUnderline"/>
          <w:rFonts w:asciiTheme="minorHAnsi" w:hAnsiTheme="minorHAnsi" w:cstheme="minorHAnsi"/>
        </w:rPr>
        <w:t>accuse h</w:t>
      </w:r>
      <w:r w:rsidRPr="001870D4">
        <w:rPr>
          <w:rFonts w:asciiTheme="minorHAnsi" w:hAnsiTheme="minorHAnsi" w:cstheme="minorHAnsi"/>
          <w:sz w:val="14"/>
        </w:rPr>
        <w:t xml:space="preserve">uman </w:t>
      </w:r>
      <w:r w:rsidRPr="001870D4">
        <w:rPr>
          <w:rStyle w:val="StyleUnderline"/>
          <w:rFonts w:asciiTheme="minorHAnsi" w:hAnsiTheme="minorHAnsi" w:cstheme="minorHAnsi"/>
        </w:rPr>
        <w:t>r</w:t>
      </w:r>
      <w:r w:rsidRPr="001870D4">
        <w:rPr>
          <w:rFonts w:asciiTheme="minorHAnsi" w:hAnsiTheme="minorHAnsi" w:cstheme="minorHAnsi"/>
          <w:sz w:val="14"/>
        </w:rPr>
        <w:t xml:space="preserve">ights </w:t>
      </w:r>
      <w:r w:rsidRPr="001870D4">
        <w:rPr>
          <w:rStyle w:val="StyleUnderline"/>
          <w:rFonts w:asciiTheme="minorHAnsi" w:hAnsiTheme="minorHAnsi" w:cstheme="minorHAnsi"/>
        </w:rPr>
        <w:t>activists of being allied with the enemy</w:t>
      </w:r>
      <w:r w:rsidRPr="001870D4">
        <w:rPr>
          <w:rFonts w:asciiTheme="minorHAnsi" w:hAnsiTheme="minorHAnsi" w:cstheme="minorHAnsi"/>
          <w:sz w:val="14"/>
        </w:rPr>
        <w:t xml:space="preserve">. From there, it’s a short step to a national security crackdown on such </w:t>
      </w:r>
      <w:proofErr w:type="spellStart"/>
      <w:r w:rsidRPr="001870D4">
        <w:rPr>
          <w:rFonts w:asciiTheme="minorHAnsi" w:hAnsiTheme="minorHAnsi" w:cstheme="minorHAnsi"/>
          <w:sz w:val="14"/>
        </w:rPr>
        <w:t>organisations</w:t>
      </w:r>
      <w:proofErr w:type="spellEnd"/>
      <w:r w:rsidRPr="001870D4">
        <w:rPr>
          <w:rFonts w:asciiTheme="minorHAnsi" w:hAnsiTheme="minorHAnsi" w:cstheme="minorHAnsi"/>
          <w:sz w:val="14"/>
        </w:rPr>
        <w:t xml:space="preserve">. Iran is following that pattern. Trump’s withdrawal of the US from the 2015 Iran nuclear deal last May, coupled with the imposition of a new round of sanctions, has emboldened Iran’s hardliners, who now claim that their distrust of the US was justified and are pushing back against Rouhani’s centrist administration. Similarly, </w:t>
      </w:r>
      <w:r w:rsidRPr="001870D4">
        <w:rPr>
          <w:rStyle w:val="StyleUnderline"/>
          <w:rFonts w:asciiTheme="minorHAnsi" w:hAnsiTheme="minorHAnsi" w:cstheme="minorHAnsi"/>
        </w:rPr>
        <w:t>sanctions against Saddam Hussein’s Iraq in the 1990s led to the wholesale destruction of civil society there</w:t>
      </w:r>
      <w:r w:rsidRPr="001870D4">
        <w:rPr>
          <w:rFonts w:asciiTheme="minorHAnsi" w:hAnsiTheme="minorHAnsi" w:cstheme="minorHAnsi"/>
          <w:sz w:val="14"/>
        </w:rPr>
        <w:t xml:space="preserve">, helping to stoke the identity politics and sectarianism that continue to bedevil that country and the wider region. </w:t>
      </w:r>
      <w:r w:rsidRPr="001870D4">
        <w:rPr>
          <w:rStyle w:val="StyleUnderline"/>
          <w:rFonts w:asciiTheme="minorHAnsi" w:hAnsiTheme="minorHAnsi" w:cstheme="minorHAnsi"/>
        </w:rPr>
        <w:t xml:space="preserve">A fifth claim is that sanctions are necessary and effective in bringing </w:t>
      </w:r>
      <w:r w:rsidRPr="001870D4">
        <w:rPr>
          <w:rFonts w:asciiTheme="minorHAnsi" w:hAnsiTheme="minorHAnsi" w:cstheme="minorHAnsi"/>
          <w:sz w:val="14"/>
        </w:rPr>
        <w:t>about</w:t>
      </w:r>
      <w:r w:rsidRPr="001870D4">
        <w:rPr>
          <w:rStyle w:val="StyleUnderline"/>
          <w:rFonts w:asciiTheme="minorHAnsi" w:hAnsiTheme="minorHAnsi" w:cstheme="minorHAnsi"/>
        </w:rPr>
        <w:t xml:space="preserve"> regime change</w:t>
      </w:r>
      <w:r w:rsidRPr="001870D4">
        <w:rPr>
          <w:rFonts w:asciiTheme="minorHAnsi" w:hAnsiTheme="minorHAnsi" w:cstheme="minorHAnsi"/>
          <w:sz w:val="14"/>
        </w:rPr>
        <w:t xml:space="preserve">. The cases of South Africa and Zimbabwe notwithstanding, </w:t>
      </w:r>
      <w:r w:rsidRPr="001870D4">
        <w:rPr>
          <w:rStyle w:val="Emphasis"/>
          <w:rFonts w:asciiTheme="minorHAnsi" w:hAnsiTheme="minorHAnsi" w:cstheme="minorHAnsi"/>
        </w:rPr>
        <w:t xml:space="preserve">this is </w:t>
      </w:r>
      <w:r w:rsidRPr="001870D4">
        <w:rPr>
          <w:rFonts w:asciiTheme="minorHAnsi" w:hAnsiTheme="minorHAnsi" w:cstheme="minorHAnsi"/>
          <w:sz w:val="14"/>
        </w:rPr>
        <w:t xml:space="preserve">probably </w:t>
      </w:r>
      <w:r w:rsidRPr="001870D4">
        <w:rPr>
          <w:rStyle w:val="Emphasis"/>
          <w:rFonts w:asciiTheme="minorHAnsi" w:hAnsiTheme="minorHAnsi" w:cstheme="minorHAnsi"/>
        </w:rPr>
        <w:t>the weakest of the seven arguments</w:t>
      </w:r>
      <w:r w:rsidRPr="001870D4">
        <w:rPr>
          <w:rFonts w:asciiTheme="minorHAnsi" w:hAnsiTheme="minorHAnsi" w:cstheme="minorHAnsi"/>
          <w:sz w:val="14"/>
        </w:rPr>
        <w:t xml:space="preserve"> – </w:t>
      </w:r>
      <w:r w:rsidRPr="001870D4">
        <w:rPr>
          <w:rStyle w:val="StyleUnderline"/>
          <w:rFonts w:asciiTheme="minorHAnsi" w:hAnsiTheme="minorHAnsi" w:cstheme="minorHAnsi"/>
        </w:rPr>
        <w:t>as the longevity of sanctioned regimes in countries such as North Korea, Cuba and Myanmar indicate</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Even the blockade imposed on Qatar by Saudi Arabia, the UAE, Bahrain and Egypt </w:t>
      </w:r>
      <w:r w:rsidRPr="001870D4">
        <w:rPr>
          <w:rFonts w:asciiTheme="minorHAnsi" w:hAnsiTheme="minorHAnsi" w:cstheme="minorHAnsi"/>
          <w:sz w:val="14"/>
        </w:rPr>
        <w:t xml:space="preserve">since June 2017 has </w:t>
      </w:r>
      <w:r w:rsidRPr="001870D4">
        <w:rPr>
          <w:rStyle w:val="StyleUnderline"/>
          <w:rFonts w:asciiTheme="minorHAnsi" w:hAnsiTheme="minorHAnsi" w:cstheme="minorHAnsi"/>
        </w:rPr>
        <w:t>boosted the emir’s popularity and led</w:t>
      </w:r>
      <w:r w:rsidRPr="001870D4">
        <w:rPr>
          <w:rFonts w:asciiTheme="minorHAnsi" w:hAnsiTheme="minorHAnsi" w:cstheme="minorHAnsi"/>
          <w:sz w:val="14"/>
        </w:rPr>
        <w:t xml:space="preserve"> a significant part of </w:t>
      </w:r>
      <w:r w:rsidRPr="001870D4">
        <w:rPr>
          <w:rStyle w:val="StyleUnderline"/>
          <w:rFonts w:asciiTheme="minorHAnsi" w:hAnsiTheme="minorHAnsi" w:cstheme="minorHAnsi"/>
        </w:rPr>
        <w:t>the population to rally behind him</w:t>
      </w:r>
      <w:r w:rsidRPr="001870D4">
        <w:rPr>
          <w:rFonts w:asciiTheme="minorHAnsi" w:hAnsiTheme="minorHAnsi" w:cstheme="minorHAnsi"/>
          <w:sz w:val="14"/>
        </w:rPr>
        <w:t xml:space="preserve">. </w:t>
      </w:r>
      <w:r w:rsidRPr="001870D4">
        <w:rPr>
          <w:rStyle w:val="StyleUnderline"/>
          <w:rFonts w:asciiTheme="minorHAnsi" w:hAnsiTheme="minorHAnsi" w:cstheme="minorHAnsi"/>
        </w:rPr>
        <w:t>Sixth, sanctions are said to weaken the targeted governments</w:t>
      </w:r>
      <w:r w:rsidRPr="001870D4">
        <w:rPr>
          <w:rFonts w:asciiTheme="minorHAnsi" w:hAnsiTheme="minorHAnsi" w:cstheme="minorHAnsi"/>
          <w:sz w:val="14"/>
        </w:rPr>
        <w:t xml:space="preserve">. But </w:t>
      </w:r>
      <w:r w:rsidRPr="001870D4">
        <w:rPr>
          <w:rStyle w:val="Emphasis"/>
          <w:rFonts w:asciiTheme="minorHAnsi" w:hAnsiTheme="minorHAnsi" w:cstheme="minorHAnsi"/>
        </w:rPr>
        <w:t>by worsening the business and investment climate, economic sanctions take their toll primarily on the private sector</w:t>
      </w:r>
      <w:r w:rsidRPr="001870D4">
        <w:rPr>
          <w:rFonts w:asciiTheme="minorHAnsi" w:hAnsiTheme="minorHAnsi" w:cstheme="minorHAnsi"/>
          <w:sz w:val="14"/>
        </w:rPr>
        <w:t xml:space="preserve">. If anything, </w:t>
      </w:r>
      <w:r w:rsidRPr="001870D4">
        <w:rPr>
          <w:rStyle w:val="StyleUnderline"/>
          <w:rFonts w:asciiTheme="minorHAnsi" w:hAnsiTheme="minorHAnsi" w:cstheme="minorHAnsi"/>
        </w:rPr>
        <w:t xml:space="preserve">power becomes more </w:t>
      </w:r>
      <w:proofErr w:type="spellStart"/>
      <w:r w:rsidRPr="001870D4">
        <w:rPr>
          <w:rStyle w:val="StyleUnderline"/>
          <w:rFonts w:asciiTheme="minorHAnsi" w:hAnsiTheme="minorHAnsi" w:cstheme="minorHAnsi"/>
        </w:rPr>
        <w:t>centralised</w:t>
      </w:r>
      <w:proofErr w:type="spellEnd"/>
      <w:r w:rsidRPr="001870D4">
        <w:rPr>
          <w:rStyle w:val="StyleUnderline"/>
          <w:rFonts w:asciiTheme="minorHAnsi" w:hAnsiTheme="minorHAnsi" w:cstheme="minorHAnsi"/>
        </w:rPr>
        <w:t xml:space="preserve"> as governments increasingly control supplies</w:t>
      </w:r>
      <w:r w:rsidRPr="001870D4">
        <w:rPr>
          <w:rFonts w:asciiTheme="minorHAnsi" w:hAnsiTheme="minorHAnsi" w:cstheme="minorHAnsi"/>
          <w:sz w:val="14"/>
        </w:rPr>
        <w:t xml:space="preserve"> of strategic commodities, given the shortages they cause. </w:t>
      </w:r>
      <w:r w:rsidRPr="001870D4">
        <w:rPr>
          <w:rStyle w:val="StyleUnderline"/>
          <w:rFonts w:asciiTheme="minorHAnsi" w:hAnsiTheme="minorHAnsi" w:cstheme="minorHAnsi"/>
        </w:rPr>
        <w:t xml:space="preserve">Finally, sanctions are supposedly effective in containing nuclear proliferation. </w:t>
      </w:r>
      <w:r w:rsidRPr="001870D4">
        <w:rPr>
          <w:rStyle w:val="Emphasis"/>
          <w:rFonts w:asciiTheme="minorHAnsi" w:hAnsiTheme="minorHAnsi" w:cstheme="minorHAnsi"/>
        </w:rPr>
        <w:t>Here</w:t>
      </w:r>
      <w:r w:rsidRPr="001870D4">
        <w:rPr>
          <w:rStyle w:val="StyleUnderline"/>
          <w:rFonts w:asciiTheme="minorHAnsi" w:hAnsiTheme="minorHAnsi" w:cstheme="minorHAnsi"/>
        </w:rPr>
        <w:t>,</w:t>
      </w:r>
      <w:r w:rsidRPr="001870D4">
        <w:rPr>
          <w:rFonts w:asciiTheme="minorHAnsi" w:hAnsiTheme="minorHAnsi" w:cstheme="minorHAnsi"/>
          <w:sz w:val="14"/>
        </w:rPr>
        <w:t xml:space="preserve"> too, </w:t>
      </w:r>
      <w:r w:rsidRPr="001870D4">
        <w:rPr>
          <w:rStyle w:val="Emphasis"/>
          <w:rFonts w:asciiTheme="minorHAnsi" w:hAnsiTheme="minorHAnsi" w:cstheme="minorHAnsi"/>
        </w:rPr>
        <w:t>their record is demonstrably poor</w:t>
      </w:r>
      <w:r w:rsidRPr="001870D4">
        <w:rPr>
          <w:rFonts w:asciiTheme="minorHAnsi" w:hAnsiTheme="minorHAnsi" w:cstheme="minorHAnsi"/>
          <w:sz w:val="14"/>
        </w:rPr>
        <w:t xml:space="preserve">. </w:t>
      </w:r>
      <w:r w:rsidRPr="001870D4">
        <w:rPr>
          <w:rStyle w:val="StyleUnderline"/>
          <w:rFonts w:asciiTheme="minorHAnsi" w:hAnsiTheme="minorHAnsi" w:cstheme="minorHAnsi"/>
        </w:rPr>
        <w:t>Since the N</w:t>
      </w:r>
      <w:r w:rsidRPr="001870D4">
        <w:rPr>
          <w:rFonts w:asciiTheme="minorHAnsi" w:hAnsiTheme="minorHAnsi" w:cstheme="minorHAnsi"/>
          <w:sz w:val="14"/>
        </w:rPr>
        <w:t>on-</w:t>
      </w:r>
      <w:r w:rsidRPr="001870D4">
        <w:rPr>
          <w:rStyle w:val="StyleUnderline"/>
          <w:rFonts w:asciiTheme="minorHAnsi" w:hAnsiTheme="minorHAnsi" w:cstheme="minorHAnsi"/>
        </w:rPr>
        <w:t>P</w:t>
      </w:r>
      <w:r w:rsidRPr="001870D4">
        <w:rPr>
          <w:rFonts w:asciiTheme="minorHAnsi" w:hAnsiTheme="minorHAnsi" w:cstheme="minorHAnsi"/>
          <w:sz w:val="14"/>
        </w:rPr>
        <w:t xml:space="preserve">roliferation </w:t>
      </w:r>
      <w:r w:rsidRPr="001870D4">
        <w:rPr>
          <w:rStyle w:val="StyleUnderline"/>
          <w:rFonts w:asciiTheme="minorHAnsi" w:hAnsiTheme="minorHAnsi" w:cstheme="minorHAnsi"/>
        </w:rPr>
        <w:t>T</w:t>
      </w:r>
      <w:r w:rsidRPr="001870D4">
        <w:rPr>
          <w:rFonts w:asciiTheme="minorHAnsi" w:hAnsiTheme="minorHAnsi" w:cstheme="minorHAnsi"/>
          <w:sz w:val="14"/>
        </w:rPr>
        <w:t xml:space="preserve">reaty entered into force in 1970, </w:t>
      </w:r>
      <w:r w:rsidRPr="001870D4">
        <w:rPr>
          <w:rStyle w:val="StyleUnderline"/>
          <w:rFonts w:asciiTheme="minorHAnsi" w:hAnsiTheme="minorHAnsi" w:cstheme="minorHAnsi"/>
        </w:rPr>
        <w:t>four countries have acquired nuclear weapons:</w:t>
      </w:r>
      <w:r w:rsidRPr="001870D4">
        <w:rPr>
          <w:rFonts w:asciiTheme="minorHAnsi" w:hAnsiTheme="minorHAnsi" w:cstheme="minorHAnsi"/>
          <w:sz w:val="14"/>
        </w:rPr>
        <w:t xml:space="preserve"> Israel, India, Pakistan and North Korea. </w:t>
      </w:r>
      <w:r w:rsidRPr="001870D4">
        <w:rPr>
          <w:rStyle w:val="Emphasis"/>
          <w:rFonts w:asciiTheme="minorHAnsi" w:hAnsiTheme="minorHAnsi" w:cstheme="minorHAnsi"/>
        </w:rPr>
        <w:t>Three of them did so while under sanctions</w:t>
      </w:r>
      <w:r w:rsidRPr="001870D4">
        <w:rPr>
          <w:rFonts w:asciiTheme="minorHAnsi" w:hAnsiTheme="minorHAnsi" w:cstheme="minorHAnsi"/>
          <w:sz w:val="14"/>
        </w:rPr>
        <w:t xml:space="preserve">. Ultimately, the success or failure of economic sanctions is judged by whether they bring about regime change or change a government’s </w:t>
      </w:r>
      <w:proofErr w:type="spellStart"/>
      <w:r w:rsidRPr="001870D4">
        <w:rPr>
          <w:rFonts w:asciiTheme="minorHAnsi" w:hAnsiTheme="minorHAnsi" w:cstheme="minorHAnsi"/>
          <w:sz w:val="14"/>
        </w:rPr>
        <w:t>behaviour</w:t>
      </w:r>
      <w:proofErr w:type="spellEnd"/>
      <w:r w:rsidRPr="001870D4">
        <w:rPr>
          <w:rFonts w:asciiTheme="minorHAnsi" w:hAnsiTheme="minorHAnsi" w:cstheme="minorHAnsi"/>
          <w:sz w:val="14"/>
        </w:rPr>
        <w:t xml:space="preserve">. Given the prevailing misconceptions about their rationale, </w:t>
      </w:r>
      <w:r w:rsidRPr="001870D4">
        <w:rPr>
          <w:rStyle w:val="Emphasis"/>
          <w:rFonts w:asciiTheme="minorHAnsi" w:hAnsiTheme="minorHAnsi" w:cstheme="minorHAnsi"/>
        </w:rPr>
        <w:t>it is not surprising</w:t>
      </w:r>
      <w:r w:rsidRPr="001870D4">
        <w:rPr>
          <w:rFonts w:asciiTheme="minorHAnsi" w:hAnsiTheme="minorHAnsi" w:cstheme="minorHAnsi"/>
          <w:sz w:val="14"/>
        </w:rPr>
        <w:t xml:space="preserve"> – as we are likely to see again in Iran – </w:t>
      </w:r>
      <w:r w:rsidRPr="001870D4">
        <w:rPr>
          <w:rStyle w:val="Emphasis"/>
          <w:rFonts w:asciiTheme="minorHAnsi" w:hAnsiTheme="minorHAnsi" w:cstheme="minorHAnsi"/>
        </w:rPr>
        <w:t xml:space="preserve">that they so often achieve neither goal. </w:t>
      </w:r>
      <w:r w:rsidRPr="001870D4">
        <w:rPr>
          <w:rFonts w:asciiTheme="minorHAnsi" w:hAnsiTheme="minorHAnsi" w:cstheme="minorHAnsi"/>
          <w:sz w:val="14"/>
        </w:rPr>
        <w:t xml:space="preserve">What is more certain is that </w:t>
      </w:r>
      <w:proofErr w:type="spellStart"/>
      <w:r w:rsidRPr="001870D4">
        <w:rPr>
          <w:rFonts w:asciiTheme="minorHAnsi" w:hAnsiTheme="minorHAnsi" w:cstheme="minorHAnsi"/>
          <w:sz w:val="14"/>
        </w:rPr>
        <w:t>destabilising</w:t>
      </w:r>
      <w:proofErr w:type="spellEnd"/>
      <w:r w:rsidRPr="001870D4">
        <w:rPr>
          <w:rFonts w:asciiTheme="minorHAnsi" w:hAnsiTheme="minorHAnsi" w:cstheme="minorHAnsi"/>
          <w:sz w:val="14"/>
        </w:rPr>
        <w:t xml:space="preserve"> Iran will make the region more dangerous than ever.</w:t>
      </w:r>
    </w:p>
    <w:p w:rsidR="00CA1586" w:rsidRPr="001870D4" w:rsidRDefault="00CA1586" w:rsidP="00CA1586">
      <w:pPr>
        <w:pStyle w:val="Heading4"/>
        <w:rPr>
          <w:rFonts w:asciiTheme="minorHAnsi" w:hAnsiTheme="minorHAnsi" w:cstheme="minorHAnsi"/>
          <w:u w:val="single"/>
        </w:rPr>
      </w:pPr>
      <w:r w:rsidRPr="001870D4">
        <w:rPr>
          <w:rFonts w:asciiTheme="minorHAnsi" w:hAnsiTheme="minorHAnsi" w:cstheme="minorHAnsi"/>
        </w:rPr>
        <w:t xml:space="preserve">Overwhelming empirical analysis proves – economic sanctions </w:t>
      </w:r>
      <w:r w:rsidRPr="001870D4">
        <w:rPr>
          <w:rFonts w:asciiTheme="minorHAnsi" w:hAnsiTheme="minorHAnsi" w:cstheme="minorHAnsi"/>
          <w:u w:val="single"/>
        </w:rPr>
        <w:t>don’t work</w:t>
      </w:r>
    </w:p>
    <w:p w:rsidR="00CA1586" w:rsidRPr="001870D4" w:rsidRDefault="00CA1586" w:rsidP="00CA1586">
      <w:pPr>
        <w:rPr>
          <w:rFonts w:asciiTheme="minorHAnsi" w:hAnsiTheme="minorHAnsi" w:cstheme="minorHAnsi"/>
        </w:rPr>
      </w:pPr>
      <w:r w:rsidRPr="001870D4">
        <w:rPr>
          <w:rStyle w:val="Style13ptBold"/>
          <w:rFonts w:asciiTheme="minorHAnsi" w:hAnsiTheme="minorHAnsi" w:cstheme="minorHAnsi"/>
        </w:rPr>
        <w:t>Taylor 17</w:t>
      </w:r>
      <w:r w:rsidRPr="001870D4">
        <w:rPr>
          <w:rFonts w:asciiTheme="minorHAnsi" w:hAnsiTheme="minorHAnsi" w:cstheme="minorHAnsi"/>
        </w:rPr>
        <w:t xml:space="preserve"> (Adam, foreign reporter, Washington Post, “Do sanctions work? The evidence isn’t compelling.”, </w:t>
      </w:r>
      <w:hyperlink r:id="rId83" w:history="1">
        <w:r w:rsidRPr="001870D4">
          <w:rPr>
            <w:rStyle w:val="Hyperlink"/>
            <w:rFonts w:asciiTheme="minorHAnsi" w:hAnsiTheme="minorHAnsi" w:cstheme="minorHAnsi"/>
          </w:rPr>
          <w:t>https://www.washingtonpost.com/news/worldviews/wp/2017/08/02/do-sanctions-work-the-evidence-isnt-compelling/?utm_term=.af8559f83894</w:t>
        </w:r>
      </w:hyperlink>
      <w:r w:rsidRPr="001870D4">
        <w:rPr>
          <w:rFonts w:asciiTheme="minorHAnsi" w:hAnsiTheme="minorHAnsi" w:cstheme="minorHAnsi"/>
        </w:rPr>
        <w:t>, 8/2/2017, 7/6/2019) DG</w:t>
      </w:r>
    </w:p>
    <w:p w:rsidR="00CA1586" w:rsidRPr="001870D4" w:rsidRDefault="00CA1586" w:rsidP="00CA1586">
      <w:pPr>
        <w:rPr>
          <w:rStyle w:val="StyleUnderline"/>
          <w:rFonts w:asciiTheme="minorHAnsi" w:hAnsiTheme="minorHAnsi" w:cstheme="minorHAnsi"/>
        </w:rPr>
      </w:pPr>
      <w:r w:rsidRPr="001870D4">
        <w:rPr>
          <w:rStyle w:val="StyleUnderline"/>
          <w:rFonts w:asciiTheme="minorHAnsi" w:hAnsiTheme="minorHAnsi" w:cstheme="minorHAnsi"/>
        </w:rPr>
        <w:t xml:space="preserve">Sanctions are </w:t>
      </w:r>
      <w:r w:rsidRPr="001870D4">
        <w:rPr>
          <w:rFonts w:asciiTheme="minorHAnsi" w:hAnsiTheme="minorHAnsi" w:cstheme="minorHAnsi"/>
          <w:sz w:val="12"/>
        </w:rPr>
        <w:t xml:space="preserve">again </w:t>
      </w:r>
      <w:r w:rsidRPr="001870D4">
        <w:rPr>
          <w:rStyle w:val="StyleUnderline"/>
          <w:rFonts w:asciiTheme="minorHAnsi" w:hAnsiTheme="minorHAnsi" w:cstheme="minorHAnsi"/>
        </w:rPr>
        <w:t>the talk of Washington</w:t>
      </w:r>
      <w:r w:rsidRPr="001870D4">
        <w:rPr>
          <w:rFonts w:asciiTheme="minorHAnsi" w:hAnsiTheme="minorHAnsi" w:cstheme="minorHAnsi"/>
          <w:sz w:val="12"/>
        </w:rPr>
        <w:t xml:space="preserve">. At the time of writing, the United States is considering or is in the process of extending economic sanctions on several countries, including some major geopolitical foes: Russia, North Korea, Iran and Venezuela. The use of sanctions in such contexts is far from unusual. </w:t>
      </w:r>
      <w:r w:rsidRPr="001870D4">
        <w:rPr>
          <w:rStyle w:val="StyleUnderline"/>
          <w:rFonts w:asciiTheme="minorHAnsi" w:hAnsiTheme="minorHAnsi" w:cstheme="minorHAnsi"/>
        </w:rPr>
        <w:t>You could</w:t>
      </w:r>
      <w:r w:rsidRPr="001870D4">
        <w:rPr>
          <w:rFonts w:asciiTheme="minorHAnsi" w:hAnsiTheme="minorHAnsi" w:cstheme="minorHAnsi"/>
          <w:sz w:val="12"/>
        </w:rPr>
        <w:t xml:space="preserve"> probably </w:t>
      </w:r>
      <w:r w:rsidRPr="001870D4">
        <w:rPr>
          <w:rStyle w:val="StyleUnderline"/>
          <w:rFonts w:asciiTheme="minorHAnsi" w:hAnsiTheme="minorHAnsi" w:cstheme="minorHAnsi"/>
        </w:rPr>
        <w:t>argue</w:t>
      </w:r>
      <w:r w:rsidRPr="001870D4">
        <w:rPr>
          <w:rFonts w:asciiTheme="minorHAnsi" w:hAnsiTheme="minorHAnsi" w:cstheme="minorHAnsi"/>
          <w:sz w:val="12"/>
        </w:rPr>
        <w:t xml:space="preserve"> that </w:t>
      </w:r>
      <w:r w:rsidRPr="001870D4">
        <w:rPr>
          <w:rStyle w:val="StyleUnderline"/>
          <w:rFonts w:asciiTheme="minorHAnsi" w:hAnsiTheme="minorHAnsi" w:cstheme="minorHAnsi"/>
        </w:rPr>
        <w:t>sanctions are among the most popular tools for responding to major foreign crises</w:t>
      </w:r>
      <w:r w:rsidRPr="001870D4">
        <w:rPr>
          <w:rFonts w:asciiTheme="minorHAnsi" w:hAnsiTheme="minorHAnsi" w:cstheme="minorHAnsi"/>
          <w:sz w:val="12"/>
        </w:rPr>
        <w:t xml:space="preserve">. </w:t>
      </w:r>
      <w:r w:rsidRPr="001870D4">
        <w:rPr>
          <w:rStyle w:val="Emphasis"/>
          <w:rFonts w:asciiTheme="minorHAnsi" w:hAnsiTheme="minorHAnsi" w:cstheme="minorHAnsi"/>
        </w:rPr>
        <w:t>The problem,</w:t>
      </w:r>
      <w:r w:rsidRPr="001870D4">
        <w:rPr>
          <w:rFonts w:asciiTheme="minorHAnsi" w:hAnsiTheme="minorHAnsi" w:cstheme="minorHAnsi"/>
          <w:sz w:val="12"/>
        </w:rPr>
        <w:t xml:space="preserve"> however, is that </w:t>
      </w:r>
      <w:r w:rsidRPr="001870D4">
        <w:rPr>
          <w:rStyle w:val="Emphasis"/>
          <w:rFonts w:asciiTheme="minorHAnsi" w:hAnsiTheme="minorHAnsi" w:cstheme="minorHAnsi"/>
        </w:rPr>
        <w:t>nobody is</w:t>
      </w:r>
      <w:r w:rsidRPr="001870D4">
        <w:rPr>
          <w:rFonts w:asciiTheme="minorHAnsi" w:hAnsiTheme="minorHAnsi" w:cstheme="minorHAnsi"/>
          <w:sz w:val="12"/>
        </w:rPr>
        <w:t xml:space="preserve"> quite </w:t>
      </w:r>
      <w:r w:rsidRPr="001870D4">
        <w:rPr>
          <w:rStyle w:val="Emphasis"/>
          <w:rFonts w:asciiTheme="minorHAnsi" w:hAnsiTheme="minorHAnsi" w:cstheme="minorHAnsi"/>
        </w:rPr>
        <w:t>sure</w:t>
      </w:r>
      <w:r w:rsidRPr="001870D4">
        <w:rPr>
          <w:rFonts w:asciiTheme="minorHAnsi" w:hAnsiTheme="minorHAnsi" w:cstheme="minorHAnsi"/>
          <w:sz w:val="12"/>
        </w:rPr>
        <w:t xml:space="preserve"> whether </w:t>
      </w:r>
      <w:r w:rsidRPr="001870D4">
        <w:rPr>
          <w:rStyle w:val="Emphasis"/>
          <w:rFonts w:asciiTheme="minorHAnsi" w:hAnsiTheme="minorHAnsi" w:cstheme="minorHAnsi"/>
        </w:rPr>
        <w:t>they</w:t>
      </w:r>
      <w:r w:rsidRPr="001870D4">
        <w:rPr>
          <w:rFonts w:asciiTheme="minorHAnsi" w:hAnsiTheme="minorHAnsi" w:cstheme="minorHAnsi"/>
          <w:sz w:val="12"/>
        </w:rPr>
        <w:t xml:space="preserve"> </w:t>
      </w:r>
      <w:proofErr w:type="gramStart"/>
      <w:r w:rsidRPr="001870D4">
        <w:rPr>
          <w:rFonts w:asciiTheme="minorHAnsi" w:hAnsiTheme="minorHAnsi" w:cstheme="minorHAnsi"/>
          <w:sz w:val="12"/>
        </w:rPr>
        <w:t xml:space="preserve">actually </w:t>
      </w:r>
      <w:r w:rsidRPr="001870D4">
        <w:rPr>
          <w:rStyle w:val="Emphasis"/>
          <w:rFonts w:asciiTheme="minorHAnsi" w:hAnsiTheme="minorHAnsi" w:cstheme="minorHAnsi"/>
        </w:rPr>
        <w:t>work</w:t>
      </w:r>
      <w:proofErr w:type="gramEnd"/>
      <w:r w:rsidRPr="001870D4">
        <w:rPr>
          <w:rFonts w:asciiTheme="minorHAnsi" w:hAnsiTheme="minorHAnsi" w:cstheme="minorHAnsi"/>
          <w:sz w:val="12"/>
        </w:rPr>
        <w:t xml:space="preserve">. This is not a new quandary. </w:t>
      </w:r>
      <w:proofErr w:type="spellStart"/>
      <w:r w:rsidRPr="001870D4">
        <w:rPr>
          <w:rFonts w:asciiTheme="minorHAnsi" w:hAnsiTheme="minorHAnsi" w:cstheme="minorHAnsi"/>
          <w:sz w:val="12"/>
        </w:rPr>
        <w:t>WorldViews</w:t>
      </w:r>
      <w:proofErr w:type="spellEnd"/>
      <w:r w:rsidRPr="001870D4">
        <w:rPr>
          <w:rFonts w:asciiTheme="minorHAnsi" w:hAnsiTheme="minorHAnsi" w:cstheme="minorHAnsi"/>
          <w:sz w:val="12"/>
        </w:rPr>
        <w:t xml:space="preserve"> considered it before, in April 2014, when the Obama administration announced sanctions on Russians close to Vladimir Putin in response to Moscow's aggression in Ukraine. Below is a long excerpt from that post, which pointed to an academic study of sanctions and their usefulness: One of the best-known investigations of that question is “Economic Sanctions Reconsidered,” first published in 1985, by Gary Clyde </w:t>
      </w:r>
      <w:proofErr w:type="spellStart"/>
      <w:r w:rsidRPr="001870D4">
        <w:rPr>
          <w:rFonts w:asciiTheme="minorHAnsi" w:hAnsiTheme="minorHAnsi" w:cstheme="minorHAnsi"/>
          <w:sz w:val="12"/>
        </w:rPr>
        <w:t>Hufbauer</w:t>
      </w:r>
      <w:proofErr w:type="spellEnd"/>
      <w:r w:rsidRPr="001870D4">
        <w:rPr>
          <w:rFonts w:asciiTheme="minorHAnsi" w:hAnsiTheme="minorHAnsi" w:cstheme="minorHAnsi"/>
          <w:sz w:val="12"/>
        </w:rPr>
        <w:t xml:space="preserve">, Jeffrey J. Schott, Kimberly Ann Elliott. That book, now on its third edition (from 2009), attempts to access the aims and success of every economic sanction for which it can find data. According to the latest edition, the sanctions listed below are the only instances from 1914 to 2008 in which not only </w:t>
      </w:r>
      <w:proofErr w:type="gramStart"/>
      <w:r w:rsidRPr="001870D4">
        <w:rPr>
          <w:rFonts w:asciiTheme="minorHAnsi" w:hAnsiTheme="minorHAnsi" w:cstheme="minorHAnsi"/>
          <w:sz w:val="12"/>
        </w:rPr>
        <w:t>was the stated goal of the measures</w:t>
      </w:r>
      <w:proofErr w:type="gramEnd"/>
      <w:r w:rsidRPr="001870D4">
        <w:rPr>
          <w:rFonts w:asciiTheme="minorHAnsi" w:hAnsiTheme="minorHAnsi" w:cstheme="minorHAnsi"/>
          <w:sz w:val="12"/>
        </w:rPr>
        <w:t xml:space="preserve"> reached, but the sanctions themselves were instrumental in achieving that goal — thus receiving a full rating of 16 out of 16. It isn't a long list, and many of the entries are a little obscure. Where possible, the cost to the nation targeted has been included: 1921: </w:t>
      </w:r>
      <w:proofErr w:type="gramStart"/>
      <w:r w:rsidRPr="001870D4">
        <w:rPr>
          <w:rFonts w:asciiTheme="minorHAnsi" w:hAnsiTheme="minorHAnsi" w:cstheme="minorHAnsi"/>
          <w:sz w:val="12"/>
        </w:rPr>
        <w:t>the</w:t>
      </w:r>
      <w:proofErr w:type="gramEnd"/>
      <w:r w:rsidRPr="001870D4">
        <w:rPr>
          <w:rFonts w:asciiTheme="minorHAnsi" w:hAnsiTheme="minorHAnsi" w:cstheme="minorHAnsi"/>
          <w:sz w:val="12"/>
        </w:rPr>
        <w:t xml:space="preserve"> League of Nations vs. Yugoslavia In 1921, the League of Nations threatened economic sanctions against Yugoslavia if it attempted to seize land from Albania. Yugoslavia backed down. 1925: </w:t>
      </w:r>
      <w:proofErr w:type="gramStart"/>
      <w:r w:rsidRPr="001870D4">
        <w:rPr>
          <w:rFonts w:asciiTheme="minorHAnsi" w:hAnsiTheme="minorHAnsi" w:cstheme="minorHAnsi"/>
          <w:sz w:val="12"/>
        </w:rPr>
        <w:t>the</w:t>
      </w:r>
      <w:proofErr w:type="gramEnd"/>
      <w:r w:rsidRPr="001870D4">
        <w:rPr>
          <w:rFonts w:asciiTheme="minorHAnsi" w:hAnsiTheme="minorHAnsi" w:cstheme="minorHAnsi"/>
          <w:sz w:val="12"/>
        </w:rPr>
        <w:t xml:space="preserve"> League of Nations vs. Greece Four years later, the League of Nations threatened sanctions against Greece unless it withdrew from Bulgaria's border territory. Greece withdrew. 1948-1949: </w:t>
      </w:r>
      <w:proofErr w:type="gramStart"/>
      <w:r w:rsidRPr="001870D4">
        <w:rPr>
          <w:rFonts w:asciiTheme="minorHAnsi" w:hAnsiTheme="minorHAnsi" w:cstheme="minorHAnsi"/>
          <w:sz w:val="12"/>
        </w:rPr>
        <w:t>the</w:t>
      </w:r>
      <w:proofErr w:type="gramEnd"/>
      <w:r w:rsidRPr="001870D4">
        <w:rPr>
          <w:rFonts w:asciiTheme="minorHAnsi" w:hAnsiTheme="minorHAnsi" w:cstheme="minorHAnsi"/>
          <w:sz w:val="12"/>
        </w:rPr>
        <w:t xml:space="preserve"> United States vs. Netherlands As the Dutch East Indies struggled to become an independent Indonesia after World War II, the United States suspended the Marshall Plan aid to authorities in the region after the Dutch arrested Indonesian leaders. After threats of sanctions, the Dutch agreed to Indonesian independence in 1949. The sanctions cost 1.1% of the Dutch gross national product. 1958-1959: the U.S.S.R. vs. Finland During the “Night Frost Crisis” of 1958 and 1959, Finnish-Soviet relations were fraught after the Communists were excluded from government and Karl-August </w:t>
      </w:r>
      <w:proofErr w:type="spellStart"/>
      <w:r w:rsidRPr="001870D4">
        <w:rPr>
          <w:rFonts w:asciiTheme="minorHAnsi" w:hAnsiTheme="minorHAnsi" w:cstheme="minorHAnsi"/>
          <w:sz w:val="12"/>
        </w:rPr>
        <w:t>Fagerholm</w:t>
      </w:r>
      <w:proofErr w:type="spellEnd"/>
      <w:r w:rsidRPr="001870D4">
        <w:rPr>
          <w:rFonts w:asciiTheme="minorHAnsi" w:hAnsiTheme="minorHAnsi" w:cstheme="minorHAnsi"/>
          <w:sz w:val="12"/>
        </w:rPr>
        <w:t xml:space="preserve">, viewed as unfavorable to the Soviets, was appointed as prime minister. The U.S.S.R. used economic sanctions to force </w:t>
      </w:r>
      <w:proofErr w:type="spellStart"/>
      <w:r w:rsidRPr="001870D4">
        <w:rPr>
          <w:rFonts w:asciiTheme="minorHAnsi" w:hAnsiTheme="minorHAnsi" w:cstheme="minorHAnsi"/>
          <w:sz w:val="12"/>
        </w:rPr>
        <w:t>Fagerholm's</w:t>
      </w:r>
      <w:proofErr w:type="spellEnd"/>
      <w:r w:rsidRPr="001870D4">
        <w:rPr>
          <w:rFonts w:asciiTheme="minorHAnsi" w:hAnsiTheme="minorHAnsi" w:cstheme="minorHAnsi"/>
          <w:sz w:val="12"/>
        </w:rPr>
        <w:t xml:space="preserve"> resignation. The sanctions cost 1.</w:t>
      </w:r>
      <w:proofErr w:type="gramStart"/>
      <w:r w:rsidRPr="001870D4">
        <w:rPr>
          <w:rFonts w:asciiTheme="minorHAnsi" w:hAnsiTheme="minorHAnsi" w:cstheme="minorHAnsi"/>
          <w:sz w:val="12"/>
        </w:rPr>
        <w:t>1.%</w:t>
      </w:r>
      <w:proofErr w:type="gramEnd"/>
      <w:r w:rsidRPr="001870D4">
        <w:rPr>
          <w:rFonts w:asciiTheme="minorHAnsi" w:hAnsiTheme="minorHAnsi" w:cstheme="minorHAnsi"/>
          <w:sz w:val="12"/>
        </w:rPr>
        <w:t xml:space="preserve"> of the Finnish GNP. 1961-1965: </w:t>
      </w:r>
      <w:proofErr w:type="gramStart"/>
      <w:r w:rsidRPr="001870D4">
        <w:rPr>
          <w:rFonts w:asciiTheme="minorHAnsi" w:hAnsiTheme="minorHAnsi" w:cstheme="minorHAnsi"/>
          <w:sz w:val="12"/>
        </w:rPr>
        <w:t>the</w:t>
      </w:r>
      <w:proofErr w:type="gramEnd"/>
      <w:r w:rsidRPr="001870D4">
        <w:rPr>
          <w:rFonts w:asciiTheme="minorHAnsi" w:hAnsiTheme="minorHAnsi" w:cstheme="minorHAnsi"/>
          <w:sz w:val="12"/>
        </w:rPr>
        <w:t xml:space="preserve"> United States vs. Ceylon (Sri Lanka) Between 1961 and 1965, the United States applied sanctions against the Dominion of Ceylon (what is now Sri Lanka) after the socialist government of </w:t>
      </w:r>
      <w:proofErr w:type="spellStart"/>
      <w:r w:rsidRPr="001870D4">
        <w:rPr>
          <w:rFonts w:asciiTheme="minorHAnsi" w:hAnsiTheme="minorHAnsi" w:cstheme="minorHAnsi"/>
          <w:sz w:val="12"/>
        </w:rPr>
        <w:t>Sirimavo</w:t>
      </w:r>
      <w:proofErr w:type="spellEnd"/>
      <w:r w:rsidRPr="001870D4">
        <w:rPr>
          <w:rFonts w:asciiTheme="minorHAnsi" w:hAnsiTheme="minorHAnsi" w:cstheme="minorHAnsi"/>
          <w:sz w:val="12"/>
        </w:rPr>
        <w:t xml:space="preserve"> Bandaranaike was accused of expropriating the assets of U.S. and British oil companies. The government fell in 1965, largely because of the economic effects of these sanctions, which cost 0.6% of the country's GNP. 1965-1967: </w:t>
      </w:r>
      <w:proofErr w:type="gramStart"/>
      <w:r w:rsidRPr="001870D4">
        <w:rPr>
          <w:rFonts w:asciiTheme="minorHAnsi" w:hAnsiTheme="minorHAnsi" w:cstheme="minorHAnsi"/>
          <w:sz w:val="12"/>
        </w:rPr>
        <w:t>the</w:t>
      </w:r>
      <w:proofErr w:type="gramEnd"/>
      <w:r w:rsidRPr="001870D4">
        <w:rPr>
          <w:rFonts w:asciiTheme="minorHAnsi" w:hAnsiTheme="minorHAnsi" w:cstheme="minorHAnsi"/>
          <w:sz w:val="12"/>
        </w:rPr>
        <w:t xml:space="preserve"> United States vs. India In 1965, the United States canceled food and military aid to India in a bid to force it to change its agricultural policies and to voice displeasure over its war with Pakistan earlier that year. In 1966, Indira Gandhi's government proposed new agricultural policies, and U.S. aid resumed the next year. The economic cost was 0.08% of the Indian GNP. 1975-1976: </w:t>
      </w:r>
      <w:proofErr w:type="gramStart"/>
      <w:r w:rsidRPr="001870D4">
        <w:rPr>
          <w:rFonts w:asciiTheme="minorHAnsi" w:hAnsiTheme="minorHAnsi" w:cstheme="minorHAnsi"/>
          <w:sz w:val="12"/>
        </w:rPr>
        <w:t>the</w:t>
      </w:r>
      <w:proofErr w:type="gramEnd"/>
      <w:r w:rsidRPr="001870D4">
        <w:rPr>
          <w:rFonts w:asciiTheme="minorHAnsi" w:hAnsiTheme="minorHAnsi" w:cstheme="minorHAnsi"/>
          <w:sz w:val="12"/>
        </w:rPr>
        <w:t xml:space="preserve"> United States vs. South Korea In 1975, the United States used the threat of sanctions to discourage South Korea from buying a nuclear fuel reprocessing plant from France, which the United States thought might be secretly used to help make nuclear bombs. South Korea never bought the plant. 1976-1977: </w:t>
      </w:r>
      <w:proofErr w:type="gramStart"/>
      <w:r w:rsidRPr="001870D4">
        <w:rPr>
          <w:rFonts w:asciiTheme="minorHAnsi" w:hAnsiTheme="minorHAnsi" w:cstheme="minorHAnsi"/>
          <w:sz w:val="12"/>
        </w:rPr>
        <w:t>the</w:t>
      </w:r>
      <w:proofErr w:type="gramEnd"/>
      <w:r w:rsidRPr="001870D4">
        <w:rPr>
          <w:rFonts w:asciiTheme="minorHAnsi" w:hAnsiTheme="minorHAnsi" w:cstheme="minorHAnsi"/>
          <w:sz w:val="12"/>
        </w:rPr>
        <w:t xml:space="preserve"> United States vs. Taiwan In 1976, the United States learned that Taiwan was secretly developing nuclear weapons, so the United States delayed its export of nuclear material to the country. Taiwan later announced that it was abandoning its plans. The estimated economic cost was 0.1% of Taiwan's GNP. 1982-1986: South Africa vs. Lesotho South Africa applied economic pressure on Lesotho to make it return South African refugees with links to the African National Congress. After a military coup in Lesotho, South Africa lifted a blockade on the landlocked nation, and 60 ANC members were deported back home. The cost was estimated to be 5.1% of Lesotho's GNP. 1987-1988: </w:t>
      </w:r>
      <w:proofErr w:type="gramStart"/>
      <w:r w:rsidRPr="001870D4">
        <w:rPr>
          <w:rFonts w:asciiTheme="minorHAnsi" w:hAnsiTheme="minorHAnsi" w:cstheme="minorHAnsi"/>
          <w:sz w:val="12"/>
        </w:rPr>
        <w:t>the</w:t>
      </w:r>
      <w:proofErr w:type="gramEnd"/>
      <w:r w:rsidRPr="001870D4">
        <w:rPr>
          <w:rFonts w:asciiTheme="minorHAnsi" w:hAnsiTheme="minorHAnsi" w:cstheme="minorHAnsi"/>
          <w:sz w:val="12"/>
        </w:rPr>
        <w:t xml:space="preserve"> United States vs. El Salvador In 1988, the United States used economic sanctions to block El Salvador from releasing those accused of killing U.S. citizens. 1992-1993: </w:t>
      </w:r>
      <w:proofErr w:type="gramStart"/>
      <w:r w:rsidRPr="001870D4">
        <w:rPr>
          <w:rFonts w:asciiTheme="minorHAnsi" w:hAnsiTheme="minorHAnsi" w:cstheme="minorHAnsi"/>
          <w:sz w:val="12"/>
        </w:rPr>
        <w:t>the</w:t>
      </w:r>
      <w:proofErr w:type="gramEnd"/>
      <w:r w:rsidRPr="001870D4">
        <w:rPr>
          <w:rFonts w:asciiTheme="minorHAnsi" w:hAnsiTheme="minorHAnsi" w:cstheme="minorHAnsi"/>
          <w:sz w:val="12"/>
        </w:rPr>
        <w:t xml:space="preserve"> United States vs. Malawi The United States (and other nations) significantly cut aid in 1992 in a bid to improve the democratic standards and human rights situation in Malawi. Malawi was largely reliant on aid (the sanctions were estimated to cost 6.6% of its GNP) and swiftly adopted more open policies. After a referendum, multiparty democracy was introduced in 1993, and aid was soon resumed. 1993: </w:t>
      </w:r>
      <w:proofErr w:type="gramStart"/>
      <w:r w:rsidRPr="001870D4">
        <w:rPr>
          <w:rFonts w:asciiTheme="minorHAnsi" w:hAnsiTheme="minorHAnsi" w:cstheme="minorHAnsi"/>
          <w:sz w:val="12"/>
        </w:rPr>
        <w:t>the</w:t>
      </w:r>
      <w:proofErr w:type="gramEnd"/>
      <w:r w:rsidRPr="001870D4">
        <w:rPr>
          <w:rFonts w:asciiTheme="minorHAnsi" w:hAnsiTheme="minorHAnsi" w:cstheme="minorHAnsi"/>
          <w:sz w:val="12"/>
        </w:rPr>
        <w:t xml:space="preserve"> United States vs. Guatemala In 1993, after President Jorge Serrano dissolved Congress and said he would rule by decree, the United States and European nations threatened sanctions. Business owners, scared of the economic effects, helped force Serrano out of power and installed a new president, Ramiro de León Carpio. The economic cost was said to be 1.3% of Guatemala's GDP. 1994-1995: Greece vs. Albania Greece suspended European Union aid to Albania in 1994 after five members of an ethnic Greek group in the country were given prison terms. After this economic pressure (said to have cost Albania 2.9% of its GNP), Albania reduced the sentences and released two, and Greece resumed aid. As we noted at the time, given that the study looked at 200 sets of sanctions, this wasn't a reassuring argument for their effectiveness (and, more damningly, some experts have argued that the definition of sanctions used in the study is too broad). On a more positive side, it should be noted that the list ends in 2008 and, as such, mostly avoids the targeted sanctions on individuals, companies or institutions that became more widely used afterward (such as in 2014 in Russia). However, </w:t>
      </w:r>
      <w:r w:rsidRPr="001870D4">
        <w:rPr>
          <w:rStyle w:val="StyleUnderline"/>
          <w:rFonts w:asciiTheme="minorHAnsi" w:hAnsiTheme="minorHAnsi" w:cstheme="minorHAnsi"/>
        </w:rPr>
        <w:t>the fact that sanctions are being expanded</w:t>
      </w:r>
      <w:r w:rsidRPr="001870D4">
        <w:rPr>
          <w:rFonts w:asciiTheme="minorHAnsi" w:hAnsiTheme="minorHAnsi" w:cstheme="minorHAnsi"/>
          <w:sz w:val="12"/>
        </w:rPr>
        <w:t xml:space="preserve"> in 2017 </w:t>
      </w:r>
      <w:r w:rsidRPr="001870D4">
        <w:rPr>
          <w:rStyle w:val="StyleUnderline"/>
          <w:rFonts w:asciiTheme="minorHAnsi" w:hAnsiTheme="minorHAnsi" w:cstheme="minorHAnsi"/>
        </w:rPr>
        <w:t>doesn't speak well to previous sanctions' effectiveness, and some of the situations being responded to are so complex that it is hard to gauge how economic measures will influence them</w:t>
      </w:r>
      <w:r w:rsidRPr="001870D4">
        <w:rPr>
          <w:rFonts w:asciiTheme="minorHAnsi" w:hAnsiTheme="minorHAnsi" w:cstheme="minorHAnsi"/>
          <w:sz w:val="12"/>
        </w:rPr>
        <w:t xml:space="preserve">. Can sanctions really force a belligerent and ideological North Korea to forsake its weapons program, for example, especially if major powers like China and Russia won't fully cooperate and the country has already been under significant sanctions for more than a decade? And Venezuela is deep into an economic nightmare — how will targeted sanctions on its dwindling elite be effective? </w:t>
      </w:r>
      <w:r w:rsidRPr="001870D4">
        <w:rPr>
          <w:rStyle w:val="Emphasis"/>
          <w:rFonts w:asciiTheme="minorHAnsi" w:hAnsiTheme="minorHAnsi" w:cstheme="minorHAnsi"/>
        </w:rPr>
        <w:t>The case of Iran is especially confounding.</w:t>
      </w:r>
      <w:r w:rsidRPr="001870D4">
        <w:rPr>
          <w:rFonts w:asciiTheme="minorHAnsi" w:hAnsiTheme="minorHAnsi" w:cstheme="minorHAnsi"/>
          <w:sz w:val="12"/>
        </w:rPr>
        <w:t xml:space="preserve"> Many would argue that </w:t>
      </w:r>
      <w:r w:rsidRPr="001870D4">
        <w:rPr>
          <w:rStyle w:val="StyleUnderline"/>
          <w:rFonts w:asciiTheme="minorHAnsi" w:hAnsiTheme="minorHAnsi" w:cstheme="minorHAnsi"/>
        </w:rPr>
        <w:t>sanctions finally brought Tehran to the negotiating table,</w:t>
      </w:r>
      <w:r w:rsidRPr="001870D4">
        <w:rPr>
          <w:rFonts w:asciiTheme="minorHAnsi" w:hAnsiTheme="minorHAnsi" w:cstheme="minorHAnsi"/>
          <w:sz w:val="12"/>
        </w:rPr>
        <w:t xml:space="preserve"> resulting in the 2015 nuclear deal with the United States and other world powers. But President </w:t>
      </w:r>
      <w:r w:rsidRPr="001870D4">
        <w:rPr>
          <w:rStyle w:val="StyleUnderline"/>
          <w:rFonts w:asciiTheme="minorHAnsi" w:hAnsiTheme="minorHAnsi" w:cstheme="minorHAnsi"/>
        </w:rPr>
        <w:t>Trump and many other Americans don't believe that was a good deal</w:t>
      </w:r>
      <w:r w:rsidRPr="001870D4">
        <w:rPr>
          <w:rFonts w:asciiTheme="minorHAnsi" w:hAnsiTheme="minorHAnsi" w:cstheme="minorHAnsi"/>
          <w:sz w:val="12"/>
        </w:rPr>
        <w:t xml:space="preserve"> and want to back out of it. Meanwhile, many </w:t>
      </w:r>
      <w:r w:rsidRPr="001870D4">
        <w:rPr>
          <w:rStyle w:val="Emphasis"/>
          <w:rFonts w:asciiTheme="minorHAnsi" w:hAnsiTheme="minorHAnsi" w:cstheme="minorHAnsi"/>
        </w:rPr>
        <w:t>Iranians believe that U.S. sanctions in response to their country's ballistic missile program are a violation of the agreement.</w:t>
      </w:r>
      <w:r w:rsidRPr="001870D4">
        <w:rPr>
          <w:rFonts w:asciiTheme="minorHAnsi" w:hAnsiTheme="minorHAnsi" w:cstheme="minorHAnsi"/>
          <w:sz w:val="12"/>
        </w:rPr>
        <w:t xml:space="preserve"> And </w:t>
      </w:r>
      <w:r w:rsidRPr="001870D4">
        <w:rPr>
          <w:rStyle w:val="StyleUnderline"/>
          <w:rFonts w:asciiTheme="minorHAnsi" w:hAnsiTheme="minorHAnsi" w:cstheme="minorHAnsi"/>
        </w:rPr>
        <w:t xml:space="preserve">then there's Russia. Obama-era sanctions on the country seem to have </w:t>
      </w:r>
      <w:proofErr w:type="gramStart"/>
      <w:r w:rsidRPr="001870D4">
        <w:rPr>
          <w:rStyle w:val="StyleUnderline"/>
          <w:rFonts w:asciiTheme="minorHAnsi" w:hAnsiTheme="minorHAnsi" w:cstheme="minorHAnsi"/>
        </w:rPr>
        <w:t>had an effect on</w:t>
      </w:r>
      <w:proofErr w:type="gramEnd"/>
      <w:r w:rsidRPr="001870D4">
        <w:rPr>
          <w:rStyle w:val="StyleUnderline"/>
          <w:rFonts w:asciiTheme="minorHAnsi" w:hAnsiTheme="minorHAnsi" w:cstheme="minorHAnsi"/>
        </w:rPr>
        <w:t xml:space="preserve"> its economy</w:t>
      </w:r>
      <w:r w:rsidRPr="001870D4">
        <w:rPr>
          <w:rFonts w:asciiTheme="minorHAnsi" w:hAnsiTheme="minorHAnsi" w:cstheme="minorHAnsi"/>
          <w:sz w:val="12"/>
        </w:rPr>
        <w:t xml:space="preserve">. However, </w:t>
      </w:r>
      <w:r w:rsidRPr="001870D4">
        <w:rPr>
          <w:rStyle w:val="StyleUnderline"/>
          <w:rFonts w:asciiTheme="minorHAnsi" w:hAnsiTheme="minorHAnsi" w:cstheme="minorHAnsi"/>
        </w:rPr>
        <w:t>they</w:t>
      </w:r>
      <w:r w:rsidRPr="001870D4">
        <w:rPr>
          <w:rFonts w:asciiTheme="minorHAnsi" w:hAnsiTheme="minorHAnsi" w:cstheme="minorHAnsi"/>
          <w:sz w:val="12"/>
        </w:rPr>
        <w:t xml:space="preserve"> also </w:t>
      </w:r>
      <w:r w:rsidRPr="001870D4">
        <w:rPr>
          <w:rStyle w:val="Emphasis"/>
          <w:rFonts w:asciiTheme="minorHAnsi" w:hAnsiTheme="minorHAnsi" w:cstheme="minorHAnsi"/>
        </w:rPr>
        <w:t>gave Moscow an excuse for its own financial mismanagement in the face of falling oil prices.</w:t>
      </w:r>
      <w:r w:rsidRPr="001870D4">
        <w:rPr>
          <w:rFonts w:asciiTheme="minorHAnsi" w:hAnsiTheme="minorHAnsi" w:cstheme="minorHAnsi"/>
          <w:sz w:val="12"/>
        </w:rPr>
        <w:t xml:space="preserve"> </w:t>
      </w:r>
      <w:r w:rsidRPr="001870D4">
        <w:rPr>
          <w:rStyle w:val="StyleUnderline"/>
          <w:rFonts w:asciiTheme="minorHAnsi" w:hAnsiTheme="minorHAnsi" w:cstheme="minorHAnsi"/>
        </w:rPr>
        <w:t>The situation in Ukraine is far from resolved</w:t>
      </w:r>
      <w:r w:rsidRPr="001870D4">
        <w:rPr>
          <w:rFonts w:asciiTheme="minorHAnsi" w:hAnsiTheme="minorHAnsi" w:cstheme="minorHAnsi"/>
          <w:sz w:val="12"/>
        </w:rPr>
        <w:t xml:space="preserve">, and </w:t>
      </w:r>
      <w:r w:rsidRPr="001870D4">
        <w:rPr>
          <w:rStyle w:val="StyleUnderline"/>
          <w:rFonts w:asciiTheme="minorHAnsi" w:hAnsiTheme="minorHAnsi" w:cstheme="minorHAnsi"/>
        </w:rPr>
        <w:t>Russia is now in Syria,</w:t>
      </w:r>
      <w:r w:rsidRPr="001870D4">
        <w:rPr>
          <w:rFonts w:asciiTheme="minorHAnsi" w:hAnsiTheme="minorHAnsi" w:cstheme="minorHAnsi"/>
          <w:sz w:val="12"/>
        </w:rPr>
        <w:t xml:space="preserve"> helping to prop up the regime of Bashar al-Assad. And, of course, everyone knows by now that </w:t>
      </w:r>
      <w:r w:rsidRPr="001870D4">
        <w:rPr>
          <w:rStyle w:val="StyleUnderline"/>
          <w:rFonts w:asciiTheme="minorHAnsi" w:hAnsiTheme="minorHAnsi" w:cstheme="minorHAnsi"/>
        </w:rPr>
        <w:t xml:space="preserve">Russia stands accused of meddling in the 2016 U.S. election </w:t>
      </w:r>
      <w:r w:rsidRPr="001870D4">
        <w:rPr>
          <w:rFonts w:asciiTheme="minorHAnsi" w:hAnsiTheme="minorHAnsi" w:cstheme="minorHAnsi"/>
          <w:sz w:val="12"/>
        </w:rPr>
        <w:t xml:space="preserve">— </w:t>
      </w:r>
      <w:r w:rsidRPr="001870D4">
        <w:rPr>
          <w:rStyle w:val="Emphasis"/>
          <w:rFonts w:asciiTheme="minorHAnsi" w:hAnsiTheme="minorHAnsi" w:cstheme="minorHAnsi"/>
        </w:rPr>
        <w:t>despite the targeted sanctions</w:t>
      </w:r>
      <w:r w:rsidRPr="001870D4">
        <w:rPr>
          <w:rFonts w:asciiTheme="minorHAnsi" w:hAnsiTheme="minorHAnsi" w:cstheme="minorHAnsi"/>
          <w:sz w:val="12"/>
        </w:rPr>
        <w:t xml:space="preserve"> </w:t>
      </w:r>
      <w:r w:rsidRPr="001870D4">
        <w:rPr>
          <w:rStyle w:val="StyleUnderline"/>
          <w:rFonts w:asciiTheme="minorHAnsi" w:hAnsiTheme="minorHAnsi" w:cstheme="minorHAnsi"/>
        </w:rPr>
        <w:t>that were already in place.</w:t>
      </w:r>
    </w:p>
    <w:p w:rsidR="00CA1586" w:rsidRPr="001870D4" w:rsidRDefault="00CA1586" w:rsidP="00CA1586">
      <w:pPr>
        <w:rPr>
          <w:rFonts w:asciiTheme="minorHAnsi" w:hAnsiTheme="minorHAnsi" w:cstheme="minorHAnsi"/>
        </w:rPr>
      </w:pPr>
    </w:p>
    <w:p w:rsidR="00CA1586" w:rsidRPr="001870D4" w:rsidRDefault="00CA1586" w:rsidP="00E71567">
      <w:pPr>
        <w:pStyle w:val="Heading2"/>
        <w:rPr>
          <w:rFonts w:asciiTheme="minorHAnsi" w:hAnsiTheme="minorHAnsi" w:cstheme="minorHAnsi"/>
        </w:rPr>
      </w:pPr>
      <w:r w:rsidRPr="001870D4">
        <w:rPr>
          <w:rFonts w:asciiTheme="minorHAnsi" w:hAnsiTheme="minorHAnsi" w:cstheme="minorHAnsi"/>
        </w:rPr>
        <w:t>Iran</w:t>
      </w:r>
    </w:p>
    <w:p w:rsidR="00CA1586" w:rsidRPr="001870D4" w:rsidRDefault="00CA1586" w:rsidP="00CA1586">
      <w:pPr>
        <w:pStyle w:val="Heading4"/>
        <w:rPr>
          <w:rFonts w:asciiTheme="minorHAnsi" w:hAnsiTheme="minorHAnsi" w:cstheme="minorHAnsi"/>
        </w:rPr>
      </w:pPr>
      <w:r w:rsidRPr="001870D4">
        <w:rPr>
          <w:rFonts w:asciiTheme="minorHAnsi" w:hAnsiTheme="minorHAnsi" w:cstheme="minorHAnsi"/>
        </w:rPr>
        <w:t xml:space="preserve">Sanctions on Iran caused </w:t>
      </w:r>
      <w:r w:rsidRPr="001870D4">
        <w:rPr>
          <w:rFonts w:asciiTheme="minorHAnsi" w:hAnsiTheme="minorHAnsi" w:cstheme="minorHAnsi"/>
          <w:u w:val="single"/>
        </w:rPr>
        <w:t>heightened aggression</w:t>
      </w:r>
      <w:r w:rsidRPr="001870D4">
        <w:rPr>
          <w:rFonts w:asciiTheme="minorHAnsi" w:hAnsiTheme="minorHAnsi" w:cstheme="minorHAnsi"/>
        </w:rPr>
        <w:t xml:space="preserve"> and can’t deter proliferation</w:t>
      </w:r>
    </w:p>
    <w:p w:rsidR="00CA1586" w:rsidRPr="001870D4" w:rsidRDefault="00CA1586" w:rsidP="00CA1586">
      <w:pPr>
        <w:rPr>
          <w:rFonts w:asciiTheme="minorHAnsi" w:hAnsiTheme="minorHAnsi" w:cstheme="minorHAnsi"/>
        </w:rPr>
      </w:pPr>
      <w:proofErr w:type="spellStart"/>
      <w:r w:rsidRPr="001870D4">
        <w:rPr>
          <w:rStyle w:val="Style13ptBold"/>
          <w:rFonts w:asciiTheme="minorHAnsi" w:hAnsiTheme="minorHAnsi" w:cstheme="minorHAnsi"/>
        </w:rPr>
        <w:t>Drezner</w:t>
      </w:r>
      <w:proofErr w:type="spellEnd"/>
      <w:r w:rsidRPr="001870D4">
        <w:rPr>
          <w:rStyle w:val="Style13ptBold"/>
          <w:rFonts w:asciiTheme="minorHAnsi" w:hAnsiTheme="minorHAnsi" w:cstheme="minorHAnsi"/>
        </w:rPr>
        <w:t xml:space="preserve"> 19</w:t>
      </w:r>
      <w:r w:rsidRPr="001870D4">
        <w:rPr>
          <w:rFonts w:asciiTheme="minorHAnsi" w:hAnsiTheme="minorHAnsi" w:cstheme="minorHAnsi"/>
        </w:rPr>
        <w:t xml:space="preserve"> (Daniel, professor of international politics at the Fletcher School of Law and Diplomacy at Tufts University, Washington Post, “Behold the worst of all possible Iran policies,” </w:t>
      </w:r>
      <w:hyperlink r:id="rId84" w:history="1">
        <w:r w:rsidRPr="001870D4">
          <w:rPr>
            <w:rStyle w:val="Hyperlink"/>
            <w:rFonts w:asciiTheme="minorHAnsi" w:hAnsiTheme="minorHAnsi" w:cstheme="minorHAnsi"/>
          </w:rPr>
          <w:t>https://www.washingtonpost.com/outlook/2019/07/09/behold-worst-all-possible-iran-policies/?utm_term=.4e43c7bd426f</w:t>
        </w:r>
      </w:hyperlink>
      <w:r w:rsidRPr="001870D4">
        <w:rPr>
          <w:rFonts w:asciiTheme="minorHAnsi" w:hAnsiTheme="minorHAnsi" w:cstheme="minorHAnsi"/>
        </w:rPr>
        <w:t>, 7/9/2019, 7/10/2019) DG</w:t>
      </w:r>
    </w:p>
    <w:p w:rsidR="00CA1586" w:rsidRPr="001870D4" w:rsidRDefault="00CA1586" w:rsidP="00CA1586">
      <w:pPr>
        <w:rPr>
          <w:rFonts w:asciiTheme="minorHAnsi" w:hAnsiTheme="minorHAnsi" w:cstheme="minorHAnsi"/>
          <w:u w:val="single"/>
        </w:rPr>
      </w:pPr>
      <w:r w:rsidRPr="001870D4">
        <w:rPr>
          <w:rFonts w:asciiTheme="minorHAnsi" w:hAnsiTheme="minorHAnsi" w:cstheme="minorHAnsi"/>
          <w:sz w:val="14"/>
        </w:rPr>
        <w:t xml:space="preserve">Back in 2015, there was a raging policy debate about the value of signing the Iranian nuclear deal. The debate produced a lot more heat than light — most Americans knew less about the JCPOA at the end of the summer of 2015 than when the deal was announced. Still, it was a genuine debate in which the deal’s opponents had some not-entirely-crazy-sounding-at-the-time arguments. This is important to note, </w:t>
      </w:r>
      <w:proofErr w:type="gramStart"/>
      <w:r w:rsidRPr="001870D4">
        <w:rPr>
          <w:rFonts w:asciiTheme="minorHAnsi" w:hAnsiTheme="minorHAnsi" w:cstheme="minorHAnsi"/>
          <w:sz w:val="14"/>
        </w:rPr>
        <w:t>in order to</w:t>
      </w:r>
      <w:proofErr w:type="gramEnd"/>
      <w:r w:rsidRPr="001870D4">
        <w:rPr>
          <w:rFonts w:asciiTheme="minorHAnsi" w:hAnsiTheme="minorHAnsi" w:cstheme="minorHAnsi"/>
          <w:sz w:val="14"/>
        </w:rPr>
        <w:t xml:space="preserve"> properly appreciate the galactic stupidity that defines the current U.S. approach to Iran. Because the combination of hawks and President Trump produces some God-awful policy. The 2015 debate revolved around the priorities that should define U.S. policy toward Iran. For the Obama administration, this was a simple question. </w:t>
      </w:r>
      <w:r w:rsidRPr="001870D4">
        <w:rPr>
          <w:rStyle w:val="StyleUnderline"/>
          <w:rFonts w:asciiTheme="minorHAnsi" w:hAnsiTheme="minorHAnsi" w:cstheme="minorHAnsi"/>
        </w:rPr>
        <w:t>Obama officials cared</w:t>
      </w:r>
      <w:r w:rsidRPr="001870D4">
        <w:rPr>
          <w:rFonts w:asciiTheme="minorHAnsi" w:hAnsiTheme="minorHAnsi" w:cstheme="minorHAnsi"/>
          <w:sz w:val="14"/>
        </w:rPr>
        <w:t xml:space="preserve"> far </w:t>
      </w:r>
      <w:r w:rsidRPr="001870D4">
        <w:rPr>
          <w:rStyle w:val="StyleUnderline"/>
          <w:rFonts w:asciiTheme="minorHAnsi" w:hAnsiTheme="minorHAnsi" w:cstheme="minorHAnsi"/>
        </w:rPr>
        <w:t>more about halting Iran’s nuclear program than regime change</w:t>
      </w:r>
      <w:r w:rsidRPr="001870D4">
        <w:rPr>
          <w:rFonts w:asciiTheme="minorHAnsi" w:hAnsiTheme="minorHAnsi" w:cstheme="minorHAnsi"/>
          <w:sz w:val="14"/>
        </w:rPr>
        <w:t xml:space="preserve">. Because of this, </w:t>
      </w:r>
      <w:r w:rsidRPr="001870D4">
        <w:rPr>
          <w:rStyle w:val="StyleUnderline"/>
          <w:rFonts w:asciiTheme="minorHAnsi" w:hAnsiTheme="minorHAnsi" w:cstheme="minorHAnsi"/>
        </w:rPr>
        <w:t>they were willing to cut a deal</w:t>
      </w:r>
      <w:r w:rsidRPr="001870D4">
        <w:rPr>
          <w:rFonts w:asciiTheme="minorHAnsi" w:hAnsiTheme="minorHAnsi" w:cstheme="minorHAnsi"/>
          <w:sz w:val="14"/>
        </w:rPr>
        <w:t xml:space="preserve"> with Iran’s theocratic regime: </w:t>
      </w:r>
      <w:r w:rsidRPr="001870D4">
        <w:rPr>
          <w:rStyle w:val="StyleUnderline"/>
          <w:rFonts w:asciiTheme="minorHAnsi" w:hAnsiTheme="minorHAnsi" w:cstheme="minorHAnsi"/>
        </w:rPr>
        <w:t>a suspended, inspected nuclear program in return for</w:t>
      </w:r>
      <w:r w:rsidRPr="001870D4">
        <w:rPr>
          <w:rFonts w:asciiTheme="minorHAnsi" w:hAnsiTheme="minorHAnsi" w:cstheme="minorHAnsi"/>
          <w:sz w:val="14"/>
        </w:rPr>
        <w:t xml:space="preserve"> some </w:t>
      </w:r>
      <w:proofErr w:type="gramStart"/>
      <w:r w:rsidRPr="001870D4">
        <w:rPr>
          <w:rStyle w:val="StyleUnderline"/>
          <w:rFonts w:asciiTheme="minorHAnsi" w:hAnsiTheme="minorHAnsi" w:cstheme="minorHAnsi"/>
        </w:rPr>
        <w:t>sanctions</w:t>
      </w:r>
      <w:proofErr w:type="gramEnd"/>
      <w:r w:rsidRPr="001870D4">
        <w:rPr>
          <w:rStyle w:val="StyleUnderline"/>
          <w:rFonts w:asciiTheme="minorHAnsi" w:hAnsiTheme="minorHAnsi" w:cstheme="minorHAnsi"/>
        </w:rPr>
        <w:t xml:space="preserve"> relief.</w:t>
      </w:r>
      <w:r w:rsidRPr="001870D4">
        <w:rPr>
          <w:rFonts w:asciiTheme="minorHAnsi" w:hAnsiTheme="minorHAnsi" w:cstheme="minorHAnsi"/>
          <w:sz w:val="14"/>
        </w:rPr>
        <w:t xml:space="preserve"> For the Iran hawks, that trade-off was unacceptable. Their overarching problem with it was something they could not really articulate in the public debate. As I wrote at the time, </w:t>
      </w:r>
      <w:r w:rsidRPr="001870D4">
        <w:rPr>
          <w:rStyle w:val="StyleUnderline"/>
          <w:rFonts w:asciiTheme="minorHAnsi" w:hAnsiTheme="minorHAnsi" w:cstheme="minorHAnsi"/>
        </w:rPr>
        <w:t>the hawks cared less about the nuclear program than</w:t>
      </w:r>
      <w:r w:rsidRPr="001870D4">
        <w:rPr>
          <w:rFonts w:asciiTheme="minorHAnsi" w:hAnsiTheme="minorHAnsi" w:cstheme="minorHAnsi"/>
          <w:sz w:val="14"/>
        </w:rPr>
        <w:t xml:space="preserve"> they did </w:t>
      </w:r>
      <w:r w:rsidRPr="001870D4">
        <w:rPr>
          <w:rStyle w:val="StyleUnderline"/>
          <w:rFonts w:asciiTheme="minorHAnsi" w:hAnsiTheme="minorHAnsi" w:cstheme="minorHAnsi"/>
        </w:rPr>
        <w:t>about the regional balance of power</w:t>
      </w:r>
      <w:r w:rsidRPr="001870D4">
        <w:rPr>
          <w:rFonts w:asciiTheme="minorHAnsi" w:hAnsiTheme="minorHAnsi" w:cstheme="minorHAnsi"/>
          <w:sz w:val="14"/>
        </w:rPr>
        <w:t xml:space="preserve">. For hawks, any sanctions relief for Iran meant more resources for the regime to use to disrupt the Middle East: “From a hawkish perspective, you could argue that there are worse things than Iran trying to develop a nuclear deterrent under heavy sanctions. There’s an Iran flush with cash, abstaining from a nuclear weapon but aggressively trying to advance its aims in the Middle East.” It is fair to disagree with this preference ordering. But if you prioritized Middle East geopolitics over nuclear nonproliferation, there was a logic to it. Fast-forward to the Trump administration. Again, to be fair to the hawks, Iran did pocket some of the benefits from sanctions relief and use them to project more power in the region. As I noted in 2018, “the JCPOA did not contain Iran in any arena beyond the nuclear file. It’s an incomplete agreement.” </w:t>
      </w:r>
      <w:proofErr w:type="gramStart"/>
      <w:r w:rsidRPr="001870D4">
        <w:rPr>
          <w:rFonts w:asciiTheme="minorHAnsi" w:hAnsiTheme="minorHAnsi" w:cstheme="minorHAnsi"/>
          <w:sz w:val="14"/>
        </w:rPr>
        <w:t>So</w:t>
      </w:r>
      <w:proofErr w:type="gramEnd"/>
      <w:r w:rsidRPr="001870D4">
        <w:rPr>
          <w:rFonts w:asciiTheme="minorHAnsi" w:hAnsiTheme="minorHAnsi" w:cstheme="minorHAnsi"/>
          <w:sz w:val="14"/>
        </w:rPr>
        <w:t xml:space="preserve"> Trump withdrew from the JCPOA, implemented secondary sanctions to squeeze Iran harder, and ratcheted up demands on Iran even further. I was skeptical that this would work: “Five years ago, powerful multilateral sanctions were able to push Iran into signing the JCPOA. There is no reason to believe that less powerful sanctions from a narrower coalition is going to yield greater concessions from Iran.” A year later, let me own up to an error in analysis: </w:t>
      </w:r>
      <w:r w:rsidRPr="001870D4">
        <w:rPr>
          <w:rStyle w:val="StyleUnderline"/>
          <w:rFonts w:asciiTheme="minorHAnsi" w:hAnsiTheme="minorHAnsi" w:cstheme="minorHAnsi"/>
        </w:rPr>
        <w:t>The new sanctions have hit Iran’s economy harder than I expected</w:t>
      </w:r>
      <w:r w:rsidRPr="001870D4">
        <w:rPr>
          <w:rFonts w:asciiTheme="minorHAnsi" w:hAnsiTheme="minorHAnsi" w:cstheme="minorHAnsi"/>
          <w:sz w:val="14"/>
        </w:rPr>
        <w:t xml:space="preserve">. After their </w:t>
      </w:r>
      <w:proofErr w:type="spellStart"/>
      <w:r w:rsidRPr="001870D4">
        <w:rPr>
          <w:rFonts w:asciiTheme="minorHAnsi" w:hAnsiTheme="minorHAnsi" w:cstheme="minorHAnsi"/>
          <w:sz w:val="14"/>
        </w:rPr>
        <w:t>reimposition</w:t>
      </w:r>
      <w:proofErr w:type="spellEnd"/>
      <w:r w:rsidRPr="001870D4">
        <w:rPr>
          <w:rFonts w:asciiTheme="minorHAnsi" w:hAnsiTheme="minorHAnsi" w:cstheme="minorHAnsi"/>
          <w:sz w:val="14"/>
        </w:rPr>
        <w:t xml:space="preserve">, </w:t>
      </w:r>
      <w:r w:rsidRPr="001870D4">
        <w:rPr>
          <w:rStyle w:val="StyleUnderline"/>
          <w:rFonts w:asciiTheme="minorHAnsi" w:hAnsiTheme="minorHAnsi" w:cstheme="minorHAnsi"/>
        </w:rPr>
        <w:t>Iran’s oil exports fell by more than 50 percent, its GDP contracted, and the value of its currency fell by</w:t>
      </w:r>
      <w:r w:rsidRPr="001870D4">
        <w:rPr>
          <w:rFonts w:asciiTheme="minorHAnsi" w:hAnsiTheme="minorHAnsi" w:cstheme="minorHAnsi"/>
          <w:sz w:val="14"/>
        </w:rPr>
        <w:t xml:space="preserve"> more than </w:t>
      </w:r>
      <w:r w:rsidRPr="001870D4">
        <w:rPr>
          <w:rStyle w:val="StyleUnderline"/>
          <w:rFonts w:asciiTheme="minorHAnsi" w:hAnsiTheme="minorHAnsi" w:cstheme="minorHAnsi"/>
        </w:rPr>
        <w:t>60 percent.</w:t>
      </w:r>
      <w:r w:rsidRPr="001870D4">
        <w:rPr>
          <w:rFonts w:asciiTheme="minorHAnsi" w:hAnsiTheme="minorHAnsi" w:cstheme="minorHAnsi"/>
          <w:sz w:val="14"/>
        </w:rPr>
        <w:t xml:space="preserve"> The Iranian economy is under serious strain. If you’re a hawk, </w:t>
      </w:r>
      <w:r w:rsidRPr="001870D4">
        <w:rPr>
          <w:rStyle w:val="StyleUnderline"/>
          <w:rFonts w:asciiTheme="minorHAnsi" w:hAnsiTheme="minorHAnsi" w:cstheme="minorHAnsi"/>
        </w:rPr>
        <w:t xml:space="preserve">that’s a good thing, right? </w:t>
      </w:r>
      <w:r w:rsidRPr="001870D4">
        <w:rPr>
          <w:rStyle w:val="Emphasis"/>
          <w:rFonts w:asciiTheme="minorHAnsi" w:hAnsiTheme="minorHAnsi" w:cstheme="minorHAnsi"/>
        </w:rPr>
        <w:t>Wrong</w:t>
      </w:r>
      <w:r w:rsidRPr="001870D4">
        <w:rPr>
          <w:rFonts w:asciiTheme="minorHAnsi" w:hAnsiTheme="minorHAnsi" w:cstheme="minorHAnsi"/>
          <w:sz w:val="14"/>
        </w:rPr>
        <w:t>, for two reasons. The first is that as of Monday, “</w:t>
      </w:r>
      <w:r w:rsidRPr="001870D4">
        <w:rPr>
          <w:rStyle w:val="StyleUnderline"/>
          <w:rFonts w:asciiTheme="minorHAnsi" w:hAnsiTheme="minorHAnsi" w:cstheme="minorHAnsi"/>
        </w:rPr>
        <w:t>Iran has surpassed the cap on uranium enrichment</w:t>
      </w:r>
      <w:r w:rsidRPr="001870D4">
        <w:rPr>
          <w:rFonts w:asciiTheme="minorHAnsi" w:hAnsiTheme="minorHAnsi" w:cstheme="minorHAnsi"/>
          <w:sz w:val="14"/>
        </w:rPr>
        <w:t xml:space="preserve"> set by a 2015 nuclear deal” according to my Post colleague Erin Cunningham. And as Slate’s Fred Kaplan notes, </w:t>
      </w:r>
      <w:r w:rsidRPr="001870D4">
        <w:rPr>
          <w:rStyle w:val="StyleUnderline"/>
          <w:rFonts w:asciiTheme="minorHAnsi" w:hAnsiTheme="minorHAnsi" w:cstheme="minorHAnsi"/>
        </w:rPr>
        <w:t>it is</w:t>
      </w:r>
      <w:r w:rsidRPr="001870D4">
        <w:rPr>
          <w:rFonts w:asciiTheme="minorHAnsi" w:hAnsiTheme="minorHAnsi" w:cstheme="minorHAnsi"/>
          <w:sz w:val="14"/>
        </w:rPr>
        <w:t xml:space="preserve"> rather </w:t>
      </w:r>
      <w:r w:rsidRPr="001870D4">
        <w:rPr>
          <w:rStyle w:val="StyleUnderline"/>
          <w:rFonts w:asciiTheme="minorHAnsi" w:hAnsiTheme="minorHAnsi" w:cstheme="minorHAnsi"/>
        </w:rPr>
        <w:t>difficult for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to criticize Iran for violating the terms of an agreement that it violated first</w:t>
      </w:r>
      <w:r w:rsidRPr="001870D4">
        <w:rPr>
          <w:rFonts w:asciiTheme="minorHAnsi" w:hAnsiTheme="minorHAnsi" w:cstheme="minorHAnsi"/>
          <w:sz w:val="14"/>
        </w:rPr>
        <w:t xml:space="preserve">. Trump, despite decrying the Iran deal, has managed to push Iran into doing the one thing that the deal was designed to limit. I suspect hawks like John Bolton and Mike Pompeo would live with the status quo. </w:t>
      </w:r>
      <w:r w:rsidRPr="001870D4">
        <w:rPr>
          <w:rStyle w:val="StyleUnderline"/>
          <w:rFonts w:asciiTheme="minorHAnsi" w:hAnsiTheme="minorHAnsi" w:cstheme="minorHAnsi"/>
        </w:rPr>
        <w:t>They don’t want Iran to develop nuclear weapons, but they don’t want Iran to have sanctions relief even more. They have</w:t>
      </w:r>
      <w:r w:rsidRPr="001870D4">
        <w:rPr>
          <w:rFonts w:asciiTheme="minorHAnsi" w:hAnsiTheme="minorHAnsi" w:cstheme="minorHAnsi"/>
          <w:sz w:val="14"/>
        </w:rPr>
        <w:t xml:space="preserve"> therefore </w:t>
      </w:r>
      <w:r w:rsidRPr="001870D4">
        <w:rPr>
          <w:rStyle w:val="StyleUnderline"/>
          <w:rFonts w:asciiTheme="minorHAnsi" w:hAnsiTheme="minorHAnsi" w:cstheme="minorHAnsi"/>
        </w:rPr>
        <w:t>ratcheted up the demands</w:t>
      </w:r>
      <w:r w:rsidRPr="001870D4">
        <w:rPr>
          <w:rFonts w:asciiTheme="minorHAnsi" w:hAnsiTheme="minorHAnsi" w:cstheme="minorHAnsi"/>
          <w:sz w:val="14"/>
        </w:rPr>
        <w:t xml:space="preserve"> while being comfortable with economic warfare against Iran. And </w:t>
      </w:r>
      <w:r w:rsidRPr="001870D4">
        <w:rPr>
          <w:rStyle w:val="Emphasis"/>
          <w:rFonts w:asciiTheme="minorHAnsi" w:hAnsiTheme="minorHAnsi" w:cstheme="minorHAnsi"/>
        </w:rPr>
        <w:t>now we get to the fatal flaw of the current Iran policy.</w:t>
      </w:r>
      <w:r w:rsidRPr="001870D4">
        <w:rPr>
          <w:rFonts w:asciiTheme="minorHAnsi" w:hAnsiTheme="minorHAnsi" w:cstheme="minorHAnsi"/>
          <w:sz w:val="14"/>
        </w:rPr>
        <w:t xml:space="preserve"> </w:t>
      </w:r>
      <w:r w:rsidRPr="001870D4">
        <w:rPr>
          <w:rStyle w:val="StyleUnderline"/>
          <w:rFonts w:asciiTheme="minorHAnsi" w:hAnsiTheme="minorHAnsi" w:cstheme="minorHAnsi"/>
        </w:rPr>
        <w:t>Iran,</w:t>
      </w:r>
      <w:r w:rsidRPr="001870D4">
        <w:rPr>
          <w:rFonts w:asciiTheme="minorHAnsi" w:hAnsiTheme="minorHAnsi" w:cstheme="minorHAnsi"/>
          <w:sz w:val="14"/>
        </w:rPr>
        <w:t xml:space="preserve"> in response, has </w:t>
      </w:r>
      <w:r w:rsidRPr="001870D4">
        <w:rPr>
          <w:rStyle w:val="StyleUnderline"/>
          <w:rFonts w:asciiTheme="minorHAnsi" w:hAnsiTheme="minorHAnsi" w:cstheme="minorHAnsi"/>
        </w:rPr>
        <w:t xml:space="preserve">decided to </w:t>
      </w:r>
      <w:r w:rsidRPr="001870D4">
        <w:rPr>
          <w:rStyle w:val="Emphasis"/>
          <w:rFonts w:asciiTheme="minorHAnsi" w:hAnsiTheme="minorHAnsi" w:cstheme="minorHAnsi"/>
        </w:rPr>
        <w:t>escalate</w:t>
      </w:r>
      <w:r w:rsidRPr="001870D4">
        <w:rPr>
          <w:rFonts w:asciiTheme="minorHAnsi" w:hAnsiTheme="minorHAnsi" w:cstheme="minorHAnsi"/>
          <w:sz w:val="14"/>
        </w:rPr>
        <w:t xml:space="preserve"> its </w:t>
      </w:r>
      <w:r w:rsidRPr="001870D4">
        <w:rPr>
          <w:rStyle w:val="Emphasis"/>
          <w:rFonts w:asciiTheme="minorHAnsi" w:hAnsiTheme="minorHAnsi" w:cstheme="minorHAnsi"/>
        </w:rPr>
        <w:t>asymmetric attacks</w:t>
      </w:r>
      <w:r w:rsidRPr="001870D4">
        <w:rPr>
          <w:rStyle w:val="StyleUnderline"/>
          <w:rFonts w:asciiTheme="minorHAnsi" w:hAnsiTheme="minorHAnsi" w:cstheme="minorHAnsi"/>
        </w:rPr>
        <w:t xml:space="preserve"> on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and its allies</w:t>
      </w:r>
      <w:r w:rsidRPr="001870D4">
        <w:rPr>
          <w:rFonts w:asciiTheme="minorHAnsi" w:hAnsiTheme="minorHAnsi" w:cstheme="minorHAnsi"/>
          <w:sz w:val="14"/>
        </w:rPr>
        <w:t xml:space="preserve"> in the region. Some </w:t>
      </w:r>
      <w:r w:rsidRPr="001870D4">
        <w:rPr>
          <w:rStyle w:val="StyleUnderline"/>
          <w:rFonts w:asciiTheme="minorHAnsi" w:hAnsiTheme="minorHAnsi" w:cstheme="minorHAnsi"/>
        </w:rPr>
        <w:t>tankers have been attacked. Drones</w:t>
      </w:r>
      <w:r w:rsidRPr="001870D4">
        <w:rPr>
          <w:rFonts w:asciiTheme="minorHAnsi" w:hAnsiTheme="minorHAnsi" w:cstheme="minorHAnsi"/>
          <w:sz w:val="14"/>
        </w:rPr>
        <w:t xml:space="preserve"> have been </w:t>
      </w:r>
      <w:r w:rsidRPr="001870D4">
        <w:rPr>
          <w:rStyle w:val="StyleUnderline"/>
          <w:rFonts w:asciiTheme="minorHAnsi" w:hAnsiTheme="minorHAnsi" w:cstheme="minorHAnsi"/>
        </w:rPr>
        <w:t>shot down.</w:t>
      </w:r>
      <w:r w:rsidRPr="001870D4">
        <w:rPr>
          <w:rFonts w:asciiTheme="minorHAnsi" w:hAnsiTheme="minorHAnsi" w:cstheme="minorHAnsi"/>
          <w:sz w:val="14"/>
        </w:rPr>
        <w:t xml:space="preserve"> The </w:t>
      </w:r>
      <w:r w:rsidRPr="001870D4">
        <w:rPr>
          <w:rStyle w:val="StyleUnderline"/>
          <w:rFonts w:asciiTheme="minorHAnsi" w:hAnsiTheme="minorHAnsi" w:cstheme="minorHAnsi"/>
        </w:rPr>
        <w:t>hawks</w:t>
      </w:r>
      <w:r w:rsidRPr="001870D4">
        <w:rPr>
          <w:rFonts w:asciiTheme="minorHAnsi" w:hAnsiTheme="minorHAnsi" w:cstheme="minorHAnsi"/>
          <w:sz w:val="14"/>
        </w:rPr>
        <w:t xml:space="preserve"> have </w:t>
      </w:r>
      <w:r w:rsidRPr="001870D4">
        <w:rPr>
          <w:rStyle w:val="StyleUnderline"/>
          <w:rFonts w:asciiTheme="minorHAnsi" w:hAnsiTheme="minorHAnsi" w:cstheme="minorHAnsi"/>
        </w:rPr>
        <w:t>tried to argue</w:t>
      </w:r>
      <w:r w:rsidRPr="001870D4">
        <w:rPr>
          <w:rFonts w:asciiTheme="minorHAnsi" w:hAnsiTheme="minorHAnsi" w:cstheme="minorHAnsi"/>
          <w:sz w:val="14"/>
        </w:rPr>
        <w:t xml:space="preserve"> that </w:t>
      </w:r>
      <w:r w:rsidRPr="001870D4">
        <w:rPr>
          <w:rStyle w:val="StyleUnderline"/>
          <w:rFonts w:asciiTheme="minorHAnsi" w:hAnsiTheme="minorHAnsi" w:cstheme="minorHAnsi"/>
        </w:rPr>
        <w:t>this was</w:t>
      </w:r>
      <w:r w:rsidRPr="001870D4">
        <w:rPr>
          <w:rFonts w:asciiTheme="minorHAnsi" w:hAnsiTheme="minorHAnsi" w:cstheme="minorHAnsi"/>
          <w:sz w:val="14"/>
        </w:rPr>
        <w:t xml:space="preserve"> all </w:t>
      </w:r>
      <w:r w:rsidRPr="001870D4">
        <w:rPr>
          <w:rStyle w:val="StyleUnderline"/>
          <w:rFonts w:asciiTheme="minorHAnsi" w:hAnsiTheme="minorHAnsi" w:cstheme="minorHAnsi"/>
        </w:rPr>
        <w:t>necessary</w:t>
      </w:r>
      <w:r w:rsidRPr="001870D4">
        <w:rPr>
          <w:rFonts w:asciiTheme="minorHAnsi" w:hAnsiTheme="minorHAnsi" w:cstheme="minorHAnsi"/>
          <w:sz w:val="14"/>
        </w:rPr>
        <w:t xml:space="preserve"> for regional stability. The region feels way less stable than it did four years ago. Equally important, </w:t>
      </w:r>
      <w:r w:rsidRPr="001870D4">
        <w:rPr>
          <w:rStyle w:val="Emphasis"/>
          <w:rFonts w:asciiTheme="minorHAnsi" w:hAnsiTheme="minorHAnsi" w:cstheme="minorHAnsi"/>
        </w:rPr>
        <w:t>Trump’s bluff has been called</w:t>
      </w:r>
      <w:r w:rsidRPr="001870D4">
        <w:rPr>
          <w:rFonts w:asciiTheme="minorHAnsi" w:hAnsiTheme="minorHAnsi" w:cstheme="minorHAnsi"/>
          <w:sz w:val="14"/>
        </w:rPr>
        <w:t xml:space="preserve">. </w:t>
      </w:r>
      <w:r w:rsidRPr="001870D4">
        <w:rPr>
          <w:rStyle w:val="StyleUnderline"/>
          <w:rFonts w:asciiTheme="minorHAnsi" w:hAnsiTheme="minorHAnsi" w:cstheme="minorHAnsi"/>
        </w:rPr>
        <w:t>He backed down from responding to the drone shoot-down. He</w:t>
      </w:r>
      <w:r w:rsidRPr="001870D4">
        <w:rPr>
          <w:rFonts w:asciiTheme="minorHAnsi" w:hAnsiTheme="minorHAnsi" w:cstheme="minorHAnsi"/>
          <w:sz w:val="14"/>
        </w:rPr>
        <w:t xml:space="preserve"> has also made it clear that he </w:t>
      </w:r>
      <w:r w:rsidRPr="001870D4">
        <w:rPr>
          <w:rStyle w:val="StyleUnderline"/>
          <w:rFonts w:asciiTheme="minorHAnsi" w:hAnsiTheme="minorHAnsi" w:cstheme="minorHAnsi"/>
        </w:rPr>
        <w:t>wants to negotiate with Iran. But</w:t>
      </w:r>
      <w:r w:rsidRPr="001870D4">
        <w:rPr>
          <w:rFonts w:asciiTheme="minorHAnsi" w:hAnsiTheme="minorHAnsi" w:cstheme="minorHAnsi"/>
          <w:sz w:val="14"/>
        </w:rPr>
        <w:t xml:space="preserve"> — and this is the important part — </w:t>
      </w:r>
      <w:r w:rsidRPr="001870D4">
        <w:rPr>
          <w:rStyle w:val="StyleUnderline"/>
          <w:rFonts w:asciiTheme="minorHAnsi" w:hAnsiTheme="minorHAnsi" w:cstheme="minorHAnsi"/>
        </w:rPr>
        <w:t>Trump does not have the same preferences as the hawks in his</w:t>
      </w:r>
      <w:r w:rsidRPr="001870D4">
        <w:rPr>
          <w:rFonts w:asciiTheme="minorHAnsi" w:hAnsiTheme="minorHAnsi" w:cstheme="minorHAnsi"/>
          <w:sz w:val="14"/>
        </w:rPr>
        <w:t xml:space="preserve"> own </w:t>
      </w:r>
      <w:r w:rsidRPr="001870D4">
        <w:rPr>
          <w:rStyle w:val="StyleUnderline"/>
          <w:rFonts w:asciiTheme="minorHAnsi" w:hAnsiTheme="minorHAnsi" w:cstheme="minorHAnsi"/>
        </w:rPr>
        <w:t>administration</w:t>
      </w:r>
      <w:r w:rsidRPr="001870D4">
        <w:rPr>
          <w:rFonts w:asciiTheme="minorHAnsi" w:hAnsiTheme="minorHAnsi" w:cstheme="minorHAnsi"/>
          <w:sz w:val="14"/>
        </w:rPr>
        <w:t xml:space="preserve">. </w:t>
      </w:r>
      <w:r w:rsidRPr="001870D4">
        <w:rPr>
          <w:rStyle w:val="StyleUnderline"/>
          <w:rFonts w:asciiTheme="minorHAnsi" w:hAnsiTheme="minorHAnsi" w:cstheme="minorHAnsi"/>
        </w:rPr>
        <w:t>Trump cares primarily about nukes.</w:t>
      </w:r>
      <w:r w:rsidRPr="001870D4">
        <w:rPr>
          <w:rFonts w:asciiTheme="minorHAnsi" w:hAnsiTheme="minorHAnsi" w:cstheme="minorHAnsi"/>
          <w:sz w:val="14"/>
        </w:rPr>
        <w:t xml:space="preserve"> As he said in a recent TV interview, “You can’t have nuclear weapons. And other than that, we can sit down and make a deal.” This is nuts. If the primary concern was nuclear weapons, Trump should never have withdrawn from the JCPOA in the first place. By doing so, and by </w:t>
      </w:r>
      <w:r w:rsidRPr="001870D4">
        <w:rPr>
          <w:rStyle w:val="Emphasis"/>
          <w:rFonts w:asciiTheme="minorHAnsi" w:hAnsiTheme="minorHAnsi" w:cstheme="minorHAnsi"/>
        </w:rPr>
        <w:t>applying maximum pressure on Tehran,</w:t>
      </w:r>
      <w:r w:rsidRPr="001870D4">
        <w:rPr>
          <w:rFonts w:asciiTheme="minorHAnsi" w:hAnsiTheme="minorHAnsi" w:cstheme="minorHAnsi"/>
          <w:sz w:val="14"/>
        </w:rPr>
        <w:t xml:space="preserve"> he </w:t>
      </w:r>
      <w:r w:rsidRPr="001870D4">
        <w:rPr>
          <w:rStyle w:val="Emphasis"/>
          <w:rFonts w:asciiTheme="minorHAnsi" w:hAnsiTheme="minorHAnsi" w:cstheme="minorHAnsi"/>
        </w:rPr>
        <w:t>incentivizes Iran to take even riskier actions</w:t>
      </w:r>
      <w:r w:rsidRPr="001870D4">
        <w:rPr>
          <w:rFonts w:asciiTheme="minorHAnsi" w:hAnsiTheme="minorHAnsi" w:cstheme="minorHAnsi"/>
          <w:sz w:val="14"/>
        </w:rPr>
        <w:t xml:space="preserve">. </w:t>
      </w:r>
      <w:r w:rsidRPr="001870D4">
        <w:rPr>
          <w:rStyle w:val="StyleUnderline"/>
          <w:rFonts w:asciiTheme="minorHAnsi" w:hAnsiTheme="minorHAnsi" w:cstheme="minorHAnsi"/>
        </w:rPr>
        <w:t>The one thing Iran will not do is</w:t>
      </w:r>
      <w:r w:rsidRPr="001870D4">
        <w:rPr>
          <w:rFonts w:asciiTheme="minorHAnsi" w:hAnsiTheme="minorHAnsi" w:cstheme="minorHAnsi"/>
          <w:sz w:val="14"/>
        </w:rPr>
        <w:t xml:space="preserve"> the one thing Trump wants: to </w:t>
      </w:r>
      <w:r w:rsidRPr="001870D4">
        <w:rPr>
          <w:rStyle w:val="StyleUnderline"/>
          <w:rFonts w:asciiTheme="minorHAnsi" w:hAnsiTheme="minorHAnsi" w:cstheme="minorHAnsi"/>
        </w:rPr>
        <w:t>negotiate</w:t>
      </w:r>
      <w:r w:rsidRPr="001870D4">
        <w:rPr>
          <w:rFonts w:asciiTheme="minorHAnsi" w:hAnsiTheme="minorHAnsi" w:cstheme="minorHAnsi"/>
          <w:sz w:val="14"/>
        </w:rPr>
        <w:t xml:space="preserve">. As Politico’s </w:t>
      </w:r>
      <w:proofErr w:type="spellStart"/>
      <w:r w:rsidRPr="001870D4">
        <w:rPr>
          <w:rFonts w:asciiTheme="minorHAnsi" w:hAnsiTheme="minorHAnsi" w:cstheme="minorHAnsi"/>
          <w:sz w:val="14"/>
        </w:rPr>
        <w:t>Nahal</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Toosi</w:t>
      </w:r>
      <w:proofErr w:type="spellEnd"/>
      <w:r w:rsidRPr="001870D4">
        <w:rPr>
          <w:rFonts w:asciiTheme="minorHAnsi" w:hAnsiTheme="minorHAnsi" w:cstheme="minorHAnsi"/>
          <w:sz w:val="14"/>
        </w:rPr>
        <w:t xml:space="preserve"> reports: President Donald Trump wants to sit down with Iranian leaders — but they don’t share his eagerness to talk, revealing the limits of the president’s personal diplomatic overtures. ... A U.S. official familiar with the issue told POLITICO on Sunday that the Trump team hopes for three things: that Europe imposes some sanctions on Iran to keep it from further violating the deal; that a financial mechanism the Europeans have set up to help Iran obtain </w:t>
      </w:r>
      <w:proofErr w:type="spellStart"/>
      <w:r w:rsidRPr="001870D4">
        <w:rPr>
          <w:rFonts w:asciiTheme="minorHAnsi" w:hAnsiTheme="minorHAnsi" w:cstheme="minorHAnsi"/>
          <w:sz w:val="14"/>
        </w:rPr>
        <w:t>nonsanctioned</w:t>
      </w:r>
      <w:proofErr w:type="spellEnd"/>
      <w:r w:rsidRPr="001870D4">
        <w:rPr>
          <w:rFonts w:asciiTheme="minorHAnsi" w:hAnsiTheme="minorHAnsi" w:cstheme="minorHAnsi"/>
          <w:sz w:val="14"/>
        </w:rPr>
        <w:t xml:space="preserve"> goods succeeds; and that recent U.S. military maneuvers in the Middle East are enough to deter Iran from further military escalation. “Fundamentally, we want them to stay in the deal,” the U.S. official said, when asked why the Trump administration wants the European financial mechanism, known as INSTEX, to work. </w:t>
      </w:r>
      <w:r w:rsidRPr="001870D4">
        <w:rPr>
          <w:rStyle w:val="StyleUnderline"/>
          <w:rFonts w:asciiTheme="minorHAnsi" w:hAnsiTheme="minorHAnsi" w:cstheme="minorHAnsi"/>
        </w:rPr>
        <w:t>There’s no desire to engage in an all-out war with Iran or see it build a nuclear weapon</w:t>
      </w:r>
      <w:r w:rsidRPr="001870D4">
        <w:rPr>
          <w:rFonts w:asciiTheme="minorHAnsi" w:hAnsiTheme="minorHAnsi" w:cstheme="minorHAnsi"/>
          <w:sz w:val="14"/>
        </w:rPr>
        <w:t xml:space="preserve">, the official said. To appreciate the absurdity of the Trump administration’s current position, you </w:t>
      </w:r>
      <w:proofErr w:type="gramStart"/>
      <w:r w:rsidRPr="001870D4">
        <w:rPr>
          <w:rFonts w:asciiTheme="minorHAnsi" w:hAnsiTheme="minorHAnsi" w:cstheme="minorHAnsi"/>
          <w:sz w:val="14"/>
        </w:rPr>
        <w:t>have to</w:t>
      </w:r>
      <w:proofErr w:type="gramEnd"/>
      <w:r w:rsidRPr="001870D4">
        <w:rPr>
          <w:rFonts w:asciiTheme="minorHAnsi" w:hAnsiTheme="minorHAnsi" w:cstheme="minorHAnsi"/>
          <w:sz w:val="14"/>
        </w:rPr>
        <w:t xml:space="preserve"> understand that </w:t>
      </w:r>
      <w:r w:rsidRPr="001870D4">
        <w:rPr>
          <w:rStyle w:val="StyleUnderline"/>
          <w:rFonts w:asciiTheme="minorHAnsi" w:hAnsiTheme="minorHAnsi" w:cstheme="minorHAnsi"/>
        </w:rPr>
        <w:t>U.S. officials are</w:t>
      </w:r>
      <w:r w:rsidRPr="001870D4">
        <w:rPr>
          <w:rFonts w:asciiTheme="minorHAnsi" w:hAnsiTheme="minorHAnsi" w:cstheme="minorHAnsi"/>
          <w:sz w:val="14"/>
        </w:rPr>
        <w:t xml:space="preserve"> now </w:t>
      </w:r>
      <w:r w:rsidRPr="001870D4">
        <w:rPr>
          <w:rStyle w:val="StyleUnderline"/>
          <w:rFonts w:asciiTheme="minorHAnsi" w:hAnsiTheme="minorHAnsi" w:cstheme="minorHAnsi"/>
        </w:rPr>
        <w:t>encouraging Iran and the E</w:t>
      </w:r>
      <w:r w:rsidRPr="001870D4">
        <w:rPr>
          <w:rFonts w:asciiTheme="minorHAnsi" w:hAnsiTheme="minorHAnsi" w:cstheme="minorHAnsi"/>
          <w:sz w:val="14"/>
        </w:rPr>
        <w:t xml:space="preserve">uropean </w:t>
      </w:r>
      <w:r w:rsidRPr="001870D4">
        <w:rPr>
          <w:rStyle w:val="StyleUnderline"/>
          <w:rFonts w:asciiTheme="minorHAnsi" w:hAnsiTheme="minorHAnsi" w:cstheme="minorHAnsi"/>
        </w:rPr>
        <w:t>U</w:t>
      </w:r>
      <w:r w:rsidRPr="001870D4">
        <w:rPr>
          <w:rFonts w:asciiTheme="minorHAnsi" w:hAnsiTheme="minorHAnsi" w:cstheme="minorHAnsi"/>
          <w:sz w:val="14"/>
        </w:rPr>
        <w:t xml:space="preserve">nion </w:t>
      </w:r>
      <w:r w:rsidRPr="001870D4">
        <w:rPr>
          <w:rStyle w:val="StyleUnderline"/>
          <w:rFonts w:asciiTheme="minorHAnsi" w:hAnsiTheme="minorHAnsi" w:cstheme="minorHAnsi"/>
        </w:rPr>
        <w:t>to the mechanism to evade sanctions that</w:t>
      </w:r>
      <w:r w:rsidRPr="001870D4">
        <w:rPr>
          <w:rFonts w:asciiTheme="minorHAnsi" w:hAnsiTheme="minorHAnsi" w:cstheme="minorHAnsi"/>
          <w:sz w:val="14"/>
        </w:rPr>
        <w:t xml:space="preserve"> Trump </w:t>
      </w:r>
      <w:r w:rsidRPr="001870D4">
        <w:rPr>
          <w:rStyle w:val="StyleUnderline"/>
          <w:rFonts w:asciiTheme="minorHAnsi" w:hAnsiTheme="minorHAnsi" w:cstheme="minorHAnsi"/>
        </w:rPr>
        <w:t xml:space="preserve">officials have been criticizing </w:t>
      </w:r>
      <w:r w:rsidRPr="001870D4">
        <w:rPr>
          <w:rFonts w:asciiTheme="minorHAnsi" w:hAnsiTheme="minorHAnsi" w:cstheme="minorHAnsi"/>
          <w:sz w:val="14"/>
        </w:rPr>
        <w:t xml:space="preserve">for the past six months. </w:t>
      </w:r>
      <w:r w:rsidRPr="001870D4">
        <w:rPr>
          <w:rStyle w:val="Emphasis"/>
          <w:rFonts w:asciiTheme="minorHAnsi" w:hAnsiTheme="minorHAnsi" w:cstheme="minorHAnsi"/>
        </w:rPr>
        <w:t xml:space="preserve">A mechanism, </w:t>
      </w:r>
      <w:r w:rsidRPr="001870D4">
        <w:rPr>
          <w:rFonts w:asciiTheme="minorHAnsi" w:hAnsiTheme="minorHAnsi" w:cstheme="minorHAnsi"/>
          <w:sz w:val="14"/>
        </w:rPr>
        <w:t xml:space="preserve">by the way, </w:t>
      </w:r>
      <w:r w:rsidRPr="001870D4">
        <w:rPr>
          <w:rStyle w:val="Emphasis"/>
          <w:rFonts w:asciiTheme="minorHAnsi" w:hAnsiTheme="minorHAnsi" w:cstheme="minorHAnsi"/>
        </w:rPr>
        <w:t>that will erode the long-term ability of the U</w:t>
      </w:r>
      <w:r w:rsidRPr="001870D4">
        <w:rPr>
          <w:rFonts w:asciiTheme="minorHAnsi" w:hAnsiTheme="minorHAnsi" w:cstheme="minorHAnsi"/>
          <w:sz w:val="14"/>
        </w:rPr>
        <w:t xml:space="preserve">nited </w:t>
      </w:r>
      <w:r w:rsidRPr="001870D4">
        <w:rPr>
          <w:rStyle w:val="Emphasis"/>
          <w:rFonts w:asciiTheme="minorHAnsi" w:hAnsiTheme="minorHAnsi" w:cstheme="minorHAnsi"/>
        </w:rPr>
        <w:t>S</w:t>
      </w:r>
      <w:r w:rsidRPr="001870D4">
        <w:rPr>
          <w:rFonts w:asciiTheme="minorHAnsi" w:hAnsiTheme="minorHAnsi" w:cstheme="minorHAnsi"/>
          <w:sz w:val="14"/>
        </w:rPr>
        <w:t xml:space="preserve">tates </w:t>
      </w:r>
      <w:r w:rsidRPr="001870D4">
        <w:rPr>
          <w:rStyle w:val="Emphasis"/>
          <w:rFonts w:asciiTheme="minorHAnsi" w:hAnsiTheme="minorHAnsi" w:cstheme="minorHAnsi"/>
        </w:rPr>
        <w:t>to deploy secondary sanctions.</w:t>
      </w:r>
      <w:r w:rsidRPr="001870D4">
        <w:rPr>
          <w:rFonts w:asciiTheme="minorHAnsi" w:hAnsiTheme="minorHAnsi" w:cstheme="minorHAnsi"/>
          <w:sz w:val="14"/>
        </w:rPr>
        <w:t xml:space="preserve"> </w:t>
      </w:r>
      <w:r w:rsidRPr="001870D4">
        <w:rPr>
          <w:rStyle w:val="StyleUnderline"/>
          <w:rFonts w:asciiTheme="minorHAnsi" w:hAnsiTheme="minorHAnsi" w:cstheme="minorHAnsi"/>
        </w:rPr>
        <w:t>This is where we are.</w:t>
      </w:r>
      <w:r w:rsidRPr="001870D4">
        <w:rPr>
          <w:rFonts w:asciiTheme="minorHAnsi" w:hAnsiTheme="minorHAnsi" w:cstheme="minorHAnsi"/>
          <w:sz w:val="14"/>
        </w:rPr>
        <w:t xml:space="preserve"> Rob Malley wrote in </w:t>
      </w:r>
      <w:proofErr w:type="spellStart"/>
      <w:r w:rsidRPr="001870D4">
        <w:rPr>
          <w:rFonts w:asciiTheme="minorHAnsi" w:hAnsiTheme="minorHAnsi" w:cstheme="minorHAnsi"/>
          <w:sz w:val="14"/>
        </w:rPr>
        <w:t>Axios</w:t>
      </w:r>
      <w:proofErr w:type="spellEnd"/>
      <w:r w:rsidRPr="001870D4">
        <w:rPr>
          <w:rFonts w:asciiTheme="minorHAnsi" w:hAnsiTheme="minorHAnsi" w:cstheme="minorHAnsi"/>
          <w:sz w:val="14"/>
        </w:rPr>
        <w:t xml:space="preserve"> that, “The U.S. withdrawal from the JCPOA did not kill the deal, but </w:t>
      </w:r>
      <w:r w:rsidRPr="001870D4">
        <w:rPr>
          <w:rStyle w:val="Emphasis"/>
          <w:rFonts w:asciiTheme="minorHAnsi" w:hAnsiTheme="minorHAnsi" w:cstheme="minorHAnsi"/>
        </w:rPr>
        <w:t>new sanctions have made it difficult for anyone else to save the accord</w:t>
      </w:r>
      <w:r w:rsidRPr="001870D4">
        <w:rPr>
          <w:rFonts w:asciiTheme="minorHAnsi" w:hAnsiTheme="minorHAnsi" w:cstheme="minorHAnsi"/>
          <w:sz w:val="14"/>
        </w:rPr>
        <w:t xml:space="preserve">. As the Trump administration’s maximum pressure campaign continues, it leaves fewer and fewer off-ramps from potential confrontations.” To sum up: Trump is now articulating the exact same preference as the Obama administration. But his national security team does not share that preference ordering. By withdrawing from the deal and </w:t>
      </w:r>
      <w:r w:rsidRPr="001870D4">
        <w:rPr>
          <w:rStyle w:val="StyleUnderline"/>
          <w:rFonts w:asciiTheme="minorHAnsi" w:hAnsiTheme="minorHAnsi" w:cstheme="minorHAnsi"/>
        </w:rPr>
        <w:t>pressuring Iran further</w:t>
      </w:r>
      <w:r w:rsidRPr="001870D4">
        <w:rPr>
          <w:rFonts w:asciiTheme="minorHAnsi" w:hAnsiTheme="minorHAnsi" w:cstheme="minorHAnsi"/>
          <w:sz w:val="14"/>
        </w:rPr>
        <w:t xml:space="preserve">, the administration has </w:t>
      </w:r>
      <w:r w:rsidRPr="001870D4">
        <w:rPr>
          <w:rStyle w:val="StyleUnderline"/>
          <w:rFonts w:asciiTheme="minorHAnsi" w:hAnsiTheme="minorHAnsi" w:cstheme="minorHAnsi"/>
        </w:rPr>
        <w:t xml:space="preserve">tried to extract </w:t>
      </w:r>
      <w:r w:rsidRPr="001870D4">
        <w:rPr>
          <w:rStyle w:val="Emphasis"/>
          <w:rFonts w:asciiTheme="minorHAnsi" w:hAnsiTheme="minorHAnsi" w:cstheme="minorHAnsi"/>
        </w:rPr>
        <w:t>unrealistic concessions</w:t>
      </w:r>
      <w:r w:rsidRPr="001870D4">
        <w:rPr>
          <w:rStyle w:val="StyleUnderline"/>
          <w:rFonts w:asciiTheme="minorHAnsi" w:hAnsiTheme="minorHAnsi" w:cstheme="minorHAnsi"/>
        </w:rPr>
        <w:t>.</w:t>
      </w:r>
      <w:r w:rsidRPr="001870D4">
        <w:rPr>
          <w:rFonts w:asciiTheme="minorHAnsi" w:hAnsiTheme="minorHAnsi" w:cstheme="minorHAnsi"/>
          <w:sz w:val="14"/>
        </w:rPr>
        <w:t xml:space="preserve"> In response, </w:t>
      </w:r>
      <w:r w:rsidRPr="001870D4">
        <w:rPr>
          <w:rStyle w:val="StyleUnderline"/>
          <w:rFonts w:asciiTheme="minorHAnsi" w:hAnsiTheme="minorHAnsi" w:cstheme="minorHAnsi"/>
        </w:rPr>
        <w:t>Iran has escalated multiple crises</w:t>
      </w:r>
      <w:r w:rsidRPr="001870D4">
        <w:rPr>
          <w:rFonts w:asciiTheme="minorHAnsi" w:hAnsiTheme="minorHAnsi" w:cstheme="minorHAnsi"/>
          <w:sz w:val="14"/>
        </w:rPr>
        <w:t xml:space="preserve"> in the region. In response to that, Trump has tried to signal that all he wants is a nuclear deal — which is the very thing Trump sabotaged a year ago. The Obama policy on Iran made sense, even if you disagreed with it. The hawkish policy on Iran also made sense, even if you disagreed with it. </w:t>
      </w:r>
      <w:r w:rsidRPr="001870D4">
        <w:rPr>
          <w:rStyle w:val="Emphasis"/>
          <w:rFonts w:asciiTheme="minorHAnsi" w:hAnsiTheme="minorHAnsi" w:cstheme="minorHAnsi"/>
        </w:rPr>
        <w:t>The Trump administration is not pursuing a hawkish policy</w:t>
      </w:r>
      <w:r w:rsidRPr="001870D4">
        <w:rPr>
          <w:rFonts w:asciiTheme="minorHAnsi" w:hAnsiTheme="minorHAnsi" w:cstheme="minorHAnsi"/>
          <w:sz w:val="14"/>
        </w:rPr>
        <w:t xml:space="preserve"> any more. </w:t>
      </w:r>
      <w:r w:rsidRPr="001870D4">
        <w:rPr>
          <w:rStyle w:val="Emphasis"/>
          <w:rFonts w:asciiTheme="minorHAnsi" w:hAnsiTheme="minorHAnsi" w:cstheme="minorHAnsi"/>
        </w:rPr>
        <w:t>It’s implementing a contradictory train wreck</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This business will get out of control. </w:t>
      </w:r>
      <w:r w:rsidRPr="001870D4">
        <w:rPr>
          <w:rFonts w:asciiTheme="minorHAnsi" w:hAnsiTheme="minorHAnsi" w:cstheme="minorHAnsi"/>
          <w:sz w:val="14"/>
        </w:rPr>
        <w:t xml:space="preserve">It will get out of control, and </w:t>
      </w:r>
      <w:r w:rsidRPr="001870D4">
        <w:rPr>
          <w:rStyle w:val="StyleUnderline"/>
          <w:rFonts w:asciiTheme="minorHAnsi" w:hAnsiTheme="minorHAnsi" w:cstheme="minorHAnsi"/>
        </w:rPr>
        <w:t>we’ll be lucky to live through it.</w:t>
      </w:r>
    </w:p>
    <w:p w:rsidR="00CA1586" w:rsidRPr="001870D4" w:rsidRDefault="00CA1586" w:rsidP="00CA1586">
      <w:pPr>
        <w:pStyle w:val="Heading4"/>
        <w:rPr>
          <w:rFonts w:asciiTheme="minorHAnsi" w:hAnsiTheme="minorHAnsi" w:cstheme="minorHAnsi"/>
        </w:rPr>
      </w:pPr>
      <w:r w:rsidRPr="001870D4">
        <w:rPr>
          <w:rFonts w:asciiTheme="minorHAnsi" w:hAnsiTheme="minorHAnsi" w:cstheme="minorHAnsi"/>
        </w:rPr>
        <w:t>Tehran circumvents sanctions – four decades of empirics prove</w:t>
      </w:r>
    </w:p>
    <w:p w:rsidR="00CA1586" w:rsidRPr="001870D4" w:rsidRDefault="00CA1586" w:rsidP="00CA1586">
      <w:pPr>
        <w:rPr>
          <w:rFonts w:asciiTheme="minorHAnsi" w:hAnsiTheme="minorHAnsi" w:cstheme="minorHAnsi"/>
        </w:rPr>
      </w:pPr>
      <w:proofErr w:type="spellStart"/>
      <w:r w:rsidRPr="001870D4">
        <w:rPr>
          <w:rStyle w:val="Style13ptBold"/>
          <w:rFonts w:asciiTheme="minorHAnsi" w:hAnsiTheme="minorHAnsi" w:cstheme="minorHAnsi"/>
        </w:rPr>
        <w:t>Daragahi</w:t>
      </w:r>
      <w:proofErr w:type="spellEnd"/>
      <w:r w:rsidRPr="001870D4">
        <w:rPr>
          <w:rStyle w:val="Style13ptBold"/>
          <w:rFonts w:asciiTheme="minorHAnsi" w:hAnsiTheme="minorHAnsi" w:cstheme="minorHAnsi"/>
        </w:rPr>
        <w:t xml:space="preserve"> 18</w:t>
      </w:r>
      <w:r w:rsidRPr="001870D4">
        <w:rPr>
          <w:rFonts w:asciiTheme="minorHAnsi" w:hAnsiTheme="minorHAnsi" w:cstheme="minorHAnsi"/>
        </w:rPr>
        <w:t xml:space="preserve"> (</w:t>
      </w:r>
      <w:proofErr w:type="spellStart"/>
      <w:r w:rsidRPr="001870D4">
        <w:rPr>
          <w:rFonts w:asciiTheme="minorHAnsi" w:hAnsiTheme="minorHAnsi" w:cstheme="minorHAnsi"/>
        </w:rPr>
        <w:t>Borzou</w:t>
      </w:r>
      <w:proofErr w:type="spellEnd"/>
      <w:r w:rsidRPr="001870D4">
        <w:rPr>
          <w:rFonts w:asciiTheme="minorHAnsi" w:hAnsiTheme="minorHAnsi" w:cstheme="minorHAnsi"/>
        </w:rPr>
        <w:t xml:space="preserve">, international correspondent for The Independent, The Atlantic, “How Iran Can Evade Sanctions This Time,” </w:t>
      </w:r>
      <w:hyperlink r:id="rId85" w:history="1">
        <w:r w:rsidRPr="001870D4">
          <w:rPr>
            <w:rStyle w:val="Hyperlink"/>
            <w:rFonts w:asciiTheme="minorHAnsi" w:hAnsiTheme="minorHAnsi" w:cstheme="minorHAnsi"/>
          </w:rPr>
          <w:t>https://www.theatlantic.com/international/archive/2018/05/iran-sanctions-trump-nuclear-turkey/560819/</w:t>
        </w:r>
      </w:hyperlink>
      <w:r w:rsidRPr="001870D4">
        <w:rPr>
          <w:rFonts w:asciiTheme="minorHAnsi" w:hAnsiTheme="minorHAnsi" w:cstheme="minorHAnsi"/>
        </w:rPr>
        <w:t>, 5/22/2018, 7/6/2019) DG</w:t>
      </w:r>
    </w:p>
    <w:p w:rsidR="00CA1586" w:rsidRPr="001870D4" w:rsidRDefault="00CA1586" w:rsidP="00CA1586">
      <w:pPr>
        <w:rPr>
          <w:rFonts w:asciiTheme="minorHAnsi" w:hAnsiTheme="minorHAnsi" w:cstheme="minorHAnsi"/>
          <w:sz w:val="14"/>
        </w:rPr>
      </w:pPr>
      <w:r w:rsidRPr="001870D4">
        <w:rPr>
          <w:rStyle w:val="StyleUnderline"/>
          <w:rFonts w:asciiTheme="minorHAnsi" w:hAnsiTheme="minorHAnsi" w:cstheme="minorHAnsi"/>
        </w:rPr>
        <w:t>On paper, the 16 companies registered to the 15th-floor office-tower suite of a building in Hong Kong appeared indistinguishable</w:t>
      </w:r>
      <w:r w:rsidRPr="001870D4">
        <w:rPr>
          <w:rFonts w:asciiTheme="minorHAnsi" w:hAnsiTheme="minorHAnsi" w:cstheme="minorHAnsi"/>
          <w:sz w:val="14"/>
        </w:rPr>
        <w:t xml:space="preserve"> from the thousands of humdrum firms operating within the glass-and-steel high-rises of the city. </w:t>
      </w:r>
      <w:r w:rsidRPr="001870D4">
        <w:rPr>
          <w:rStyle w:val="StyleUnderline"/>
          <w:rFonts w:asciiTheme="minorHAnsi" w:hAnsiTheme="minorHAnsi" w:cstheme="minorHAnsi"/>
        </w:rPr>
        <w:t>But according to the U.S. Treasury Department, all these firms,</w:t>
      </w:r>
      <w:r w:rsidRPr="001870D4">
        <w:rPr>
          <w:rFonts w:asciiTheme="minorHAnsi" w:hAnsiTheme="minorHAnsi" w:cstheme="minorHAnsi"/>
          <w:sz w:val="14"/>
        </w:rPr>
        <w:t xml:space="preserve"> with names like True </w:t>
      </w:r>
      <w:proofErr w:type="spellStart"/>
      <w:r w:rsidRPr="001870D4">
        <w:rPr>
          <w:rFonts w:asciiTheme="minorHAnsi" w:hAnsiTheme="minorHAnsi" w:cstheme="minorHAnsi"/>
          <w:sz w:val="14"/>
        </w:rPr>
        <w:t>Honour</w:t>
      </w:r>
      <w:proofErr w:type="spellEnd"/>
      <w:r w:rsidRPr="001870D4">
        <w:rPr>
          <w:rFonts w:asciiTheme="minorHAnsi" w:hAnsiTheme="minorHAnsi" w:cstheme="minorHAnsi"/>
          <w:sz w:val="14"/>
        </w:rPr>
        <w:t xml:space="preserve"> Holdings and Alpha Effort Limited, </w:t>
      </w:r>
      <w:r w:rsidRPr="001870D4">
        <w:rPr>
          <w:rStyle w:val="StyleUnderline"/>
          <w:rFonts w:asciiTheme="minorHAnsi" w:hAnsiTheme="minorHAnsi" w:cstheme="minorHAnsi"/>
        </w:rPr>
        <w:t>were front companies for the Islamic Republic</w:t>
      </w:r>
      <w:r w:rsidRPr="001870D4">
        <w:rPr>
          <w:rFonts w:asciiTheme="minorHAnsi" w:hAnsiTheme="minorHAnsi" w:cstheme="minorHAnsi"/>
          <w:sz w:val="14"/>
        </w:rPr>
        <w:t>—</w:t>
      </w:r>
      <w:r w:rsidRPr="001870D4">
        <w:rPr>
          <w:rStyle w:val="Emphasis"/>
          <w:rFonts w:asciiTheme="minorHAnsi" w:hAnsiTheme="minorHAnsi" w:cstheme="minorHAnsi"/>
        </w:rPr>
        <w:t>creative attempts by Iran to evade sanctions on the purchase of military equipment</w:t>
      </w:r>
      <w:r w:rsidRPr="001870D4">
        <w:rPr>
          <w:rFonts w:asciiTheme="minorHAnsi" w:hAnsiTheme="minorHAnsi" w:cstheme="minorHAnsi"/>
          <w:sz w:val="14"/>
        </w:rPr>
        <w:t xml:space="preserve">, which were </w:t>
      </w:r>
      <w:r w:rsidRPr="001870D4">
        <w:rPr>
          <w:rStyle w:val="StyleUnderline"/>
          <w:rFonts w:asciiTheme="minorHAnsi" w:hAnsiTheme="minorHAnsi" w:cstheme="minorHAnsi"/>
        </w:rPr>
        <w:t>imposed on the country over its missile program back in 2011</w:t>
      </w:r>
      <w:r w:rsidRPr="001870D4">
        <w:rPr>
          <w:rFonts w:asciiTheme="minorHAnsi" w:hAnsiTheme="minorHAnsi" w:cstheme="minorHAnsi"/>
          <w:sz w:val="14"/>
        </w:rPr>
        <w:t xml:space="preserve">. On May 8, President Donald Trump withdrew from the nuclear deal negotiated by Iran, the United States, and five other nations. That decision set off a scramble by Tehran to stave off the sanctions that would snap back into effect, as the United States began moving to reimpose them and bring other governments to heel. On Monday, Secretary of State Mike </w:t>
      </w:r>
      <w:r w:rsidRPr="001870D4">
        <w:rPr>
          <w:rStyle w:val="StyleUnderline"/>
          <w:rFonts w:asciiTheme="minorHAnsi" w:hAnsiTheme="minorHAnsi" w:cstheme="minorHAnsi"/>
        </w:rPr>
        <w:t>Pompeo promised that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 xml:space="preserve">would apply </w:t>
      </w:r>
      <w:r w:rsidRPr="001870D4">
        <w:rPr>
          <w:rFonts w:asciiTheme="minorHAnsi" w:hAnsiTheme="minorHAnsi" w:cstheme="minorHAnsi"/>
          <w:sz w:val="14"/>
        </w:rPr>
        <w:t>“unprecedented financial pressure” through</w:t>
      </w:r>
      <w:r w:rsidRPr="001870D4">
        <w:rPr>
          <w:rStyle w:val="StyleUnderline"/>
          <w:rFonts w:asciiTheme="minorHAnsi" w:hAnsiTheme="minorHAnsi" w:cstheme="minorHAnsi"/>
        </w:rPr>
        <w:t xml:space="preserve"> sanctions if Iran failed to curb its nuclear and weapons programs</w:t>
      </w:r>
      <w:r w:rsidRPr="001870D4">
        <w:rPr>
          <w:rFonts w:asciiTheme="minorHAnsi" w:hAnsiTheme="minorHAnsi" w:cstheme="minorHAnsi"/>
          <w:sz w:val="14"/>
        </w:rPr>
        <w:t xml:space="preserve"> and rein in its regional meddling. Going forward, </w:t>
      </w:r>
      <w:r w:rsidRPr="001870D4">
        <w:rPr>
          <w:rStyle w:val="StyleUnderline"/>
          <w:rFonts w:asciiTheme="minorHAnsi" w:hAnsiTheme="minorHAnsi" w:cstheme="minorHAnsi"/>
        </w:rPr>
        <w:t>Trump may decide against threatening U.S. allies to force them to abide by restrictions on trade with Iran</w:t>
      </w:r>
      <w:r w:rsidRPr="001870D4">
        <w:rPr>
          <w:rFonts w:asciiTheme="minorHAnsi" w:hAnsiTheme="minorHAnsi" w:cstheme="minorHAnsi"/>
          <w:sz w:val="14"/>
        </w:rPr>
        <w:t xml:space="preserve">. </w:t>
      </w:r>
      <w:r w:rsidRPr="001870D4">
        <w:rPr>
          <w:rStyle w:val="StyleUnderline"/>
          <w:rFonts w:asciiTheme="minorHAnsi" w:hAnsiTheme="minorHAnsi" w:cstheme="minorHAnsi"/>
        </w:rPr>
        <w:t>Tehran may</w:t>
      </w:r>
      <w:r w:rsidRPr="001870D4">
        <w:rPr>
          <w:rFonts w:asciiTheme="minorHAnsi" w:hAnsiTheme="minorHAnsi" w:cstheme="minorHAnsi"/>
          <w:sz w:val="14"/>
        </w:rPr>
        <w:t xml:space="preserve"> decide to </w:t>
      </w:r>
      <w:r w:rsidRPr="001870D4">
        <w:rPr>
          <w:rStyle w:val="StyleUnderline"/>
          <w:rFonts w:asciiTheme="minorHAnsi" w:hAnsiTheme="minorHAnsi" w:cstheme="minorHAnsi"/>
        </w:rPr>
        <w:t>swallow its pride</w:t>
      </w:r>
      <w:r w:rsidRPr="001870D4">
        <w:rPr>
          <w:rFonts w:asciiTheme="minorHAnsi" w:hAnsiTheme="minorHAnsi" w:cstheme="minorHAnsi"/>
          <w:sz w:val="14"/>
        </w:rPr>
        <w:t xml:space="preserve"> and agree to reopen negotiations to give Trump the supposedly better deal he has demanded rather than endure heightened sanctions. </w:t>
      </w:r>
      <w:r w:rsidRPr="001870D4">
        <w:rPr>
          <w:rStyle w:val="Emphasis"/>
          <w:rFonts w:asciiTheme="minorHAnsi" w:hAnsiTheme="minorHAnsi" w:cstheme="minorHAnsi"/>
        </w:rPr>
        <w:t>Hardliners in both Washington and Tehran will do their best to sink both possibilities</w:t>
      </w:r>
      <w:r w:rsidRPr="001870D4">
        <w:rPr>
          <w:rFonts w:asciiTheme="minorHAnsi" w:hAnsiTheme="minorHAnsi" w:cstheme="minorHAnsi"/>
          <w:sz w:val="14"/>
        </w:rPr>
        <w:t xml:space="preserve">. </w:t>
      </w:r>
      <w:r w:rsidRPr="001870D4">
        <w:rPr>
          <w:rStyle w:val="Emphasis"/>
          <w:rFonts w:asciiTheme="minorHAnsi" w:hAnsiTheme="minorHAnsi" w:cstheme="minorHAnsi"/>
        </w:rPr>
        <w:t>Iran’s ability to resist U.S. sanctions, the world’s ability to ignore them, and Washington’s ability to enforce them</w:t>
      </w:r>
      <w:r w:rsidRPr="001870D4">
        <w:rPr>
          <w:rFonts w:asciiTheme="minorHAnsi" w:hAnsiTheme="minorHAnsi" w:cstheme="minorHAnsi"/>
          <w:sz w:val="14"/>
        </w:rPr>
        <w:t xml:space="preserve"> anyway </w:t>
      </w:r>
      <w:r w:rsidRPr="001870D4">
        <w:rPr>
          <w:rStyle w:val="Emphasis"/>
          <w:rFonts w:asciiTheme="minorHAnsi" w:hAnsiTheme="minorHAnsi" w:cstheme="minorHAnsi"/>
        </w:rPr>
        <w:t>will each play a key role in the calculations of international leaders over the coming months</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Iran is no stranger to intense economic </w:t>
      </w:r>
      <w:r w:rsidRPr="001870D4">
        <w:rPr>
          <w:rStyle w:val="Emphasis"/>
          <w:rFonts w:asciiTheme="minorHAnsi" w:hAnsiTheme="minorHAnsi" w:cstheme="minorHAnsi"/>
        </w:rPr>
        <w:t xml:space="preserve">pressure. It has weathered U.S. sanctions for nearly four </w:t>
      </w:r>
      <w:proofErr w:type="gramStart"/>
      <w:r w:rsidRPr="001870D4">
        <w:rPr>
          <w:rStyle w:val="Emphasis"/>
          <w:rFonts w:asciiTheme="minorHAnsi" w:hAnsiTheme="minorHAnsi" w:cstheme="minorHAnsi"/>
        </w:rPr>
        <w:t>decades</w:t>
      </w:r>
      <w:r w:rsidRPr="001870D4">
        <w:rPr>
          <w:rFonts w:asciiTheme="minorHAnsi" w:hAnsiTheme="minorHAnsi" w:cstheme="minorHAnsi"/>
          <w:sz w:val="14"/>
        </w:rPr>
        <w:t xml:space="preserve">, </w:t>
      </w:r>
      <w:r w:rsidRPr="001870D4">
        <w:rPr>
          <w:rStyle w:val="StyleUnderline"/>
          <w:rFonts w:asciiTheme="minorHAnsi" w:hAnsiTheme="minorHAnsi" w:cstheme="minorHAnsi"/>
        </w:rPr>
        <w:t>and</w:t>
      </w:r>
      <w:proofErr w:type="gramEnd"/>
      <w:r w:rsidRPr="001870D4">
        <w:rPr>
          <w:rStyle w:val="StyleUnderline"/>
          <w:rFonts w:asciiTheme="minorHAnsi" w:hAnsiTheme="minorHAnsi" w:cstheme="minorHAnsi"/>
        </w:rPr>
        <w:t xml:space="preserve"> survived the brutal UN sanctions imposed over its nuclear program</w:t>
      </w:r>
      <w:r w:rsidRPr="001870D4">
        <w:rPr>
          <w:rFonts w:asciiTheme="minorHAnsi" w:hAnsiTheme="minorHAnsi" w:cstheme="minorHAnsi"/>
          <w:sz w:val="14"/>
        </w:rPr>
        <w:t xml:space="preserve"> from 2010 to 2015. It learned how to avoid sanctions to sell its oil and acquire the products and raw materials it needed to sustain its economy. But the United States has also gotten more adept at cracking down. “Fifteen years </w:t>
      </w:r>
      <w:proofErr w:type="gramStart"/>
      <w:r w:rsidRPr="001870D4">
        <w:rPr>
          <w:rFonts w:asciiTheme="minorHAnsi" w:hAnsiTheme="minorHAnsi" w:cstheme="minorHAnsi"/>
          <w:sz w:val="14"/>
        </w:rPr>
        <w:t>ago</w:t>
      </w:r>
      <w:proofErr w:type="gramEnd"/>
      <w:r w:rsidRPr="001870D4">
        <w:rPr>
          <w:rFonts w:asciiTheme="minorHAnsi" w:hAnsiTheme="minorHAnsi" w:cstheme="minorHAnsi"/>
          <w:sz w:val="14"/>
        </w:rPr>
        <w:t xml:space="preserve"> some guy would set up a company in Dubai’s Jebel Ali port and load stuff from wherever and ship it to Iran and no one would notice,” </w:t>
      </w:r>
      <w:proofErr w:type="spellStart"/>
      <w:r w:rsidRPr="001870D4">
        <w:rPr>
          <w:rFonts w:asciiTheme="minorHAnsi" w:hAnsiTheme="minorHAnsi" w:cstheme="minorHAnsi"/>
          <w:sz w:val="14"/>
        </w:rPr>
        <w:t>Farhad</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Alavi</w:t>
      </w:r>
      <w:proofErr w:type="spellEnd"/>
      <w:r w:rsidRPr="001870D4">
        <w:rPr>
          <w:rFonts w:asciiTheme="minorHAnsi" w:hAnsiTheme="minorHAnsi" w:cstheme="minorHAnsi"/>
          <w:sz w:val="14"/>
        </w:rPr>
        <w:t xml:space="preserve">, a sanctions-compliance attorney at the </w:t>
      </w:r>
      <w:proofErr w:type="spellStart"/>
      <w:r w:rsidRPr="001870D4">
        <w:rPr>
          <w:rFonts w:asciiTheme="minorHAnsi" w:hAnsiTheme="minorHAnsi" w:cstheme="minorHAnsi"/>
          <w:sz w:val="14"/>
        </w:rPr>
        <w:t>Akrivis</w:t>
      </w:r>
      <w:proofErr w:type="spellEnd"/>
      <w:r w:rsidRPr="001870D4">
        <w:rPr>
          <w:rFonts w:asciiTheme="minorHAnsi" w:hAnsiTheme="minorHAnsi" w:cstheme="minorHAnsi"/>
          <w:sz w:val="14"/>
        </w:rPr>
        <w:t xml:space="preserve"> Law Group in Washington, told me. “Now the detection systems and knowledge are leaps and bounds ahead.” </w:t>
      </w:r>
      <w:r w:rsidRPr="001870D4">
        <w:rPr>
          <w:rStyle w:val="StyleUnderline"/>
          <w:rFonts w:asciiTheme="minorHAnsi" w:hAnsiTheme="minorHAnsi" w:cstheme="minorHAnsi"/>
        </w:rPr>
        <w:t>Despite Washington’s primacy in the global financial system</w:t>
      </w:r>
      <w:r w:rsidRPr="001870D4">
        <w:rPr>
          <w:rFonts w:asciiTheme="minorHAnsi" w:hAnsiTheme="minorHAnsi" w:cstheme="minorHAnsi"/>
          <w:sz w:val="14"/>
        </w:rPr>
        <w:t xml:space="preserve"> and fine-tuned ability to detect suspicious transactions, </w:t>
      </w:r>
      <w:r w:rsidRPr="001870D4">
        <w:rPr>
          <w:rStyle w:val="Emphasis"/>
          <w:rFonts w:asciiTheme="minorHAnsi" w:hAnsiTheme="minorHAnsi" w:cstheme="minorHAnsi"/>
        </w:rPr>
        <w:t>Iranian traders will manage to make small deals</w:t>
      </w:r>
      <w:r w:rsidRPr="001870D4">
        <w:rPr>
          <w:rFonts w:asciiTheme="minorHAnsi" w:hAnsiTheme="minorHAnsi" w:cstheme="minorHAnsi"/>
          <w:sz w:val="14"/>
        </w:rPr>
        <w:t xml:space="preserve">, </w:t>
      </w:r>
      <w:r w:rsidRPr="001870D4">
        <w:rPr>
          <w:rStyle w:val="StyleUnderline"/>
          <w:rFonts w:asciiTheme="minorHAnsi" w:hAnsiTheme="minorHAnsi" w:cstheme="minorHAnsi"/>
        </w:rPr>
        <w:t>like purchasing food products from neighboring Turkey.</w:t>
      </w:r>
      <w:r w:rsidRPr="001870D4">
        <w:rPr>
          <w:rFonts w:asciiTheme="minorHAnsi" w:hAnsiTheme="minorHAnsi" w:cstheme="minorHAnsi"/>
          <w:sz w:val="14"/>
        </w:rPr>
        <w:t xml:space="preserve"> But big firms will have a tough time purchasing specialized industrial products from Europe—say, machinery to manufacture automobiles, or the ingredients to produce pharmaceuticals. </w:t>
      </w:r>
      <w:r w:rsidRPr="001870D4">
        <w:rPr>
          <w:rStyle w:val="StyleUnderline"/>
          <w:rFonts w:asciiTheme="minorHAnsi" w:hAnsiTheme="minorHAnsi" w:cstheme="minorHAnsi"/>
        </w:rPr>
        <w:t>Banks around the world</w:t>
      </w:r>
      <w:r w:rsidRPr="001870D4">
        <w:rPr>
          <w:rFonts w:asciiTheme="minorHAnsi" w:hAnsiTheme="minorHAnsi" w:cstheme="minorHAnsi"/>
          <w:sz w:val="14"/>
        </w:rPr>
        <w:t xml:space="preserve">, many of which are connected via the European-based SWIFT system that allows them to move money, </w:t>
      </w:r>
      <w:r w:rsidRPr="001870D4">
        <w:rPr>
          <w:rStyle w:val="StyleUnderline"/>
          <w:rFonts w:asciiTheme="minorHAnsi" w:hAnsiTheme="minorHAnsi" w:cstheme="minorHAnsi"/>
        </w:rPr>
        <w:t>will be reluctant to finance or provide letters of credit</w:t>
      </w:r>
      <w:r w:rsidRPr="001870D4">
        <w:rPr>
          <w:rFonts w:asciiTheme="minorHAnsi" w:hAnsiTheme="minorHAnsi" w:cstheme="minorHAnsi"/>
          <w:sz w:val="14"/>
        </w:rPr>
        <w:t xml:space="preserve"> for any dealings with Iran if it means they will be cut off from the United States. </w:t>
      </w:r>
      <w:r w:rsidRPr="001870D4">
        <w:rPr>
          <w:rStyle w:val="StyleUnderline"/>
          <w:rFonts w:asciiTheme="minorHAnsi" w:hAnsiTheme="minorHAnsi" w:cstheme="minorHAnsi"/>
        </w:rPr>
        <w:t>The restrictions</w:t>
      </w:r>
      <w:r w:rsidRPr="001870D4">
        <w:rPr>
          <w:rFonts w:asciiTheme="minorHAnsi" w:hAnsiTheme="minorHAnsi" w:cstheme="minorHAnsi"/>
          <w:sz w:val="14"/>
        </w:rPr>
        <w:t xml:space="preserve"> also </w:t>
      </w:r>
      <w:r w:rsidRPr="001870D4">
        <w:rPr>
          <w:rStyle w:val="StyleUnderline"/>
          <w:rFonts w:asciiTheme="minorHAnsi" w:hAnsiTheme="minorHAnsi" w:cstheme="minorHAnsi"/>
        </w:rPr>
        <w:t xml:space="preserve">make it difficult to insure a deal or a shipment. </w:t>
      </w:r>
      <w:r w:rsidRPr="001870D4">
        <w:rPr>
          <w:rStyle w:val="Emphasis"/>
          <w:rFonts w:asciiTheme="minorHAnsi" w:hAnsiTheme="minorHAnsi" w:cstheme="minorHAnsi"/>
        </w:rPr>
        <w:t>To circumvent the banking measures in the past, Iran has tried to conduct transactions</w:t>
      </w:r>
      <w:r w:rsidRPr="001870D4">
        <w:rPr>
          <w:rFonts w:asciiTheme="minorHAnsi" w:hAnsiTheme="minorHAnsi" w:cstheme="minorHAnsi"/>
          <w:sz w:val="14"/>
        </w:rPr>
        <w:t xml:space="preserve"> </w:t>
      </w:r>
      <w:r w:rsidRPr="001870D4">
        <w:rPr>
          <w:rStyle w:val="Emphasis"/>
          <w:rFonts w:asciiTheme="minorHAnsi" w:hAnsiTheme="minorHAnsi" w:cstheme="minorHAnsi"/>
        </w:rPr>
        <w:t>in gold or in local currencies</w:t>
      </w:r>
      <w:r w:rsidRPr="001870D4">
        <w:rPr>
          <w:rFonts w:asciiTheme="minorHAnsi" w:hAnsiTheme="minorHAnsi" w:cstheme="minorHAnsi"/>
          <w:sz w:val="14"/>
        </w:rPr>
        <w:t xml:space="preserve">, </w:t>
      </w:r>
      <w:r w:rsidRPr="001870D4">
        <w:rPr>
          <w:rStyle w:val="StyleUnderline"/>
          <w:rFonts w:asciiTheme="minorHAnsi" w:hAnsiTheme="minorHAnsi" w:cstheme="minorHAnsi"/>
        </w:rPr>
        <w:t>allowing foreign companies to pay for oil and gas with their own money</w:t>
      </w:r>
      <w:r w:rsidRPr="001870D4">
        <w:rPr>
          <w:rFonts w:asciiTheme="minorHAnsi" w:hAnsiTheme="minorHAnsi" w:cstheme="minorHAnsi"/>
          <w:sz w:val="14"/>
        </w:rPr>
        <w:t xml:space="preserve"> instead of dollars. </w:t>
      </w:r>
      <w:r w:rsidRPr="001870D4">
        <w:rPr>
          <w:rStyle w:val="StyleUnderline"/>
          <w:rFonts w:asciiTheme="minorHAnsi" w:hAnsiTheme="minorHAnsi" w:cstheme="minorHAnsi"/>
        </w:rPr>
        <w:t>China and India</w:t>
      </w:r>
      <w:r w:rsidRPr="001870D4">
        <w:rPr>
          <w:rFonts w:asciiTheme="minorHAnsi" w:hAnsiTheme="minorHAnsi" w:cstheme="minorHAnsi"/>
          <w:sz w:val="14"/>
        </w:rPr>
        <w:t xml:space="preserve">, for example, </w:t>
      </w:r>
      <w:r w:rsidRPr="001870D4">
        <w:rPr>
          <w:rStyle w:val="StyleUnderline"/>
          <w:rFonts w:asciiTheme="minorHAnsi" w:hAnsiTheme="minorHAnsi" w:cstheme="minorHAnsi"/>
        </w:rPr>
        <w:t>set up barter deals to do business with Iran using local currencies,</w:t>
      </w:r>
      <w:r w:rsidRPr="001870D4">
        <w:rPr>
          <w:rFonts w:asciiTheme="minorHAnsi" w:hAnsiTheme="minorHAnsi" w:cstheme="minorHAnsi"/>
          <w:sz w:val="14"/>
        </w:rPr>
        <w:t xml:space="preserve"> while </w:t>
      </w:r>
      <w:r w:rsidRPr="001870D4">
        <w:rPr>
          <w:rStyle w:val="StyleUnderline"/>
          <w:rFonts w:asciiTheme="minorHAnsi" w:hAnsiTheme="minorHAnsi" w:cstheme="minorHAnsi"/>
        </w:rPr>
        <w:t>Turkey conducts some business with its neighbor in lira</w:t>
      </w:r>
      <w:r w:rsidRPr="001870D4">
        <w:rPr>
          <w:rFonts w:asciiTheme="minorHAnsi" w:hAnsiTheme="minorHAnsi" w:cstheme="minorHAnsi"/>
          <w:sz w:val="14"/>
        </w:rPr>
        <w:t xml:space="preserve">. The problem for Iran is that businesses abroad rarely want to be paid in Iranian </w:t>
      </w:r>
      <w:proofErr w:type="spellStart"/>
      <w:r w:rsidRPr="001870D4">
        <w:rPr>
          <w:rFonts w:asciiTheme="minorHAnsi" w:hAnsiTheme="minorHAnsi" w:cstheme="minorHAnsi"/>
          <w:sz w:val="14"/>
        </w:rPr>
        <w:t>rials</w:t>
      </w:r>
      <w:proofErr w:type="spellEnd"/>
      <w:r w:rsidRPr="001870D4">
        <w:rPr>
          <w:rFonts w:asciiTheme="minorHAnsi" w:hAnsiTheme="minorHAnsi" w:cstheme="minorHAnsi"/>
          <w:sz w:val="14"/>
        </w:rPr>
        <w:t xml:space="preserve">, which are plummeting in value. In addition, the United States could demand that local currency or gold transactions also be limited, potentially foiling an ongoing attempt by Iran to build a trading network with Russia and Turkey. “Because Iran had problems with the U.S. central bank, Iran cut separate deals with Russia and Turkey,” Mehmet </w:t>
      </w:r>
      <w:proofErr w:type="spellStart"/>
      <w:r w:rsidRPr="001870D4">
        <w:rPr>
          <w:rFonts w:asciiTheme="minorHAnsi" w:hAnsiTheme="minorHAnsi" w:cstheme="minorHAnsi"/>
          <w:sz w:val="14"/>
        </w:rPr>
        <w:t>Koç</w:t>
      </w:r>
      <w:proofErr w:type="spellEnd"/>
      <w:r w:rsidRPr="001870D4">
        <w:rPr>
          <w:rFonts w:asciiTheme="minorHAnsi" w:hAnsiTheme="minorHAnsi" w:cstheme="minorHAnsi"/>
          <w:sz w:val="14"/>
        </w:rPr>
        <w:t xml:space="preserve">, a scholar at the Center for Iranian Studies in Ankara, told me. “But the new condition Trump has put is that Iran can’t do business in either dollars or </w:t>
      </w:r>
      <w:proofErr w:type="spellStart"/>
      <w:r w:rsidRPr="001870D4">
        <w:rPr>
          <w:rFonts w:asciiTheme="minorHAnsi" w:hAnsiTheme="minorHAnsi" w:cstheme="minorHAnsi"/>
          <w:sz w:val="14"/>
        </w:rPr>
        <w:t>rials</w:t>
      </w:r>
      <w:proofErr w:type="spellEnd"/>
      <w:r w:rsidRPr="001870D4">
        <w:rPr>
          <w:rFonts w:asciiTheme="minorHAnsi" w:hAnsiTheme="minorHAnsi" w:cstheme="minorHAnsi"/>
          <w:sz w:val="14"/>
        </w:rPr>
        <w:t xml:space="preserve">.” In the past, </w:t>
      </w:r>
      <w:r w:rsidRPr="001870D4">
        <w:rPr>
          <w:rStyle w:val="StyleUnderline"/>
          <w:rFonts w:asciiTheme="minorHAnsi" w:hAnsiTheme="minorHAnsi" w:cstheme="minorHAnsi"/>
        </w:rPr>
        <w:t>Iran used a shifting network of front companies in places like China,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A</w:t>
      </w:r>
      <w:r w:rsidRPr="001870D4">
        <w:rPr>
          <w:rFonts w:asciiTheme="minorHAnsi" w:hAnsiTheme="minorHAnsi" w:cstheme="minorHAnsi"/>
          <w:sz w:val="14"/>
        </w:rPr>
        <w:t xml:space="preserve">rab </w:t>
      </w:r>
      <w:r w:rsidRPr="001870D4">
        <w:rPr>
          <w:rStyle w:val="StyleUnderline"/>
          <w:rFonts w:asciiTheme="minorHAnsi" w:hAnsiTheme="minorHAnsi" w:cstheme="minorHAnsi"/>
        </w:rPr>
        <w:t>E</w:t>
      </w:r>
      <w:r w:rsidRPr="001870D4">
        <w:rPr>
          <w:rFonts w:asciiTheme="minorHAnsi" w:hAnsiTheme="minorHAnsi" w:cstheme="minorHAnsi"/>
          <w:sz w:val="14"/>
        </w:rPr>
        <w:t xml:space="preserve">mirates, </w:t>
      </w:r>
      <w:r w:rsidRPr="001870D4">
        <w:rPr>
          <w:rStyle w:val="StyleUnderline"/>
          <w:rFonts w:asciiTheme="minorHAnsi" w:hAnsiTheme="minorHAnsi" w:cstheme="minorHAnsi"/>
        </w:rPr>
        <w:t>Iraq, and Liechtenstein, to do business</w:t>
      </w:r>
      <w:r w:rsidRPr="001870D4">
        <w:rPr>
          <w:rFonts w:asciiTheme="minorHAnsi" w:hAnsiTheme="minorHAnsi" w:cstheme="minorHAnsi"/>
          <w:sz w:val="14"/>
        </w:rPr>
        <w:t xml:space="preserve">. Typically, </w:t>
      </w:r>
      <w:r w:rsidRPr="001870D4">
        <w:rPr>
          <w:rStyle w:val="StyleUnderline"/>
          <w:rFonts w:asciiTheme="minorHAnsi" w:hAnsiTheme="minorHAnsi" w:cstheme="minorHAnsi"/>
        </w:rPr>
        <w:t>these companies would operate by hiring outsiders as silent partners or registering under obscure names that didn’t</w:t>
      </w:r>
      <w:r w:rsidRPr="001870D4">
        <w:rPr>
          <w:rFonts w:asciiTheme="minorHAnsi" w:hAnsiTheme="minorHAnsi" w:cstheme="minorHAnsi"/>
          <w:sz w:val="14"/>
        </w:rPr>
        <w:t xml:space="preserve"> immediately </w:t>
      </w:r>
      <w:r w:rsidRPr="001870D4">
        <w:rPr>
          <w:rStyle w:val="StyleUnderline"/>
          <w:rFonts w:asciiTheme="minorHAnsi" w:hAnsiTheme="minorHAnsi" w:cstheme="minorHAnsi"/>
        </w:rPr>
        <w:t>raise flags.</w:t>
      </w:r>
      <w:r w:rsidRPr="001870D4">
        <w:rPr>
          <w:rFonts w:asciiTheme="minorHAnsi" w:hAnsiTheme="minorHAnsi" w:cstheme="minorHAnsi"/>
          <w:sz w:val="14"/>
        </w:rPr>
        <w:t xml:space="preserve"> For years, U.S. officials pored over financial records and intelligence intercepts to track down such firms. Starting during the Obama years, Washington needed only to issue stern warnings to governments and companies who wanted to emulate U.S. standards on corporate ethics and responsibility. “Companies are increasingly adopting a U.S.-style attitude toward compliance,” </w:t>
      </w:r>
      <w:proofErr w:type="spellStart"/>
      <w:r w:rsidRPr="001870D4">
        <w:rPr>
          <w:rFonts w:asciiTheme="minorHAnsi" w:hAnsiTheme="minorHAnsi" w:cstheme="minorHAnsi"/>
          <w:sz w:val="14"/>
        </w:rPr>
        <w:t>Alavi</w:t>
      </w:r>
      <w:proofErr w:type="spellEnd"/>
      <w:r w:rsidRPr="001870D4">
        <w:rPr>
          <w:rFonts w:asciiTheme="minorHAnsi" w:hAnsiTheme="minorHAnsi" w:cstheme="minorHAnsi"/>
          <w:sz w:val="14"/>
        </w:rPr>
        <w:t xml:space="preserve"> said. “Even if it might be legal they don’t want to go through all the risks.” </w:t>
      </w:r>
      <w:r w:rsidRPr="001870D4">
        <w:rPr>
          <w:rStyle w:val="StyleUnderline"/>
          <w:rFonts w:asciiTheme="minorHAnsi" w:hAnsiTheme="minorHAnsi" w:cstheme="minorHAnsi"/>
        </w:rPr>
        <w:t>Turkey</w:t>
      </w:r>
      <w:r w:rsidRPr="001870D4">
        <w:rPr>
          <w:rFonts w:asciiTheme="minorHAnsi" w:hAnsiTheme="minorHAnsi" w:cstheme="minorHAnsi"/>
          <w:sz w:val="14"/>
        </w:rPr>
        <w:t xml:space="preserve">, a NATO member whose relations with the United States have become strained, </w:t>
      </w:r>
      <w:r w:rsidRPr="001870D4">
        <w:rPr>
          <w:rStyle w:val="StyleUnderline"/>
          <w:rFonts w:asciiTheme="minorHAnsi" w:hAnsiTheme="minorHAnsi" w:cstheme="minorHAnsi"/>
        </w:rPr>
        <w:t>occupies a curious space. While it relies on Iran for energy, its</w:t>
      </w:r>
      <w:r w:rsidRPr="001870D4">
        <w:rPr>
          <w:rFonts w:asciiTheme="minorHAnsi" w:hAnsiTheme="minorHAnsi" w:cstheme="minorHAnsi"/>
          <w:sz w:val="14"/>
        </w:rPr>
        <w:t xml:space="preserve"> robust </w:t>
      </w:r>
      <w:r w:rsidRPr="001870D4">
        <w:rPr>
          <w:rStyle w:val="StyleUnderline"/>
          <w:rFonts w:asciiTheme="minorHAnsi" w:hAnsiTheme="minorHAnsi" w:cstheme="minorHAnsi"/>
        </w:rPr>
        <w:t>banking sector can’t afford to lose access to the U.S. financial sector</w:t>
      </w:r>
      <w:r w:rsidRPr="001870D4">
        <w:rPr>
          <w:rFonts w:asciiTheme="minorHAnsi" w:hAnsiTheme="minorHAnsi" w:cstheme="minorHAnsi"/>
          <w:sz w:val="14"/>
        </w:rPr>
        <w:t xml:space="preserve">. Banks in Turkey are also girding themselves for an expected multibillion-dollar penalty against </w:t>
      </w:r>
      <w:proofErr w:type="spellStart"/>
      <w:r w:rsidRPr="001870D4">
        <w:rPr>
          <w:rFonts w:asciiTheme="minorHAnsi" w:hAnsiTheme="minorHAnsi" w:cstheme="minorHAnsi"/>
          <w:sz w:val="14"/>
        </w:rPr>
        <w:t>Halkbank</w:t>
      </w:r>
      <w:proofErr w:type="spellEnd"/>
      <w:r w:rsidRPr="001870D4">
        <w:rPr>
          <w:rFonts w:asciiTheme="minorHAnsi" w:hAnsiTheme="minorHAnsi" w:cstheme="minorHAnsi"/>
          <w:sz w:val="14"/>
        </w:rPr>
        <w:t xml:space="preserve">, a majority state-owned bank, over a gold-for-oil scheme that violated sanctions. The United States “can decide to exclude </w:t>
      </w:r>
      <w:proofErr w:type="spellStart"/>
      <w:r w:rsidRPr="001870D4">
        <w:rPr>
          <w:rFonts w:asciiTheme="minorHAnsi" w:hAnsiTheme="minorHAnsi" w:cstheme="minorHAnsi"/>
          <w:sz w:val="14"/>
        </w:rPr>
        <w:t>Halkbank</w:t>
      </w:r>
      <w:proofErr w:type="spellEnd"/>
      <w:r w:rsidRPr="001870D4">
        <w:rPr>
          <w:rFonts w:asciiTheme="minorHAnsi" w:hAnsiTheme="minorHAnsi" w:cstheme="minorHAnsi"/>
          <w:sz w:val="14"/>
        </w:rPr>
        <w:t xml:space="preserve"> and others from the U.S. financial system, and that will be a huge problem for the Turkish economy,” </w:t>
      </w:r>
      <w:proofErr w:type="spellStart"/>
      <w:r w:rsidRPr="001870D4">
        <w:rPr>
          <w:rFonts w:asciiTheme="minorHAnsi" w:hAnsiTheme="minorHAnsi" w:cstheme="minorHAnsi"/>
          <w:sz w:val="14"/>
        </w:rPr>
        <w:t>Gonul</w:t>
      </w:r>
      <w:proofErr w:type="spellEnd"/>
      <w:r w:rsidRPr="001870D4">
        <w:rPr>
          <w:rFonts w:asciiTheme="minorHAnsi" w:hAnsiTheme="minorHAnsi" w:cstheme="minorHAnsi"/>
          <w:sz w:val="14"/>
        </w:rPr>
        <w:t xml:space="preserve"> Tol, a Turkey specialist at the Middle East Institute in Washington, told me. Meanwhile, the toxicity of the Trump administration is working in Iran’s favor. Rifts between Washington and its European allies over trade and Middle East policy will likely boost powerful voices arguing that Trump’s diktats should be ignored. “</w:t>
      </w:r>
      <w:r w:rsidRPr="001870D4">
        <w:rPr>
          <w:rStyle w:val="StyleUnderline"/>
          <w:rFonts w:asciiTheme="minorHAnsi" w:hAnsiTheme="minorHAnsi" w:cstheme="minorHAnsi"/>
        </w:rPr>
        <w:t>The Iranians have a less united adversary</w:t>
      </w:r>
      <w:r w:rsidRPr="001870D4">
        <w:rPr>
          <w:rFonts w:asciiTheme="minorHAnsi" w:hAnsiTheme="minorHAnsi" w:cstheme="minorHAnsi"/>
          <w:sz w:val="14"/>
        </w:rPr>
        <w:t>,” Edward Carlson, a New York-based maritime lawyer specializing in Iranian sanctions, told me. “</w:t>
      </w:r>
      <w:r w:rsidRPr="001870D4">
        <w:rPr>
          <w:rStyle w:val="StyleUnderline"/>
          <w:rFonts w:asciiTheme="minorHAnsi" w:hAnsiTheme="minorHAnsi" w:cstheme="minorHAnsi"/>
        </w:rPr>
        <w:t>If it was a multi-hydra before, now they have just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Emphasis"/>
          <w:rFonts w:asciiTheme="minorHAnsi" w:hAnsiTheme="minorHAnsi" w:cstheme="minorHAnsi"/>
        </w:rPr>
        <w:t xml:space="preserve">China and Russia already appear ready to ignore U.S. sanctions </w:t>
      </w:r>
      <w:r w:rsidRPr="001870D4">
        <w:rPr>
          <w:rFonts w:asciiTheme="minorHAnsi" w:hAnsiTheme="minorHAnsi" w:cstheme="minorHAnsi"/>
          <w:sz w:val="14"/>
        </w:rPr>
        <w:t>as much as possible so long as Tehran manages to keep up its end of the nuclear deal. The Bank of Kunlun in China’s semiautonomous Xinjiang region is just one financial instrument used by Iran to sidestep sanctions. “</w:t>
      </w:r>
      <w:r w:rsidRPr="001870D4">
        <w:rPr>
          <w:rStyle w:val="StyleUnderline"/>
          <w:rFonts w:asciiTheme="minorHAnsi" w:hAnsiTheme="minorHAnsi" w:cstheme="minorHAnsi"/>
        </w:rPr>
        <w:t xml:space="preserve">Iran has the potential to </w:t>
      </w:r>
      <w:proofErr w:type="spellStart"/>
      <w:r w:rsidRPr="001870D4">
        <w:rPr>
          <w:rStyle w:val="StyleUnderline"/>
          <w:rFonts w:asciiTheme="minorHAnsi" w:hAnsiTheme="minorHAnsi" w:cstheme="minorHAnsi"/>
        </w:rPr>
        <w:t>to</w:t>
      </w:r>
      <w:proofErr w:type="spellEnd"/>
      <w:r w:rsidRPr="001870D4">
        <w:rPr>
          <w:rStyle w:val="StyleUnderline"/>
          <w:rFonts w:asciiTheme="minorHAnsi" w:hAnsiTheme="minorHAnsi" w:cstheme="minorHAnsi"/>
        </w:rPr>
        <w:t xml:space="preserve"> buy a lot of goods using Kunlun</w:t>
      </w:r>
      <w:r w:rsidRPr="001870D4">
        <w:rPr>
          <w:rFonts w:asciiTheme="minorHAnsi" w:hAnsiTheme="minorHAnsi" w:cstheme="minorHAnsi"/>
          <w:sz w:val="14"/>
        </w:rPr>
        <w:t xml:space="preserve">,” Soroush said. </w:t>
      </w:r>
      <w:r w:rsidRPr="001870D4">
        <w:rPr>
          <w:rStyle w:val="Emphasis"/>
          <w:rFonts w:asciiTheme="minorHAnsi" w:hAnsiTheme="minorHAnsi" w:cstheme="minorHAnsi"/>
        </w:rPr>
        <w:t>“Because it is already sanctioned and [operates] outside the U.S. financial system, it is less exposed to further U.S. sanctions</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While a few countries like the UAE, </w:t>
      </w:r>
      <w:r w:rsidRPr="001870D4">
        <w:rPr>
          <w:rFonts w:asciiTheme="minorHAnsi" w:hAnsiTheme="minorHAnsi" w:cstheme="minorHAnsi"/>
          <w:sz w:val="14"/>
        </w:rPr>
        <w:t xml:space="preserve">which long opposed the nuclear deal, </w:t>
      </w:r>
      <w:r w:rsidRPr="001870D4">
        <w:rPr>
          <w:rStyle w:val="StyleUnderline"/>
          <w:rFonts w:asciiTheme="minorHAnsi" w:hAnsiTheme="minorHAnsi" w:cstheme="minorHAnsi"/>
        </w:rPr>
        <w:t>may agree to crack down on Iranian financial networks, others will require more costly sweeteners</w:t>
      </w:r>
      <w:r w:rsidRPr="001870D4">
        <w:rPr>
          <w:rFonts w:asciiTheme="minorHAnsi" w:hAnsiTheme="minorHAnsi" w:cstheme="minorHAnsi"/>
          <w:sz w:val="14"/>
        </w:rPr>
        <w:t xml:space="preserve"> from the United States. </w:t>
      </w:r>
      <w:r w:rsidRPr="001870D4">
        <w:rPr>
          <w:rStyle w:val="StyleUnderline"/>
          <w:rFonts w:asciiTheme="minorHAnsi" w:hAnsiTheme="minorHAnsi" w:cstheme="minorHAnsi"/>
        </w:rPr>
        <w:t>China may demand an easing of trade rules, undermining Trump’s other policies</w:t>
      </w:r>
      <w:r w:rsidRPr="001870D4">
        <w:rPr>
          <w:rFonts w:asciiTheme="minorHAnsi" w:hAnsiTheme="minorHAnsi" w:cstheme="minorHAnsi"/>
          <w:sz w:val="14"/>
        </w:rPr>
        <w:t xml:space="preserve">. Russia may press for an easing of sanctions over its invasion of eastern Ukraine and meddling in U.S. affairs. Turkey may require a return of the self-exiled scholar Fethullah </w:t>
      </w:r>
      <w:proofErr w:type="spellStart"/>
      <w:r w:rsidRPr="001870D4">
        <w:rPr>
          <w:rFonts w:asciiTheme="minorHAnsi" w:hAnsiTheme="minorHAnsi" w:cstheme="minorHAnsi"/>
          <w:sz w:val="14"/>
        </w:rPr>
        <w:t>Gulen</w:t>
      </w:r>
      <w:proofErr w:type="spellEnd"/>
      <w:r w:rsidRPr="001870D4">
        <w:rPr>
          <w:rFonts w:asciiTheme="minorHAnsi" w:hAnsiTheme="minorHAnsi" w:cstheme="minorHAnsi"/>
          <w:sz w:val="14"/>
        </w:rPr>
        <w:t xml:space="preserve">, the spiritual leader now living in Pennsylvania and accused of backing a 2016 coup attempt, as well as an end to U.S. backing for Syrian Kurdish militias deemed a threat by Ankara. Iran could also turn to Iraq, Lebanon, Afghanistan, or Syria, where it has local allies. One thing that forced Iran to the negotiating table to begin with was China, India, South Korea, Japan, Taiwan, and Turkey agreeing to scale back their purchases of Iranian oil. Iran was forced to store unsold oil on offshore tankers, while discreetly attempting to make sales under the radar of US officials. Backing Iran into such a corner was not just a matter of ordering countries to follow U.S. laws—as the new U.S. envoy to Berlin tried this month. It was the result of years of careful diplomacy by U.S. officials, which could be tough to replicate now. “My understanding is State is gutted and doesn’t have diplomats of that depth. If everyone who is a seasoned Iran vet has left, how do you deal with the politics and protocol of imposing extra-territorial sanctions—unless you do it by fiat?” Carlson said. Iranians say they also have other legal advantages. </w:t>
      </w:r>
      <w:r w:rsidRPr="001870D4">
        <w:rPr>
          <w:rStyle w:val="StyleUnderline"/>
          <w:rFonts w:asciiTheme="minorHAnsi" w:hAnsiTheme="minorHAnsi" w:cstheme="minorHAnsi"/>
        </w:rPr>
        <w:t xml:space="preserve">The language of most of the extraterritorial sanctions approved by the U.S. </w:t>
      </w:r>
      <w:proofErr w:type="gramStart"/>
      <w:r w:rsidRPr="001870D4">
        <w:rPr>
          <w:rStyle w:val="StyleUnderline"/>
          <w:rFonts w:asciiTheme="minorHAnsi" w:hAnsiTheme="minorHAnsi" w:cstheme="minorHAnsi"/>
        </w:rPr>
        <w:t>made reference</w:t>
      </w:r>
      <w:proofErr w:type="gramEnd"/>
      <w:r w:rsidRPr="001870D4">
        <w:rPr>
          <w:rStyle w:val="StyleUnderline"/>
          <w:rFonts w:asciiTheme="minorHAnsi" w:hAnsiTheme="minorHAnsi" w:cstheme="minorHAnsi"/>
        </w:rPr>
        <w:t xml:space="preserve"> to UN Security Council resolutions, giving it the imprimatur of international law when it was scrutinized by foreign courts</w:t>
      </w:r>
      <w:r w:rsidRPr="001870D4">
        <w:rPr>
          <w:rFonts w:asciiTheme="minorHAnsi" w:hAnsiTheme="minorHAnsi" w:cstheme="minorHAnsi"/>
          <w:sz w:val="14"/>
        </w:rPr>
        <w:t xml:space="preserve">. Those Security Council resolutions were removed as part of the nuclear deal. </w:t>
      </w:r>
      <w:r w:rsidRPr="001870D4">
        <w:rPr>
          <w:rStyle w:val="Emphasis"/>
          <w:rFonts w:asciiTheme="minorHAnsi" w:hAnsiTheme="minorHAnsi" w:cstheme="minorHAnsi"/>
        </w:rPr>
        <w:t xml:space="preserve">Without the approval of China and Russia, </w:t>
      </w:r>
      <w:r w:rsidRPr="001870D4">
        <w:rPr>
          <w:rFonts w:asciiTheme="minorHAnsi" w:hAnsiTheme="minorHAnsi" w:cstheme="minorHAnsi"/>
          <w:sz w:val="14"/>
        </w:rPr>
        <w:t xml:space="preserve">which approved the sanctions during the interregnum when Vladimir Putin had stepped back into the prime minister’s seat and Dmitry Medvedev was president, </w:t>
      </w:r>
      <w:r w:rsidRPr="001870D4">
        <w:rPr>
          <w:rStyle w:val="Emphasis"/>
          <w:rFonts w:asciiTheme="minorHAnsi" w:hAnsiTheme="minorHAnsi" w:cstheme="minorHAnsi"/>
        </w:rPr>
        <w:t>there is zero chance those sanctions could be resurrected.</w:t>
      </w:r>
      <w:r w:rsidRPr="001870D4">
        <w:rPr>
          <w:rFonts w:asciiTheme="minorHAnsi" w:hAnsiTheme="minorHAnsi" w:cstheme="minorHAnsi"/>
          <w:sz w:val="14"/>
        </w:rPr>
        <w:t xml:space="preserve"> “</w:t>
      </w:r>
      <w:r w:rsidRPr="001870D4">
        <w:rPr>
          <w:rStyle w:val="Emphasis"/>
          <w:rFonts w:asciiTheme="minorHAnsi" w:hAnsiTheme="minorHAnsi" w:cstheme="minorHAnsi"/>
        </w:rPr>
        <w:t>Trump is kind of jumping out of the plane without a parachute as far as international law goes</w:t>
      </w:r>
      <w:r w:rsidRPr="001870D4">
        <w:rPr>
          <w:rFonts w:asciiTheme="minorHAnsi" w:hAnsiTheme="minorHAnsi" w:cstheme="minorHAnsi"/>
          <w:sz w:val="14"/>
        </w:rPr>
        <w:t>,” Carlson said.</w:t>
      </w:r>
    </w:p>
    <w:p w:rsidR="00CA1586" w:rsidRPr="001870D4" w:rsidRDefault="00CA1586" w:rsidP="00CA1586">
      <w:pPr>
        <w:pStyle w:val="Heading4"/>
        <w:rPr>
          <w:rFonts w:asciiTheme="minorHAnsi" w:hAnsiTheme="minorHAnsi" w:cstheme="minorHAnsi"/>
        </w:rPr>
      </w:pPr>
      <w:r w:rsidRPr="001870D4">
        <w:rPr>
          <w:rFonts w:asciiTheme="minorHAnsi" w:hAnsiTheme="minorHAnsi" w:cstheme="minorHAnsi"/>
        </w:rPr>
        <w:t>US sanctions strategy fails – doesn’t get any diplomatic leverage</w:t>
      </w:r>
    </w:p>
    <w:p w:rsidR="00CA1586" w:rsidRPr="001870D4" w:rsidRDefault="00CA1586" w:rsidP="00CA1586">
      <w:pPr>
        <w:rPr>
          <w:rFonts w:asciiTheme="minorHAnsi" w:hAnsiTheme="minorHAnsi" w:cstheme="minorHAnsi"/>
        </w:rPr>
      </w:pPr>
      <w:r w:rsidRPr="001870D4">
        <w:rPr>
          <w:rStyle w:val="Style13ptBold"/>
          <w:rFonts w:asciiTheme="minorHAnsi" w:hAnsiTheme="minorHAnsi" w:cstheme="minorHAnsi"/>
        </w:rPr>
        <w:t>Lopez 18</w:t>
      </w:r>
      <w:r w:rsidRPr="001870D4">
        <w:rPr>
          <w:rFonts w:asciiTheme="minorHAnsi" w:hAnsiTheme="minorHAnsi" w:cstheme="minorHAnsi"/>
        </w:rPr>
        <w:t xml:space="preserve"> (George, Hesburgh Professor Emeritus at the Kroc Institute for International Peace Studies at the University of Notre Dame, The Hill, “The Iran sanctions are bound to fail,” </w:t>
      </w:r>
      <w:hyperlink r:id="rId86" w:history="1">
        <w:r w:rsidRPr="001870D4">
          <w:rPr>
            <w:rStyle w:val="Hyperlink"/>
            <w:rFonts w:asciiTheme="minorHAnsi" w:hAnsiTheme="minorHAnsi" w:cstheme="minorHAnsi"/>
          </w:rPr>
          <w:t>https://thehill.com/opinion/international/400533-the-iran-sanctions-are-bound-to-fail</w:t>
        </w:r>
      </w:hyperlink>
      <w:r w:rsidRPr="001870D4">
        <w:rPr>
          <w:rFonts w:asciiTheme="minorHAnsi" w:hAnsiTheme="minorHAnsi" w:cstheme="minorHAnsi"/>
        </w:rPr>
        <w:t>, 8/6/2018, 7/6/2019) DG</w:t>
      </w:r>
    </w:p>
    <w:p w:rsidR="00CA1586" w:rsidRPr="001870D4" w:rsidRDefault="00CA1586" w:rsidP="00CA1586">
      <w:pPr>
        <w:rPr>
          <w:rFonts w:asciiTheme="minorHAnsi" w:hAnsiTheme="minorHAnsi" w:cstheme="minorHAnsi"/>
          <w:sz w:val="14"/>
        </w:rPr>
      </w:pPr>
      <w:r w:rsidRPr="001870D4">
        <w:rPr>
          <w:rFonts w:asciiTheme="minorHAnsi" w:hAnsiTheme="minorHAnsi" w:cstheme="minorHAnsi"/>
          <w:sz w:val="14"/>
        </w:rPr>
        <w:t xml:space="preserve">Today marks the end of the first benchmark in the new U.S. policy of requiring American companies and financial institutions to comply with reinstated “maximum pressure” sanctions on Iran. This is a result of President Trump withdrawing the United States from the Iran nuclear deal. In this first phase, American companies and investors must show they are “winding down” economic exchanges with the Iranian metal and auto industries, as well various financial activities involving the Iranian </w:t>
      </w:r>
      <w:proofErr w:type="spellStart"/>
      <w:r w:rsidRPr="001870D4">
        <w:rPr>
          <w:rFonts w:asciiTheme="minorHAnsi" w:hAnsiTheme="minorHAnsi" w:cstheme="minorHAnsi"/>
          <w:sz w:val="14"/>
        </w:rPr>
        <w:t>rial</w:t>
      </w:r>
      <w:proofErr w:type="spellEnd"/>
      <w:r w:rsidRPr="001870D4">
        <w:rPr>
          <w:rFonts w:asciiTheme="minorHAnsi" w:hAnsiTheme="minorHAnsi" w:cstheme="minorHAnsi"/>
          <w:sz w:val="14"/>
        </w:rPr>
        <w:t xml:space="preserve"> and sale of U.S. banknotes. The second phase, ending in November, requires compliance with the heaviest sanctions on the Iranian oil and energy sectors, as well as the central bank and other financial institutions. To increase the bite of these sanctions on the Iranian economy, President Trump also reinstated secondary sanctions, imposing the same restrictions on all economic entities outside the United States that continue economic engagement with Iran in prohibited trade or finance. As these deadlines loom, most E.U. companies and banks will forgo their ventures with Iranian partners in favor of retaining access to more profitable U.S. markets. At the same time, the European Union has invoked a blocking statute to insulate its companies from these as best as it can. Following the decision to reinstate secondary sanctions, Secretary of State Mike Pompeo unveiled 12 demands for changed Iranian behavior in Syria, in its support for terrorism, and in its repression of human rights. Punishing sanctions, with secondary sanctions as a cornerstone, can achieve these policy goals. The administration soon after acknowledged that full regime change in Iran is the preferred outcome of this strategy. But </w:t>
      </w:r>
      <w:r w:rsidRPr="001870D4">
        <w:rPr>
          <w:rStyle w:val="StyleUnderline"/>
          <w:rFonts w:asciiTheme="minorHAnsi" w:hAnsiTheme="minorHAnsi" w:cstheme="minorHAnsi"/>
        </w:rPr>
        <w:t>will</w:t>
      </w:r>
      <w:r w:rsidRPr="001870D4">
        <w:rPr>
          <w:rFonts w:asciiTheme="minorHAnsi" w:hAnsiTheme="minorHAnsi" w:cstheme="minorHAnsi"/>
          <w:sz w:val="14"/>
        </w:rPr>
        <w:t xml:space="preserve"> these </w:t>
      </w:r>
      <w:r w:rsidRPr="001870D4">
        <w:rPr>
          <w:rStyle w:val="StyleUnderline"/>
          <w:rFonts w:asciiTheme="minorHAnsi" w:hAnsiTheme="minorHAnsi" w:cstheme="minorHAnsi"/>
        </w:rPr>
        <w:t>secondary sanctions attain these goals?</w:t>
      </w:r>
      <w:r w:rsidRPr="001870D4">
        <w:rPr>
          <w:rFonts w:asciiTheme="minorHAnsi" w:hAnsiTheme="minorHAnsi" w:cstheme="minorHAnsi"/>
          <w:sz w:val="14"/>
        </w:rPr>
        <w:t xml:space="preserve"> Despite their strength, </w:t>
      </w:r>
      <w:r w:rsidRPr="001870D4">
        <w:rPr>
          <w:rStyle w:val="Emphasis"/>
          <w:rFonts w:asciiTheme="minorHAnsi" w:hAnsiTheme="minorHAnsi" w:cstheme="minorHAnsi"/>
        </w:rPr>
        <w:t>my prognosis is negative</w:t>
      </w:r>
      <w:r w:rsidRPr="001870D4">
        <w:rPr>
          <w:rFonts w:asciiTheme="minorHAnsi" w:hAnsiTheme="minorHAnsi" w:cstheme="minorHAnsi"/>
          <w:sz w:val="14"/>
        </w:rPr>
        <w:t xml:space="preserve">. First, </w:t>
      </w:r>
      <w:r w:rsidRPr="001870D4">
        <w:rPr>
          <w:rStyle w:val="Emphasis"/>
          <w:rFonts w:asciiTheme="minorHAnsi" w:hAnsiTheme="minorHAnsi" w:cstheme="minorHAnsi"/>
        </w:rPr>
        <w:t>sanctions attract allies only if they are mechanisms in service to a foreign policy that</w:t>
      </w:r>
      <w:r w:rsidRPr="001870D4">
        <w:rPr>
          <w:rFonts w:asciiTheme="minorHAnsi" w:hAnsiTheme="minorHAnsi" w:cstheme="minorHAnsi"/>
          <w:sz w:val="14"/>
        </w:rPr>
        <w:t xml:space="preserve"> also </w:t>
      </w:r>
      <w:r w:rsidRPr="001870D4">
        <w:rPr>
          <w:rStyle w:val="Emphasis"/>
          <w:rFonts w:asciiTheme="minorHAnsi" w:hAnsiTheme="minorHAnsi" w:cstheme="minorHAnsi"/>
        </w:rPr>
        <w:t>employs other diplomatic tools</w:t>
      </w:r>
      <w:r w:rsidRPr="001870D4">
        <w:rPr>
          <w:rFonts w:asciiTheme="minorHAnsi" w:hAnsiTheme="minorHAnsi" w:cstheme="minorHAnsi"/>
          <w:sz w:val="14"/>
        </w:rPr>
        <w:t xml:space="preserve"> to attain their goals. </w:t>
      </w:r>
      <w:r w:rsidRPr="001870D4">
        <w:rPr>
          <w:rStyle w:val="StyleUnderline"/>
          <w:rFonts w:asciiTheme="minorHAnsi" w:hAnsiTheme="minorHAnsi" w:cstheme="minorHAnsi"/>
        </w:rPr>
        <w:t>To impose secondary sanctions on friend and foe</w:t>
      </w:r>
      <w:r w:rsidRPr="001870D4">
        <w:rPr>
          <w:rFonts w:asciiTheme="minorHAnsi" w:hAnsiTheme="minorHAnsi" w:cstheme="minorHAnsi"/>
          <w:sz w:val="14"/>
        </w:rPr>
        <w:t xml:space="preserve"> alike </w:t>
      </w:r>
      <w:r w:rsidRPr="001870D4">
        <w:rPr>
          <w:rStyle w:val="StyleUnderline"/>
          <w:rFonts w:asciiTheme="minorHAnsi" w:hAnsiTheme="minorHAnsi" w:cstheme="minorHAnsi"/>
        </w:rPr>
        <w:t>so they join this coercive campaign demands a smart appeal to the political economy concerns at stake in each relationship. For friends to support sanctions despite the economic losses requires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to articulate the shared goals of the wider policy</w:t>
      </w:r>
      <w:r w:rsidRPr="001870D4">
        <w:rPr>
          <w:rFonts w:asciiTheme="minorHAnsi" w:hAnsiTheme="minorHAnsi" w:cstheme="minorHAnsi"/>
          <w:sz w:val="14"/>
        </w:rPr>
        <w:t xml:space="preserve"> that makes their pain temporary and worth it. With foes, the United States must either make it far too costly for the foe to assist the primary target, or to offer incentives on other tension points in exchange for cooperation in economic targeting. </w:t>
      </w:r>
      <w:r w:rsidRPr="001870D4">
        <w:rPr>
          <w:rStyle w:val="StyleUnderline"/>
          <w:rFonts w:asciiTheme="minorHAnsi" w:hAnsiTheme="minorHAnsi" w:cstheme="minorHAnsi"/>
        </w:rPr>
        <w:t>Any honest assessment shows</w:t>
      </w:r>
      <w:r w:rsidRPr="001870D4">
        <w:rPr>
          <w:rStyle w:val="Emphasis"/>
          <w:rFonts w:asciiTheme="minorHAnsi" w:hAnsiTheme="minorHAnsi" w:cstheme="minorHAnsi"/>
        </w:rPr>
        <w:t xml:space="preserve"> the administration has not articulated a coherent foreign policy</w:t>
      </w:r>
      <w:r w:rsidRPr="001870D4">
        <w:rPr>
          <w:rFonts w:asciiTheme="minorHAnsi" w:hAnsiTheme="minorHAnsi" w:cstheme="minorHAnsi"/>
          <w:sz w:val="14"/>
        </w:rPr>
        <w:t xml:space="preserve"> </w:t>
      </w:r>
      <w:r w:rsidRPr="001870D4">
        <w:rPr>
          <w:rStyle w:val="Emphasis"/>
          <w:rFonts w:asciiTheme="minorHAnsi" w:hAnsiTheme="minorHAnsi" w:cstheme="minorHAnsi"/>
        </w:rPr>
        <w:t>that will lead to sanctions success.</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Nothing could more undermine the forming of an effective </w:t>
      </w:r>
      <w:proofErr w:type="gramStart"/>
      <w:r w:rsidRPr="001870D4">
        <w:rPr>
          <w:rStyle w:val="StyleUnderline"/>
          <w:rFonts w:asciiTheme="minorHAnsi" w:hAnsiTheme="minorHAnsi" w:cstheme="minorHAnsi"/>
        </w:rPr>
        <w:t>sanctions</w:t>
      </w:r>
      <w:proofErr w:type="gramEnd"/>
      <w:r w:rsidRPr="001870D4">
        <w:rPr>
          <w:rStyle w:val="StyleUnderline"/>
          <w:rFonts w:asciiTheme="minorHAnsi" w:hAnsiTheme="minorHAnsi" w:cstheme="minorHAnsi"/>
        </w:rPr>
        <w:t xml:space="preserve"> coalition than a tariff and trade war that attacks friends and sends contradictory signals to foes</w:t>
      </w:r>
      <w:r w:rsidRPr="001870D4">
        <w:rPr>
          <w:rFonts w:asciiTheme="minorHAnsi" w:hAnsiTheme="minorHAnsi" w:cstheme="minorHAnsi"/>
          <w:sz w:val="14"/>
        </w:rPr>
        <w:t xml:space="preserve">. Most damaging is the deprecating diplomatic behavior of President Trump toward allies and then imposing secondary sanctions that follow tariffs on their companies. Moreover, the allies reject categorically </w:t>
      </w:r>
      <w:r w:rsidRPr="001870D4">
        <w:rPr>
          <w:rStyle w:val="StyleUnderline"/>
          <w:rFonts w:asciiTheme="minorHAnsi" w:hAnsiTheme="minorHAnsi" w:cstheme="minorHAnsi"/>
        </w:rPr>
        <w:t>the U.S. withdrawal from the Iran nuclear deal as the basis for new sanctions and believe that the demands are not best realized by sanctions.</w:t>
      </w:r>
      <w:r w:rsidRPr="001870D4">
        <w:rPr>
          <w:rFonts w:asciiTheme="minorHAnsi" w:hAnsiTheme="minorHAnsi" w:cstheme="minorHAnsi"/>
          <w:sz w:val="14"/>
        </w:rPr>
        <w:t xml:space="preserve"> Our foe, </w:t>
      </w:r>
      <w:r w:rsidRPr="001870D4">
        <w:rPr>
          <w:rStyle w:val="Emphasis"/>
          <w:rFonts w:asciiTheme="minorHAnsi" w:hAnsiTheme="minorHAnsi" w:cstheme="minorHAnsi"/>
        </w:rPr>
        <w:t>Russia, is already under heavy Western sanctions</w:t>
      </w:r>
      <w:r w:rsidRPr="001870D4">
        <w:rPr>
          <w:rFonts w:asciiTheme="minorHAnsi" w:hAnsiTheme="minorHAnsi" w:cstheme="minorHAnsi"/>
          <w:sz w:val="14"/>
        </w:rPr>
        <w:t xml:space="preserve">. But </w:t>
      </w:r>
      <w:r w:rsidRPr="001870D4">
        <w:rPr>
          <w:rStyle w:val="Emphasis"/>
          <w:rFonts w:asciiTheme="minorHAnsi" w:hAnsiTheme="minorHAnsi" w:cstheme="minorHAnsi"/>
        </w:rPr>
        <w:t>isolating Iran from Western money and companies permits Moscow to fill the market void</w:t>
      </w:r>
      <w:r w:rsidRPr="001870D4">
        <w:rPr>
          <w:rFonts w:asciiTheme="minorHAnsi" w:hAnsiTheme="minorHAnsi" w:cstheme="minorHAnsi"/>
          <w:sz w:val="14"/>
        </w:rPr>
        <w:t xml:space="preserve"> in various high profit areas. </w:t>
      </w:r>
      <w:r w:rsidRPr="001870D4">
        <w:rPr>
          <w:rStyle w:val="Emphasis"/>
          <w:rFonts w:asciiTheme="minorHAnsi" w:hAnsiTheme="minorHAnsi" w:cstheme="minorHAnsi"/>
        </w:rPr>
        <w:t>For China, facing a growing trade war</w:t>
      </w:r>
      <w:r w:rsidRPr="001870D4">
        <w:rPr>
          <w:rFonts w:asciiTheme="minorHAnsi" w:hAnsiTheme="minorHAnsi" w:cstheme="minorHAnsi"/>
          <w:sz w:val="14"/>
        </w:rPr>
        <w:t xml:space="preserve"> with the administration,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stands ready to further punish Beijing</w:t>
      </w:r>
      <w:r w:rsidRPr="001870D4">
        <w:rPr>
          <w:rFonts w:asciiTheme="minorHAnsi" w:hAnsiTheme="minorHAnsi" w:cstheme="minorHAnsi"/>
          <w:sz w:val="14"/>
        </w:rPr>
        <w:t xml:space="preserve"> unless it ends its purchase of Iranian oil, </w:t>
      </w:r>
      <w:r w:rsidRPr="001870D4">
        <w:rPr>
          <w:rStyle w:val="StyleUnderline"/>
          <w:rFonts w:asciiTheme="minorHAnsi" w:hAnsiTheme="minorHAnsi" w:cstheme="minorHAnsi"/>
        </w:rPr>
        <w:t>which will not happen.</w:t>
      </w:r>
      <w:r w:rsidRPr="001870D4">
        <w:rPr>
          <w:rFonts w:asciiTheme="minorHAnsi" w:hAnsiTheme="minorHAnsi" w:cstheme="minorHAnsi"/>
          <w:sz w:val="14"/>
        </w:rPr>
        <w:t xml:space="preserve"> Even worse, </w:t>
      </w:r>
      <w:r w:rsidRPr="001870D4">
        <w:rPr>
          <w:rStyle w:val="StyleUnderline"/>
          <w:rFonts w:asciiTheme="minorHAnsi" w:hAnsiTheme="minorHAnsi" w:cstheme="minorHAnsi"/>
        </w:rPr>
        <w:t>there is no vision in Washington for how to keep China committed to full implementation of North Korean sanctions</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in light of</w:t>
      </w:r>
      <w:proofErr w:type="gramEnd"/>
      <w:r w:rsidRPr="001870D4">
        <w:rPr>
          <w:rFonts w:asciiTheme="minorHAnsi" w:hAnsiTheme="minorHAnsi" w:cstheme="minorHAnsi"/>
          <w:sz w:val="14"/>
        </w:rPr>
        <w:t xml:space="preserve"> these other punishing measures the United States is enacting. Finally, most economists believe </w:t>
      </w:r>
      <w:r w:rsidRPr="001870D4">
        <w:rPr>
          <w:rStyle w:val="Emphasis"/>
          <w:rFonts w:asciiTheme="minorHAnsi" w:hAnsiTheme="minorHAnsi" w:cstheme="minorHAnsi"/>
        </w:rPr>
        <w:t>a variety of factors</w:t>
      </w:r>
      <w:r w:rsidRPr="001870D4">
        <w:rPr>
          <w:rFonts w:asciiTheme="minorHAnsi" w:hAnsiTheme="minorHAnsi" w:cstheme="minorHAnsi"/>
          <w:sz w:val="14"/>
        </w:rPr>
        <w:t xml:space="preserve">, </w:t>
      </w:r>
      <w:r w:rsidRPr="001870D4">
        <w:rPr>
          <w:rStyle w:val="StyleUnderline"/>
          <w:rFonts w:asciiTheme="minorHAnsi" w:hAnsiTheme="minorHAnsi" w:cstheme="minorHAnsi"/>
        </w:rPr>
        <w:t>including the recent growth of the Iranian business and labor</w:t>
      </w:r>
      <w:r w:rsidRPr="001870D4">
        <w:rPr>
          <w:rFonts w:asciiTheme="minorHAnsi" w:hAnsiTheme="minorHAnsi" w:cstheme="minorHAnsi"/>
          <w:sz w:val="14"/>
        </w:rPr>
        <w:t xml:space="preserve">, </w:t>
      </w:r>
      <w:r w:rsidRPr="001870D4">
        <w:rPr>
          <w:rStyle w:val="Emphasis"/>
          <w:rFonts w:asciiTheme="minorHAnsi" w:hAnsiTheme="minorHAnsi" w:cstheme="minorHAnsi"/>
        </w:rPr>
        <w:t>will permit Tehran to withstand new sanctions</w:t>
      </w:r>
      <w:r w:rsidRPr="001870D4">
        <w:rPr>
          <w:rFonts w:asciiTheme="minorHAnsi" w:hAnsiTheme="minorHAnsi" w:cstheme="minorHAnsi"/>
          <w:sz w:val="14"/>
        </w:rPr>
        <w:t xml:space="preserve">. </w:t>
      </w:r>
      <w:r w:rsidRPr="001870D4">
        <w:rPr>
          <w:rStyle w:val="StyleUnderline"/>
          <w:rFonts w:asciiTheme="minorHAnsi" w:hAnsiTheme="minorHAnsi" w:cstheme="minorHAnsi"/>
        </w:rPr>
        <w:t>New trading and investment partners, including Turkey and India, wait in the wings alongside Russia and China to replace Western market share</w:t>
      </w:r>
      <w:r w:rsidRPr="001870D4">
        <w:rPr>
          <w:rFonts w:asciiTheme="minorHAnsi" w:hAnsiTheme="minorHAnsi" w:cstheme="minorHAnsi"/>
          <w:sz w:val="14"/>
        </w:rPr>
        <w:t xml:space="preserve">. Moreover, </w:t>
      </w:r>
      <w:r w:rsidRPr="001870D4">
        <w:rPr>
          <w:rStyle w:val="StyleUnderline"/>
          <w:rFonts w:asciiTheme="minorHAnsi" w:hAnsiTheme="minorHAnsi" w:cstheme="minorHAnsi"/>
        </w:rPr>
        <w:t xml:space="preserve">the quick uptick in oil prices </w:t>
      </w:r>
      <w:r w:rsidRPr="001870D4">
        <w:rPr>
          <w:rFonts w:asciiTheme="minorHAnsi" w:hAnsiTheme="minorHAnsi" w:cstheme="minorHAnsi"/>
          <w:sz w:val="14"/>
        </w:rPr>
        <w:t xml:space="preserve">triggered by announcing these latest sanctions </w:t>
      </w:r>
      <w:r w:rsidRPr="001870D4">
        <w:rPr>
          <w:rStyle w:val="StyleUnderline"/>
          <w:rFonts w:asciiTheme="minorHAnsi" w:hAnsiTheme="minorHAnsi" w:cstheme="minorHAnsi"/>
        </w:rPr>
        <w:t>illustrates that market volatility may result in more negative global impact from sanctions than foreseen</w:t>
      </w:r>
      <w:r w:rsidRPr="001870D4">
        <w:rPr>
          <w:rFonts w:asciiTheme="minorHAnsi" w:hAnsiTheme="minorHAnsi" w:cstheme="minorHAnsi"/>
          <w:sz w:val="14"/>
        </w:rPr>
        <w:t xml:space="preserve">. Thus, Iran can hold much of the economic pain of sanctions at bay. This failure of the current U.S. sanctions strategy will not be due to its lack of punishing power. Rather, the administration is singularly pursuing regime change through the misapplication of the sanctions tool. This is not the best foreign policy to use here. </w:t>
      </w:r>
      <w:r w:rsidRPr="001870D4">
        <w:rPr>
          <w:rStyle w:val="Emphasis"/>
          <w:rFonts w:asciiTheme="minorHAnsi" w:hAnsiTheme="minorHAnsi" w:cstheme="minorHAnsi"/>
        </w:rPr>
        <w:t>Secondary sanctions imposed during a chaotic trade war ignore costs to allies, provide advantages for our foes, and will have limited impact on the Iranian economy</w:t>
      </w:r>
      <w:r w:rsidRPr="001870D4">
        <w:rPr>
          <w:rFonts w:asciiTheme="minorHAnsi" w:hAnsiTheme="minorHAnsi" w:cstheme="minorHAnsi"/>
          <w:sz w:val="14"/>
        </w:rPr>
        <w:t>.</w:t>
      </w:r>
    </w:p>
    <w:p w:rsidR="00CA1586" w:rsidRPr="001870D4" w:rsidRDefault="00CA1586" w:rsidP="00E71567">
      <w:pPr>
        <w:pStyle w:val="Heading2"/>
        <w:rPr>
          <w:rFonts w:asciiTheme="minorHAnsi" w:hAnsiTheme="minorHAnsi" w:cstheme="minorHAnsi"/>
        </w:rPr>
      </w:pPr>
      <w:r w:rsidRPr="001870D4">
        <w:rPr>
          <w:rFonts w:asciiTheme="minorHAnsi" w:hAnsiTheme="minorHAnsi" w:cstheme="minorHAnsi"/>
        </w:rPr>
        <w:t>North Korea</w:t>
      </w:r>
    </w:p>
    <w:p w:rsidR="00CA1586" w:rsidRPr="001870D4" w:rsidRDefault="00CA1586" w:rsidP="00CA1586">
      <w:pPr>
        <w:pStyle w:val="Heading4"/>
        <w:rPr>
          <w:rFonts w:asciiTheme="minorHAnsi" w:hAnsiTheme="minorHAnsi" w:cstheme="minorHAnsi"/>
        </w:rPr>
      </w:pPr>
      <w:r w:rsidRPr="001870D4">
        <w:rPr>
          <w:rFonts w:asciiTheme="minorHAnsi" w:hAnsiTheme="minorHAnsi" w:cstheme="minorHAnsi"/>
        </w:rPr>
        <w:t>Underground North Korean economy circumvents any sanctions – empirics prove</w:t>
      </w:r>
    </w:p>
    <w:p w:rsidR="00CA1586" w:rsidRPr="001870D4" w:rsidRDefault="00CA1586" w:rsidP="00CA1586">
      <w:pPr>
        <w:rPr>
          <w:rFonts w:asciiTheme="minorHAnsi" w:hAnsiTheme="minorHAnsi" w:cstheme="minorHAnsi"/>
        </w:rPr>
      </w:pPr>
      <w:r w:rsidRPr="001870D4">
        <w:rPr>
          <w:rStyle w:val="Style13ptBold"/>
          <w:rFonts w:asciiTheme="minorHAnsi" w:hAnsiTheme="minorHAnsi" w:cstheme="minorHAnsi"/>
        </w:rPr>
        <w:t>Ma 17</w:t>
      </w:r>
      <w:r w:rsidRPr="001870D4">
        <w:rPr>
          <w:rFonts w:asciiTheme="minorHAnsi" w:hAnsiTheme="minorHAnsi" w:cstheme="minorHAnsi"/>
        </w:rPr>
        <w:t xml:space="preserve"> (Alexandra, reporter covering geopolitics, China, and breaking news, Business Insider, “Why UN sanctions on North Korea aren't working, according to experts,” </w:t>
      </w:r>
      <w:hyperlink r:id="rId87" w:history="1">
        <w:r w:rsidRPr="001870D4">
          <w:rPr>
            <w:rStyle w:val="Hyperlink"/>
            <w:rFonts w:asciiTheme="minorHAnsi" w:hAnsiTheme="minorHAnsi" w:cstheme="minorHAnsi"/>
          </w:rPr>
          <w:t>https://www.businessinsider.com/north-korea-why-un-sanctions-not-working-2017-9</w:t>
        </w:r>
      </w:hyperlink>
      <w:r w:rsidRPr="001870D4">
        <w:rPr>
          <w:rFonts w:asciiTheme="minorHAnsi" w:hAnsiTheme="minorHAnsi" w:cstheme="minorHAnsi"/>
        </w:rPr>
        <w:t>, 9/21/2017, 7/6/2019) DG</w:t>
      </w:r>
    </w:p>
    <w:p w:rsidR="00CA1586" w:rsidRPr="001870D4" w:rsidRDefault="00CA1586" w:rsidP="00CA1586">
      <w:pPr>
        <w:rPr>
          <w:rStyle w:val="Emphasis"/>
          <w:rFonts w:asciiTheme="minorHAnsi" w:hAnsiTheme="minorHAnsi" w:cstheme="minorHAnsi"/>
        </w:rPr>
      </w:pPr>
      <w:r w:rsidRPr="001870D4">
        <w:rPr>
          <w:rFonts w:asciiTheme="minorHAnsi" w:hAnsiTheme="minorHAnsi" w:cstheme="minorHAnsi"/>
          <w:sz w:val="12"/>
        </w:rPr>
        <w:t xml:space="preserve">Over the past six weeks, </w:t>
      </w:r>
      <w:r w:rsidRPr="001870D4">
        <w:rPr>
          <w:rStyle w:val="StyleUnderline"/>
          <w:rFonts w:asciiTheme="minorHAnsi" w:hAnsiTheme="minorHAnsi" w:cstheme="minorHAnsi"/>
        </w:rPr>
        <w:t>the U</w:t>
      </w:r>
      <w:r w:rsidRPr="001870D4">
        <w:rPr>
          <w:rFonts w:asciiTheme="minorHAnsi" w:hAnsiTheme="minorHAnsi" w:cstheme="minorHAnsi"/>
          <w:sz w:val="12"/>
        </w:rPr>
        <w:t xml:space="preserve">nited </w:t>
      </w:r>
      <w:r w:rsidRPr="001870D4">
        <w:rPr>
          <w:rStyle w:val="StyleUnderline"/>
          <w:rFonts w:asciiTheme="minorHAnsi" w:hAnsiTheme="minorHAnsi" w:cstheme="minorHAnsi"/>
        </w:rPr>
        <w:t>N</w:t>
      </w:r>
      <w:r w:rsidRPr="001870D4">
        <w:rPr>
          <w:rFonts w:asciiTheme="minorHAnsi" w:hAnsiTheme="minorHAnsi" w:cstheme="minorHAnsi"/>
          <w:sz w:val="12"/>
        </w:rPr>
        <w:t xml:space="preserve">ations </w:t>
      </w:r>
      <w:r w:rsidRPr="001870D4">
        <w:rPr>
          <w:rStyle w:val="StyleUnderline"/>
          <w:rFonts w:asciiTheme="minorHAnsi" w:hAnsiTheme="minorHAnsi" w:cstheme="minorHAnsi"/>
        </w:rPr>
        <w:t>Security Council has passed two</w:t>
      </w:r>
      <w:r w:rsidRPr="001870D4">
        <w:rPr>
          <w:rFonts w:asciiTheme="minorHAnsi" w:hAnsiTheme="minorHAnsi" w:cstheme="minorHAnsi"/>
          <w:sz w:val="12"/>
        </w:rPr>
        <w:t xml:space="preserve"> fresh </w:t>
      </w:r>
      <w:r w:rsidRPr="001870D4">
        <w:rPr>
          <w:rStyle w:val="StyleUnderline"/>
          <w:rFonts w:asciiTheme="minorHAnsi" w:hAnsiTheme="minorHAnsi" w:cstheme="minorHAnsi"/>
        </w:rPr>
        <w:t xml:space="preserve">rounds of sanctions </w:t>
      </w:r>
      <w:proofErr w:type="gramStart"/>
      <w:r w:rsidRPr="001870D4">
        <w:rPr>
          <w:rStyle w:val="StyleUnderline"/>
          <w:rFonts w:asciiTheme="minorHAnsi" w:hAnsiTheme="minorHAnsi" w:cstheme="minorHAnsi"/>
        </w:rPr>
        <w:t>in an attempt to</w:t>
      </w:r>
      <w:proofErr w:type="gramEnd"/>
      <w:r w:rsidRPr="001870D4">
        <w:rPr>
          <w:rStyle w:val="StyleUnderline"/>
          <w:rFonts w:asciiTheme="minorHAnsi" w:hAnsiTheme="minorHAnsi" w:cstheme="minorHAnsi"/>
        </w:rPr>
        <w:t xml:space="preserve"> curb North Korea's nuclear </w:t>
      </w:r>
      <w:proofErr w:type="spellStart"/>
      <w:r w:rsidRPr="001870D4">
        <w:rPr>
          <w:rStyle w:val="StyleUnderline"/>
          <w:rFonts w:asciiTheme="minorHAnsi" w:hAnsiTheme="minorHAnsi" w:cstheme="minorHAnsi"/>
        </w:rPr>
        <w:t>programme</w:t>
      </w:r>
      <w:proofErr w:type="spellEnd"/>
      <w:r w:rsidRPr="001870D4">
        <w:rPr>
          <w:rStyle w:val="StyleUnderline"/>
          <w:rFonts w:asciiTheme="minorHAnsi" w:hAnsiTheme="minorHAnsi" w:cstheme="minorHAnsi"/>
        </w:rPr>
        <w:t>. The first</w:t>
      </w:r>
      <w:r w:rsidRPr="001870D4">
        <w:rPr>
          <w:rFonts w:asciiTheme="minorHAnsi" w:hAnsiTheme="minorHAnsi" w:cstheme="minorHAnsi"/>
          <w:sz w:val="12"/>
        </w:rPr>
        <w:t xml:space="preserve">, in August, </w:t>
      </w:r>
      <w:r w:rsidRPr="001870D4">
        <w:rPr>
          <w:rStyle w:val="StyleUnderline"/>
          <w:rFonts w:asciiTheme="minorHAnsi" w:hAnsiTheme="minorHAnsi" w:cstheme="minorHAnsi"/>
        </w:rPr>
        <w:t>threatened to cut the country's export revenue by a third. A second one</w:t>
      </w:r>
      <w:r w:rsidRPr="001870D4">
        <w:rPr>
          <w:rFonts w:asciiTheme="minorHAnsi" w:hAnsiTheme="minorHAnsi" w:cstheme="minorHAnsi"/>
          <w:sz w:val="12"/>
        </w:rPr>
        <w:t xml:space="preserve"> in September </w:t>
      </w:r>
      <w:r w:rsidRPr="001870D4">
        <w:rPr>
          <w:rStyle w:val="StyleUnderline"/>
          <w:rFonts w:asciiTheme="minorHAnsi" w:hAnsiTheme="minorHAnsi" w:cstheme="minorHAnsi"/>
        </w:rPr>
        <w:t>banned its exports of textiles and capped imports of crude oil i</w:t>
      </w:r>
      <w:r w:rsidRPr="001870D4">
        <w:rPr>
          <w:rFonts w:asciiTheme="minorHAnsi" w:hAnsiTheme="minorHAnsi" w:cstheme="minorHAnsi"/>
          <w:sz w:val="12"/>
        </w:rPr>
        <w:t xml:space="preserve">nto the isolated nation. In response Kim Jong Un threatened "thousands-fold" revenge and "the greatest pain and suffering" on the United States, which drafted the sanctions. And </w:t>
      </w:r>
      <w:r w:rsidRPr="001870D4">
        <w:rPr>
          <w:rStyle w:val="Emphasis"/>
          <w:rFonts w:asciiTheme="minorHAnsi" w:hAnsiTheme="minorHAnsi" w:cstheme="minorHAnsi"/>
        </w:rPr>
        <w:t>North Korea has shown no signs of dampening its nuclear ambitions.</w:t>
      </w:r>
      <w:r w:rsidRPr="001870D4">
        <w:rPr>
          <w:rFonts w:asciiTheme="minorHAnsi" w:hAnsiTheme="minorHAnsi" w:cstheme="minorHAnsi"/>
          <w:sz w:val="12"/>
        </w:rPr>
        <w:t xml:space="preserve"> Three days after the second round of UN sanctions, </w:t>
      </w:r>
      <w:r w:rsidRPr="001870D4">
        <w:rPr>
          <w:rStyle w:val="StyleUnderline"/>
          <w:rFonts w:asciiTheme="minorHAnsi" w:hAnsiTheme="minorHAnsi" w:cstheme="minorHAnsi"/>
        </w:rPr>
        <w:t>the country fired another missile toward Japan.</w:t>
      </w:r>
      <w:r w:rsidRPr="001870D4">
        <w:rPr>
          <w:rFonts w:asciiTheme="minorHAnsi" w:hAnsiTheme="minorHAnsi" w:cstheme="minorHAnsi"/>
          <w:sz w:val="12"/>
        </w:rPr>
        <w:t xml:space="preserve"> In fact, experts say </w:t>
      </w:r>
      <w:r w:rsidRPr="001870D4">
        <w:rPr>
          <w:rStyle w:val="Emphasis"/>
          <w:rFonts w:asciiTheme="minorHAnsi" w:hAnsiTheme="minorHAnsi" w:cstheme="minorHAnsi"/>
        </w:rPr>
        <w:t>sanctions might never succeed in isolating the North Korean economy from the rest of the world and ridding the country of nuclear weapons.</w:t>
      </w:r>
      <w:r w:rsidRPr="001870D4">
        <w:rPr>
          <w:rFonts w:asciiTheme="minorHAnsi" w:hAnsiTheme="minorHAnsi" w:cstheme="minorHAnsi"/>
          <w:sz w:val="12"/>
        </w:rPr>
        <w:t xml:space="preserve"> Here's why. </w:t>
      </w:r>
      <w:r w:rsidRPr="001870D4">
        <w:rPr>
          <w:rStyle w:val="Emphasis"/>
          <w:rFonts w:asciiTheme="minorHAnsi" w:hAnsiTheme="minorHAnsi" w:cstheme="minorHAnsi"/>
        </w:rPr>
        <w:t>1. North Korea has a secret economy</w:t>
      </w:r>
      <w:r w:rsidRPr="001870D4">
        <w:rPr>
          <w:rFonts w:asciiTheme="minorHAnsi" w:hAnsiTheme="minorHAnsi" w:cstheme="minorHAnsi"/>
          <w:sz w:val="12"/>
        </w:rPr>
        <w:t xml:space="preserve"> </w:t>
      </w:r>
      <w:r w:rsidRPr="001870D4">
        <w:rPr>
          <w:rStyle w:val="Emphasis"/>
          <w:rFonts w:asciiTheme="minorHAnsi" w:hAnsiTheme="minorHAnsi" w:cstheme="minorHAnsi"/>
        </w:rPr>
        <w:t>under the radar of international monitor</w:t>
      </w:r>
      <w:r w:rsidRPr="001870D4">
        <w:rPr>
          <w:rFonts w:asciiTheme="minorHAnsi" w:hAnsiTheme="minorHAnsi" w:cstheme="minorHAnsi"/>
          <w:sz w:val="12"/>
        </w:rPr>
        <w:t xml:space="preserve">s </w:t>
      </w:r>
      <w:r w:rsidRPr="001870D4">
        <w:rPr>
          <w:rStyle w:val="StyleUnderline"/>
          <w:rFonts w:asciiTheme="minorHAnsi" w:hAnsiTheme="minorHAnsi" w:cstheme="minorHAnsi"/>
        </w:rPr>
        <w:t>North Korea has been under various</w:t>
      </w:r>
      <w:r w:rsidRPr="001870D4">
        <w:rPr>
          <w:rFonts w:asciiTheme="minorHAnsi" w:hAnsiTheme="minorHAnsi" w:cstheme="minorHAnsi"/>
          <w:sz w:val="12"/>
        </w:rPr>
        <w:t xml:space="preserve"> economic </w:t>
      </w:r>
      <w:r w:rsidRPr="001870D4">
        <w:rPr>
          <w:rStyle w:val="StyleUnderline"/>
          <w:rFonts w:asciiTheme="minorHAnsi" w:hAnsiTheme="minorHAnsi" w:cstheme="minorHAnsi"/>
        </w:rPr>
        <w:t>restrictions</w:t>
      </w:r>
      <w:r w:rsidRPr="001870D4">
        <w:rPr>
          <w:rFonts w:asciiTheme="minorHAnsi" w:hAnsiTheme="minorHAnsi" w:cstheme="minorHAnsi"/>
          <w:sz w:val="12"/>
        </w:rPr>
        <w:t xml:space="preserve"> for decades, </w:t>
      </w:r>
      <w:r w:rsidRPr="001870D4">
        <w:rPr>
          <w:rStyle w:val="StyleUnderline"/>
          <w:rFonts w:asciiTheme="minorHAnsi" w:hAnsiTheme="minorHAnsi" w:cstheme="minorHAnsi"/>
        </w:rPr>
        <w:t>and is</w:t>
      </w:r>
      <w:r w:rsidRPr="001870D4">
        <w:rPr>
          <w:rFonts w:asciiTheme="minorHAnsi" w:hAnsiTheme="minorHAnsi" w:cstheme="minorHAnsi"/>
          <w:sz w:val="12"/>
        </w:rPr>
        <w:t xml:space="preserve"> pretty </w:t>
      </w:r>
      <w:r w:rsidRPr="001870D4">
        <w:rPr>
          <w:rStyle w:val="StyleUnderline"/>
          <w:rFonts w:asciiTheme="minorHAnsi" w:hAnsiTheme="minorHAnsi" w:cstheme="minorHAnsi"/>
        </w:rPr>
        <w:t>used to</w:t>
      </w:r>
      <w:r w:rsidRPr="001870D4">
        <w:rPr>
          <w:rFonts w:asciiTheme="minorHAnsi" w:hAnsiTheme="minorHAnsi" w:cstheme="minorHAnsi"/>
          <w:sz w:val="12"/>
        </w:rPr>
        <w:t xml:space="preserve"> dealing with </w:t>
      </w:r>
      <w:r w:rsidRPr="001870D4">
        <w:rPr>
          <w:rStyle w:val="StyleUnderline"/>
          <w:rFonts w:asciiTheme="minorHAnsi" w:hAnsiTheme="minorHAnsi" w:cstheme="minorHAnsi"/>
        </w:rPr>
        <w:t>them</w:t>
      </w:r>
      <w:r w:rsidRPr="001870D4">
        <w:rPr>
          <w:rFonts w:asciiTheme="minorHAnsi" w:hAnsiTheme="minorHAnsi" w:cstheme="minorHAnsi"/>
          <w:sz w:val="12"/>
        </w:rPr>
        <w:t xml:space="preserve">, according to Benjamin </w:t>
      </w:r>
      <w:proofErr w:type="spellStart"/>
      <w:r w:rsidRPr="001870D4">
        <w:rPr>
          <w:rFonts w:asciiTheme="minorHAnsi" w:hAnsiTheme="minorHAnsi" w:cstheme="minorHAnsi"/>
          <w:sz w:val="12"/>
        </w:rPr>
        <w:t>Katzeff</w:t>
      </w:r>
      <w:proofErr w:type="spellEnd"/>
      <w:r w:rsidRPr="001870D4">
        <w:rPr>
          <w:rFonts w:asciiTheme="minorHAnsi" w:hAnsiTheme="minorHAnsi" w:cstheme="minorHAnsi"/>
          <w:sz w:val="12"/>
        </w:rPr>
        <w:t xml:space="preserve"> Silberstein, an associate scholar at the Foreign Policy Research Institute and co-editor of North Korean Economy Watch. He told Business Insider: "Because it's been under various forms of sanctions for many years, </w:t>
      </w:r>
      <w:r w:rsidRPr="001870D4">
        <w:rPr>
          <w:rStyle w:val="StyleUnderline"/>
          <w:rFonts w:asciiTheme="minorHAnsi" w:hAnsiTheme="minorHAnsi" w:cstheme="minorHAnsi"/>
        </w:rPr>
        <w:t>the regime has been forced to use channels and methods outside of official frameworks, making the North Korean government very savvy when it comes to acquiring the goods that it needs</w:t>
      </w:r>
      <w:r w:rsidRPr="001870D4">
        <w:rPr>
          <w:rFonts w:asciiTheme="minorHAnsi" w:hAnsiTheme="minorHAnsi" w:cstheme="minorHAnsi"/>
          <w:sz w:val="12"/>
        </w:rPr>
        <w:t xml:space="preserve">." A major strand of this strategy is a web of overseas shell companies and brokers, according to somebody with inside knowledge of the top levels of North Korean government. Ri Jong Ho worked as a senior official at Office 39, a secretive cabal that operates slush funds for the country's leaders, before he defected in 2014. "North Korea has procured Russia-produced fuel from Singapore brokers and others since the 1990s," Ri told Japan's Kyodo newspaper in June. According to Ri, </w:t>
      </w:r>
      <w:r w:rsidRPr="001870D4">
        <w:rPr>
          <w:rStyle w:val="StyleUnderline"/>
          <w:rFonts w:asciiTheme="minorHAnsi" w:hAnsiTheme="minorHAnsi" w:cstheme="minorHAnsi"/>
        </w:rPr>
        <w:t>Office 39</w:t>
      </w:r>
      <w:r w:rsidRPr="001870D4">
        <w:rPr>
          <w:rFonts w:asciiTheme="minorHAnsi" w:hAnsiTheme="minorHAnsi" w:cstheme="minorHAnsi"/>
          <w:sz w:val="12"/>
        </w:rPr>
        <w:t xml:space="preserve"> also </w:t>
      </w:r>
      <w:r w:rsidRPr="001870D4">
        <w:rPr>
          <w:rStyle w:val="StyleUnderline"/>
          <w:rFonts w:asciiTheme="minorHAnsi" w:hAnsiTheme="minorHAnsi" w:cstheme="minorHAnsi"/>
        </w:rPr>
        <w:t>used names of Chinese and Russian contacts to open bank accounts to access international markets on several occasions. The country</w:t>
      </w:r>
      <w:r w:rsidRPr="001870D4">
        <w:rPr>
          <w:rFonts w:asciiTheme="minorHAnsi" w:hAnsiTheme="minorHAnsi" w:cstheme="minorHAnsi"/>
          <w:sz w:val="12"/>
        </w:rPr>
        <w:t xml:space="preserve"> also </w:t>
      </w:r>
      <w:r w:rsidRPr="001870D4">
        <w:rPr>
          <w:rStyle w:val="StyleUnderline"/>
          <w:rFonts w:asciiTheme="minorHAnsi" w:hAnsiTheme="minorHAnsi" w:cstheme="minorHAnsi"/>
        </w:rPr>
        <w:t xml:space="preserve">uses agents who buy goods for them, posing </w:t>
      </w:r>
      <w:r w:rsidRPr="001870D4">
        <w:rPr>
          <w:rFonts w:asciiTheme="minorHAnsi" w:hAnsiTheme="minorHAnsi" w:cstheme="minorHAnsi"/>
          <w:sz w:val="12"/>
        </w:rPr>
        <w:t xml:space="preserve">either </w:t>
      </w:r>
      <w:r w:rsidRPr="001870D4">
        <w:rPr>
          <w:rStyle w:val="StyleUnderline"/>
          <w:rFonts w:asciiTheme="minorHAnsi" w:hAnsiTheme="minorHAnsi" w:cstheme="minorHAnsi"/>
        </w:rPr>
        <w:t>as individuals or private companies</w:t>
      </w:r>
      <w:r w:rsidRPr="001870D4">
        <w:rPr>
          <w:rFonts w:asciiTheme="minorHAnsi" w:hAnsiTheme="minorHAnsi" w:cstheme="minorHAnsi"/>
          <w:sz w:val="12"/>
        </w:rPr>
        <w:t xml:space="preserve">, according to </w:t>
      </w:r>
      <w:proofErr w:type="spellStart"/>
      <w:r w:rsidRPr="001870D4">
        <w:rPr>
          <w:rFonts w:asciiTheme="minorHAnsi" w:hAnsiTheme="minorHAnsi" w:cstheme="minorHAnsi"/>
          <w:sz w:val="12"/>
        </w:rPr>
        <w:t>Katzeff</w:t>
      </w:r>
      <w:proofErr w:type="spellEnd"/>
      <w:r w:rsidRPr="001870D4">
        <w:rPr>
          <w:rFonts w:asciiTheme="minorHAnsi" w:hAnsiTheme="minorHAnsi" w:cstheme="minorHAnsi"/>
          <w:sz w:val="12"/>
        </w:rPr>
        <w:t xml:space="preserve"> Silberstein. </w:t>
      </w:r>
      <w:r w:rsidRPr="001870D4">
        <w:rPr>
          <w:rStyle w:val="Emphasis"/>
          <w:rFonts w:asciiTheme="minorHAnsi" w:hAnsiTheme="minorHAnsi" w:cstheme="minorHAnsi"/>
        </w:rPr>
        <w:t xml:space="preserve">They can then funnel them to the state without international monitors knowing, </w:t>
      </w:r>
      <w:r w:rsidRPr="001870D4">
        <w:rPr>
          <w:rFonts w:asciiTheme="minorHAnsi" w:hAnsiTheme="minorHAnsi" w:cstheme="minorHAnsi"/>
          <w:sz w:val="12"/>
        </w:rPr>
        <w:t xml:space="preserve">he said. </w:t>
      </w:r>
      <w:r w:rsidRPr="001870D4">
        <w:rPr>
          <w:rStyle w:val="StyleUnderline"/>
          <w:rFonts w:asciiTheme="minorHAnsi" w:hAnsiTheme="minorHAnsi" w:cstheme="minorHAnsi"/>
        </w:rPr>
        <w:t>A recent investigation by US research group C4ADS claimed to find an example of this</w:t>
      </w:r>
      <w:r w:rsidRPr="001870D4">
        <w:rPr>
          <w:rFonts w:asciiTheme="minorHAnsi" w:hAnsiTheme="minorHAnsi" w:cstheme="minorHAnsi"/>
          <w:sz w:val="12"/>
        </w:rPr>
        <w:t xml:space="preserve"> — Dandong </w:t>
      </w:r>
      <w:proofErr w:type="spellStart"/>
      <w:r w:rsidRPr="001870D4">
        <w:rPr>
          <w:rFonts w:asciiTheme="minorHAnsi" w:hAnsiTheme="minorHAnsi" w:cstheme="minorHAnsi"/>
          <w:sz w:val="12"/>
        </w:rPr>
        <w:t>Hongxiang</w:t>
      </w:r>
      <w:proofErr w:type="spellEnd"/>
      <w:r w:rsidRPr="001870D4">
        <w:rPr>
          <w:rFonts w:asciiTheme="minorHAnsi" w:hAnsiTheme="minorHAnsi" w:cstheme="minorHAnsi"/>
          <w:sz w:val="12"/>
        </w:rPr>
        <w:t xml:space="preserve"> Industrial Development (</w:t>
      </w:r>
      <w:r w:rsidRPr="001870D4">
        <w:rPr>
          <w:rStyle w:val="StyleUnderline"/>
          <w:rFonts w:asciiTheme="minorHAnsi" w:hAnsiTheme="minorHAnsi" w:cstheme="minorHAnsi"/>
        </w:rPr>
        <w:t>DHID</w:t>
      </w:r>
      <w:r w:rsidRPr="001870D4">
        <w:rPr>
          <w:rFonts w:asciiTheme="minorHAnsi" w:hAnsiTheme="minorHAnsi" w:cstheme="minorHAnsi"/>
          <w:sz w:val="12"/>
        </w:rPr>
        <w:t xml:space="preserve">), a Chinese company. </w:t>
      </w:r>
      <w:r w:rsidRPr="001870D4">
        <w:rPr>
          <w:rStyle w:val="StyleUnderline"/>
          <w:rFonts w:asciiTheme="minorHAnsi" w:hAnsiTheme="minorHAnsi" w:cstheme="minorHAnsi"/>
        </w:rPr>
        <w:t>DHID has been sanctioned</w:t>
      </w:r>
      <w:r w:rsidRPr="001870D4">
        <w:rPr>
          <w:rFonts w:asciiTheme="minorHAnsi" w:hAnsiTheme="minorHAnsi" w:cstheme="minorHAnsi"/>
          <w:sz w:val="12"/>
        </w:rPr>
        <w:t xml:space="preserve"> by the US and </w:t>
      </w:r>
      <w:r w:rsidRPr="001870D4">
        <w:rPr>
          <w:rStyle w:val="StyleUnderline"/>
          <w:rFonts w:asciiTheme="minorHAnsi" w:hAnsiTheme="minorHAnsi" w:cstheme="minorHAnsi"/>
        </w:rPr>
        <w:t xml:space="preserve">China for allegedly supporting North Korea's nuclear </w:t>
      </w:r>
      <w:proofErr w:type="spellStart"/>
      <w:r w:rsidRPr="001870D4">
        <w:rPr>
          <w:rStyle w:val="StyleUnderline"/>
          <w:rFonts w:asciiTheme="minorHAnsi" w:hAnsiTheme="minorHAnsi" w:cstheme="minorHAnsi"/>
        </w:rPr>
        <w:t>programme</w:t>
      </w:r>
      <w:proofErr w:type="spellEnd"/>
      <w:r w:rsidRPr="001870D4">
        <w:rPr>
          <w:rFonts w:asciiTheme="minorHAnsi" w:hAnsiTheme="minorHAnsi" w:cstheme="minorHAnsi"/>
          <w:sz w:val="12"/>
        </w:rPr>
        <w:t xml:space="preserve">, and </w:t>
      </w:r>
      <w:r w:rsidRPr="001870D4">
        <w:rPr>
          <w:rStyle w:val="StyleUnderline"/>
          <w:rFonts w:asciiTheme="minorHAnsi" w:hAnsiTheme="minorHAnsi" w:cstheme="minorHAnsi"/>
        </w:rPr>
        <w:t>C4ADS said it had traded on behalf of North Korea via 43 business entities across four continents.</w:t>
      </w:r>
      <w:r w:rsidRPr="001870D4">
        <w:rPr>
          <w:rFonts w:asciiTheme="minorHAnsi" w:hAnsiTheme="minorHAnsi" w:cstheme="minorHAnsi"/>
          <w:sz w:val="12"/>
        </w:rPr>
        <w:t xml:space="preserve"> Between 2009 and 2015, DHID moved up to $75 million across the US alone while obscuring itself as companies based in regions including England, Wales, Hong Kong, the Seychelles, and the British Virgin Islands, according to US Justice Department documents. C4ADS said: "Using loopholes and countermeasures, North Korea has been able to insert itself into border trade firms that act as proxies and enter the commercial system undisturbed." </w:t>
      </w:r>
      <w:r w:rsidRPr="001870D4">
        <w:rPr>
          <w:rStyle w:val="StyleUnderline"/>
          <w:rFonts w:asciiTheme="minorHAnsi" w:hAnsiTheme="minorHAnsi" w:cstheme="minorHAnsi"/>
        </w:rPr>
        <w:t>Pyongyang has</w:t>
      </w:r>
      <w:r w:rsidRPr="001870D4">
        <w:rPr>
          <w:rFonts w:asciiTheme="minorHAnsi" w:hAnsiTheme="minorHAnsi" w:cstheme="minorHAnsi"/>
          <w:sz w:val="12"/>
        </w:rPr>
        <w:t xml:space="preserve"> also </w:t>
      </w:r>
      <w:r w:rsidRPr="001870D4">
        <w:rPr>
          <w:rStyle w:val="StyleUnderline"/>
          <w:rFonts w:asciiTheme="minorHAnsi" w:hAnsiTheme="minorHAnsi" w:cstheme="minorHAnsi"/>
        </w:rPr>
        <w:t>been accused using fake identity and documentation for ships, which complicates authorities' ability to work out whether the ship has a connection to North Korea.</w:t>
      </w:r>
      <w:r w:rsidRPr="001870D4">
        <w:rPr>
          <w:rFonts w:asciiTheme="minorHAnsi" w:hAnsiTheme="minorHAnsi" w:cstheme="minorHAnsi"/>
          <w:sz w:val="12"/>
        </w:rPr>
        <w:t xml:space="preserve"> Marshall </w:t>
      </w:r>
      <w:proofErr w:type="spellStart"/>
      <w:r w:rsidRPr="001870D4">
        <w:rPr>
          <w:rStyle w:val="StyleUnderline"/>
          <w:rFonts w:asciiTheme="minorHAnsi" w:hAnsiTheme="minorHAnsi" w:cstheme="minorHAnsi"/>
        </w:rPr>
        <w:t>Billingslea</w:t>
      </w:r>
      <w:proofErr w:type="spellEnd"/>
      <w:r w:rsidRPr="001870D4">
        <w:rPr>
          <w:rStyle w:val="StyleUnderline"/>
          <w:rFonts w:asciiTheme="minorHAnsi" w:hAnsiTheme="minorHAnsi" w:cstheme="minorHAnsi"/>
        </w:rPr>
        <w:t>, the US Treasury Department's assistant secretary</w:t>
      </w:r>
      <w:r w:rsidRPr="001870D4">
        <w:rPr>
          <w:rFonts w:asciiTheme="minorHAnsi" w:hAnsiTheme="minorHAnsi" w:cstheme="minorHAnsi"/>
          <w:sz w:val="12"/>
        </w:rPr>
        <w:t xml:space="preserve"> for terrorist financing, accused North Korea of such </w:t>
      </w:r>
      <w:proofErr w:type="spellStart"/>
      <w:r w:rsidRPr="001870D4">
        <w:rPr>
          <w:rFonts w:asciiTheme="minorHAnsi" w:hAnsiTheme="minorHAnsi" w:cstheme="minorHAnsi"/>
          <w:sz w:val="12"/>
        </w:rPr>
        <w:t>behaviour</w:t>
      </w:r>
      <w:proofErr w:type="spellEnd"/>
      <w:r w:rsidRPr="001870D4">
        <w:rPr>
          <w:rFonts w:asciiTheme="minorHAnsi" w:hAnsiTheme="minorHAnsi" w:cstheme="minorHAnsi"/>
          <w:sz w:val="12"/>
        </w:rPr>
        <w:t xml:space="preserve"> in front of the US House of Representatives Foreign Affairs Committee last week. He also claimed that some ships switch off their locator devices while making covert visits to North Korea. He </w:t>
      </w:r>
      <w:r w:rsidRPr="001870D4">
        <w:rPr>
          <w:rStyle w:val="StyleUnderline"/>
          <w:rFonts w:asciiTheme="minorHAnsi" w:hAnsiTheme="minorHAnsi" w:cstheme="minorHAnsi"/>
        </w:rPr>
        <w:t>described vessels which set sail from China, turn off their transponders as they head toward North Korea, load up on commodities</w:t>
      </w:r>
      <w:r w:rsidRPr="001870D4">
        <w:rPr>
          <w:rFonts w:asciiTheme="minorHAnsi" w:hAnsiTheme="minorHAnsi" w:cstheme="minorHAnsi"/>
          <w:sz w:val="12"/>
        </w:rPr>
        <w:t xml:space="preserve"> such as coal, </w:t>
      </w:r>
      <w:r w:rsidRPr="001870D4">
        <w:rPr>
          <w:rStyle w:val="StyleUnderline"/>
          <w:rFonts w:asciiTheme="minorHAnsi" w:hAnsiTheme="minorHAnsi" w:cstheme="minorHAnsi"/>
        </w:rPr>
        <w:t>and then switch the devices back on as they rounded the South Korean peninsula toward Russia. The ships would then dock at a Russian port,</w:t>
      </w:r>
      <w:r w:rsidRPr="001870D4">
        <w:rPr>
          <w:rFonts w:asciiTheme="minorHAnsi" w:hAnsiTheme="minorHAnsi" w:cstheme="minorHAnsi"/>
          <w:sz w:val="12"/>
        </w:rPr>
        <w:t xml:space="preserve"> wait </w:t>
      </w:r>
      <w:proofErr w:type="gramStart"/>
      <w:r w:rsidRPr="001870D4">
        <w:rPr>
          <w:rFonts w:asciiTheme="minorHAnsi" w:hAnsiTheme="minorHAnsi" w:cstheme="minorHAnsi"/>
          <w:sz w:val="12"/>
        </w:rPr>
        <w:t>there</w:t>
      </w:r>
      <w:proofErr w:type="gramEnd"/>
      <w:r w:rsidRPr="001870D4">
        <w:rPr>
          <w:rFonts w:asciiTheme="minorHAnsi" w:hAnsiTheme="minorHAnsi" w:cstheme="minorHAnsi"/>
          <w:sz w:val="12"/>
        </w:rPr>
        <w:t xml:space="preserve"> a while, </w:t>
      </w:r>
      <w:r w:rsidRPr="001870D4">
        <w:rPr>
          <w:rStyle w:val="StyleUnderline"/>
          <w:rFonts w:asciiTheme="minorHAnsi" w:hAnsiTheme="minorHAnsi" w:cstheme="minorHAnsi"/>
        </w:rPr>
        <w:t>and then deliver the goods to a Chinese port</w:t>
      </w:r>
      <w:r w:rsidRPr="001870D4">
        <w:rPr>
          <w:rFonts w:asciiTheme="minorHAnsi" w:hAnsiTheme="minorHAnsi" w:cstheme="minorHAnsi"/>
          <w:sz w:val="12"/>
        </w:rPr>
        <w:t xml:space="preserve">, effectively </w:t>
      </w:r>
      <w:r w:rsidRPr="001870D4">
        <w:rPr>
          <w:rStyle w:val="Emphasis"/>
          <w:rFonts w:asciiTheme="minorHAnsi" w:hAnsiTheme="minorHAnsi" w:cstheme="minorHAnsi"/>
        </w:rPr>
        <w:t>enabling banned trade between North Korea and China</w:t>
      </w:r>
      <w:r w:rsidRPr="001870D4">
        <w:rPr>
          <w:rFonts w:asciiTheme="minorHAnsi" w:hAnsiTheme="minorHAnsi" w:cstheme="minorHAnsi"/>
          <w:sz w:val="12"/>
        </w:rPr>
        <w:t xml:space="preserve">. By switching off their transponders — which is a violation of international maritime law — ships made their deliveries appears like they were from Russia, </w:t>
      </w:r>
      <w:proofErr w:type="spellStart"/>
      <w:r w:rsidRPr="001870D4">
        <w:rPr>
          <w:rFonts w:asciiTheme="minorHAnsi" w:hAnsiTheme="minorHAnsi" w:cstheme="minorHAnsi"/>
          <w:sz w:val="12"/>
        </w:rPr>
        <w:t>Billingslea</w:t>
      </w:r>
      <w:proofErr w:type="spellEnd"/>
      <w:r w:rsidRPr="001870D4">
        <w:rPr>
          <w:rFonts w:asciiTheme="minorHAnsi" w:hAnsiTheme="minorHAnsi" w:cstheme="minorHAnsi"/>
          <w:sz w:val="12"/>
        </w:rPr>
        <w:t xml:space="preserve"> said. The graphic below shows the apparent trade route of the Bai Mei 8, a ship departing China under a Saint Kitts and Nevis flag, which declared to be going to Russia but in fact travelled to North Korea to Russia and back to China this summer: </w:t>
      </w:r>
      <w:r w:rsidRPr="001870D4">
        <w:rPr>
          <w:rStyle w:val="StyleUnderline"/>
          <w:rFonts w:asciiTheme="minorHAnsi" w:hAnsiTheme="minorHAnsi" w:cstheme="minorHAnsi"/>
        </w:rPr>
        <w:t>North Korea has</w:t>
      </w:r>
      <w:r w:rsidRPr="001870D4">
        <w:rPr>
          <w:rFonts w:asciiTheme="minorHAnsi" w:hAnsiTheme="minorHAnsi" w:cstheme="minorHAnsi"/>
          <w:sz w:val="12"/>
        </w:rPr>
        <w:t xml:space="preserve"> also </w:t>
      </w:r>
      <w:r w:rsidRPr="001870D4">
        <w:rPr>
          <w:rStyle w:val="StyleUnderline"/>
          <w:rFonts w:asciiTheme="minorHAnsi" w:hAnsiTheme="minorHAnsi" w:cstheme="minorHAnsi"/>
        </w:rPr>
        <w:t>been able to generate hard currency</w:t>
      </w:r>
      <w:r w:rsidRPr="001870D4">
        <w:rPr>
          <w:rFonts w:asciiTheme="minorHAnsi" w:hAnsiTheme="minorHAnsi" w:cstheme="minorHAnsi"/>
          <w:sz w:val="12"/>
        </w:rPr>
        <w:t xml:space="preserve"> over the years </w:t>
      </w:r>
      <w:r w:rsidRPr="001870D4">
        <w:rPr>
          <w:rStyle w:val="StyleUnderline"/>
          <w:rFonts w:asciiTheme="minorHAnsi" w:hAnsiTheme="minorHAnsi" w:cstheme="minorHAnsi"/>
        </w:rPr>
        <w:t>by operating</w:t>
      </w:r>
      <w:r w:rsidRPr="001870D4">
        <w:rPr>
          <w:rFonts w:asciiTheme="minorHAnsi" w:hAnsiTheme="minorHAnsi" w:cstheme="minorHAnsi"/>
          <w:sz w:val="12"/>
        </w:rPr>
        <w:t xml:space="preserve"> a sophisticated web of </w:t>
      </w:r>
      <w:r w:rsidRPr="001870D4">
        <w:rPr>
          <w:rStyle w:val="StyleUnderline"/>
          <w:rFonts w:asciiTheme="minorHAnsi" w:hAnsiTheme="minorHAnsi" w:cstheme="minorHAnsi"/>
        </w:rPr>
        <w:t>overseas smuggling and hacking</w:t>
      </w:r>
      <w:r w:rsidRPr="001870D4">
        <w:rPr>
          <w:rFonts w:asciiTheme="minorHAnsi" w:hAnsiTheme="minorHAnsi" w:cstheme="minorHAnsi"/>
          <w:sz w:val="12"/>
        </w:rPr>
        <w:t xml:space="preserve">, C4ADS reported. </w:t>
      </w:r>
      <w:r w:rsidRPr="001870D4">
        <w:rPr>
          <w:rStyle w:val="StyleUnderline"/>
          <w:rFonts w:asciiTheme="minorHAnsi" w:hAnsiTheme="minorHAnsi" w:cstheme="minorHAnsi"/>
        </w:rPr>
        <w:t>These include the sale of military equipment, drug trafficking and rhino horns, printing counterfeit currency, and cybercrime</w:t>
      </w:r>
      <w:r w:rsidRPr="001870D4">
        <w:rPr>
          <w:rFonts w:asciiTheme="minorHAnsi" w:hAnsiTheme="minorHAnsi" w:cstheme="minorHAnsi"/>
          <w:sz w:val="12"/>
        </w:rPr>
        <w:t xml:space="preserve">, the research group said. In the past two months alone, North Korean agents have been caught hacking bitcoin exchanges, and UN independent experts are investigating reports that North Korea attempted to sell weapons to Syria. 2. When one supply of smuggled goods is cut off, North Korea will 'just try to get it from somewhere else' As China began to limit its fuel imports to North Korea this year, </w:t>
      </w:r>
      <w:r w:rsidRPr="001870D4">
        <w:rPr>
          <w:rStyle w:val="Emphasis"/>
          <w:rFonts w:asciiTheme="minorHAnsi" w:hAnsiTheme="minorHAnsi" w:cstheme="minorHAnsi"/>
        </w:rPr>
        <w:t>Russian smugglers appeared to fill the void by ramping up their trade with Pyongyang</w:t>
      </w:r>
      <w:r w:rsidRPr="001870D4">
        <w:rPr>
          <w:rFonts w:asciiTheme="minorHAnsi" w:hAnsiTheme="minorHAnsi" w:cstheme="minorHAnsi"/>
          <w:sz w:val="12"/>
        </w:rPr>
        <w:t xml:space="preserve">, the Washington Post recently reported. Trade between Russia and North Korea rose sharply this spring, US officials told the newspaper, with shipments including goods that North Korea couldn't produce itself. </w:t>
      </w:r>
      <w:r w:rsidRPr="001870D4">
        <w:rPr>
          <w:rStyle w:val="StyleUnderline"/>
          <w:rFonts w:asciiTheme="minorHAnsi" w:hAnsiTheme="minorHAnsi" w:cstheme="minorHAnsi"/>
        </w:rPr>
        <w:t xml:space="preserve">These actions were "quietly [undercutting] sanctions intended to stop" Pyongyang's nuclear </w:t>
      </w:r>
      <w:proofErr w:type="spellStart"/>
      <w:r w:rsidRPr="001870D4">
        <w:rPr>
          <w:rStyle w:val="StyleUnderline"/>
          <w:rFonts w:asciiTheme="minorHAnsi" w:hAnsiTheme="minorHAnsi" w:cstheme="minorHAnsi"/>
        </w:rPr>
        <w:t>programme</w:t>
      </w:r>
      <w:proofErr w:type="spellEnd"/>
      <w:r w:rsidRPr="001870D4">
        <w:rPr>
          <w:rFonts w:asciiTheme="minorHAnsi" w:hAnsiTheme="minorHAnsi" w:cstheme="minorHAnsi"/>
          <w:sz w:val="12"/>
        </w:rPr>
        <w:t>, the newspaper noted in its headline. "</w:t>
      </w:r>
      <w:r w:rsidRPr="001870D4">
        <w:rPr>
          <w:rStyle w:val="Emphasis"/>
          <w:rFonts w:asciiTheme="minorHAnsi" w:hAnsiTheme="minorHAnsi" w:cstheme="minorHAnsi"/>
        </w:rPr>
        <w:t>As the Chinese cut off oil and gas, we're seeing them turn to Russia</w:t>
      </w:r>
      <w:r w:rsidRPr="001870D4">
        <w:rPr>
          <w:rFonts w:asciiTheme="minorHAnsi" w:hAnsiTheme="minorHAnsi" w:cstheme="minorHAnsi"/>
          <w:sz w:val="12"/>
        </w:rPr>
        <w:t xml:space="preserve">," an anonymous senior official said. "Whenever they are cut off from their primary supplier, they just try to get it from somewhere else." </w:t>
      </w:r>
      <w:proofErr w:type="spellStart"/>
      <w:r w:rsidRPr="001870D4">
        <w:rPr>
          <w:rFonts w:asciiTheme="minorHAnsi" w:hAnsiTheme="minorHAnsi" w:cstheme="minorHAnsi"/>
          <w:sz w:val="12"/>
        </w:rPr>
        <w:t>Katzeff</w:t>
      </w:r>
      <w:proofErr w:type="spellEnd"/>
      <w:r w:rsidRPr="001870D4">
        <w:rPr>
          <w:rFonts w:asciiTheme="minorHAnsi" w:hAnsiTheme="minorHAnsi" w:cstheme="minorHAnsi"/>
          <w:sz w:val="12"/>
        </w:rPr>
        <w:t xml:space="preserve"> Silberstein, the foreign policy analyst, said: "The point with North Korea's mastery of avoiding official channels for their economic activities is not that sanctions don't make life difficult for many, many North Koreans and for the economy as a whole." "Rather, it means that the impact of sanctions will probably never be as strong as policymakers would hope, and that completely shutting the North Korean economy off from the world is very difficult to do." 3. </w:t>
      </w:r>
      <w:r w:rsidRPr="001870D4">
        <w:rPr>
          <w:rStyle w:val="Emphasis"/>
          <w:rFonts w:asciiTheme="minorHAnsi" w:hAnsiTheme="minorHAnsi" w:cstheme="minorHAnsi"/>
        </w:rPr>
        <w:t xml:space="preserve">The country is used to shortages </w:t>
      </w:r>
      <w:r w:rsidRPr="001870D4">
        <w:rPr>
          <w:rFonts w:asciiTheme="minorHAnsi" w:hAnsiTheme="minorHAnsi" w:cstheme="minorHAnsi"/>
          <w:sz w:val="12"/>
        </w:rPr>
        <w:t xml:space="preserve">While </w:t>
      </w:r>
      <w:r w:rsidRPr="001870D4">
        <w:rPr>
          <w:rStyle w:val="StyleUnderline"/>
          <w:rFonts w:asciiTheme="minorHAnsi" w:hAnsiTheme="minorHAnsi" w:cstheme="minorHAnsi"/>
        </w:rPr>
        <w:t>China's suspension of exports</w:t>
      </w:r>
      <w:r w:rsidRPr="001870D4">
        <w:rPr>
          <w:rFonts w:asciiTheme="minorHAnsi" w:hAnsiTheme="minorHAnsi" w:cstheme="minorHAnsi"/>
          <w:sz w:val="12"/>
        </w:rPr>
        <w:t xml:space="preserve"> like petrol and diesel, in accordance with sanction rules, </w:t>
      </w:r>
      <w:r w:rsidRPr="001870D4">
        <w:rPr>
          <w:rStyle w:val="StyleUnderline"/>
          <w:rFonts w:asciiTheme="minorHAnsi" w:hAnsiTheme="minorHAnsi" w:cstheme="minorHAnsi"/>
        </w:rPr>
        <w:t>have already led to scarcity and price</w:t>
      </w:r>
      <w:r w:rsidRPr="001870D4">
        <w:rPr>
          <w:rFonts w:asciiTheme="minorHAnsi" w:hAnsiTheme="minorHAnsi" w:cstheme="minorHAnsi"/>
          <w:sz w:val="12"/>
        </w:rPr>
        <w:t xml:space="preserve"> increases in the country, </w:t>
      </w:r>
      <w:r w:rsidRPr="001870D4">
        <w:rPr>
          <w:rStyle w:val="StyleUnderline"/>
          <w:rFonts w:asciiTheme="minorHAnsi" w:hAnsiTheme="minorHAnsi" w:cstheme="minorHAnsi"/>
        </w:rPr>
        <w:t>North Korea may remain undeterred because it's already used to shortages</w:t>
      </w:r>
      <w:r w:rsidRPr="001870D4">
        <w:rPr>
          <w:rFonts w:asciiTheme="minorHAnsi" w:hAnsiTheme="minorHAnsi" w:cstheme="minorHAnsi"/>
          <w:sz w:val="12"/>
        </w:rPr>
        <w:t>. Chun Yung Woo, a former South Korean envoy, told Reuters: "</w:t>
      </w:r>
      <w:r w:rsidRPr="001870D4">
        <w:rPr>
          <w:rStyle w:val="Emphasis"/>
          <w:rFonts w:asciiTheme="minorHAnsi" w:hAnsiTheme="minorHAnsi" w:cstheme="minorHAnsi"/>
        </w:rPr>
        <w:t>North Koreans are so used to living in harsh economic conditions that they would just get by for at least one year even if the oil ban is adopted</w:t>
      </w:r>
      <w:r w:rsidRPr="001870D4">
        <w:rPr>
          <w:rFonts w:asciiTheme="minorHAnsi" w:hAnsiTheme="minorHAnsi" w:cstheme="minorHAnsi"/>
          <w:sz w:val="12"/>
        </w:rPr>
        <w:t xml:space="preserve">, </w:t>
      </w:r>
      <w:r w:rsidRPr="001870D4">
        <w:rPr>
          <w:rStyle w:val="StyleUnderline"/>
          <w:rFonts w:asciiTheme="minorHAnsi" w:hAnsiTheme="minorHAnsi" w:cstheme="minorHAnsi"/>
        </w:rPr>
        <w:t xml:space="preserve">rationing the existing stockpile among top elites at a minimum level and replacing cars, tractors, equipment with cow wagons, human </w:t>
      </w:r>
      <w:proofErr w:type="spellStart"/>
      <w:r w:rsidRPr="001870D4">
        <w:rPr>
          <w:rStyle w:val="StyleUnderline"/>
          <w:rFonts w:asciiTheme="minorHAnsi" w:hAnsiTheme="minorHAnsi" w:cstheme="minorHAnsi"/>
        </w:rPr>
        <w:t>labour</w:t>
      </w:r>
      <w:proofErr w:type="spellEnd"/>
      <w:r w:rsidRPr="001870D4">
        <w:rPr>
          <w:rStyle w:val="StyleUnderline"/>
          <w:rFonts w:asciiTheme="minorHAnsi" w:hAnsiTheme="minorHAnsi" w:cstheme="minorHAnsi"/>
        </w:rPr>
        <w:t xml:space="preserve"> etc."</w:t>
      </w:r>
      <w:r w:rsidRPr="001870D4">
        <w:rPr>
          <w:rFonts w:asciiTheme="minorHAnsi" w:hAnsiTheme="minorHAnsi" w:cstheme="minorHAnsi"/>
          <w:sz w:val="12"/>
        </w:rPr>
        <w:t xml:space="preserve"> "They would also manage to produce oil from whatever resources are available, whether it be coal, trees or plants," he said. 4. </w:t>
      </w:r>
      <w:r w:rsidRPr="001870D4">
        <w:rPr>
          <w:rStyle w:val="Emphasis"/>
          <w:rFonts w:asciiTheme="minorHAnsi" w:hAnsiTheme="minorHAnsi" w:cstheme="minorHAnsi"/>
        </w:rPr>
        <w:t xml:space="preserve">North Korea is hell-bent on developing its nuclear </w:t>
      </w:r>
      <w:proofErr w:type="spellStart"/>
      <w:r w:rsidRPr="001870D4">
        <w:rPr>
          <w:rStyle w:val="Emphasis"/>
          <w:rFonts w:asciiTheme="minorHAnsi" w:hAnsiTheme="minorHAnsi" w:cstheme="minorHAnsi"/>
        </w:rPr>
        <w:t>programme</w:t>
      </w:r>
      <w:proofErr w:type="spellEnd"/>
      <w:r w:rsidRPr="001870D4">
        <w:rPr>
          <w:rFonts w:asciiTheme="minorHAnsi" w:hAnsiTheme="minorHAnsi" w:cstheme="minorHAnsi"/>
          <w:sz w:val="12"/>
        </w:rPr>
        <w:t xml:space="preserve"> </w:t>
      </w:r>
      <w:r w:rsidRPr="001870D4">
        <w:rPr>
          <w:rStyle w:val="StyleUnderline"/>
          <w:rFonts w:asciiTheme="minorHAnsi" w:hAnsiTheme="minorHAnsi" w:cstheme="minorHAnsi"/>
        </w:rPr>
        <w:t>North Korea is prepared for war with the US,</w:t>
      </w:r>
      <w:r w:rsidRPr="001870D4">
        <w:rPr>
          <w:rFonts w:asciiTheme="minorHAnsi" w:hAnsiTheme="minorHAnsi" w:cstheme="minorHAnsi"/>
          <w:sz w:val="12"/>
        </w:rPr>
        <w:t xml:space="preserve"> and possesses multiple nuclear missiles and underground bunkers, according to Evan Osnos, a New Yorker writer who visited the country this summer. "Today, </w:t>
      </w:r>
      <w:r w:rsidRPr="001870D4">
        <w:rPr>
          <w:rStyle w:val="StyleUnderline"/>
          <w:rFonts w:asciiTheme="minorHAnsi" w:hAnsiTheme="minorHAnsi" w:cstheme="minorHAnsi"/>
        </w:rPr>
        <w:t xml:space="preserve">we've got everything we need in our hands," Osnos recorded Jo Chol </w:t>
      </w:r>
      <w:proofErr w:type="spellStart"/>
      <w:r w:rsidRPr="001870D4">
        <w:rPr>
          <w:rStyle w:val="StyleUnderline"/>
          <w:rFonts w:asciiTheme="minorHAnsi" w:hAnsiTheme="minorHAnsi" w:cstheme="minorHAnsi"/>
        </w:rPr>
        <w:t>Su</w:t>
      </w:r>
      <w:proofErr w:type="spellEnd"/>
      <w:r w:rsidRPr="001870D4">
        <w:rPr>
          <w:rStyle w:val="StyleUnderline"/>
          <w:rFonts w:asciiTheme="minorHAnsi" w:hAnsiTheme="minorHAnsi" w:cstheme="minorHAnsi"/>
        </w:rPr>
        <w:t>, a senior diplomat, as saying, "and it's preposterous to think that new sanctions and new threats will change anything</w:t>
      </w:r>
      <w:r w:rsidRPr="001870D4">
        <w:rPr>
          <w:rFonts w:asciiTheme="minorHAnsi" w:hAnsiTheme="minorHAnsi" w:cstheme="minorHAnsi"/>
          <w:sz w:val="12"/>
        </w:rPr>
        <w:t xml:space="preserve">." Andrei </w:t>
      </w:r>
      <w:proofErr w:type="spellStart"/>
      <w:r w:rsidRPr="001870D4">
        <w:rPr>
          <w:rFonts w:asciiTheme="minorHAnsi" w:hAnsiTheme="minorHAnsi" w:cstheme="minorHAnsi"/>
          <w:sz w:val="12"/>
        </w:rPr>
        <w:t>Lankov</w:t>
      </w:r>
      <w:proofErr w:type="spellEnd"/>
      <w:r w:rsidRPr="001870D4">
        <w:rPr>
          <w:rFonts w:asciiTheme="minorHAnsi" w:hAnsiTheme="minorHAnsi" w:cstheme="minorHAnsi"/>
          <w:sz w:val="12"/>
        </w:rPr>
        <w:t xml:space="preserve">, the director of NK News and a professor at Seoul's </w:t>
      </w:r>
      <w:proofErr w:type="spellStart"/>
      <w:r w:rsidRPr="001870D4">
        <w:rPr>
          <w:rFonts w:asciiTheme="minorHAnsi" w:hAnsiTheme="minorHAnsi" w:cstheme="minorHAnsi"/>
          <w:sz w:val="12"/>
        </w:rPr>
        <w:t>Kookmin</w:t>
      </w:r>
      <w:proofErr w:type="spellEnd"/>
      <w:r w:rsidRPr="001870D4">
        <w:rPr>
          <w:rFonts w:asciiTheme="minorHAnsi" w:hAnsiTheme="minorHAnsi" w:cstheme="minorHAnsi"/>
          <w:sz w:val="12"/>
        </w:rPr>
        <w:t xml:space="preserve"> University, also said that no amount of sanctions, negotiations, or UN resolutions will curb Kim Jong </w:t>
      </w:r>
      <w:proofErr w:type="spellStart"/>
      <w:r w:rsidRPr="001870D4">
        <w:rPr>
          <w:rFonts w:asciiTheme="minorHAnsi" w:hAnsiTheme="minorHAnsi" w:cstheme="minorHAnsi"/>
          <w:sz w:val="12"/>
        </w:rPr>
        <w:t>Un's</w:t>
      </w:r>
      <w:proofErr w:type="spellEnd"/>
      <w:r w:rsidRPr="001870D4">
        <w:rPr>
          <w:rFonts w:asciiTheme="minorHAnsi" w:hAnsiTheme="minorHAnsi" w:cstheme="minorHAnsi"/>
          <w:sz w:val="12"/>
        </w:rPr>
        <w:t xml:space="preserve"> nuclear ambitions. "I don't think these talks [at this week's UN General Assembly] are going to bring any results, because North Korea's position is quite clear: They want to be capable of obliterating the city of New York and the city of Washington, DC, a number of times," </w:t>
      </w:r>
      <w:proofErr w:type="spellStart"/>
      <w:r w:rsidRPr="001870D4">
        <w:rPr>
          <w:rFonts w:asciiTheme="minorHAnsi" w:hAnsiTheme="minorHAnsi" w:cstheme="minorHAnsi"/>
          <w:sz w:val="12"/>
        </w:rPr>
        <w:t>Lankov</w:t>
      </w:r>
      <w:proofErr w:type="spellEnd"/>
      <w:r w:rsidRPr="001870D4">
        <w:rPr>
          <w:rFonts w:asciiTheme="minorHAnsi" w:hAnsiTheme="minorHAnsi" w:cstheme="minorHAnsi"/>
          <w:sz w:val="12"/>
        </w:rPr>
        <w:t xml:space="preserve"> told CNN. Only until Pyongyang is certain it can strike the US continent, then they "might be willing to start talking about" scaling down its threats, although it remains too early to tell, </w:t>
      </w:r>
      <w:proofErr w:type="spellStart"/>
      <w:r w:rsidRPr="001870D4">
        <w:rPr>
          <w:rFonts w:asciiTheme="minorHAnsi" w:hAnsiTheme="minorHAnsi" w:cstheme="minorHAnsi"/>
          <w:sz w:val="12"/>
        </w:rPr>
        <w:t>Lankov</w:t>
      </w:r>
      <w:proofErr w:type="spellEnd"/>
      <w:r w:rsidRPr="001870D4">
        <w:rPr>
          <w:rFonts w:asciiTheme="minorHAnsi" w:hAnsiTheme="minorHAnsi" w:cstheme="minorHAnsi"/>
          <w:sz w:val="12"/>
        </w:rPr>
        <w:t xml:space="preserve"> said. Richard Nephew, a former adviser to ex-US President Barack Obama and a senior research scholar at Columbia University's Center on Global Energy Policy, told Business Insider that there are inherent limits to the sanctions regime. He said that while UN sanctions cannot be held directly accountable for North Korea's ongoing nuclear development, </w:t>
      </w:r>
      <w:r w:rsidRPr="001870D4">
        <w:rPr>
          <w:rStyle w:val="StyleUnderline"/>
          <w:rFonts w:asciiTheme="minorHAnsi" w:hAnsiTheme="minorHAnsi" w:cstheme="minorHAnsi"/>
        </w:rPr>
        <w:t>the fact that North Korea has continued</w:t>
      </w:r>
      <w:r w:rsidRPr="001870D4">
        <w:rPr>
          <w:rFonts w:asciiTheme="minorHAnsi" w:hAnsiTheme="minorHAnsi" w:cstheme="minorHAnsi"/>
          <w:sz w:val="12"/>
        </w:rPr>
        <w:t xml:space="preserve"> its nuclear and missile </w:t>
      </w:r>
      <w:r w:rsidRPr="001870D4">
        <w:rPr>
          <w:rStyle w:val="StyleUnderline"/>
          <w:rFonts w:asciiTheme="minorHAnsi" w:hAnsiTheme="minorHAnsi" w:cstheme="minorHAnsi"/>
        </w:rPr>
        <w:t>tests</w:t>
      </w:r>
      <w:r w:rsidRPr="001870D4">
        <w:rPr>
          <w:rFonts w:asciiTheme="minorHAnsi" w:hAnsiTheme="minorHAnsi" w:cstheme="minorHAnsi"/>
          <w:sz w:val="12"/>
        </w:rPr>
        <w:t xml:space="preserve"> anyway </w:t>
      </w:r>
      <w:r w:rsidRPr="001870D4">
        <w:rPr>
          <w:rStyle w:val="StyleUnderline"/>
          <w:rFonts w:asciiTheme="minorHAnsi" w:hAnsiTheme="minorHAnsi" w:cstheme="minorHAnsi"/>
        </w:rPr>
        <w:t>suggests that</w:t>
      </w:r>
      <w:r w:rsidRPr="001870D4">
        <w:rPr>
          <w:rStyle w:val="Emphasis"/>
          <w:rFonts w:asciiTheme="minorHAnsi" w:hAnsiTheme="minorHAnsi" w:cstheme="minorHAnsi"/>
        </w:rPr>
        <w:t xml:space="preserve"> sanctions have not effectively contained Pyongyang's ambitions.</w:t>
      </w:r>
      <w:r w:rsidRPr="001870D4">
        <w:rPr>
          <w:rFonts w:asciiTheme="minorHAnsi" w:hAnsiTheme="minorHAnsi" w:cstheme="minorHAnsi"/>
          <w:sz w:val="12"/>
        </w:rPr>
        <w:t xml:space="preserve"> It may even be possible that increased sanctions and international criticism are encouraging Pyongyang's nuclear ambitions, Nephew said. Jeffrey Lewis, the director of the East Asia Nonproliferation Program at the Middlebury Institute of International Studies, echoed this view. With its </w:t>
      </w:r>
      <w:proofErr w:type="spellStart"/>
      <w:r w:rsidRPr="001870D4">
        <w:rPr>
          <w:rFonts w:asciiTheme="minorHAnsi" w:hAnsiTheme="minorHAnsi" w:cstheme="minorHAnsi"/>
          <w:sz w:val="12"/>
        </w:rPr>
        <w:t>neighbours</w:t>
      </w:r>
      <w:proofErr w:type="spellEnd"/>
      <w:r w:rsidRPr="001870D4">
        <w:rPr>
          <w:rFonts w:asciiTheme="minorHAnsi" w:hAnsiTheme="minorHAnsi" w:cstheme="minorHAnsi"/>
          <w:sz w:val="12"/>
        </w:rPr>
        <w:t xml:space="preserve"> effectively ganging up to force North Korea to disarm, "the last thing you would do in that situation is give up your independent nuclear capability," Lewis told The New York Times in September. "[It's] the one thing you hold that they have no control over. You would never give that up in that situation." </w:t>
      </w:r>
      <w:r w:rsidRPr="001870D4">
        <w:rPr>
          <w:rStyle w:val="StyleUnderline"/>
          <w:rFonts w:asciiTheme="minorHAnsi" w:hAnsiTheme="minorHAnsi" w:cstheme="minorHAnsi"/>
        </w:rPr>
        <w:t xml:space="preserve">If the goal is "true </w:t>
      </w:r>
      <w:proofErr w:type="spellStart"/>
      <w:r w:rsidRPr="001870D4">
        <w:rPr>
          <w:rStyle w:val="StyleUnderline"/>
          <w:rFonts w:asciiTheme="minorHAnsi" w:hAnsiTheme="minorHAnsi" w:cstheme="minorHAnsi"/>
        </w:rPr>
        <w:t>denuclearisation</w:t>
      </w:r>
      <w:proofErr w:type="spellEnd"/>
      <w:r w:rsidRPr="001870D4">
        <w:rPr>
          <w:rFonts w:asciiTheme="minorHAnsi" w:hAnsiTheme="minorHAnsi" w:cstheme="minorHAnsi"/>
          <w:sz w:val="12"/>
        </w:rPr>
        <w:t>" — the removal of all nuclear weapons — in North Korea, "</w:t>
      </w:r>
      <w:r w:rsidRPr="001870D4">
        <w:rPr>
          <w:rStyle w:val="StyleUnderline"/>
          <w:rFonts w:asciiTheme="minorHAnsi" w:hAnsiTheme="minorHAnsi" w:cstheme="minorHAnsi"/>
        </w:rPr>
        <w:t>the US will be trying for a million years,</w:t>
      </w:r>
      <w:r w:rsidRPr="001870D4">
        <w:rPr>
          <w:rFonts w:asciiTheme="minorHAnsi" w:hAnsiTheme="minorHAnsi" w:cstheme="minorHAnsi"/>
          <w:sz w:val="12"/>
        </w:rPr>
        <w:t xml:space="preserve">" Nephew said. </w:t>
      </w:r>
      <w:proofErr w:type="gramStart"/>
      <w:r w:rsidRPr="001870D4">
        <w:rPr>
          <w:rFonts w:asciiTheme="minorHAnsi" w:hAnsiTheme="minorHAnsi" w:cstheme="minorHAnsi"/>
          <w:sz w:val="12"/>
        </w:rPr>
        <w:t>So</w:t>
      </w:r>
      <w:proofErr w:type="gramEnd"/>
      <w:r w:rsidRPr="001870D4">
        <w:rPr>
          <w:rFonts w:asciiTheme="minorHAnsi" w:hAnsiTheme="minorHAnsi" w:cstheme="minorHAnsi"/>
          <w:sz w:val="12"/>
        </w:rPr>
        <w:t xml:space="preserve"> what will work? The UN should make clear what actions it wants from North Korea with every round of sanctions passed, instead of automatically expecting </w:t>
      </w:r>
      <w:proofErr w:type="spellStart"/>
      <w:r w:rsidRPr="001870D4">
        <w:rPr>
          <w:rFonts w:asciiTheme="minorHAnsi" w:hAnsiTheme="minorHAnsi" w:cstheme="minorHAnsi"/>
          <w:sz w:val="12"/>
        </w:rPr>
        <w:t>deescalation</w:t>
      </w:r>
      <w:proofErr w:type="spellEnd"/>
      <w:r w:rsidRPr="001870D4">
        <w:rPr>
          <w:rFonts w:asciiTheme="minorHAnsi" w:hAnsiTheme="minorHAnsi" w:cstheme="minorHAnsi"/>
          <w:sz w:val="12"/>
        </w:rPr>
        <w:t xml:space="preserve">, said Nephew, who served as the Obama administration's lead sanctions expert during its Iran nuclear deal negotiations. "Sanctions will always fail if you don't </w:t>
      </w:r>
      <w:proofErr w:type="spellStart"/>
      <w:r w:rsidRPr="001870D4">
        <w:rPr>
          <w:rFonts w:asciiTheme="minorHAnsi" w:hAnsiTheme="minorHAnsi" w:cstheme="minorHAnsi"/>
          <w:sz w:val="12"/>
        </w:rPr>
        <w:t>prioritise</w:t>
      </w:r>
      <w:proofErr w:type="spellEnd"/>
      <w:r w:rsidRPr="001870D4">
        <w:rPr>
          <w:rFonts w:asciiTheme="minorHAnsi" w:hAnsiTheme="minorHAnsi" w:cstheme="minorHAnsi"/>
          <w:sz w:val="12"/>
        </w:rPr>
        <w:t xml:space="preserve"> the objective and don't understand the degree [to which they] materially affect decisions," he told BI, adding that it's pointless to continuously impose sanctions "just because it's something to do." Instead, world leaders should focus on getting North Korea to peaceful negotiations and extend viable incentives to North Korea to </w:t>
      </w:r>
      <w:proofErr w:type="spellStart"/>
      <w:r w:rsidRPr="001870D4">
        <w:rPr>
          <w:rFonts w:asciiTheme="minorHAnsi" w:hAnsiTheme="minorHAnsi" w:cstheme="minorHAnsi"/>
          <w:sz w:val="12"/>
        </w:rPr>
        <w:t>deweaponise</w:t>
      </w:r>
      <w:proofErr w:type="spellEnd"/>
      <w:r w:rsidRPr="001870D4">
        <w:rPr>
          <w:rFonts w:asciiTheme="minorHAnsi" w:hAnsiTheme="minorHAnsi" w:cstheme="minorHAnsi"/>
          <w:sz w:val="12"/>
        </w:rPr>
        <w:t xml:space="preserve">, as the US did with Iran, Nephew said. Trump previously ruled out negotiating with North Korea— a strategy which was contradicted by his Defense Secretary James Mattis. He also attacked another deal designed to dampen nuclear ambitions, Obama's controversial pact with Iran, which he called " an embarrassment" in a speech to the UN on Tuesday. C4ADS, on the other hand, advocated freezing the assets of North Korean shell companies, such as Dandong </w:t>
      </w:r>
      <w:proofErr w:type="spellStart"/>
      <w:r w:rsidRPr="001870D4">
        <w:rPr>
          <w:rFonts w:asciiTheme="minorHAnsi" w:hAnsiTheme="minorHAnsi" w:cstheme="minorHAnsi"/>
          <w:sz w:val="12"/>
        </w:rPr>
        <w:t>Hongxiang</w:t>
      </w:r>
      <w:proofErr w:type="spellEnd"/>
      <w:r w:rsidRPr="001870D4">
        <w:rPr>
          <w:rFonts w:asciiTheme="minorHAnsi" w:hAnsiTheme="minorHAnsi" w:cstheme="minorHAnsi"/>
          <w:sz w:val="12"/>
        </w:rPr>
        <w:t xml:space="preserve">. The US Treasury Department recently froze the assets of 18 Chinese and Russian entities for their links with North </w:t>
      </w:r>
      <w:proofErr w:type="gramStart"/>
      <w:r w:rsidRPr="001870D4">
        <w:rPr>
          <w:rFonts w:asciiTheme="minorHAnsi" w:hAnsiTheme="minorHAnsi" w:cstheme="minorHAnsi"/>
          <w:sz w:val="12"/>
        </w:rPr>
        <w:t>Korea, and</w:t>
      </w:r>
      <w:proofErr w:type="gramEnd"/>
      <w:r w:rsidRPr="001870D4">
        <w:rPr>
          <w:rFonts w:asciiTheme="minorHAnsi" w:hAnsiTheme="minorHAnsi" w:cstheme="minorHAnsi"/>
          <w:sz w:val="12"/>
        </w:rPr>
        <w:t xml:space="preserve"> has threatened to continue doing so. "By targeting action against these host companies, as the US and China did in the case of DHID in </w:t>
      </w:r>
      <w:proofErr w:type="gramStart"/>
      <w:r w:rsidRPr="001870D4">
        <w:rPr>
          <w:rFonts w:asciiTheme="minorHAnsi" w:hAnsiTheme="minorHAnsi" w:cstheme="minorHAnsi"/>
          <w:sz w:val="12"/>
        </w:rPr>
        <w:t>September,</w:t>
      </w:r>
      <w:proofErr w:type="gramEnd"/>
      <w:r w:rsidRPr="001870D4">
        <w:rPr>
          <w:rFonts w:asciiTheme="minorHAnsi" w:hAnsiTheme="minorHAnsi" w:cstheme="minorHAnsi"/>
          <w:sz w:val="12"/>
        </w:rPr>
        <w:t xml:space="preserve"> 2016, the international community is doing more than simply freezing the assets of a single host," the report said. "They are preventing the regime from accessing the global financial system." But this may be easier said than done, </w:t>
      </w:r>
      <w:proofErr w:type="spellStart"/>
      <w:r w:rsidRPr="001870D4">
        <w:rPr>
          <w:rFonts w:asciiTheme="minorHAnsi" w:hAnsiTheme="minorHAnsi" w:cstheme="minorHAnsi"/>
          <w:sz w:val="12"/>
        </w:rPr>
        <w:t>Katzeff</w:t>
      </w:r>
      <w:proofErr w:type="spellEnd"/>
      <w:r w:rsidRPr="001870D4">
        <w:rPr>
          <w:rFonts w:asciiTheme="minorHAnsi" w:hAnsiTheme="minorHAnsi" w:cstheme="minorHAnsi"/>
          <w:sz w:val="12"/>
        </w:rPr>
        <w:t xml:space="preserve"> Silberstein said: "The point is that [</w:t>
      </w:r>
      <w:r w:rsidRPr="001870D4">
        <w:rPr>
          <w:rStyle w:val="Emphasis"/>
          <w:rFonts w:asciiTheme="minorHAnsi" w:hAnsiTheme="minorHAnsi" w:cstheme="minorHAnsi"/>
        </w:rPr>
        <w:t>North Korea] is very difficult to monitor and more so to sanction</w:t>
      </w:r>
      <w:r w:rsidRPr="001870D4">
        <w:rPr>
          <w:rFonts w:asciiTheme="minorHAnsi" w:hAnsiTheme="minorHAnsi" w:cstheme="minorHAnsi"/>
          <w:sz w:val="12"/>
        </w:rPr>
        <w:t xml:space="preserve">. It's not impossible but it's hard. "The North Korean regime has had so many years of practice in these routines and have adapted their whole system to the need to often use illicit channels to evade international regulations and sanctions regimes. "Ironically, </w:t>
      </w:r>
      <w:r w:rsidRPr="001870D4">
        <w:rPr>
          <w:rStyle w:val="Emphasis"/>
          <w:rFonts w:asciiTheme="minorHAnsi" w:hAnsiTheme="minorHAnsi" w:cstheme="minorHAnsi"/>
        </w:rPr>
        <w:t>its weakness makes the North Korean more resilient than many might think."</w:t>
      </w:r>
    </w:p>
    <w:p w:rsidR="00CA1586" w:rsidRPr="001870D4" w:rsidRDefault="00CA1586" w:rsidP="00CA1586">
      <w:pPr>
        <w:pStyle w:val="Heading4"/>
        <w:rPr>
          <w:rFonts w:asciiTheme="minorHAnsi" w:hAnsiTheme="minorHAnsi" w:cstheme="minorHAnsi"/>
        </w:rPr>
      </w:pPr>
      <w:r w:rsidRPr="001870D4">
        <w:rPr>
          <w:rFonts w:asciiTheme="minorHAnsi" w:hAnsiTheme="minorHAnsi" w:cstheme="minorHAnsi"/>
        </w:rPr>
        <w:t>Nothing can make sanctions more effective – North Korea always finds a way to circumvent them</w:t>
      </w:r>
    </w:p>
    <w:p w:rsidR="00CA1586" w:rsidRPr="001870D4" w:rsidRDefault="00CA1586" w:rsidP="00CA1586">
      <w:pPr>
        <w:rPr>
          <w:rFonts w:asciiTheme="minorHAnsi" w:hAnsiTheme="minorHAnsi" w:cstheme="minorHAnsi"/>
        </w:rPr>
      </w:pPr>
      <w:proofErr w:type="spellStart"/>
      <w:r w:rsidRPr="001870D4">
        <w:rPr>
          <w:rStyle w:val="Style13ptBold"/>
          <w:rFonts w:asciiTheme="minorHAnsi" w:hAnsiTheme="minorHAnsi" w:cstheme="minorHAnsi"/>
        </w:rPr>
        <w:t>Jiawen</w:t>
      </w:r>
      <w:proofErr w:type="spellEnd"/>
      <w:r w:rsidRPr="001870D4">
        <w:rPr>
          <w:rStyle w:val="Style13ptBold"/>
          <w:rFonts w:asciiTheme="minorHAnsi" w:hAnsiTheme="minorHAnsi" w:cstheme="minorHAnsi"/>
        </w:rPr>
        <w:t xml:space="preserve"> 17</w:t>
      </w:r>
      <w:r w:rsidRPr="001870D4">
        <w:rPr>
          <w:rFonts w:asciiTheme="minorHAnsi" w:hAnsiTheme="minorHAnsi" w:cstheme="minorHAnsi"/>
        </w:rPr>
        <w:t xml:space="preserve"> (Chen, Research Assistant at the Shanghai Institutes for International Studies, BA in Art from Fudan University, MSc in international relations and diplomacy from Leiden University, China Quarterly of International Strategic Studies, Vol. 3, Issue 4, “Why Economic Sanctions on North Korea Fail to Work?”, </w:t>
      </w:r>
      <w:hyperlink r:id="rId88" w:history="1">
        <w:r w:rsidRPr="001870D4">
          <w:rPr>
            <w:rStyle w:val="Hyperlink"/>
            <w:rFonts w:asciiTheme="minorHAnsi" w:hAnsiTheme="minorHAnsi" w:cstheme="minorHAnsi"/>
          </w:rPr>
          <w:t>https://www.worldscientific.com/doi/pdf/10.1142/S2377740017500300</w:t>
        </w:r>
      </w:hyperlink>
      <w:r w:rsidRPr="001870D4">
        <w:rPr>
          <w:rFonts w:asciiTheme="minorHAnsi" w:hAnsiTheme="minorHAnsi" w:cstheme="minorHAnsi"/>
        </w:rPr>
        <w:t>, 2017, 7/6/2019) DG</w:t>
      </w:r>
    </w:p>
    <w:p w:rsidR="00CA1586" w:rsidRPr="001870D4" w:rsidRDefault="00CA1586" w:rsidP="00CA1586">
      <w:pPr>
        <w:rPr>
          <w:rFonts w:asciiTheme="minorHAnsi" w:hAnsiTheme="minorHAnsi" w:cstheme="minorHAnsi"/>
          <w:sz w:val="14"/>
        </w:rPr>
      </w:pPr>
      <w:r w:rsidRPr="001870D4">
        <w:rPr>
          <w:rFonts w:asciiTheme="minorHAnsi" w:hAnsiTheme="minorHAnsi" w:cstheme="minorHAnsi"/>
          <w:sz w:val="14"/>
        </w:rPr>
        <w:t xml:space="preserve">Key Barriers to Economic Sanctions on North Korea </w:t>
      </w:r>
      <w:proofErr w:type="gramStart"/>
      <w:r w:rsidRPr="001870D4">
        <w:rPr>
          <w:rFonts w:asciiTheme="minorHAnsi" w:hAnsiTheme="minorHAnsi" w:cstheme="minorHAnsi"/>
          <w:sz w:val="14"/>
        </w:rPr>
        <w:t>In</w:t>
      </w:r>
      <w:proofErr w:type="gramEnd"/>
      <w:r w:rsidRPr="001870D4">
        <w:rPr>
          <w:rFonts w:asciiTheme="minorHAnsi" w:hAnsiTheme="minorHAnsi" w:cstheme="minorHAnsi"/>
          <w:sz w:val="14"/>
        </w:rPr>
        <w:t xml:space="preserve"> respect to the current trend of the North Korea sanction regime regarding pressuring China for tougher sanctions, this study identifies another possible pressure source apart from seeking economic losses. As mentioned in </w:t>
      </w:r>
      <w:proofErr w:type="spellStart"/>
      <w:r w:rsidRPr="001870D4">
        <w:rPr>
          <w:rFonts w:asciiTheme="minorHAnsi" w:hAnsiTheme="minorHAnsi" w:cstheme="minorHAnsi"/>
          <w:sz w:val="14"/>
        </w:rPr>
        <w:t>Drezner’s</w:t>
      </w:r>
      <w:proofErr w:type="spellEnd"/>
      <w:r w:rsidRPr="001870D4">
        <w:rPr>
          <w:rFonts w:asciiTheme="minorHAnsi" w:hAnsiTheme="minorHAnsi" w:cstheme="minorHAnsi"/>
          <w:sz w:val="14"/>
        </w:rPr>
        <w:t xml:space="preserve"> study, one causal path is that “multilateral sanctions signal normative disapproval by the rest of the international community; the target government alters its policies so as to avoid being ostracized.”43 Therefore, well-aligned sanction regimes (especially with the joining of key allies into sanctioning countries) are expected to produce normative isolation. Nevertheless, </w:t>
      </w:r>
      <w:r w:rsidRPr="001870D4">
        <w:rPr>
          <w:rStyle w:val="StyleUnderline"/>
          <w:rFonts w:asciiTheme="minorHAnsi" w:hAnsiTheme="minorHAnsi" w:cstheme="minorHAnsi"/>
        </w:rPr>
        <w:t>would pressing for stricter enforcement of UN multilateral sanctions</w:t>
      </w:r>
      <w:r w:rsidRPr="001870D4">
        <w:rPr>
          <w:rFonts w:asciiTheme="minorHAnsi" w:hAnsiTheme="minorHAnsi" w:cstheme="minorHAnsi"/>
          <w:sz w:val="14"/>
        </w:rPr>
        <w:t xml:space="preserve"> (particularly by China) </w:t>
      </w:r>
      <w:r w:rsidRPr="001870D4">
        <w:rPr>
          <w:rStyle w:val="StyleUnderline"/>
          <w:rFonts w:asciiTheme="minorHAnsi" w:hAnsiTheme="minorHAnsi" w:cstheme="minorHAnsi"/>
        </w:rPr>
        <w:t xml:space="preserve">be effective in this regard? Existing studies suggest that </w:t>
      </w:r>
      <w:r w:rsidRPr="001870D4">
        <w:rPr>
          <w:rStyle w:val="Emphasis"/>
          <w:rFonts w:asciiTheme="minorHAnsi" w:hAnsiTheme="minorHAnsi" w:cstheme="minorHAnsi"/>
        </w:rPr>
        <w:t xml:space="preserve">international cooperation was neither </w:t>
      </w:r>
      <w:proofErr w:type="gramStart"/>
      <w:r w:rsidRPr="001870D4">
        <w:rPr>
          <w:rStyle w:val="Emphasis"/>
          <w:rFonts w:asciiTheme="minorHAnsi" w:hAnsiTheme="minorHAnsi" w:cstheme="minorHAnsi"/>
        </w:rPr>
        <w:t>a sufficient</w:t>
      </w:r>
      <w:proofErr w:type="gramEnd"/>
      <w:r w:rsidRPr="001870D4">
        <w:rPr>
          <w:rStyle w:val="Emphasis"/>
          <w:rFonts w:asciiTheme="minorHAnsi" w:hAnsiTheme="minorHAnsi" w:cstheme="minorHAnsi"/>
        </w:rPr>
        <w:t xml:space="preserve"> nor a necessary condition for the success of sanction episodes</w:t>
      </w:r>
      <w:r w:rsidRPr="001870D4">
        <w:rPr>
          <w:rFonts w:asciiTheme="minorHAnsi" w:hAnsiTheme="minorHAnsi" w:cstheme="minorHAnsi"/>
          <w:sz w:val="14"/>
        </w:rPr>
        <w:t xml:space="preserve">.44 Of course, in applying the two-step procedure, if the costs derived from normative constraints significantly outweigh the benefits from target policies, it is indeed possible for the sanctioned country to consider concession. Yet this condition can hardly be fulfilled in the case of North Korea. Since international cooperation is not a determining factor, seeking a tougher sanction regime through the threat of using secondary sanctions on China is even more problematic. According to </w:t>
      </w:r>
      <w:proofErr w:type="spellStart"/>
      <w:r w:rsidRPr="001870D4">
        <w:rPr>
          <w:rFonts w:asciiTheme="minorHAnsi" w:hAnsiTheme="minorHAnsi" w:cstheme="minorHAnsi"/>
          <w:sz w:val="14"/>
        </w:rPr>
        <w:t>Shambaugh</w:t>
      </w:r>
      <w:proofErr w:type="spellEnd"/>
      <w:r w:rsidRPr="001870D4">
        <w:rPr>
          <w:rFonts w:asciiTheme="minorHAnsi" w:hAnsiTheme="minorHAnsi" w:cstheme="minorHAnsi"/>
          <w:sz w:val="14"/>
        </w:rPr>
        <w:t xml:space="preserve">, </w:t>
      </w:r>
      <w:r w:rsidRPr="001870D4">
        <w:rPr>
          <w:rStyle w:val="Emphasis"/>
          <w:rFonts w:asciiTheme="minorHAnsi" w:hAnsiTheme="minorHAnsi" w:cstheme="minorHAnsi"/>
        </w:rPr>
        <w:t>the U</w:t>
      </w:r>
      <w:r w:rsidRPr="001870D4">
        <w:rPr>
          <w:rFonts w:asciiTheme="minorHAnsi" w:hAnsiTheme="minorHAnsi" w:cstheme="minorHAnsi"/>
          <w:sz w:val="14"/>
        </w:rPr>
        <w:t xml:space="preserve">nited </w:t>
      </w:r>
      <w:r w:rsidRPr="001870D4">
        <w:rPr>
          <w:rStyle w:val="Emphasis"/>
          <w:rFonts w:asciiTheme="minorHAnsi" w:hAnsiTheme="minorHAnsi" w:cstheme="minorHAnsi"/>
        </w:rPr>
        <w:t>S</w:t>
      </w:r>
      <w:r w:rsidRPr="001870D4">
        <w:rPr>
          <w:rFonts w:asciiTheme="minorHAnsi" w:hAnsiTheme="minorHAnsi" w:cstheme="minorHAnsi"/>
          <w:sz w:val="14"/>
        </w:rPr>
        <w:t xml:space="preserve">tates </w:t>
      </w:r>
      <w:r w:rsidRPr="001870D4">
        <w:rPr>
          <w:rStyle w:val="Emphasis"/>
          <w:rFonts w:asciiTheme="minorHAnsi" w:hAnsiTheme="minorHAnsi" w:cstheme="minorHAnsi"/>
        </w:rPr>
        <w:t>has had limited success in enforcing its export control regime</w:t>
      </w:r>
      <w:r w:rsidRPr="001870D4">
        <w:rPr>
          <w:rFonts w:asciiTheme="minorHAnsi" w:hAnsiTheme="minorHAnsi" w:cstheme="minorHAnsi"/>
          <w:sz w:val="14"/>
        </w:rPr>
        <w:t xml:space="preserve"> using secondary sanctions directed against foreign firms.45 In fact, </w:t>
      </w:r>
      <w:r w:rsidRPr="001870D4">
        <w:rPr>
          <w:rStyle w:val="StyleUnderline"/>
          <w:rFonts w:asciiTheme="minorHAnsi" w:hAnsiTheme="minorHAnsi" w:cstheme="minorHAnsi"/>
        </w:rPr>
        <w:t>the Iranian case</w:t>
      </w:r>
      <w:r w:rsidRPr="001870D4">
        <w:rPr>
          <w:rFonts w:asciiTheme="minorHAnsi" w:hAnsiTheme="minorHAnsi" w:cstheme="minorHAnsi"/>
          <w:sz w:val="14"/>
        </w:rPr>
        <w:t xml:space="preserve"> has </w:t>
      </w:r>
      <w:r w:rsidRPr="001870D4">
        <w:rPr>
          <w:rStyle w:val="StyleUnderline"/>
          <w:rFonts w:asciiTheme="minorHAnsi" w:hAnsiTheme="minorHAnsi" w:cstheme="minorHAnsi"/>
        </w:rPr>
        <w:t>taught us that such</w:t>
      </w:r>
      <w:r w:rsidRPr="001870D4">
        <w:rPr>
          <w:rStyle w:val="Emphasis"/>
          <w:rFonts w:asciiTheme="minorHAnsi" w:hAnsiTheme="minorHAnsi" w:cstheme="minorHAnsi"/>
        </w:rPr>
        <w:t xml:space="preserve"> sanctions are easily skirted</w:t>
      </w:r>
      <w:r w:rsidRPr="001870D4">
        <w:rPr>
          <w:rFonts w:asciiTheme="minorHAnsi" w:hAnsiTheme="minorHAnsi" w:cstheme="minorHAnsi"/>
          <w:sz w:val="14"/>
        </w:rPr>
        <w:t>.46 Furthermore, as Haggard states, “</w:t>
      </w:r>
      <w:r w:rsidRPr="001870D4">
        <w:rPr>
          <w:rStyle w:val="StyleUnderline"/>
          <w:rFonts w:asciiTheme="minorHAnsi" w:hAnsiTheme="minorHAnsi" w:cstheme="minorHAnsi"/>
        </w:rPr>
        <w:t xml:space="preserve">the more tension there is between senders, the less likelihood there is that North Korea’s going to give up </w:t>
      </w:r>
      <w:r w:rsidRPr="001870D4">
        <w:rPr>
          <w:rFonts w:asciiTheme="minorHAnsi" w:hAnsiTheme="minorHAnsi" w:cstheme="minorHAnsi"/>
          <w:sz w:val="14"/>
        </w:rPr>
        <w:t>on</w:t>
      </w:r>
      <w:r w:rsidRPr="001870D4">
        <w:rPr>
          <w:rStyle w:val="StyleUnderline"/>
          <w:rFonts w:asciiTheme="minorHAnsi" w:hAnsiTheme="minorHAnsi" w:cstheme="minorHAnsi"/>
        </w:rPr>
        <w:t xml:space="preserve"> </w:t>
      </w:r>
      <w:r w:rsidRPr="001870D4">
        <w:rPr>
          <w:rFonts w:asciiTheme="minorHAnsi" w:hAnsiTheme="minorHAnsi" w:cstheme="minorHAnsi"/>
          <w:sz w:val="14"/>
        </w:rPr>
        <w:t>its</w:t>
      </w:r>
      <w:r w:rsidRPr="001870D4">
        <w:rPr>
          <w:rStyle w:val="StyleUnderline"/>
          <w:rFonts w:asciiTheme="minorHAnsi" w:hAnsiTheme="minorHAnsi" w:cstheme="minorHAnsi"/>
        </w:rPr>
        <w:t xml:space="preserve"> nuclear weapons</w:t>
      </w:r>
      <w:r w:rsidRPr="001870D4">
        <w:rPr>
          <w:rFonts w:asciiTheme="minorHAnsi" w:hAnsiTheme="minorHAnsi" w:cstheme="minorHAnsi"/>
          <w:sz w:val="14"/>
        </w:rPr>
        <w:t xml:space="preserve"> program”47 (see Fig. 8). Of course, if trade volume shrinks and China puts forward stricter sanctions, it will </w:t>
      </w:r>
      <w:proofErr w:type="gramStart"/>
      <w:r w:rsidRPr="001870D4">
        <w:rPr>
          <w:rFonts w:asciiTheme="minorHAnsi" w:hAnsiTheme="minorHAnsi" w:cstheme="minorHAnsi"/>
          <w:sz w:val="14"/>
        </w:rPr>
        <w:t>more or less add</w:t>
      </w:r>
      <w:proofErr w:type="gramEnd"/>
      <w:r w:rsidRPr="001870D4">
        <w:rPr>
          <w:rFonts w:asciiTheme="minorHAnsi" w:hAnsiTheme="minorHAnsi" w:cstheme="minorHAnsi"/>
          <w:sz w:val="14"/>
        </w:rPr>
        <w:t xml:space="preserve"> to the current economic losses and normative distress of the DPRK, which may in turn generate a significant level of pressure. However, as realities have shown, </w:t>
      </w:r>
      <w:r w:rsidRPr="001870D4">
        <w:rPr>
          <w:rStyle w:val="StyleUnderline"/>
          <w:rFonts w:asciiTheme="minorHAnsi" w:hAnsiTheme="minorHAnsi" w:cstheme="minorHAnsi"/>
        </w:rPr>
        <w:t xml:space="preserve">even a maximum level of pressure </w:t>
      </w:r>
      <w:r w:rsidRPr="001870D4">
        <w:rPr>
          <w:rFonts w:asciiTheme="minorHAnsi" w:hAnsiTheme="minorHAnsi" w:cstheme="minorHAnsi"/>
          <w:sz w:val="14"/>
        </w:rPr>
        <w:t xml:space="preserve">(regardless of its sources) </w:t>
      </w:r>
      <w:r w:rsidRPr="001870D4">
        <w:rPr>
          <w:rStyle w:val="StyleUnderline"/>
          <w:rFonts w:asciiTheme="minorHAnsi" w:hAnsiTheme="minorHAnsi" w:cstheme="minorHAnsi"/>
        </w:rPr>
        <w:t>seems unlikely to bring about</w:t>
      </w:r>
      <w:r w:rsidRPr="001870D4">
        <w:rPr>
          <w:rFonts w:asciiTheme="minorHAnsi" w:hAnsiTheme="minorHAnsi" w:cstheme="minorHAnsi"/>
          <w:sz w:val="14"/>
        </w:rPr>
        <w:t xml:space="preserve"> a </w:t>
      </w:r>
      <w:r w:rsidRPr="001870D4">
        <w:rPr>
          <w:rStyle w:val="StyleUnderline"/>
          <w:rFonts w:asciiTheme="minorHAnsi" w:hAnsiTheme="minorHAnsi" w:cstheme="minorHAnsi"/>
        </w:rPr>
        <w:t>denuclearization</w:t>
      </w:r>
      <w:r w:rsidRPr="001870D4">
        <w:rPr>
          <w:rFonts w:asciiTheme="minorHAnsi" w:hAnsiTheme="minorHAnsi" w:cstheme="minorHAnsi"/>
          <w:sz w:val="14"/>
        </w:rPr>
        <w:t xml:space="preserve"> policy by North Korea. Similar to what De </w:t>
      </w:r>
      <w:proofErr w:type="spellStart"/>
      <w:r w:rsidRPr="001870D4">
        <w:rPr>
          <w:rFonts w:asciiTheme="minorHAnsi" w:hAnsiTheme="minorHAnsi" w:cstheme="minorHAnsi"/>
          <w:sz w:val="14"/>
        </w:rPr>
        <w:t>Jonge</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Oudraat</w:t>
      </w:r>
      <w:proofErr w:type="spellEnd"/>
      <w:r w:rsidRPr="001870D4">
        <w:rPr>
          <w:rFonts w:asciiTheme="minorHAnsi" w:hAnsiTheme="minorHAnsi" w:cstheme="minorHAnsi"/>
          <w:sz w:val="14"/>
        </w:rPr>
        <w:t xml:space="preserve"> explained, </w:t>
      </w:r>
      <w:r w:rsidRPr="001870D4">
        <w:rPr>
          <w:rStyle w:val="StyleUnderline"/>
          <w:rFonts w:asciiTheme="minorHAnsi" w:hAnsiTheme="minorHAnsi" w:cstheme="minorHAnsi"/>
        </w:rPr>
        <w:t>“comprehensive sanctions may have a significant impact on a target’s economy</w:t>
      </w:r>
      <w:r w:rsidRPr="001870D4">
        <w:rPr>
          <w:rFonts w:asciiTheme="minorHAnsi" w:hAnsiTheme="minorHAnsi" w:cstheme="minorHAnsi"/>
          <w:sz w:val="14"/>
        </w:rPr>
        <w:t xml:space="preserve"> but </w:t>
      </w:r>
      <w:r w:rsidRPr="001870D4">
        <w:rPr>
          <w:rStyle w:val="Emphasis"/>
          <w:rFonts w:asciiTheme="minorHAnsi" w:hAnsiTheme="minorHAnsi" w:cstheme="minorHAnsi"/>
        </w:rPr>
        <w:t>this does not</w:t>
      </w:r>
      <w:r w:rsidRPr="001870D4">
        <w:rPr>
          <w:rFonts w:asciiTheme="minorHAnsi" w:hAnsiTheme="minorHAnsi" w:cstheme="minorHAnsi"/>
          <w:sz w:val="14"/>
        </w:rPr>
        <w:t xml:space="preserve"> necessarily </w:t>
      </w:r>
      <w:r w:rsidRPr="001870D4">
        <w:rPr>
          <w:rStyle w:val="Emphasis"/>
          <w:rFonts w:asciiTheme="minorHAnsi" w:hAnsiTheme="minorHAnsi" w:cstheme="minorHAnsi"/>
        </w:rPr>
        <w:t>translate into changes in political behavior</w:t>
      </w:r>
      <w:r w:rsidRPr="001870D4">
        <w:rPr>
          <w:rFonts w:asciiTheme="minorHAnsi" w:hAnsiTheme="minorHAnsi" w:cstheme="minorHAnsi"/>
          <w:sz w:val="14"/>
        </w:rPr>
        <w:t xml:space="preserve">; on the contrary, </w:t>
      </w:r>
      <w:r w:rsidRPr="001870D4">
        <w:rPr>
          <w:rStyle w:val="Emphasis"/>
          <w:rFonts w:asciiTheme="minorHAnsi" w:hAnsiTheme="minorHAnsi" w:cstheme="minorHAnsi"/>
        </w:rPr>
        <w:t>they may solidify the target’s position</w:t>
      </w:r>
      <w:r w:rsidRPr="001870D4">
        <w:rPr>
          <w:rFonts w:asciiTheme="minorHAnsi" w:hAnsiTheme="minorHAnsi" w:cstheme="minorHAnsi"/>
          <w:sz w:val="14"/>
        </w:rPr>
        <w:t xml:space="preserve">s.”48 In the context of North Korea, the failure of sanctions is both due to the centralized political system and to the high domestic resistance of North Koreans that is partly caused by the past sanctions. As widely acknowledged, </w:t>
      </w:r>
      <w:r w:rsidRPr="001870D4">
        <w:rPr>
          <w:rStyle w:val="StyleUnderline"/>
          <w:rFonts w:asciiTheme="minorHAnsi" w:hAnsiTheme="minorHAnsi" w:cstheme="minorHAnsi"/>
        </w:rPr>
        <w:t>North Korea is characterized by a highly centralized power structure</w:t>
      </w:r>
      <w:r w:rsidRPr="001870D4">
        <w:rPr>
          <w:rFonts w:asciiTheme="minorHAnsi" w:hAnsiTheme="minorHAnsi" w:cstheme="minorHAnsi"/>
          <w:sz w:val="14"/>
        </w:rPr>
        <w:t xml:space="preserve"> that is </w:t>
      </w:r>
      <w:r w:rsidRPr="001870D4">
        <w:rPr>
          <w:rStyle w:val="StyleUnderline"/>
          <w:rFonts w:asciiTheme="minorHAnsi" w:hAnsiTheme="minorHAnsi" w:cstheme="minorHAnsi"/>
        </w:rPr>
        <w:t>built on family dynastic succession</w:t>
      </w:r>
      <w:r w:rsidRPr="001870D4">
        <w:rPr>
          <w:rFonts w:asciiTheme="minorHAnsi" w:hAnsiTheme="minorHAnsi" w:cstheme="minorHAnsi"/>
          <w:sz w:val="14"/>
        </w:rPr>
        <w:t xml:space="preserve">.49 Yet </w:t>
      </w:r>
      <w:r w:rsidRPr="001870D4">
        <w:rPr>
          <w:rStyle w:val="StyleUnderline"/>
          <w:rFonts w:asciiTheme="minorHAnsi" w:hAnsiTheme="minorHAnsi" w:cstheme="minorHAnsi"/>
        </w:rPr>
        <w:t>the Kim family is not necessarily the only policymaker</w:t>
      </w:r>
      <w:r w:rsidRPr="001870D4">
        <w:rPr>
          <w:rFonts w:asciiTheme="minorHAnsi" w:hAnsiTheme="minorHAnsi" w:cstheme="minorHAnsi"/>
          <w:sz w:val="14"/>
        </w:rPr>
        <w:t>.50 Instead, the “</w:t>
      </w:r>
      <w:r w:rsidRPr="001870D4">
        <w:rPr>
          <w:rStyle w:val="StyleUnderline"/>
          <w:rFonts w:asciiTheme="minorHAnsi" w:hAnsiTheme="minorHAnsi" w:cstheme="minorHAnsi"/>
        </w:rPr>
        <w:t>designated individuals</w:t>
      </w:r>
      <w:r w:rsidRPr="001870D4">
        <w:rPr>
          <w:rFonts w:asciiTheme="minorHAnsi" w:hAnsiTheme="minorHAnsi" w:cstheme="minorHAnsi"/>
          <w:sz w:val="14"/>
        </w:rPr>
        <w:t xml:space="preserve">” noted </w:t>
      </w:r>
      <w:r w:rsidRPr="001870D4">
        <w:rPr>
          <w:rStyle w:val="StyleUnderline"/>
          <w:rFonts w:asciiTheme="minorHAnsi" w:hAnsiTheme="minorHAnsi" w:cstheme="minorHAnsi"/>
        </w:rPr>
        <w:t xml:space="preserve">in the sanctioning list and other privileged elites </w:t>
      </w:r>
      <w:r w:rsidRPr="001870D4">
        <w:rPr>
          <w:rFonts w:asciiTheme="minorHAnsi" w:hAnsiTheme="minorHAnsi" w:cstheme="minorHAnsi"/>
          <w:sz w:val="14"/>
        </w:rPr>
        <w:t>(</w:t>
      </w:r>
      <w:proofErr w:type="spellStart"/>
      <w:r w:rsidRPr="001870D4">
        <w:rPr>
          <w:rFonts w:asciiTheme="minorHAnsi" w:hAnsiTheme="minorHAnsi" w:cstheme="minorHAnsi"/>
          <w:sz w:val="14"/>
        </w:rPr>
        <w:t>songbun</w:t>
      </w:r>
      <w:proofErr w:type="spellEnd"/>
      <w:r w:rsidRPr="001870D4">
        <w:rPr>
          <w:rFonts w:asciiTheme="minorHAnsi" w:hAnsiTheme="minorHAnsi" w:cstheme="minorHAnsi"/>
          <w:sz w:val="14"/>
        </w:rPr>
        <w:t xml:space="preserve">) the high-ranking military officers, Workers’ Party officials, senior bureaucrats, business leaders and diplomats who prosper because of their backgrounds and personal affiliations51 </w:t>
      </w:r>
      <w:r w:rsidRPr="001870D4">
        <w:rPr>
          <w:rStyle w:val="StyleUnderline"/>
          <w:rFonts w:asciiTheme="minorHAnsi" w:hAnsiTheme="minorHAnsi" w:cstheme="minorHAnsi"/>
        </w:rPr>
        <w:t>may hold much decisive power that is not fully appreciated</w:t>
      </w:r>
      <w:r w:rsidRPr="001870D4">
        <w:rPr>
          <w:rFonts w:asciiTheme="minorHAnsi" w:hAnsiTheme="minorHAnsi" w:cstheme="minorHAnsi"/>
          <w:sz w:val="14"/>
        </w:rPr>
        <w:t xml:space="preserve">. Under the authoritarian ruling class, one notable feature of North Korea’s social structure is the public distribution system (PDS). Though anecdotal information suggests that market distribution has been increasingly replacing the role of the PDS,52 there is little doubt that North Korea remains a non-market economy. Due to the PDS, alongside the strict control over many other social units, privileged residents’ needs are certainly prioritized.53 In a recent survey, in responding to the question “does the public distribution system provide you with what you want for a good life?,” none of the 36 respondents answered “yes.”54 In this way, it would appear that the </w:t>
      </w:r>
      <w:r w:rsidRPr="001870D4">
        <w:rPr>
          <w:rStyle w:val="Emphasis"/>
          <w:rFonts w:asciiTheme="minorHAnsi" w:hAnsiTheme="minorHAnsi" w:cstheme="minorHAnsi"/>
        </w:rPr>
        <w:t>pressure derived from economic losses is being effectively passed on to civilians.</w:t>
      </w:r>
      <w:r w:rsidRPr="001870D4">
        <w:rPr>
          <w:rFonts w:asciiTheme="minorHAnsi" w:hAnsiTheme="minorHAnsi" w:cstheme="minorHAnsi"/>
          <w:sz w:val="14"/>
        </w:rPr>
        <w:t xml:space="preserve"> In other words, </w:t>
      </w:r>
      <w:r w:rsidRPr="001870D4">
        <w:rPr>
          <w:rStyle w:val="StyleUnderline"/>
          <w:rFonts w:asciiTheme="minorHAnsi" w:hAnsiTheme="minorHAnsi" w:cstheme="minorHAnsi"/>
        </w:rPr>
        <w:t>the sanctions that target elite individuals are</w:t>
      </w:r>
      <w:r w:rsidRPr="001870D4">
        <w:rPr>
          <w:rFonts w:asciiTheme="minorHAnsi" w:hAnsiTheme="minorHAnsi" w:cstheme="minorHAnsi"/>
          <w:sz w:val="14"/>
        </w:rPr>
        <w:t xml:space="preserve"> essentially being </w:t>
      </w:r>
      <w:r w:rsidRPr="001870D4">
        <w:rPr>
          <w:rStyle w:val="StyleUnderline"/>
          <w:rFonts w:asciiTheme="minorHAnsi" w:hAnsiTheme="minorHAnsi" w:cstheme="minorHAnsi"/>
        </w:rPr>
        <w:t>turned into suffering of the innocent masses</w:t>
      </w:r>
      <w:r w:rsidRPr="001870D4">
        <w:rPr>
          <w:rFonts w:asciiTheme="minorHAnsi" w:hAnsiTheme="minorHAnsi" w:cstheme="minorHAnsi"/>
          <w:sz w:val="14"/>
        </w:rPr>
        <w:t xml:space="preserve">. Indeed, while the elite class has been so far “largely insulated from economic hardship and the effect of sanctions,”55 </w:t>
      </w:r>
      <w:r w:rsidRPr="001870D4">
        <w:rPr>
          <w:rStyle w:val="Emphasis"/>
          <w:rFonts w:asciiTheme="minorHAnsi" w:hAnsiTheme="minorHAnsi" w:cstheme="minorHAnsi"/>
        </w:rPr>
        <w:t>the cost to people’s livelihoods is real, which</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 xml:space="preserve">in essence </w:t>
      </w:r>
      <w:r w:rsidRPr="001870D4">
        <w:rPr>
          <w:rStyle w:val="Emphasis"/>
          <w:rFonts w:asciiTheme="minorHAnsi" w:hAnsiTheme="minorHAnsi" w:cstheme="minorHAnsi"/>
        </w:rPr>
        <w:t>fulfills</w:t>
      </w:r>
      <w:proofErr w:type="gramEnd"/>
      <w:r w:rsidRPr="001870D4">
        <w:rPr>
          <w:rStyle w:val="Emphasis"/>
          <w:rFonts w:asciiTheme="minorHAnsi" w:hAnsiTheme="minorHAnsi" w:cstheme="minorHAnsi"/>
        </w:rPr>
        <w:t xml:space="preserve"> one potential source of pressure</w:t>
      </w:r>
      <w:r w:rsidRPr="001870D4">
        <w:rPr>
          <w:rFonts w:asciiTheme="minorHAnsi" w:hAnsiTheme="minorHAnsi" w:cstheme="minorHAnsi"/>
          <w:sz w:val="14"/>
        </w:rPr>
        <w:t xml:space="preserve"> (see Fig. 9). Yet, </w:t>
      </w:r>
      <w:proofErr w:type="gramStart"/>
      <w:r w:rsidRPr="001870D4">
        <w:rPr>
          <w:rStyle w:val="StyleUnderline"/>
          <w:rFonts w:asciiTheme="minorHAnsi" w:hAnsiTheme="minorHAnsi" w:cstheme="minorHAnsi"/>
        </w:rPr>
        <w:t>in order to</w:t>
      </w:r>
      <w:proofErr w:type="gramEnd"/>
      <w:r w:rsidRPr="001870D4">
        <w:rPr>
          <w:rStyle w:val="StyleUnderline"/>
          <w:rFonts w:asciiTheme="minorHAnsi" w:hAnsiTheme="minorHAnsi" w:cstheme="minorHAnsi"/>
        </w:rPr>
        <w:t xml:space="preserve"> complete the causal path, the pressure needs to be heavy enough to trigger popular unrest or</w:t>
      </w:r>
      <w:r w:rsidRPr="001870D4">
        <w:rPr>
          <w:rFonts w:asciiTheme="minorHAnsi" w:hAnsiTheme="minorHAnsi" w:cstheme="minorHAnsi"/>
          <w:sz w:val="14"/>
        </w:rPr>
        <w:t xml:space="preserve"> a potential </w:t>
      </w:r>
      <w:r w:rsidRPr="001870D4">
        <w:rPr>
          <w:rStyle w:val="StyleUnderline"/>
          <w:rFonts w:asciiTheme="minorHAnsi" w:hAnsiTheme="minorHAnsi" w:cstheme="minorHAnsi"/>
        </w:rPr>
        <w:t>regime change, or other factors that</w:t>
      </w:r>
      <w:r w:rsidRPr="001870D4">
        <w:rPr>
          <w:rFonts w:asciiTheme="minorHAnsi" w:hAnsiTheme="minorHAnsi" w:cstheme="minorHAnsi"/>
          <w:sz w:val="14"/>
        </w:rPr>
        <w:t xml:space="preserve"> may </w:t>
      </w:r>
      <w:r w:rsidRPr="001870D4">
        <w:rPr>
          <w:rStyle w:val="StyleUnderline"/>
          <w:rFonts w:asciiTheme="minorHAnsi" w:hAnsiTheme="minorHAnsi" w:cstheme="minorHAnsi"/>
        </w:rPr>
        <w:t>threaten the dominant power</w:t>
      </w:r>
      <w:r w:rsidRPr="001870D4">
        <w:rPr>
          <w:rFonts w:asciiTheme="minorHAnsi" w:hAnsiTheme="minorHAnsi" w:cstheme="minorHAnsi"/>
          <w:sz w:val="14"/>
        </w:rPr>
        <w:t xml:space="preserve"> (and even survival) of the leader group. However, existing literature notes that, </w:t>
      </w:r>
      <w:r w:rsidRPr="001870D4">
        <w:rPr>
          <w:rStyle w:val="Emphasis"/>
          <w:rFonts w:asciiTheme="minorHAnsi" w:hAnsiTheme="minorHAnsi" w:cstheme="minorHAnsi"/>
        </w:rPr>
        <w:t>under a strict and repressive authoritarian regime, political opposition can hardly develop</w:t>
      </w:r>
      <w:r w:rsidRPr="001870D4">
        <w:rPr>
          <w:rFonts w:asciiTheme="minorHAnsi" w:hAnsiTheme="minorHAnsi" w:cstheme="minorHAnsi"/>
          <w:sz w:val="14"/>
        </w:rPr>
        <w:t xml:space="preserve">.56 Indeed, while there is some evidence of internal anti-government activities, </w:t>
      </w:r>
      <w:r w:rsidRPr="001870D4">
        <w:rPr>
          <w:rStyle w:val="StyleUnderline"/>
          <w:rFonts w:asciiTheme="minorHAnsi" w:hAnsiTheme="minorHAnsi" w:cstheme="minorHAnsi"/>
        </w:rPr>
        <w:t>the social cohesion of the DPRK seems to have grown stronger.</w:t>
      </w:r>
      <w:r w:rsidRPr="001870D4">
        <w:rPr>
          <w:rFonts w:asciiTheme="minorHAnsi" w:hAnsiTheme="minorHAnsi" w:cstheme="minorHAnsi"/>
          <w:sz w:val="14"/>
        </w:rPr>
        <w:t xml:space="preserve"> </w:t>
      </w:r>
      <w:r w:rsidRPr="001870D4">
        <w:rPr>
          <w:rStyle w:val="StyleUnderline"/>
          <w:rFonts w:asciiTheme="minorHAnsi" w:hAnsiTheme="minorHAnsi" w:cstheme="minorHAnsi"/>
        </w:rPr>
        <w:t>Through exploiting the foreign threat to control its</w:t>
      </w:r>
      <w:r w:rsidRPr="001870D4">
        <w:rPr>
          <w:rFonts w:asciiTheme="minorHAnsi" w:hAnsiTheme="minorHAnsi" w:cstheme="minorHAnsi"/>
          <w:sz w:val="14"/>
        </w:rPr>
        <w:t xml:space="preserve"> own </w:t>
      </w:r>
      <w:r w:rsidRPr="001870D4">
        <w:rPr>
          <w:rStyle w:val="StyleUnderline"/>
          <w:rFonts w:asciiTheme="minorHAnsi" w:hAnsiTheme="minorHAnsi" w:cstheme="minorHAnsi"/>
        </w:rPr>
        <w:t>populace, the regime has demonstrated its ability to maintain a pro-regime mass consensus</w:t>
      </w:r>
      <w:r w:rsidRPr="001870D4">
        <w:rPr>
          <w:rFonts w:asciiTheme="minorHAnsi" w:hAnsiTheme="minorHAnsi" w:cstheme="minorHAnsi"/>
          <w:sz w:val="14"/>
        </w:rPr>
        <w:t xml:space="preserve">.57 It is hardly a surprise since </w:t>
      </w:r>
      <w:r w:rsidRPr="001870D4">
        <w:rPr>
          <w:rStyle w:val="StyleUnderline"/>
          <w:rFonts w:asciiTheme="minorHAnsi" w:hAnsiTheme="minorHAnsi" w:cstheme="minorHAnsi"/>
        </w:rPr>
        <w:t>similar situations</w:t>
      </w:r>
      <w:r w:rsidRPr="001870D4">
        <w:rPr>
          <w:rFonts w:asciiTheme="minorHAnsi" w:hAnsiTheme="minorHAnsi" w:cstheme="minorHAnsi"/>
          <w:sz w:val="14"/>
        </w:rPr>
        <w:t xml:space="preserve"> also </w:t>
      </w:r>
      <w:r w:rsidRPr="001870D4">
        <w:rPr>
          <w:rStyle w:val="StyleUnderline"/>
          <w:rFonts w:asciiTheme="minorHAnsi" w:hAnsiTheme="minorHAnsi" w:cstheme="minorHAnsi"/>
        </w:rPr>
        <w:t>occurred in Iraq and</w:t>
      </w:r>
      <w:r w:rsidRPr="001870D4">
        <w:rPr>
          <w:rFonts w:asciiTheme="minorHAnsi" w:hAnsiTheme="minorHAnsi" w:cstheme="minorHAnsi"/>
          <w:sz w:val="14"/>
        </w:rPr>
        <w:t xml:space="preserve"> the Federal Republic of </w:t>
      </w:r>
      <w:r w:rsidRPr="001870D4">
        <w:rPr>
          <w:rStyle w:val="StyleUnderline"/>
          <w:rFonts w:asciiTheme="minorHAnsi" w:hAnsiTheme="minorHAnsi" w:cstheme="minorHAnsi"/>
        </w:rPr>
        <w:t>Yugoslavia</w:t>
      </w:r>
      <w:r w:rsidRPr="001870D4">
        <w:rPr>
          <w:rFonts w:asciiTheme="minorHAnsi" w:hAnsiTheme="minorHAnsi" w:cstheme="minorHAnsi"/>
          <w:sz w:val="14"/>
        </w:rPr>
        <w:t xml:space="preserve"> (FRY). During the sanctioning period, “</w:t>
      </w:r>
      <w:r w:rsidRPr="001870D4">
        <w:rPr>
          <w:rStyle w:val="StyleUnderline"/>
          <w:rFonts w:asciiTheme="minorHAnsi" w:hAnsiTheme="minorHAnsi" w:cstheme="minorHAnsi"/>
        </w:rPr>
        <w:t>Saddam remain[ed] in charge in Baghdad, and [did] not shelve plans to develop w</w:t>
      </w:r>
      <w:r w:rsidRPr="001870D4">
        <w:rPr>
          <w:rFonts w:asciiTheme="minorHAnsi" w:hAnsiTheme="minorHAnsi" w:cstheme="minorHAnsi"/>
          <w:sz w:val="14"/>
        </w:rPr>
        <w:t xml:space="preserve">eapons of </w:t>
      </w:r>
      <w:r w:rsidRPr="001870D4">
        <w:rPr>
          <w:rStyle w:val="StyleUnderline"/>
          <w:rFonts w:asciiTheme="minorHAnsi" w:hAnsiTheme="minorHAnsi" w:cstheme="minorHAnsi"/>
        </w:rPr>
        <w:t>m</w:t>
      </w:r>
      <w:r w:rsidRPr="001870D4">
        <w:rPr>
          <w:rFonts w:asciiTheme="minorHAnsi" w:hAnsiTheme="minorHAnsi" w:cstheme="minorHAnsi"/>
          <w:sz w:val="14"/>
        </w:rPr>
        <w:t xml:space="preserve">ass </w:t>
      </w:r>
      <w:r w:rsidRPr="001870D4">
        <w:rPr>
          <w:rStyle w:val="StyleUnderline"/>
          <w:rFonts w:asciiTheme="minorHAnsi" w:hAnsiTheme="minorHAnsi" w:cstheme="minorHAnsi"/>
        </w:rPr>
        <w:t>d</w:t>
      </w:r>
      <w:r w:rsidRPr="001870D4">
        <w:rPr>
          <w:rFonts w:asciiTheme="minorHAnsi" w:hAnsiTheme="minorHAnsi" w:cstheme="minorHAnsi"/>
          <w:sz w:val="14"/>
        </w:rPr>
        <w:t xml:space="preserve">estruction,” whereas </w:t>
      </w:r>
      <w:r w:rsidRPr="001870D4">
        <w:rPr>
          <w:rStyle w:val="StyleUnderline"/>
          <w:rFonts w:asciiTheme="minorHAnsi" w:hAnsiTheme="minorHAnsi" w:cstheme="minorHAnsi"/>
        </w:rPr>
        <w:t xml:space="preserve">in FRY the Serbs </w:t>
      </w:r>
      <w:r w:rsidRPr="001870D4">
        <w:rPr>
          <w:rStyle w:val="Emphasis"/>
          <w:rFonts w:asciiTheme="minorHAnsi" w:hAnsiTheme="minorHAnsi" w:cstheme="minorHAnsi"/>
        </w:rPr>
        <w:t>rallied around the flag</w:t>
      </w:r>
      <w:r w:rsidRPr="001870D4">
        <w:rPr>
          <w:rFonts w:asciiTheme="minorHAnsi" w:hAnsiTheme="minorHAnsi" w:cstheme="minorHAnsi"/>
          <w:sz w:val="14"/>
        </w:rPr>
        <w:t xml:space="preserve"> and blamed the UN instead of Milosevic for their hardship.58 Therefore, rather than cause hardships on the target, economic sanctions largely validate the discourse of the ruling class. As argued by </w:t>
      </w:r>
      <w:proofErr w:type="spellStart"/>
      <w:r w:rsidRPr="001870D4">
        <w:rPr>
          <w:rFonts w:asciiTheme="minorHAnsi" w:hAnsiTheme="minorHAnsi" w:cstheme="minorHAnsi"/>
          <w:sz w:val="14"/>
        </w:rPr>
        <w:t>Hufbauer</w:t>
      </w:r>
      <w:proofErr w:type="spellEnd"/>
      <w:r w:rsidRPr="001870D4">
        <w:rPr>
          <w:rFonts w:asciiTheme="minorHAnsi" w:hAnsiTheme="minorHAnsi" w:cstheme="minorHAnsi"/>
          <w:sz w:val="14"/>
        </w:rPr>
        <w:t xml:space="preserve"> et al., “sanctions may create their own antidotes. </w:t>
      </w:r>
      <w:proofErr w:type="gramStart"/>
      <w:r w:rsidRPr="001870D4">
        <w:rPr>
          <w:rFonts w:asciiTheme="minorHAnsi" w:hAnsiTheme="minorHAnsi" w:cstheme="minorHAnsi"/>
          <w:sz w:val="14"/>
        </w:rPr>
        <w:t>In particular, economic</w:t>
      </w:r>
      <w:proofErr w:type="gramEnd"/>
      <w:r w:rsidRPr="001870D4">
        <w:rPr>
          <w:rFonts w:asciiTheme="minorHAnsi" w:hAnsiTheme="minorHAnsi" w:cstheme="minorHAnsi"/>
          <w:sz w:val="14"/>
        </w:rPr>
        <w:t xml:space="preserve"> sanctions may unify the target country in support of its government.”59 The public distribution system under a centralized political system, alongside a high-level social unity, does not only ensure great resistance among North Koreans against economic sanctions, but it also undercuts the route through which “pressure” can lead to the change of policy (see Fig. 10). Meanwhile, </w:t>
      </w:r>
      <w:r w:rsidRPr="001870D4">
        <w:rPr>
          <w:rStyle w:val="StyleUnderline"/>
          <w:rFonts w:asciiTheme="minorHAnsi" w:hAnsiTheme="minorHAnsi" w:cstheme="minorHAnsi"/>
        </w:rPr>
        <w:t>since the people</w:t>
      </w:r>
      <w:r w:rsidRPr="001870D4">
        <w:rPr>
          <w:rFonts w:asciiTheme="minorHAnsi" w:hAnsiTheme="minorHAnsi" w:cstheme="minorHAnsi"/>
          <w:sz w:val="14"/>
        </w:rPr>
        <w:t xml:space="preserve">, instead of the policymakers, </w:t>
      </w:r>
      <w:r w:rsidRPr="001870D4">
        <w:rPr>
          <w:rStyle w:val="StyleUnderline"/>
          <w:rFonts w:asciiTheme="minorHAnsi" w:hAnsiTheme="minorHAnsi" w:cstheme="minorHAnsi"/>
        </w:rPr>
        <w:t>shoulder most of the pressure of economic sanctions, senders that expect more economic restraints</w:t>
      </w:r>
      <w:r w:rsidRPr="001870D4">
        <w:rPr>
          <w:rFonts w:asciiTheme="minorHAnsi" w:hAnsiTheme="minorHAnsi" w:cstheme="minorHAnsi"/>
          <w:sz w:val="14"/>
        </w:rPr>
        <w:t xml:space="preserve"> to achieve policy concessions </w:t>
      </w:r>
      <w:r w:rsidRPr="001870D4">
        <w:rPr>
          <w:rStyle w:val="StyleUnderline"/>
          <w:rFonts w:asciiTheme="minorHAnsi" w:hAnsiTheme="minorHAnsi" w:cstheme="minorHAnsi"/>
        </w:rPr>
        <w:t>should realize that it is most probably done at the expense of ordinary North Koreans who constitute 90 percent of the population</w:t>
      </w:r>
      <w:r w:rsidRPr="001870D4">
        <w:rPr>
          <w:rFonts w:asciiTheme="minorHAnsi" w:hAnsiTheme="minorHAnsi" w:cstheme="minorHAnsi"/>
          <w:sz w:val="14"/>
        </w:rPr>
        <w:t xml:space="preserve">. Meanwhile, instead of arousing mass movements in opposition to their leader, </w:t>
      </w:r>
      <w:r w:rsidRPr="001870D4">
        <w:rPr>
          <w:rStyle w:val="Emphasis"/>
          <w:rFonts w:asciiTheme="minorHAnsi" w:hAnsiTheme="minorHAnsi" w:cstheme="minorHAnsi"/>
        </w:rPr>
        <w:t xml:space="preserve">economic sanctions </w:t>
      </w:r>
      <w:r w:rsidRPr="001870D4">
        <w:rPr>
          <w:rFonts w:asciiTheme="minorHAnsi" w:hAnsiTheme="minorHAnsi" w:cstheme="minorHAnsi"/>
          <w:sz w:val="14"/>
        </w:rPr>
        <w:t xml:space="preserve">are more likely to </w:t>
      </w:r>
      <w:r w:rsidRPr="001870D4">
        <w:rPr>
          <w:rStyle w:val="Emphasis"/>
          <w:rFonts w:asciiTheme="minorHAnsi" w:hAnsiTheme="minorHAnsi" w:cstheme="minorHAnsi"/>
        </w:rPr>
        <w:t>lead to a more united North Kore</w:t>
      </w:r>
      <w:r w:rsidRPr="001870D4">
        <w:rPr>
          <w:rFonts w:asciiTheme="minorHAnsi" w:hAnsiTheme="minorHAnsi" w:cstheme="minorHAnsi"/>
          <w:sz w:val="14"/>
        </w:rPr>
        <w:t xml:space="preserve">a. After all, </w:t>
      </w:r>
      <w:r w:rsidRPr="001870D4">
        <w:rPr>
          <w:rStyle w:val="Emphasis"/>
          <w:rFonts w:asciiTheme="minorHAnsi" w:hAnsiTheme="minorHAnsi" w:cstheme="minorHAnsi"/>
        </w:rPr>
        <w:t>this country has experienced considerable hardships in the past;</w:t>
      </w:r>
      <w:r w:rsidRPr="001870D4">
        <w:rPr>
          <w:rFonts w:asciiTheme="minorHAnsi" w:hAnsiTheme="minorHAnsi" w:cstheme="minorHAnsi"/>
          <w:sz w:val="14"/>
        </w:rPr>
        <w:t xml:space="preserve"> the pain threshold of North Koreans, particularly in face of external hostilities, is remarkably high. From this perspective, </w:t>
      </w:r>
      <w:r w:rsidRPr="001870D4">
        <w:rPr>
          <w:rStyle w:val="Emphasis"/>
          <w:rFonts w:asciiTheme="minorHAnsi" w:hAnsiTheme="minorHAnsi" w:cstheme="minorHAnsi"/>
        </w:rPr>
        <w:t xml:space="preserve">a large-scale humanitarian crisis is foreseeable should the economic sanctions progress further. </w:t>
      </w:r>
      <w:r w:rsidRPr="001870D4">
        <w:rPr>
          <w:rFonts w:asciiTheme="minorHAnsi" w:hAnsiTheme="minorHAnsi" w:cstheme="minorHAnsi"/>
          <w:sz w:val="14"/>
        </w:rPr>
        <w:t xml:space="preserve">As De </w:t>
      </w:r>
      <w:proofErr w:type="spellStart"/>
      <w:r w:rsidRPr="001870D4">
        <w:rPr>
          <w:rFonts w:asciiTheme="minorHAnsi" w:hAnsiTheme="minorHAnsi" w:cstheme="minorHAnsi"/>
          <w:sz w:val="14"/>
        </w:rPr>
        <w:t>Jonge</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Oudraat</w:t>
      </w:r>
      <w:proofErr w:type="spellEnd"/>
      <w:r w:rsidRPr="001870D4">
        <w:rPr>
          <w:rFonts w:asciiTheme="minorHAnsi" w:hAnsiTheme="minorHAnsi" w:cstheme="minorHAnsi"/>
          <w:sz w:val="14"/>
        </w:rPr>
        <w:t xml:space="preserve"> notes, when dealing with weak economies like North Korea, “comprehensive sanctions may easily lead to a humanitarian emergency.”60 One should remember that “the famine of the mid-1990s was accompanied, or even triggered, by the collapse of a foreign trade structure,”61 in which between 600,000 and 1 million people died.62 </w:t>
      </w:r>
      <w:r w:rsidRPr="001870D4">
        <w:rPr>
          <w:rStyle w:val="StyleUnderline"/>
          <w:rFonts w:asciiTheme="minorHAnsi" w:hAnsiTheme="minorHAnsi" w:cstheme="minorHAnsi"/>
        </w:rPr>
        <w:t>Even after the great famine, the development of nuclear- and ballistic missile-programs remained</w:t>
      </w:r>
      <w:r w:rsidRPr="001870D4">
        <w:rPr>
          <w:rFonts w:asciiTheme="minorHAnsi" w:hAnsiTheme="minorHAnsi" w:cstheme="minorHAnsi"/>
          <w:sz w:val="14"/>
        </w:rPr>
        <w:t>. Although recent data indicates that North Korea is nothing close to a food crisis,63 food insecurity has certainly posed a lasting challenge to North Korean society.</w:t>
      </w:r>
    </w:p>
    <w:p w:rsidR="00CA1586" w:rsidRPr="001870D4" w:rsidRDefault="00CA1586" w:rsidP="00CA1586">
      <w:pPr>
        <w:rPr>
          <w:rFonts w:asciiTheme="minorHAnsi" w:hAnsiTheme="minorHAnsi" w:cstheme="minorHAnsi"/>
        </w:rPr>
      </w:pPr>
    </w:p>
    <w:p w:rsidR="009C580C" w:rsidRPr="001870D4" w:rsidRDefault="009C580C" w:rsidP="009C580C">
      <w:pPr>
        <w:pStyle w:val="Heading1"/>
        <w:rPr>
          <w:rFonts w:asciiTheme="minorHAnsi" w:hAnsiTheme="minorHAnsi" w:cstheme="minorHAnsi"/>
        </w:rPr>
      </w:pPr>
      <w:r w:rsidRPr="001870D4">
        <w:rPr>
          <w:rFonts w:asciiTheme="minorHAnsi" w:hAnsiTheme="minorHAnsi" w:cstheme="minorHAnsi"/>
        </w:rPr>
        <w:t>***Proliferation Bad***</w:t>
      </w:r>
    </w:p>
    <w:p w:rsidR="009C580C" w:rsidRPr="001870D4" w:rsidRDefault="009C580C" w:rsidP="009C580C">
      <w:pPr>
        <w:pStyle w:val="Heading1"/>
        <w:rPr>
          <w:rFonts w:asciiTheme="minorHAnsi" w:hAnsiTheme="minorHAnsi" w:cstheme="minorHAnsi"/>
        </w:rPr>
      </w:pPr>
      <w:r w:rsidRPr="001870D4">
        <w:rPr>
          <w:rFonts w:asciiTheme="minorHAnsi" w:hAnsiTheme="minorHAnsi" w:cstheme="minorHAnsi"/>
        </w:rPr>
        <w:t xml:space="preserve">Nuclear </w:t>
      </w:r>
      <w:proofErr w:type="gramStart"/>
      <w:r w:rsidRPr="001870D4">
        <w:rPr>
          <w:rFonts w:asciiTheme="minorHAnsi" w:hAnsiTheme="minorHAnsi" w:cstheme="minorHAnsi"/>
        </w:rPr>
        <w:t>War</w:t>
      </w:r>
      <w:r w:rsidR="004372D8" w:rsidRPr="001870D4">
        <w:rPr>
          <w:rFonts w:asciiTheme="minorHAnsi" w:hAnsiTheme="minorHAnsi" w:cstheme="minorHAnsi"/>
        </w:rPr>
        <w:t xml:space="preserve"> !</w:t>
      </w:r>
      <w:proofErr w:type="gramEnd"/>
    </w:p>
    <w:p w:rsidR="001870D4" w:rsidRPr="001870D4" w:rsidRDefault="001870D4" w:rsidP="00A93C13"/>
    <w:p w:rsidR="001870D4" w:rsidRPr="001870D4" w:rsidRDefault="001870D4" w:rsidP="001870D4">
      <w:pPr>
        <w:pStyle w:val="Heading3"/>
        <w:rPr>
          <w:rFonts w:asciiTheme="minorHAnsi" w:hAnsiTheme="minorHAnsi" w:cstheme="minorHAnsi"/>
        </w:rPr>
      </w:pPr>
      <w:r w:rsidRPr="001870D4">
        <w:rPr>
          <w:rFonts w:asciiTheme="minorHAnsi" w:hAnsiTheme="minorHAnsi" w:cstheme="minorHAnsi"/>
        </w:rPr>
        <w:t>T/L</w:t>
      </w:r>
    </w:p>
    <w:p w:rsidR="001870D4" w:rsidRPr="001870D4" w:rsidRDefault="001870D4" w:rsidP="001870D4">
      <w:pPr>
        <w:pStyle w:val="Heading4"/>
        <w:rPr>
          <w:rFonts w:asciiTheme="minorHAnsi" w:hAnsiTheme="minorHAnsi" w:cstheme="minorHAnsi"/>
        </w:rPr>
      </w:pPr>
      <w:r w:rsidRPr="001870D4">
        <w:rPr>
          <w:rFonts w:asciiTheme="minorHAnsi" w:hAnsiTheme="minorHAnsi" w:cstheme="minorHAnsi"/>
        </w:rPr>
        <w:t>Proliferation ensures multiple scenarios for global war – Optimist Theory is wrong</w:t>
      </w:r>
    </w:p>
    <w:p w:rsidR="001870D4" w:rsidRPr="001870D4" w:rsidRDefault="001870D4" w:rsidP="001870D4">
      <w:pPr>
        <w:rPr>
          <w:rFonts w:asciiTheme="minorHAnsi" w:hAnsiTheme="minorHAnsi" w:cstheme="minorHAnsi"/>
        </w:rPr>
      </w:pPr>
      <w:proofErr w:type="spellStart"/>
      <w:r w:rsidRPr="001870D4">
        <w:rPr>
          <w:rStyle w:val="Style13ptBold"/>
          <w:rFonts w:asciiTheme="minorHAnsi" w:hAnsiTheme="minorHAnsi" w:cstheme="minorHAnsi"/>
        </w:rPr>
        <w:t>Kroenig</w:t>
      </w:r>
      <w:proofErr w:type="spellEnd"/>
      <w:r w:rsidRPr="001870D4">
        <w:rPr>
          <w:rStyle w:val="Style13ptBold"/>
          <w:rFonts w:asciiTheme="minorHAnsi" w:hAnsiTheme="minorHAnsi" w:cstheme="minorHAnsi"/>
        </w:rPr>
        <w:t>, 14</w:t>
      </w:r>
      <w:r w:rsidRPr="001870D4">
        <w:rPr>
          <w:rFonts w:asciiTheme="minorHAnsi" w:hAnsiTheme="minorHAnsi" w:cstheme="minorHAnsi"/>
        </w:rPr>
        <w:t xml:space="preserve"> – Associate Professor and International Relations Field Chair, Department of Government, Georgetown (Matthew, February. “The History of Proliferation Optimism: Does It Have a Future?” Journal of Strategic Studies Vol 38, Issue 1-2. http://www.matthewkroenig.com/The%20History%20of%20Proliferation%20Optimism_Feb2014.pdf)</w:t>
      </w:r>
    </w:p>
    <w:p w:rsidR="001870D4" w:rsidRPr="001870D4" w:rsidRDefault="001870D4" w:rsidP="001870D4">
      <w:pPr>
        <w:rPr>
          <w:rFonts w:asciiTheme="minorHAnsi" w:hAnsiTheme="minorHAnsi" w:cstheme="minorHAnsi"/>
          <w:sz w:val="16"/>
        </w:rPr>
      </w:pPr>
      <w:r w:rsidRPr="001870D4">
        <w:rPr>
          <w:rFonts w:asciiTheme="minorHAnsi" w:hAnsiTheme="minorHAnsi" w:cstheme="minorHAnsi"/>
          <w:sz w:val="16"/>
        </w:rPr>
        <w:t xml:space="preserve">First and foremost, </w:t>
      </w:r>
      <w:r w:rsidRPr="001870D4">
        <w:rPr>
          <w:rFonts w:asciiTheme="minorHAnsi" w:hAnsiTheme="minorHAnsi" w:cstheme="minorHAnsi"/>
          <w:u w:val="single"/>
        </w:rPr>
        <w:t xml:space="preserve">proliferation </w:t>
      </w:r>
      <w:r w:rsidRPr="001870D4">
        <w:rPr>
          <w:rFonts w:asciiTheme="minorHAnsi" w:hAnsiTheme="minorHAnsi" w:cstheme="minorHAnsi"/>
          <w:b/>
          <w:u w:val="single"/>
        </w:rPr>
        <w:t xml:space="preserve">optimists present an </w:t>
      </w:r>
      <w:r w:rsidRPr="001870D4">
        <w:rPr>
          <w:rFonts w:asciiTheme="minorHAnsi" w:hAnsiTheme="minorHAnsi" w:cstheme="minorHAnsi"/>
          <w:b/>
          <w:iCs/>
          <w:u w:val="single"/>
        </w:rPr>
        <w:t>oversimplified view of nuclear deterrence theory</w:t>
      </w:r>
      <w:r w:rsidRPr="001870D4">
        <w:rPr>
          <w:rFonts w:asciiTheme="minorHAnsi" w:hAnsiTheme="minorHAnsi" w:cstheme="minorHAnsi"/>
          <w:sz w:val="16"/>
        </w:rPr>
        <w:t xml:space="preserve">. </w:t>
      </w:r>
      <w:r w:rsidRPr="001870D4">
        <w:rPr>
          <w:rFonts w:asciiTheme="minorHAnsi" w:hAnsiTheme="minorHAnsi" w:cstheme="minorHAnsi"/>
          <w:u w:val="single"/>
        </w:rPr>
        <w:t>Optimists argue</w:t>
      </w:r>
      <w:r w:rsidRPr="001870D4">
        <w:rPr>
          <w:rFonts w:asciiTheme="minorHAnsi" w:hAnsiTheme="minorHAnsi" w:cstheme="minorHAnsi"/>
          <w:sz w:val="16"/>
        </w:rPr>
        <w:t xml:space="preserve"> that since the advent of Mutually Assured Destruction (MAD), any </w:t>
      </w:r>
      <w:r w:rsidRPr="001870D4">
        <w:rPr>
          <w:rFonts w:asciiTheme="minorHAnsi" w:hAnsiTheme="minorHAnsi" w:cstheme="minorHAnsi"/>
          <w:u w:val="single"/>
        </w:rPr>
        <w:t>nuclear war would mean national suicide and, therefore, no rational leader would ever choose to start one.</w:t>
      </w:r>
      <w:r w:rsidRPr="001870D4">
        <w:rPr>
          <w:rFonts w:asciiTheme="minorHAnsi" w:hAnsiTheme="minorHAnsi" w:cstheme="minorHAnsi"/>
          <w:sz w:val="16"/>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w:t>
      </w:r>
      <w:proofErr w:type="spellStart"/>
      <w:r w:rsidRPr="001870D4">
        <w:rPr>
          <w:rFonts w:asciiTheme="minorHAnsi" w:hAnsiTheme="minorHAnsi" w:cstheme="minorHAnsi"/>
          <w:sz w:val="16"/>
        </w:rPr>
        <w:t>proliferant</w:t>
      </w:r>
      <w:proofErr w:type="spellEnd"/>
      <w:r w:rsidRPr="001870D4">
        <w:rPr>
          <w:rFonts w:asciiTheme="minorHAnsi" w:hAnsiTheme="minorHAnsi" w:cstheme="minorHAnsi"/>
          <w:sz w:val="16"/>
        </w:rPr>
        <w:t xml:space="preserve"> states are fully rational.34 Yet, these debates overlook the fact that, apart from the optimists, leadi</w:t>
      </w:r>
      <w:r w:rsidRPr="001870D4">
        <w:rPr>
          <w:rFonts w:asciiTheme="minorHAnsi" w:hAnsiTheme="minorHAnsi" w:cstheme="minorHAnsi"/>
          <w:u w:val="single"/>
        </w:rPr>
        <w:t xml:space="preserve">ng nuclear deterrence theorists believe that nuclear proliferation contributes to a </w:t>
      </w:r>
      <w:r w:rsidRPr="001870D4">
        <w:rPr>
          <w:rFonts w:asciiTheme="minorHAnsi" w:hAnsiTheme="minorHAnsi" w:cstheme="minorHAnsi"/>
          <w:b/>
          <w:iCs/>
          <w:u w:val="single"/>
        </w:rPr>
        <w:t>real risk of nuclear war even in a situation of MAD among rational states</w:t>
      </w:r>
      <w:r w:rsidRPr="001870D4">
        <w:rPr>
          <w:rFonts w:asciiTheme="minorHAnsi" w:hAnsiTheme="minorHAnsi" w:cstheme="minorHAnsi"/>
          <w:sz w:val="16"/>
        </w:rPr>
        <w:t xml:space="preserve">.35 Moreover, realizing that nuclear war is possible does not depend on peculiar beliefs about the possibility of escaping MAD.36 Rather, as we will discuss below, these theorists understand that </w:t>
      </w:r>
      <w:r w:rsidRPr="001870D4">
        <w:rPr>
          <w:rFonts w:asciiTheme="minorHAnsi" w:hAnsiTheme="minorHAnsi" w:cstheme="minorHAnsi"/>
          <w:u w:val="single"/>
        </w:rPr>
        <w:t xml:space="preserve">some risk of nuclear war is </w:t>
      </w:r>
      <w:r w:rsidRPr="001870D4">
        <w:rPr>
          <w:rFonts w:asciiTheme="minorHAnsi" w:hAnsiTheme="minorHAnsi" w:cstheme="minorHAnsi"/>
          <w:b/>
          <w:iCs/>
          <w:u w:val="single"/>
        </w:rPr>
        <w:t>necessary in order for deterrence to function</w:t>
      </w:r>
      <w:r w:rsidRPr="001870D4">
        <w:rPr>
          <w:rFonts w:asciiTheme="minorHAnsi" w:hAnsiTheme="minorHAnsi" w:cstheme="minorHAnsi"/>
          <w:sz w:val="16"/>
        </w:rPr>
        <w:t xml:space="preserve">. To be sure, in the 1940s, Viner, Brodie, and others argued that MAD rendered war among major powers obsolete, but nuclear deterrence theory soon advanced beyond that simple understanding.37 After all, </w:t>
      </w:r>
      <w:r w:rsidRPr="001870D4">
        <w:rPr>
          <w:rFonts w:asciiTheme="minorHAnsi" w:hAnsiTheme="minorHAnsi" w:cstheme="minorHAnsi"/>
          <w:u w:val="single"/>
        </w:rPr>
        <w:t>great power political competition does not end with nuclear weapons</w:t>
      </w:r>
      <w:r w:rsidRPr="001870D4">
        <w:rPr>
          <w:rFonts w:asciiTheme="minorHAnsi" w:hAnsiTheme="minorHAnsi" w:cstheme="minorHAnsi"/>
          <w:sz w:val="16"/>
        </w:rPr>
        <w:t xml:space="preserve">. And </w:t>
      </w:r>
      <w:r w:rsidRPr="001870D4">
        <w:rPr>
          <w:rFonts w:asciiTheme="minorHAnsi" w:hAnsiTheme="minorHAnsi" w:cstheme="minorHAnsi"/>
          <w:u w:val="single"/>
        </w:rPr>
        <w:t>nuclear-armed states still seek to threaten nuclear-armed adversaries</w:t>
      </w:r>
      <w:r w:rsidRPr="001870D4">
        <w:rPr>
          <w:rFonts w:asciiTheme="minorHAnsi" w:hAnsiTheme="minorHAnsi" w:cstheme="minorHAnsi"/>
          <w:sz w:val="16"/>
        </w:rPr>
        <w:t xml:space="preserve">. </w:t>
      </w:r>
      <w:r w:rsidRPr="001870D4">
        <w:rPr>
          <w:rFonts w:asciiTheme="minorHAnsi" w:hAnsiTheme="minorHAnsi" w:cstheme="minorHAnsi"/>
          <w:u w:val="single"/>
        </w:rPr>
        <w:t>States cannot credibly threaten to launch a suicidal nuclear war, but they still want to coerce their adversaries. This leads to a credibility problem: how can states credibly threaten a nuclear-armed opponent?</w:t>
      </w:r>
      <w:r w:rsidRPr="001870D4">
        <w:rPr>
          <w:rFonts w:asciiTheme="minorHAnsi" w:hAnsiTheme="minorHAnsi" w:cstheme="minorHAnsi"/>
          <w:sz w:val="16"/>
        </w:rPr>
        <w:t xml:space="preserve"> Since the 1960s, academic nuclear deterrence theory has been devoted almost exclusively to answering this question.38 And their answers do not give us reasons to be optimistic. Thomas </w:t>
      </w:r>
      <w:r w:rsidRPr="001870D4">
        <w:rPr>
          <w:rFonts w:asciiTheme="minorHAnsi" w:hAnsiTheme="minorHAnsi" w:cstheme="minorHAnsi"/>
          <w:u w:val="single"/>
        </w:rPr>
        <w:t>Schelling was the first to devise a rational means by which states can threaten nuclear-armed opponents</w:t>
      </w:r>
      <w:r w:rsidRPr="001870D4">
        <w:rPr>
          <w:rFonts w:asciiTheme="minorHAnsi" w:hAnsiTheme="minorHAnsi" w:cstheme="minorHAnsi"/>
          <w:sz w:val="16"/>
        </w:rPr>
        <w:t xml:space="preserve">.39 He argued that </w:t>
      </w:r>
      <w:r w:rsidRPr="001870D4">
        <w:rPr>
          <w:rFonts w:asciiTheme="minorHAnsi" w:hAnsiTheme="minorHAnsi" w:cstheme="minorHAnsi"/>
          <w:u w:val="single"/>
        </w:rPr>
        <w:t>leaders cannot credibly threaten to intentionally launch a suicidal nuclear war, but they can make a ‘threat that leaves something to chance’.</w:t>
      </w:r>
      <w:r w:rsidRPr="001870D4">
        <w:rPr>
          <w:rFonts w:asciiTheme="minorHAnsi" w:hAnsiTheme="minorHAnsi" w:cstheme="minorHAnsi"/>
          <w:sz w:val="16"/>
        </w:rPr>
        <w:t xml:space="preserve"> 40 They can engage in a process, the nuclear crisis, which increases the risk of nuclear war </w:t>
      </w:r>
      <w:proofErr w:type="gramStart"/>
      <w:r w:rsidRPr="001870D4">
        <w:rPr>
          <w:rFonts w:asciiTheme="minorHAnsi" w:hAnsiTheme="minorHAnsi" w:cstheme="minorHAnsi"/>
          <w:sz w:val="16"/>
        </w:rPr>
        <w:t>in an attempt to</w:t>
      </w:r>
      <w:proofErr w:type="gramEnd"/>
      <w:r w:rsidRPr="001870D4">
        <w:rPr>
          <w:rFonts w:asciiTheme="minorHAnsi" w:hAnsiTheme="minorHAnsi" w:cstheme="minorHAnsi"/>
          <w:sz w:val="16"/>
        </w:rPr>
        <w:t xml:space="preserve"> force a less resolved adversary to back down. </w:t>
      </w:r>
      <w:r w:rsidRPr="001870D4">
        <w:rPr>
          <w:rFonts w:asciiTheme="minorHAnsi" w:hAnsiTheme="minorHAnsi" w:cstheme="minorHAnsi"/>
          <w:u w:val="single"/>
        </w:rPr>
        <w:t xml:space="preserve">As states escalate a nuclear crisis there is an </w:t>
      </w:r>
      <w:r w:rsidRPr="001870D4">
        <w:rPr>
          <w:rFonts w:asciiTheme="minorHAnsi" w:hAnsiTheme="minorHAnsi" w:cstheme="minorHAnsi"/>
          <w:b/>
          <w:iCs/>
          <w:u w:val="single"/>
        </w:rPr>
        <w:t>increasing probability that the conflict will spiral out of control</w:t>
      </w:r>
      <w:r w:rsidRPr="001870D4">
        <w:rPr>
          <w:rFonts w:asciiTheme="minorHAnsi" w:hAnsiTheme="minorHAnsi" w:cstheme="minorHAnsi"/>
          <w:u w:val="single"/>
        </w:rPr>
        <w:t xml:space="preserve"> </w:t>
      </w:r>
      <w:r w:rsidRPr="001870D4">
        <w:rPr>
          <w:rFonts w:asciiTheme="minorHAnsi" w:hAnsiTheme="minorHAnsi" w:cstheme="minorHAnsi"/>
          <w:b/>
          <w:u w:val="single"/>
        </w:rPr>
        <w:t>and result in an inadvertent or accidental nuclear exchange</w:t>
      </w:r>
      <w:r w:rsidRPr="001870D4">
        <w:rPr>
          <w:rFonts w:asciiTheme="minorHAnsi" w:hAnsiTheme="minorHAnsi" w:cstheme="minorHAnsi"/>
          <w:sz w:val="16"/>
        </w:rPr>
        <w:t xml:space="preserve">. </w:t>
      </w:r>
      <w:proofErr w:type="gramStart"/>
      <w:r w:rsidRPr="001870D4">
        <w:rPr>
          <w:rFonts w:asciiTheme="minorHAnsi" w:hAnsiTheme="minorHAnsi" w:cstheme="minorHAnsi"/>
          <w:u w:val="single"/>
        </w:rPr>
        <w:t>As long as</w:t>
      </w:r>
      <w:proofErr w:type="gramEnd"/>
      <w:r w:rsidRPr="001870D4">
        <w:rPr>
          <w:rFonts w:asciiTheme="minorHAnsi" w:hAnsiTheme="minorHAnsi" w:cstheme="minorHAnsi"/>
          <w:u w:val="single"/>
        </w:rPr>
        <w:t xml:space="preserve"> the benefit of winning the crisis is greater than the incremental increase in the risk of nuclear war, however, threats to escalate nuclear crises are inherently credible</w:t>
      </w:r>
      <w:r w:rsidRPr="001870D4">
        <w:rPr>
          <w:rFonts w:asciiTheme="minorHAnsi" w:hAnsiTheme="minorHAnsi" w:cstheme="minorHAnsi"/>
          <w:sz w:val="16"/>
        </w:rPr>
        <w:t xml:space="preserve">. In these games of nuclear brinkmanship, </w:t>
      </w:r>
      <w:r w:rsidRPr="001870D4">
        <w:rPr>
          <w:rFonts w:asciiTheme="minorHAnsi" w:hAnsiTheme="minorHAnsi" w:cstheme="minorHAnsi"/>
          <w:u w:val="single"/>
        </w:rPr>
        <w:t>the state that is willing to run the greatest risk of nuclear war before backing down will win the crisis</w:t>
      </w:r>
      <w:r w:rsidRPr="001870D4">
        <w:rPr>
          <w:rFonts w:asciiTheme="minorHAnsi" w:hAnsiTheme="minorHAnsi" w:cstheme="minorHAnsi"/>
          <w:sz w:val="16"/>
        </w:rPr>
        <w:t xml:space="preserve">, </w:t>
      </w:r>
      <w:proofErr w:type="gramStart"/>
      <w:r w:rsidRPr="001870D4">
        <w:rPr>
          <w:rFonts w:asciiTheme="minorHAnsi" w:hAnsiTheme="minorHAnsi" w:cstheme="minorHAnsi"/>
          <w:sz w:val="16"/>
        </w:rPr>
        <w:t>as long as</w:t>
      </w:r>
      <w:proofErr w:type="gramEnd"/>
      <w:r w:rsidRPr="001870D4">
        <w:rPr>
          <w:rFonts w:asciiTheme="minorHAnsi" w:hAnsiTheme="minorHAnsi" w:cstheme="minorHAnsi"/>
          <w:sz w:val="16"/>
        </w:rPr>
        <w:t xml:space="preserve"> it does not end in catastrophe. It is for this reason that Thomas </w:t>
      </w:r>
      <w:r w:rsidRPr="001870D4">
        <w:rPr>
          <w:rFonts w:asciiTheme="minorHAnsi" w:hAnsiTheme="minorHAnsi" w:cstheme="minorHAnsi"/>
          <w:u w:val="single"/>
        </w:rPr>
        <w:t>Schelling called great power politics in the nuclear era a ‘</w:t>
      </w:r>
      <w:r w:rsidRPr="001870D4">
        <w:rPr>
          <w:rFonts w:asciiTheme="minorHAnsi" w:hAnsiTheme="minorHAnsi" w:cstheme="minorHAnsi"/>
          <w:b/>
          <w:iCs/>
          <w:u w:val="single"/>
        </w:rPr>
        <w:t>competition in risk taking’</w:t>
      </w:r>
      <w:r w:rsidRPr="001870D4">
        <w:rPr>
          <w:rFonts w:asciiTheme="minorHAnsi" w:hAnsiTheme="minorHAnsi" w:cstheme="minorHAnsi"/>
          <w:u w:val="single"/>
        </w:rPr>
        <w:t>.</w:t>
      </w:r>
      <w:r w:rsidRPr="001870D4">
        <w:rPr>
          <w:rFonts w:asciiTheme="minorHAnsi" w:hAnsiTheme="minorHAnsi" w:cstheme="minorHAnsi"/>
          <w:sz w:val="16"/>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w:t>
      </w:r>
      <w:proofErr w:type="gramStart"/>
      <w:r w:rsidRPr="001870D4">
        <w:rPr>
          <w:rFonts w:asciiTheme="minorHAnsi" w:hAnsiTheme="minorHAnsi" w:cstheme="minorHAnsi"/>
          <w:sz w:val="16"/>
        </w:rPr>
        <w:t>in an attempt to</w:t>
      </w:r>
      <w:proofErr w:type="gramEnd"/>
      <w:r w:rsidRPr="001870D4">
        <w:rPr>
          <w:rFonts w:asciiTheme="minorHAnsi" w:hAnsiTheme="minorHAnsi" w:cstheme="minorHAnsi"/>
          <w:sz w:val="16"/>
        </w:rPr>
        <w:t xml:space="preserve"> prevail, but only at the risk of suffering a possible nuclear exchange. Since 1945 there were have been 20 high stakes nuclear crises in which ‘rational’ states like the United States run a frighteningly-real risk of nuclear war.42 </w:t>
      </w:r>
      <w:r w:rsidRPr="001870D4">
        <w:rPr>
          <w:rFonts w:asciiTheme="minorHAnsi" w:hAnsiTheme="minorHAnsi" w:cstheme="minorHAnsi"/>
          <w:u w:val="single"/>
        </w:rPr>
        <w:t xml:space="preserve">By asking whether states can be deterred, therefore, proliferation optimists are </w:t>
      </w:r>
      <w:r w:rsidRPr="001870D4">
        <w:rPr>
          <w:rFonts w:asciiTheme="minorHAnsi" w:hAnsiTheme="minorHAnsi" w:cstheme="minorHAnsi"/>
          <w:b/>
          <w:iCs/>
          <w:u w:val="single"/>
        </w:rPr>
        <w:t>asking the wrong question</w:t>
      </w:r>
      <w:r w:rsidRPr="001870D4">
        <w:rPr>
          <w:rFonts w:asciiTheme="minorHAnsi" w:hAnsiTheme="minorHAnsi" w:cstheme="minorHAnsi"/>
          <w:sz w:val="16"/>
        </w:rPr>
        <w:t xml:space="preserve">. </w:t>
      </w:r>
      <w:r w:rsidRPr="001870D4">
        <w:rPr>
          <w:rFonts w:asciiTheme="minorHAnsi" w:hAnsiTheme="minorHAnsi" w:cstheme="minorHAnsi"/>
          <w:u w:val="single"/>
        </w:rPr>
        <w:t xml:space="preserve">The right question to ask is: what risk of nuclear war is a specific state willing to run against a </w:t>
      </w:r>
      <w:proofErr w:type="gramStart"/>
      <w:r w:rsidRPr="001870D4">
        <w:rPr>
          <w:rFonts w:asciiTheme="minorHAnsi" w:hAnsiTheme="minorHAnsi" w:cstheme="minorHAnsi"/>
          <w:u w:val="single"/>
        </w:rPr>
        <w:t>particular opponent</w:t>
      </w:r>
      <w:proofErr w:type="gramEnd"/>
      <w:r w:rsidRPr="001870D4">
        <w:rPr>
          <w:rFonts w:asciiTheme="minorHAnsi" w:hAnsiTheme="minorHAnsi" w:cstheme="minorHAnsi"/>
          <w:u w:val="single"/>
        </w:rPr>
        <w:t xml:space="preserve"> in a given crisis?</w:t>
      </w:r>
      <w:r w:rsidRPr="001870D4">
        <w:rPr>
          <w:rFonts w:asciiTheme="minorHAnsi" w:hAnsiTheme="minorHAnsi" w:cstheme="minorHAnsi"/>
          <w:sz w:val="16"/>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w:t>
      </w:r>
      <w:proofErr w:type="gramStart"/>
      <w:r w:rsidRPr="001870D4">
        <w:rPr>
          <w:rFonts w:asciiTheme="minorHAnsi" w:hAnsiTheme="minorHAnsi" w:cstheme="minorHAnsi"/>
          <w:sz w:val="16"/>
        </w:rPr>
        <w:t>in order to</w:t>
      </w:r>
      <w:proofErr w:type="gramEnd"/>
      <w:r w:rsidRPr="001870D4">
        <w:rPr>
          <w:rFonts w:asciiTheme="minorHAnsi" w:hAnsiTheme="minorHAnsi" w:cstheme="minorHAnsi"/>
          <w:sz w:val="16"/>
        </w:rPr>
        <w:t xml:space="preserve">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w:t>
      </w:r>
      <w:proofErr w:type="gramStart"/>
      <w:r w:rsidRPr="001870D4">
        <w:rPr>
          <w:rFonts w:asciiTheme="minorHAnsi" w:hAnsiTheme="minorHAnsi" w:cstheme="minorHAnsi"/>
          <w:sz w:val="16"/>
        </w:rPr>
        <w:t>in an attempt to</w:t>
      </w:r>
      <w:proofErr w:type="gramEnd"/>
      <w:r w:rsidRPr="001870D4">
        <w:rPr>
          <w:rFonts w:asciiTheme="minorHAnsi" w:hAnsiTheme="minorHAnsi" w:cstheme="minorHAnsi"/>
          <w:sz w:val="16"/>
        </w:rPr>
        <w:t xml:space="preserve"> coerce its adversaries? If the latter, there is a risk that proliferation to Iran could result in nuclear war and proliferation optimists are wrong to dismiss it out of hand. </w:t>
      </w:r>
      <w:r w:rsidRPr="001870D4">
        <w:rPr>
          <w:rFonts w:asciiTheme="minorHAnsi" w:hAnsiTheme="minorHAnsi" w:cstheme="minorHAnsi"/>
          <w:u w:val="single"/>
        </w:rPr>
        <w:t xml:space="preserve">An optimist might counter that nuclear weapons will never be used, even in </w:t>
      </w:r>
      <w:proofErr w:type="gramStart"/>
      <w:r w:rsidRPr="001870D4">
        <w:rPr>
          <w:rFonts w:asciiTheme="minorHAnsi" w:hAnsiTheme="minorHAnsi" w:cstheme="minorHAnsi"/>
          <w:u w:val="single"/>
        </w:rPr>
        <w:t>a crisis situation</w:t>
      </w:r>
      <w:proofErr w:type="gramEnd"/>
      <w:r w:rsidRPr="001870D4">
        <w:rPr>
          <w:rFonts w:asciiTheme="minorHAnsi" w:hAnsiTheme="minorHAnsi" w:cstheme="minorHAnsi"/>
          <w:u w:val="single"/>
        </w:rPr>
        <w:t>, because states have such a strong incentive</w:t>
      </w:r>
      <w:r w:rsidRPr="001870D4">
        <w:rPr>
          <w:rFonts w:asciiTheme="minorHAnsi" w:hAnsiTheme="minorHAnsi" w:cstheme="minorHAnsi"/>
          <w:sz w:val="16"/>
        </w:rPr>
        <w:t xml:space="preserve">, namely national survival, to ensure that nuclear weapons are not used. </w:t>
      </w:r>
      <w:r w:rsidRPr="001870D4">
        <w:rPr>
          <w:rFonts w:asciiTheme="minorHAnsi" w:hAnsiTheme="minorHAnsi" w:cstheme="minorHAnsi"/>
          <w:u w:val="single"/>
        </w:rPr>
        <w:t xml:space="preserve">But this objection ignores the fact that leaders operate under </w:t>
      </w:r>
      <w:r w:rsidRPr="001870D4">
        <w:rPr>
          <w:rFonts w:asciiTheme="minorHAnsi" w:hAnsiTheme="minorHAnsi" w:cstheme="minorHAnsi"/>
          <w:iCs/>
          <w:u w:val="single"/>
        </w:rPr>
        <w:t>competing pressures</w:t>
      </w:r>
      <w:r w:rsidRPr="001870D4">
        <w:rPr>
          <w:rFonts w:asciiTheme="minorHAnsi" w:hAnsiTheme="minorHAnsi" w:cstheme="minorHAnsi"/>
          <w:sz w:val="16"/>
        </w:rPr>
        <w:t xml:space="preserve">. </w:t>
      </w:r>
      <w:r w:rsidRPr="001870D4">
        <w:rPr>
          <w:rFonts w:asciiTheme="minorHAnsi" w:hAnsiTheme="minorHAnsi" w:cstheme="minorHAnsi"/>
          <w:u w:val="single"/>
        </w:rPr>
        <w:t>Leaders in nuclear-armed states also have strong incentives to convince their adversaries that nuclear weapons might be used.</w:t>
      </w:r>
      <w:r w:rsidRPr="001870D4">
        <w:rPr>
          <w:rFonts w:asciiTheme="minorHAnsi" w:hAnsiTheme="minorHAnsi" w:cstheme="minorHAnsi"/>
          <w:sz w:val="16"/>
        </w:rPr>
        <w:t xml:space="preserve"> Historically </w:t>
      </w:r>
      <w:r w:rsidRPr="001870D4">
        <w:rPr>
          <w:rFonts w:asciiTheme="minorHAnsi" w:hAnsiTheme="minorHAnsi" w:cstheme="minorHAnsi"/>
          <w:u w:val="single"/>
        </w:rPr>
        <w:t xml:space="preserve">we have seen that leaders take actions in crises, such as </w:t>
      </w:r>
      <w:r w:rsidRPr="001870D4">
        <w:rPr>
          <w:rFonts w:asciiTheme="minorHAnsi" w:hAnsiTheme="minorHAnsi" w:cstheme="minorHAnsi"/>
          <w:b/>
          <w:iCs/>
          <w:u w:val="single"/>
        </w:rPr>
        <w:t>placing nuclear weapons on high alert</w:t>
      </w:r>
      <w:r w:rsidRPr="001870D4">
        <w:rPr>
          <w:rFonts w:asciiTheme="minorHAnsi" w:hAnsiTheme="minorHAnsi" w:cstheme="minorHAnsi"/>
          <w:u w:val="single"/>
        </w:rPr>
        <w:t xml:space="preserve"> and </w:t>
      </w:r>
      <w:r w:rsidRPr="001870D4">
        <w:rPr>
          <w:rFonts w:asciiTheme="minorHAnsi" w:hAnsiTheme="minorHAnsi" w:cstheme="minorHAnsi"/>
          <w:b/>
          <w:iCs/>
          <w:u w:val="single"/>
        </w:rPr>
        <w:t>delegating nuclear launch authority to low-level commanders</w:t>
      </w:r>
      <w:r w:rsidRPr="001870D4">
        <w:rPr>
          <w:rFonts w:asciiTheme="minorHAnsi" w:hAnsiTheme="minorHAnsi" w:cstheme="minorHAnsi"/>
          <w:u w:val="single"/>
        </w:rPr>
        <w:t xml:space="preserve">, to </w:t>
      </w:r>
      <w:r w:rsidRPr="001870D4">
        <w:rPr>
          <w:rFonts w:asciiTheme="minorHAnsi" w:hAnsiTheme="minorHAnsi" w:cstheme="minorHAnsi"/>
          <w:b/>
          <w:iCs/>
          <w:u w:val="single"/>
        </w:rPr>
        <w:t>purposely increase the risk of nuclear war</w:t>
      </w:r>
      <w:r w:rsidRPr="001870D4">
        <w:rPr>
          <w:rFonts w:asciiTheme="minorHAnsi" w:hAnsiTheme="minorHAnsi" w:cstheme="minorHAnsi"/>
          <w:u w:val="single"/>
        </w:rPr>
        <w:t xml:space="preserve"> </w:t>
      </w:r>
      <w:proofErr w:type="gramStart"/>
      <w:r w:rsidRPr="001870D4">
        <w:rPr>
          <w:rFonts w:asciiTheme="minorHAnsi" w:hAnsiTheme="minorHAnsi" w:cstheme="minorHAnsi"/>
          <w:u w:val="single"/>
        </w:rPr>
        <w:t>in an attempt to</w:t>
      </w:r>
      <w:proofErr w:type="gramEnd"/>
      <w:r w:rsidRPr="001870D4">
        <w:rPr>
          <w:rFonts w:asciiTheme="minorHAnsi" w:hAnsiTheme="minorHAnsi" w:cstheme="minorHAnsi"/>
          <w:u w:val="single"/>
        </w:rPr>
        <w:t xml:space="preserve"> force less-resolved opponents to back down.</w:t>
      </w:r>
      <w:r w:rsidRPr="001870D4">
        <w:rPr>
          <w:rFonts w:asciiTheme="minorHAnsi" w:hAnsiTheme="minorHAnsi" w:cstheme="minorHAnsi"/>
          <w:sz w:val="16"/>
        </w:rPr>
        <w:t xml:space="preserve"> Moreover, not even the optimists’ first principles about the irrelevance of nuclear posture stand up to scrutiny. </w:t>
      </w:r>
      <w:r w:rsidRPr="001870D4">
        <w:rPr>
          <w:rFonts w:asciiTheme="minorHAnsi" w:hAnsiTheme="minorHAnsi" w:cstheme="minorHAnsi"/>
          <w:u w:val="singl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1870D4">
        <w:rPr>
          <w:rFonts w:asciiTheme="minorHAnsi" w:hAnsiTheme="minorHAnsi" w:cstheme="minorHAnsi"/>
          <w:sz w:val="16"/>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1870D4">
        <w:rPr>
          <w:rFonts w:asciiTheme="minorHAnsi" w:hAnsiTheme="minorHAnsi" w:cstheme="minorHAnsi"/>
          <w:u w:val="single"/>
        </w:rPr>
        <w:t xml:space="preserve">Proliferation optimists might be correct that no rational leader would choose to launch a suicidal nuclear war, but, depending on the context, </w:t>
      </w:r>
      <w:r w:rsidRPr="001870D4">
        <w:rPr>
          <w:rFonts w:asciiTheme="minorHAnsi" w:hAnsiTheme="minorHAnsi" w:cstheme="minorHAnsi"/>
          <w:b/>
          <w:iCs/>
          <w:u w:val="single"/>
        </w:rPr>
        <w:t>any sane leader would almost certainly be willing to risk one</w:t>
      </w:r>
      <w:r w:rsidRPr="001870D4">
        <w:rPr>
          <w:rFonts w:asciiTheme="minorHAnsi" w:hAnsiTheme="minorHAnsi" w:cstheme="minorHAnsi"/>
          <w:sz w:val="16"/>
        </w:rPr>
        <w:t xml:space="preserve">. Nuclear deterrence theorists have also proposed a second scenario under which </w:t>
      </w:r>
      <w:r w:rsidRPr="001870D4">
        <w:rPr>
          <w:rFonts w:asciiTheme="minorHAnsi" w:hAnsiTheme="minorHAnsi" w:cstheme="minorHAnsi"/>
          <w:u w:val="single"/>
        </w:rPr>
        <w:t>rational leaders would be willing to instigate a</w:t>
      </w:r>
      <w:r w:rsidRPr="001870D4">
        <w:rPr>
          <w:rFonts w:asciiTheme="minorHAnsi" w:hAnsiTheme="minorHAnsi" w:cstheme="minorHAnsi"/>
          <w:sz w:val="16"/>
        </w:rPr>
        <w:t xml:space="preserve"> nuclear exchange: </w:t>
      </w:r>
      <w:r w:rsidRPr="001870D4">
        <w:rPr>
          <w:rFonts w:asciiTheme="minorHAnsi" w:hAnsiTheme="minorHAnsi" w:cstheme="minorHAnsi"/>
          <w:u w:val="single"/>
        </w:rPr>
        <w:t>limited nuclear war</w:t>
      </w:r>
      <w:r w:rsidRPr="001870D4">
        <w:rPr>
          <w:rFonts w:asciiTheme="minorHAnsi" w:hAnsiTheme="minorHAnsi" w:cstheme="minorHAnsi"/>
          <w:sz w:val="16"/>
        </w:rPr>
        <w:t xml:space="preserve">.45 For example, </w:t>
      </w:r>
      <w:r w:rsidRPr="001870D4">
        <w:rPr>
          <w:rFonts w:asciiTheme="minorHAnsi" w:hAnsiTheme="minorHAnsi" w:cstheme="minorHAnsi"/>
          <w:u w:val="single"/>
        </w:rPr>
        <w:t>by launching a single nuclear weapon against a small city, a nuclear-armed state could signal its willingness to escalate a crisis</w:t>
      </w:r>
      <w:r w:rsidRPr="001870D4">
        <w:rPr>
          <w:rFonts w:asciiTheme="minorHAnsi" w:hAnsiTheme="minorHAnsi" w:cstheme="minorHAnsi"/>
          <w:sz w:val="16"/>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1870D4">
        <w:rPr>
          <w:rFonts w:asciiTheme="minorHAnsi" w:hAnsiTheme="minorHAnsi" w:cstheme="minorHAnsi"/>
          <w:u w:val="single"/>
        </w:rPr>
        <w:t xml:space="preserve">If launching a limited nuclear war could be a rational strategic move under certain circumstances, it then follows that </w:t>
      </w:r>
      <w:r w:rsidRPr="001870D4">
        <w:rPr>
          <w:rFonts w:asciiTheme="minorHAnsi" w:hAnsiTheme="minorHAnsi" w:cstheme="minorHAnsi"/>
          <w:b/>
          <w:iCs/>
          <w:u w:val="single"/>
        </w:rPr>
        <w:t>the spread of nuclear weapons increases the risk of nuclear use</w:t>
      </w:r>
      <w:r w:rsidRPr="001870D4">
        <w:rPr>
          <w:rFonts w:asciiTheme="minorHAnsi" w:hAnsiTheme="minorHAnsi" w:cstheme="minorHAnsi"/>
          <w:sz w:val="16"/>
        </w:rPr>
        <w:t xml:space="preserve">. To be sure, some strategic thinkers, including Henry Kissinger, advocated limited nuclear war as a viable strategy only to recant the position later due to fears of uncontrollable escalation. Yet, this does not change the fact that </w:t>
      </w:r>
      <w:r w:rsidRPr="001870D4">
        <w:rPr>
          <w:rFonts w:asciiTheme="minorHAnsi" w:hAnsiTheme="minorHAnsi" w:cstheme="minorHAnsi"/>
          <w:u w:val="single"/>
        </w:rPr>
        <w:t>leading nuclear deterrence theorists maintain that limited nuclear war is possible among rational leaders in a MAD world</w:t>
      </w:r>
      <w:r w:rsidRPr="001870D4">
        <w:rPr>
          <w:rFonts w:asciiTheme="minorHAnsi" w:hAnsiTheme="minorHAnsi" w:cstheme="minorHAnsi"/>
          <w:sz w:val="16"/>
        </w:rPr>
        <w:t>.46</w:t>
      </w:r>
    </w:p>
    <w:p w:rsidR="001870D4" w:rsidRPr="001870D4" w:rsidRDefault="001870D4" w:rsidP="001870D4">
      <w:pPr>
        <w:pStyle w:val="Heading4"/>
        <w:rPr>
          <w:rFonts w:asciiTheme="minorHAnsi" w:hAnsiTheme="minorHAnsi" w:cstheme="minorHAnsi"/>
        </w:rPr>
      </w:pP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leads to nuclear war</w:t>
      </w:r>
    </w:p>
    <w:p w:rsidR="001870D4" w:rsidRPr="001870D4" w:rsidRDefault="001870D4" w:rsidP="001870D4">
      <w:pPr>
        <w:rPr>
          <w:rFonts w:asciiTheme="minorHAnsi" w:hAnsiTheme="minorHAnsi" w:cstheme="minorHAnsi"/>
        </w:rPr>
      </w:pPr>
      <w:proofErr w:type="spellStart"/>
      <w:r w:rsidRPr="001870D4">
        <w:rPr>
          <w:rStyle w:val="Style13ptBold"/>
          <w:rFonts w:asciiTheme="minorHAnsi" w:hAnsiTheme="minorHAnsi" w:cstheme="minorHAnsi"/>
        </w:rPr>
        <w:t>Utgoff</w:t>
      </w:r>
      <w:proofErr w:type="spellEnd"/>
      <w:r w:rsidRPr="001870D4">
        <w:rPr>
          <w:rStyle w:val="Style13ptBold"/>
          <w:rFonts w:asciiTheme="minorHAnsi" w:hAnsiTheme="minorHAnsi" w:cstheme="minorHAnsi"/>
        </w:rPr>
        <w:t xml:space="preserve"> 2</w:t>
      </w:r>
      <w:r w:rsidRPr="001870D4">
        <w:rPr>
          <w:rFonts w:asciiTheme="minorHAnsi" w:hAnsiTheme="minorHAnsi" w:cstheme="minorHAnsi"/>
        </w:rPr>
        <w:t xml:space="preserve"> – Deputy Director of Strategy @ IDA</w:t>
      </w:r>
    </w:p>
    <w:p w:rsidR="001870D4" w:rsidRPr="001870D4" w:rsidRDefault="001870D4" w:rsidP="001870D4">
      <w:pPr>
        <w:rPr>
          <w:rFonts w:asciiTheme="minorHAnsi" w:hAnsiTheme="minorHAnsi" w:cstheme="minorHAnsi"/>
        </w:rPr>
      </w:pPr>
      <w:r w:rsidRPr="001870D4">
        <w:rPr>
          <w:rFonts w:asciiTheme="minorHAnsi" w:hAnsiTheme="minorHAnsi" w:cstheme="minorHAnsi"/>
        </w:rPr>
        <w:t>Victor, Deputy Director of the Strategy, Forces, and Resources Division of the Institute for Defense Analyses and former Senior Member of the National security Council Staff, Survival, “Proliferation, Missile Defense and American Ambitions”, 44:2, Summer, p. 87-90</w:t>
      </w:r>
    </w:p>
    <w:p w:rsidR="001870D4" w:rsidRPr="001870D4" w:rsidRDefault="001870D4" w:rsidP="001870D4">
      <w:pPr>
        <w:rPr>
          <w:rFonts w:asciiTheme="minorHAnsi" w:hAnsiTheme="minorHAnsi" w:cstheme="minorHAnsi"/>
          <w:sz w:val="10"/>
        </w:rPr>
      </w:pPr>
      <w:r w:rsidRPr="001870D4">
        <w:rPr>
          <w:rFonts w:asciiTheme="minorHAnsi" w:hAnsiTheme="minorHAnsi" w:cstheme="minorHAnsi"/>
          <w:sz w:val="10"/>
        </w:rPr>
        <w:t xml:space="preserve">Many readers are probably willing to accept that nuclear proliferation is such a grave threat to world peace that every effort should be made to avoid it. However, every effort has not been made in the past, and we are talking about much more substantial efforts now. For new and substantially more burdensome efforts to be made to slow or stop nuclear proliferation, it needs to be established that the highly proliferated nuclear world that would sooner or later evolve without such efforts is not going to be acceptable. And, for many reasons, it is not. First, </w:t>
      </w:r>
      <w:r w:rsidRPr="001870D4">
        <w:rPr>
          <w:rStyle w:val="underline"/>
          <w:rFonts w:asciiTheme="minorHAnsi" w:hAnsiTheme="minorHAnsi" w:cstheme="minorHAnsi"/>
        </w:rPr>
        <w:t>the dynamics of getting to a highly proliferated world could be very dangerous. Proliferating states will feel great pressures to obtain nuclear weapons and delivery systems before any potential opponent does. Those who succeed in outracing an opponent may consider preemptive nuclear war before the opponent becomes capable of nuclear retaliation.</w:t>
      </w:r>
      <w:r w:rsidRPr="001870D4">
        <w:rPr>
          <w:rFonts w:asciiTheme="minorHAnsi" w:hAnsiTheme="minorHAnsi" w:cstheme="minorHAnsi"/>
          <w:sz w:val="10"/>
        </w:rPr>
        <w:t xml:space="preserve"> </w:t>
      </w:r>
      <w:r w:rsidRPr="001870D4">
        <w:rPr>
          <w:rStyle w:val="underline"/>
          <w:rFonts w:asciiTheme="minorHAnsi" w:hAnsiTheme="minorHAnsi" w:cstheme="minorHAnsi"/>
        </w:rPr>
        <w:t>by nuclear weapons today will be magnified many times over. Fifty or more nations capable of launching nuclear weapons means that the risk of nuclear accidents that could cause serious damage not only to their own populations and environments, but those of others, is hugely increased. The chances of such weapons falling into the hands of renegade military units or terrorists is far greater, as is the number of nations carrying out hazardous manufacturing and storage activities</w:t>
      </w:r>
      <w:r w:rsidRPr="001870D4">
        <w:rPr>
          <w:rFonts w:asciiTheme="minorHAnsi" w:hAnsiTheme="minorHAnsi" w:cstheme="minorHAnsi"/>
          <w:u w:val="single"/>
        </w:rPr>
        <w:t>.</w:t>
      </w:r>
      <w:r w:rsidRPr="001870D4">
        <w:rPr>
          <w:rFonts w:asciiTheme="minorHAnsi" w:hAnsiTheme="minorHAnsi" w:cstheme="minorHAnsi"/>
          <w:sz w:val="10"/>
        </w:rPr>
        <w:t xml:space="preserve"> Increased prospects for the occasional nuclear shootout Worse still, in a highly proliferated world there would be more frequent opportunities for the use of nuclear weapons. And more frequent opportunities </w:t>
      </w:r>
      <w:proofErr w:type="gramStart"/>
      <w:r w:rsidRPr="001870D4">
        <w:rPr>
          <w:rFonts w:asciiTheme="minorHAnsi" w:hAnsiTheme="minorHAnsi" w:cstheme="minorHAnsi"/>
          <w:sz w:val="10"/>
        </w:rPr>
        <w:t>means</w:t>
      </w:r>
      <w:proofErr w:type="gramEnd"/>
      <w:r w:rsidRPr="001870D4">
        <w:rPr>
          <w:rFonts w:asciiTheme="minorHAnsi" w:hAnsiTheme="minorHAnsi" w:cstheme="minorHAnsi"/>
          <w:sz w:val="10"/>
        </w:rPr>
        <w:t xml:space="preserve"> shorter expected times between conflicts in which nuclear weapons get used, unless the probability of use at any opportunity is actually zero. To be sure, some theorists on nuclear deterrence appear to think that in any confrontation between two states known to have reliable nuclear capabilities, the probability of nuclear weapons being used is zero.3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w:t>
      </w:r>
      <w:r w:rsidRPr="001870D4">
        <w:rPr>
          <w:rStyle w:val="underline"/>
          <w:rFonts w:asciiTheme="minorHAnsi" w:hAnsiTheme="minorHAnsi" w:cstheme="minorHAnsi"/>
        </w:rPr>
        <w:t>History and human nature</w:t>
      </w:r>
      <w:r w:rsidRPr="001870D4">
        <w:rPr>
          <w:rFonts w:asciiTheme="minorHAnsi" w:hAnsiTheme="minorHAnsi" w:cstheme="minorHAnsi"/>
          <w:sz w:val="10"/>
        </w:rPr>
        <w:t xml:space="preserve">, however, </w:t>
      </w:r>
      <w:r w:rsidRPr="001870D4">
        <w:rPr>
          <w:rStyle w:val="underline"/>
          <w:rFonts w:asciiTheme="minorHAnsi" w:hAnsiTheme="minorHAnsi" w:cstheme="minorHAnsi"/>
        </w:rPr>
        <w:t>suggest</w:t>
      </w:r>
      <w:r w:rsidRPr="001870D4">
        <w:rPr>
          <w:rFonts w:asciiTheme="minorHAnsi" w:hAnsiTheme="minorHAnsi" w:cstheme="minorHAnsi"/>
          <w:sz w:val="10"/>
        </w:rPr>
        <w:t xml:space="preserve"> that they are almost surely wrong. History includes instances in which </w:t>
      </w:r>
      <w:r w:rsidRPr="001870D4">
        <w:rPr>
          <w:rStyle w:val="underline"/>
          <w:rFonts w:asciiTheme="minorHAnsi" w:hAnsiTheme="minorHAnsi" w:cstheme="minorHAnsi"/>
        </w:rPr>
        <w:t>states known to possess nuclear weapons did engage in direct conventional conflict. China and Russia fought battles along their</w:t>
      </w:r>
      <w:r w:rsidRPr="001870D4">
        <w:rPr>
          <w:rFonts w:asciiTheme="minorHAnsi" w:hAnsiTheme="minorHAnsi" w:cstheme="minorHAnsi"/>
          <w:sz w:val="10"/>
        </w:rPr>
        <w:t xml:space="preserve"> common </w:t>
      </w:r>
      <w:r w:rsidRPr="001870D4">
        <w:rPr>
          <w:rStyle w:val="underline"/>
          <w:rFonts w:asciiTheme="minorHAnsi" w:hAnsiTheme="minorHAnsi" w:cstheme="minorHAnsi"/>
        </w:rPr>
        <w:t xml:space="preserve">border even after both had nuclear weapons. </w:t>
      </w:r>
      <w:r w:rsidRPr="001870D4">
        <w:rPr>
          <w:rFonts w:asciiTheme="minorHAnsi" w:hAnsiTheme="minorHAnsi" w:cstheme="minorHAnsi"/>
          <w:sz w:val="10"/>
        </w:rPr>
        <w:t xml:space="preserve">Moreover, logic suggests that if states with nuclear weapons always avoided conflict with one another, surely states without nuclear weapons would avoid conflict with states that had them. Again, history provides counter-examples. </w:t>
      </w:r>
      <w:r w:rsidRPr="001870D4">
        <w:rPr>
          <w:rStyle w:val="underline"/>
          <w:rFonts w:asciiTheme="minorHAnsi" w:hAnsiTheme="minorHAnsi" w:cstheme="minorHAnsi"/>
        </w:rPr>
        <w:t>Egypt attacked Israel in 1973 even though it saw Israel as a nuclear power at the time</w:t>
      </w:r>
      <w:r w:rsidRPr="001870D4">
        <w:rPr>
          <w:rFonts w:asciiTheme="minorHAnsi" w:hAnsiTheme="minorHAnsi" w:cstheme="minorHAnsi"/>
          <w:sz w:val="10"/>
        </w:rPr>
        <w:t xml:space="preserv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w:t>
      </w:r>
      <w:r w:rsidRPr="001870D4">
        <w:rPr>
          <w:rStyle w:val="underline"/>
          <w:rFonts w:asciiTheme="minorHAnsi" w:hAnsiTheme="minorHAnsi" w:cstheme="minorHAnsi"/>
        </w:rPr>
        <w:t>But history provides unhappy examples of states whose leaders were ready to choose suicide for themselves and their fellow citizens</w:t>
      </w:r>
      <w:r w:rsidRPr="001870D4">
        <w:rPr>
          <w:rFonts w:asciiTheme="minorHAnsi" w:hAnsiTheme="minorHAnsi" w:cstheme="minorHAnsi"/>
          <w:sz w:val="10"/>
        </w:rPr>
        <w:t xml:space="preserve">. Hitler tried to impose a ‘victory or destruction’ Those who </w:t>
      </w:r>
      <w:proofErr w:type="gramStart"/>
      <w:r w:rsidRPr="001870D4">
        <w:rPr>
          <w:rFonts w:asciiTheme="minorHAnsi" w:hAnsiTheme="minorHAnsi" w:cstheme="minorHAnsi"/>
          <w:sz w:val="10"/>
        </w:rPr>
        <w:t>lag behind</w:t>
      </w:r>
      <w:proofErr w:type="gramEnd"/>
      <w:r w:rsidRPr="001870D4">
        <w:rPr>
          <w:rFonts w:asciiTheme="minorHAnsi" w:hAnsiTheme="minorHAnsi" w:cstheme="minorHAnsi"/>
          <w:sz w:val="10"/>
        </w:rPr>
        <w:t xml:space="preserve"> might try to preempt their opponent’s nuclear </w:t>
      </w:r>
      <w:proofErr w:type="spellStart"/>
      <w:r w:rsidRPr="001870D4">
        <w:rPr>
          <w:rFonts w:asciiTheme="minorHAnsi" w:hAnsiTheme="minorHAnsi" w:cstheme="minorHAnsi"/>
          <w:sz w:val="10"/>
        </w:rPr>
        <w:t>programme</w:t>
      </w:r>
      <w:proofErr w:type="spellEnd"/>
      <w:r w:rsidRPr="001870D4">
        <w:rPr>
          <w:rFonts w:asciiTheme="minorHAnsi" w:hAnsiTheme="minorHAnsi" w:cstheme="minorHAnsi"/>
          <w:sz w:val="10"/>
        </w:rPr>
        <w:t xml:space="preserve"> or defeat the opponent using conventional forces. And those who feel threatened but are incapable of building nuclear weapons may still be able to join in this arms race by building other types of weapons of mass destruction, such as biological weapons. </w:t>
      </w:r>
      <w:r w:rsidRPr="001870D4">
        <w:rPr>
          <w:rStyle w:val="underline"/>
          <w:rFonts w:asciiTheme="minorHAnsi" w:hAnsiTheme="minorHAnsi" w:cstheme="minorHAnsi"/>
        </w:rPr>
        <w:t xml:space="preserve">Second, as the world approaches complete proliferation, the hazards posed </w:t>
      </w:r>
      <w:r w:rsidRPr="001870D4">
        <w:rPr>
          <w:rFonts w:asciiTheme="minorHAnsi" w:hAnsiTheme="minorHAnsi" w:cstheme="minorHAnsi"/>
          <w:sz w:val="10"/>
        </w:rPr>
        <w:t xml:space="preserve">policy on his people as Nazi Germany was going down to defeat.4 And Japan’s war minister, during debates on how to respond to the American atomic bombing, suggested ‘Would it not be wondrous for the whole nation to be destroyed like a beautiful flower?’5 If leaders are willing to engage in conflict with nuclear-armed nations, use of nuclear weapons in any particular instance may not be likely, but its probability would still be dangerously significant. </w:t>
      </w:r>
      <w:proofErr w:type="gramStart"/>
      <w:r w:rsidRPr="001870D4">
        <w:rPr>
          <w:rFonts w:asciiTheme="minorHAnsi" w:hAnsiTheme="minorHAnsi" w:cstheme="minorHAnsi"/>
          <w:sz w:val="10"/>
        </w:rPr>
        <w:t xml:space="preserve">In </w:t>
      </w:r>
      <w:r w:rsidRPr="001870D4">
        <w:rPr>
          <w:rStyle w:val="underline"/>
          <w:rFonts w:asciiTheme="minorHAnsi" w:hAnsiTheme="minorHAnsi" w:cstheme="minorHAnsi"/>
        </w:rPr>
        <w:t>particular, human</w:t>
      </w:r>
      <w:proofErr w:type="gramEnd"/>
      <w:r w:rsidRPr="001870D4">
        <w:rPr>
          <w:rStyle w:val="underline"/>
          <w:rFonts w:asciiTheme="minorHAnsi" w:hAnsiTheme="minorHAnsi" w:cstheme="minorHAnsi"/>
        </w:rPr>
        <w:t xml:space="preserve"> nature suggests that the threat of retaliation with nuclear weapons is not a reliable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w:t>
      </w:r>
      <w:r w:rsidRPr="001870D4">
        <w:rPr>
          <w:rFonts w:asciiTheme="minorHAnsi" w:hAnsiTheme="minorHAnsi" w:cstheme="minorHAnsi"/>
          <w:u w:val="single"/>
        </w:rPr>
        <w:t>.</w:t>
      </w:r>
      <w:r w:rsidRPr="001870D4">
        <w:rPr>
          <w:rFonts w:asciiTheme="minorHAnsi" w:hAnsiTheme="minorHAnsi" w:cstheme="minorHAnsi"/>
          <w:sz w:val="10"/>
        </w:rPr>
        <w:t xml:space="preserve"> This is especially so when the stakes are so large as to defy assessment and there are substantial pressures to act quickly, as could be expected in intense and fast-moving crises between nuclear-armed states.6 Instead, like other human beings, national leaders can be seduced by wishful thinking. They can misinterpret the words or actions of opposing leaders. Their advisors may produce answers that they think the leader wants to </w:t>
      </w:r>
      <w:proofErr w:type="gramStart"/>
      <w:r w:rsidRPr="001870D4">
        <w:rPr>
          <w:rFonts w:asciiTheme="minorHAnsi" w:hAnsiTheme="minorHAnsi" w:cstheme="minorHAnsi"/>
          <w:sz w:val="10"/>
        </w:rPr>
        <w:t>hear, or</w:t>
      </w:r>
      <w:proofErr w:type="gramEnd"/>
      <w:r w:rsidRPr="001870D4">
        <w:rPr>
          <w:rFonts w:asciiTheme="minorHAnsi" w:hAnsiTheme="minorHAnsi" w:cstheme="minorHAnsi"/>
          <w:sz w:val="10"/>
        </w:rPr>
        <w:t xml:space="preserve"> coalesce around what they know is an inferior decision because the group urgently needs the confidence or the sharing of responsibility that results from settling on something. Moreover, leaders may not </w:t>
      </w:r>
      <w:proofErr w:type="spellStart"/>
      <w:r w:rsidRPr="001870D4">
        <w:rPr>
          <w:rFonts w:asciiTheme="minorHAnsi" w:hAnsiTheme="minorHAnsi" w:cstheme="minorHAnsi"/>
          <w:sz w:val="10"/>
        </w:rPr>
        <w:t>recognise</w:t>
      </w:r>
      <w:proofErr w:type="spellEnd"/>
      <w:r w:rsidRPr="001870D4">
        <w:rPr>
          <w:rFonts w:asciiTheme="minorHAnsi" w:hAnsiTheme="minorHAnsi" w:cstheme="minorHAnsi"/>
          <w:sz w:val="10"/>
        </w:rPr>
        <w:t xml:space="preserve"> clearly where their personal or party interests diverge from those of their citizens. </w:t>
      </w:r>
      <w:r w:rsidRPr="001870D4">
        <w:rPr>
          <w:rStyle w:val="underline"/>
          <w:rFonts w:asciiTheme="minorHAnsi" w:hAnsiTheme="minorHAnsi" w:cstheme="minorHAnsi"/>
        </w:rPr>
        <w:t>Under great stress, human beings can lose their ability to think carefully</w:t>
      </w:r>
      <w:r w:rsidRPr="001870D4">
        <w:rPr>
          <w:rFonts w:asciiTheme="minorHAnsi" w:hAnsiTheme="minorHAnsi" w:cstheme="minorHAnsi"/>
          <w:sz w:val="10"/>
        </w:rPr>
        <w:t xml:space="preserve">. They can refuse to believe that the worst could really happen, oversimplify the problem at hand, think in terms of simplistic analogies and play hunches. The intuitive rules for how individuals should respond to insults or signs of weakness in an opponent may too readily suggest a rash course of action. Anger, fear, greed, ambition and pride can all lead to bad decisions. The desire for a decisive solution to the problem at hand may lead to an unnecessarily extreme course of action. We can almost hear the kinds of words that could flow from discussions in nuclear crises or war. ‘These people are not willing to die for this interest’. ‘No sane person would actually use such </w:t>
      </w:r>
      <w:proofErr w:type="gramStart"/>
      <w:r w:rsidRPr="001870D4">
        <w:rPr>
          <w:rFonts w:asciiTheme="minorHAnsi" w:hAnsiTheme="minorHAnsi" w:cstheme="minorHAnsi"/>
          <w:sz w:val="10"/>
        </w:rPr>
        <w:t>weapons’</w:t>
      </w:r>
      <w:proofErr w:type="gramEnd"/>
      <w:r w:rsidRPr="001870D4">
        <w:rPr>
          <w:rFonts w:asciiTheme="minorHAnsi" w:hAnsiTheme="minorHAnsi" w:cstheme="minorHAnsi"/>
          <w:sz w:val="10"/>
        </w:rPr>
        <w:t xml:space="preserve">. ‘Perhaps the opponent will back down if we show him we mean business by demonstrating a willingness to use nuclear </w:t>
      </w:r>
      <w:proofErr w:type="gramStart"/>
      <w:r w:rsidRPr="001870D4">
        <w:rPr>
          <w:rFonts w:asciiTheme="minorHAnsi" w:hAnsiTheme="minorHAnsi" w:cstheme="minorHAnsi"/>
          <w:sz w:val="10"/>
        </w:rPr>
        <w:t>weapons’</w:t>
      </w:r>
      <w:proofErr w:type="gramEnd"/>
      <w:r w:rsidRPr="001870D4">
        <w:rPr>
          <w:rFonts w:asciiTheme="minorHAnsi" w:hAnsiTheme="minorHAnsi" w:cstheme="minorHAnsi"/>
          <w:sz w:val="10"/>
        </w:rPr>
        <w:t xml:space="preserve">. ‘If I don’t hit them back really hard, I am going to be driven from office, if not killed’. Whether right or wrong, in the stressful atmosphere of a nuclear crisis or war, such words from others, or silently from within, might resonate too readily with a harried leader. Thus, </w:t>
      </w:r>
      <w:r w:rsidRPr="001870D4">
        <w:rPr>
          <w:rStyle w:val="underline"/>
          <w:rFonts w:asciiTheme="minorHAnsi" w:hAnsiTheme="minorHAnsi" w:cstheme="minorHAnsi"/>
        </w:rPr>
        <w:t>both history and human nature suggest that nuclear deterrence can be expected to fail from time to time, and we are fortunate it has not happened yet</w:t>
      </w:r>
      <w:r w:rsidRPr="001870D4">
        <w:rPr>
          <w:rFonts w:asciiTheme="minorHAnsi" w:hAnsiTheme="minorHAnsi" w:cstheme="minorHAnsi"/>
          <w:sz w:val="10"/>
        </w:rPr>
        <w:t xml:space="preserve">. But the threat of nuclear war is not just a matter of a few weapons being used. It could get much worse. </w:t>
      </w:r>
      <w:r w:rsidRPr="001870D4">
        <w:rPr>
          <w:rStyle w:val="underline"/>
          <w:rFonts w:asciiTheme="minorHAnsi" w:hAnsiTheme="minorHAnsi" w:cstheme="minorHAnsi"/>
        </w:rPr>
        <w:t>Once a conflict reaches the point where nuclear weapons are employed, the stresses felt by the leaderships would rise enormously. These stresses can be expected to further degrade their decision-making</w:t>
      </w:r>
      <w:r w:rsidRPr="001870D4">
        <w:rPr>
          <w:rFonts w:asciiTheme="minorHAnsi" w:hAnsiTheme="minorHAnsi" w:cstheme="minorHAnsi"/>
          <w:sz w:val="10"/>
        </w:rPr>
        <w:t xml:space="preserve">. The pressures to force the enemy to stop fighting or to surrender could argue for more forceful and decisive military action, which might be the right thing to do in the circumstances, but maybe not. And the horrors of the carnage already suffered may </w:t>
      </w:r>
      <w:proofErr w:type="gramStart"/>
      <w:r w:rsidRPr="001870D4">
        <w:rPr>
          <w:rFonts w:asciiTheme="minorHAnsi" w:hAnsiTheme="minorHAnsi" w:cstheme="minorHAnsi"/>
          <w:sz w:val="10"/>
        </w:rPr>
        <w:t>be seen as</w:t>
      </w:r>
      <w:proofErr w:type="gramEnd"/>
      <w:r w:rsidRPr="001870D4">
        <w:rPr>
          <w:rFonts w:asciiTheme="minorHAnsi" w:hAnsiTheme="minorHAnsi" w:cstheme="minorHAnsi"/>
          <w:sz w:val="10"/>
        </w:rPr>
        <w:t xml:space="preserve"> justification for visiting the most devastating punishment possible on the enemy.7 Again, </w:t>
      </w:r>
      <w:r w:rsidRPr="001870D4">
        <w:rPr>
          <w:rStyle w:val="underline"/>
          <w:rFonts w:asciiTheme="minorHAnsi" w:hAnsiTheme="minorHAnsi" w:cstheme="minorHAnsi"/>
        </w:rPr>
        <w:t>history demonstrates how intense conflict can lead the combatants to escalate violence to the maximum possible levels</w:t>
      </w:r>
      <w:r w:rsidRPr="001870D4">
        <w:rPr>
          <w:rFonts w:asciiTheme="minorHAnsi" w:hAnsiTheme="minorHAnsi" w:cstheme="minorHAnsi"/>
          <w:u w:val="single"/>
        </w:rPr>
        <w:t>.</w:t>
      </w:r>
      <w:r w:rsidRPr="001870D4">
        <w:rPr>
          <w:rFonts w:asciiTheme="minorHAnsi" w:hAnsiTheme="minorHAnsi" w:cstheme="minorHAnsi"/>
          <w:sz w:val="10"/>
        </w:rPr>
        <w:t xml:space="preserve">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w:t>
      </w:r>
      <w:proofErr w:type="spellStart"/>
      <w:r w:rsidRPr="001870D4">
        <w:rPr>
          <w:rFonts w:asciiTheme="minorHAnsi" w:hAnsiTheme="minorHAnsi" w:cstheme="minorHAnsi"/>
          <w:sz w:val="10"/>
        </w:rPr>
        <w:t>armoured</w:t>
      </w:r>
      <w:proofErr w:type="spellEnd"/>
      <w:r w:rsidRPr="001870D4">
        <w:rPr>
          <w:rFonts w:asciiTheme="minorHAnsi" w:hAnsiTheme="minorHAnsi" w:cstheme="minorHAnsi"/>
          <w:sz w:val="10"/>
        </w:rPr>
        <w:t xml:space="preserve"> attacks on the other. Escalation of violence is also basic human nature. Once the violence starts, retaliatory exchanges of violent acts can escalate to levels unimagined by the participants beforehand.8 Intense and blinding anger is a common response to fear or humiliation or abuse. And such anger can lead us to impose on our </w:t>
      </w:r>
      <w:proofErr w:type="gramStart"/>
      <w:r w:rsidRPr="001870D4">
        <w:rPr>
          <w:rFonts w:asciiTheme="minorHAnsi" w:hAnsiTheme="minorHAnsi" w:cstheme="minorHAnsi"/>
          <w:sz w:val="10"/>
        </w:rPr>
        <w:t>opponents</w:t>
      </w:r>
      <w:proofErr w:type="gramEnd"/>
      <w:r w:rsidRPr="001870D4">
        <w:rPr>
          <w:rFonts w:asciiTheme="minorHAnsi" w:hAnsiTheme="minorHAnsi" w:cstheme="minorHAnsi"/>
          <w:sz w:val="10"/>
        </w:rPr>
        <w:t xml:space="preserve"> whatever levels of violence are readily accessible. </w:t>
      </w:r>
      <w:r w:rsidRPr="001870D4">
        <w:rPr>
          <w:rStyle w:val="underline"/>
          <w:rFonts w:asciiTheme="minorHAnsi" w:hAnsiTheme="minorHAnsi" w:cstheme="minorHAnsi"/>
        </w:rPr>
        <w:t>In sum, widespread proliferation is likely to lead to an occasional shoot-out with nuclear weapons, and that such shoot-outs will have a substantial probability of escalating to the maximum destruction possible with the weapons at hand. Unless nuclear proliferation is stopped, we are headed toward a world that will mirror the American Wild West of the late 1800s. With most, if not all, nations wearing nuclear ‘six-shooters’ on their hips</w:t>
      </w:r>
      <w:r w:rsidRPr="001870D4">
        <w:rPr>
          <w:rFonts w:asciiTheme="minorHAnsi" w:hAnsiTheme="minorHAnsi" w:cstheme="minorHAnsi"/>
          <w:sz w:val="10"/>
        </w:rPr>
        <w:t xml:space="preserve">, the world may even be a </w:t>
      </w:r>
      <w:proofErr w:type="gramStart"/>
      <w:r w:rsidRPr="001870D4">
        <w:rPr>
          <w:rFonts w:asciiTheme="minorHAnsi" w:hAnsiTheme="minorHAnsi" w:cstheme="minorHAnsi"/>
          <w:sz w:val="10"/>
        </w:rPr>
        <w:t>more polite</w:t>
      </w:r>
      <w:proofErr w:type="gramEnd"/>
      <w:r w:rsidRPr="001870D4">
        <w:rPr>
          <w:rFonts w:asciiTheme="minorHAnsi" w:hAnsiTheme="minorHAnsi" w:cstheme="minorHAnsi"/>
          <w:sz w:val="10"/>
        </w:rPr>
        <w:t xml:space="preserve"> place than it is today, but </w:t>
      </w:r>
      <w:r w:rsidRPr="001870D4">
        <w:rPr>
          <w:rStyle w:val="underline"/>
          <w:rFonts w:asciiTheme="minorHAnsi" w:hAnsiTheme="minorHAnsi" w:cstheme="minorHAnsi"/>
        </w:rPr>
        <w:t>every once in a while we will all gather on a hill to bury the bodies of dead cities or even whole nations</w:t>
      </w:r>
      <w:r w:rsidRPr="001870D4">
        <w:rPr>
          <w:rFonts w:asciiTheme="minorHAnsi" w:hAnsiTheme="minorHAnsi" w:cstheme="minorHAnsi"/>
          <w:sz w:val="10"/>
        </w:rPr>
        <w:t>.</w:t>
      </w:r>
    </w:p>
    <w:p w:rsidR="001870D4" w:rsidRPr="001870D4" w:rsidRDefault="001870D4" w:rsidP="001870D4">
      <w:pPr>
        <w:rPr>
          <w:rFonts w:asciiTheme="minorHAnsi" w:hAnsiTheme="minorHAnsi" w:cstheme="minorHAnsi"/>
        </w:rPr>
      </w:pPr>
    </w:p>
    <w:p w:rsidR="001870D4" w:rsidRPr="001870D4" w:rsidRDefault="001870D4" w:rsidP="001870D4">
      <w:pPr>
        <w:rPr>
          <w:rFonts w:asciiTheme="minorHAnsi" w:hAnsiTheme="minorHAnsi" w:cstheme="minorHAnsi"/>
          <w:sz w:val="16"/>
        </w:rPr>
      </w:pPr>
    </w:p>
    <w:p w:rsidR="001870D4" w:rsidRPr="001870D4" w:rsidRDefault="001870D4" w:rsidP="00C75B59">
      <w:pPr>
        <w:pStyle w:val="Heading3"/>
        <w:rPr>
          <w:rFonts w:asciiTheme="minorHAnsi" w:hAnsiTheme="minorHAnsi" w:cstheme="minorHAnsi"/>
        </w:rPr>
      </w:pPr>
      <w:bookmarkStart w:id="2" w:name="_GoBack"/>
      <w:bookmarkEnd w:id="2"/>
      <w:r w:rsidRPr="001870D4">
        <w:rPr>
          <w:rFonts w:asciiTheme="minorHAnsi" w:hAnsiTheme="minorHAnsi" w:cstheme="minorHAnsi"/>
        </w:rPr>
        <w:t xml:space="preserve">Bad – Pre-emptive Strikes </w:t>
      </w:r>
    </w:p>
    <w:p w:rsidR="001870D4" w:rsidRPr="001870D4" w:rsidRDefault="001870D4" w:rsidP="001870D4">
      <w:pPr>
        <w:pStyle w:val="Heading4"/>
        <w:rPr>
          <w:rFonts w:asciiTheme="minorHAnsi" w:hAnsiTheme="minorHAnsi" w:cstheme="minorHAnsi"/>
        </w:rPr>
      </w:pPr>
      <w:proofErr w:type="gramStart"/>
      <w:r w:rsidRPr="001870D4">
        <w:rPr>
          <w:rFonts w:asciiTheme="minorHAnsi" w:hAnsiTheme="minorHAnsi" w:cstheme="minorHAnsi"/>
        </w:rPr>
        <w:t>Yes</w:t>
      </w:r>
      <w:proofErr w:type="gramEnd"/>
      <w:r w:rsidRPr="001870D4">
        <w:rPr>
          <w:rFonts w:asciiTheme="minorHAnsi" w:hAnsiTheme="minorHAnsi" w:cstheme="minorHAnsi"/>
        </w:rPr>
        <w:t xml:space="preserve"> preventative strikes – Cohen downplays risk too much and ignores central decision-making </w:t>
      </w:r>
    </w:p>
    <w:p w:rsidR="001870D4" w:rsidRPr="001870D4" w:rsidRDefault="001870D4" w:rsidP="001870D4">
      <w:pPr>
        <w:rPr>
          <w:rFonts w:asciiTheme="minorHAnsi" w:hAnsiTheme="minorHAnsi" w:cstheme="minorHAnsi"/>
        </w:rPr>
      </w:pPr>
      <w:r w:rsidRPr="001870D4">
        <w:rPr>
          <w:rStyle w:val="Style13ptBold"/>
          <w:rFonts w:asciiTheme="minorHAnsi" w:hAnsiTheme="minorHAnsi" w:cstheme="minorHAnsi"/>
        </w:rPr>
        <w:t>Smetana et al. 17</w:t>
      </w:r>
      <w:r w:rsidRPr="001870D4">
        <w:rPr>
          <w:rFonts w:asciiTheme="minorHAnsi" w:hAnsiTheme="minorHAnsi" w:cstheme="minorHAnsi"/>
          <w:sz w:val="16"/>
        </w:rPr>
        <w:t xml:space="preserve"> (Michal, Jan Ludvik, Charles University Center for Security Policy, Henry </w:t>
      </w:r>
      <w:proofErr w:type="spellStart"/>
      <w:r w:rsidRPr="001870D4">
        <w:rPr>
          <w:rFonts w:asciiTheme="minorHAnsi" w:hAnsiTheme="minorHAnsi" w:cstheme="minorHAnsi"/>
          <w:sz w:val="16"/>
        </w:rPr>
        <w:t>Sokolski</w:t>
      </w:r>
      <w:proofErr w:type="spellEnd"/>
      <w:r w:rsidRPr="001870D4">
        <w:rPr>
          <w:rFonts w:asciiTheme="minorHAnsi" w:hAnsiTheme="minorHAnsi" w:cstheme="minorHAnsi"/>
          <w:sz w:val="16"/>
        </w:rPr>
        <w:t xml:space="preserve">, Executive Director of the Nonproliferation Policy Education Center, and Michael </w:t>
      </w:r>
      <w:proofErr w:type="spellStart"/>
      <w:r w:rsidRPr="001870D4">
        <w:rPr>
          <w:rFonts w:asciiTheme="minorHAnsi" w:hAnsiTheme="minorHAnsi" w:cstheme="minorHAnsi"/>
          <w:sz w:val="16"/>
        </w:rPr>
        <w:t>Krepon</w:t>
      </w:r>
      <w:proofErr w:type="spellEnd"/>
      <w:r w:rsidRPr="001870D4">
        <w:rPr>
          <w:rFonts w:asciiTheme="minorHAnsi" w:hAnsiTheme="minorHAnsi" w:cstheme="minorHAnsi"/>
          <w:sz w:val="16"/>
        </w:rPr>
        <w:t>, co-founder of the Stimson Center, “Nuclear proliferation, preventive strikes, and the optimist-pessimist divide,” August 9</w:t>
      </w:r>
      <w:r w:rsidRPr="001870D4">
        <w:rPr>
          <w:rFonts w:asciiTheme="minorHAnsi" w:hAnsiTheme="minorHAnsi" w:cstheme="minorHAnsi"/>
          <w:sz w:val="16"/>
          <w:vertAlign w:val="superscript"/>
        </w:rPr>
        <w:t>th</w:t>
      </w:r>
      <w:r w:rsidRPr="001870D4">
        <w:rPr>
          <w:rFonts w:asciiTheme="minorHAnsi" w:hAnsiTheme="minorHAnsi" w:cstheme="minorHAnsi"/>
          <w:sz w:val="16"/>
        </w:rPr>
        <w:t>, 2017, Nonproliferation Review, Vol. 23, Nos. 5-6, 535-536, Accessed online at https://www.tandfonline.com/doi/pdf/10.1080/10736700.2017.1345848)</w:t>
      </w:r>
    </w:p>
    <w:p w:rsidR="001870D4" w:rsidRPr="001870D4" w:rsidRDefault="001870D4" w:rsidP="001870D4">
      <w:pPr>
        <w:rPr>
          <w:rStyle w:val="Emphasis"/>
          <w:rFonts w:asciiTheme="minorHAnsi" w:hAnsiTheme="minorHAnsi" w:cstheme="minorHAnsi"/>
        </w:rPr>
      </w:pPr>
      <w:r w:rsidRPr="001870D4">
        <w:rPr>
          <w:rFonts w:asciiTheme="minorHAnsi" w:hAnsiTheme="minorHAnsi" w:cstheme="minorHAnsi"/>
          <w:sz w:val="16"/>
        </w:rPr>
        <w:t xml:space="preserve">In the latest issue of the Nonproliferation Review, </w:t>
      </w:r>
      <w:r w:rsidRPr="001870D4">
        <w:rPr>
          <w:rStyle w:val="StyleUnderline"/>
          <w:rFonts w:asciiTheme="minorHAnsi" w:hAnsiTheme="minorHAnsi" w:cstheme="minorHAnsi"/>
        </w:rPr>
        <w:t xml:space="preserve">Michael </w:t>
      </w:r>
      <w:r w:rsidRPr="001870D4">
        <w:rPr>
          <w:rStyle w:val="Emphasis"/>
          <w:rFonts w:asciiTheme="minorHAnsi" w:hAnsiTheme="minorHAnsi" w:cstheme="minorHAnsi"/>
        </w:rPr>
        <w:t>Cohen</w:t>
      </w:r>
      <w:r w:rsidRPr="001870D4">
        <w:rPr>
          <w:rStyle w:val="StyleUnderline"/>
          <w:rFonts w:asciiTheme="minorHAnsi" w:hAnsiTheme="minorHAnsi" w:cstheme="minorHAnsi"/>
        </w:rPr>
        <w:t xml:space="preserve"> made a case for “</w:t>
      </w:r>
      <w:r w:rsidRPr="001870D4">
        <w:rPr>
          <w:rStyle w:val="Emphasis"/>
          <w:rFonts w:asciiTheme="minorHAnsi" w:hAnsiTheme="minorHAnsi" w:cstheme="minorHAnsi"/>
        </w:rPr>
        <w:t>optimistic pessimism</w:t>
      </w:r>
      <w:r w:rsidRPr="001870D4">
        <w:rPr>
          <w:rStyle w:val="StyleUnderline"/>
          <w:rFonts w:asciiTheme="minorHAnsi" w:hAnsiTheme="minorHAnsi" w:cstheme="minorHAnsi"/>
        </w:rPr>
        <w:t>” regarding the consequences of nuclear proliferation, suggesting that “nuclear proliferation poses some dangers under some conditions, but the dangers are much weaker than usually assumed</w:t>
      </w:r>
      <w:r w:rsidRPr="001870D4">
        <w:rPr>
          <w:rFonts w:asciiTheme="minorHAnsi" w:hAnsiTheme="minorHAnsi" w:cstheme="minorHAnsi"/>
          <w:sz w:val="16"/>
        </w:rPr>
        <w:t xml:space="preserve">.” While we applaud the re-opening of the optimist-pessimist debate, we also believe that </w:t>
      </w:r>
      <w:r w:rsidRPr="001870D4">
        <w:rPr>
          <w:rStyle w:val="StyleUnderline"/>
          <w:rFonts w:asciiTheme="minorHAnsi" w:hAnsiTheme="minorHAnsi" w:cstheme="minorHAnsi"/>
        </w:rPr>
        <w:t xml:space="preserve">some of </w:t>
      </w:r>
      <w:r w:rsidRPr="001870D4">
        <w:rPr>
          <w:rStyle w:val="Emphasis"/>
          <w:rFonts w:asciiTheme="minorHAnsi" w:hAnsiTheme="minorHAnsi" w:cstheme="minorHAnsi"/>
        </w:rPr>
        <w:t>these arguments deserve further scrutiny</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This is </w:t>
      </w:r>
      <w:r w:rsidRPr="001870D4">
        <w:rPr>
          <w:rStyle w:val="Emphasis"/>
          <w:rFonts w:asciiTheme="minorHAnsi" w:hAnsiTheme="minorHAnsi" w:cstheme="minorHAnsi"/>
        </w:rPr>
        <w:t>particularly</w:t>
      </w:r>
      <w:r w:rsidRPr="001870D4">
        <w:rPr>
          <w:rStyle w:val="StyleUnderline"/>
          <w:rFonts w:asciiTheme="minorHAnsi" w:hAnsiTheme="minorHAnsi" w:cstheme="minorHAnsi"/>
        </w:rPr>
        <w:t xml:space="preserve"> needed </w:t>
      </w:r>
      <w:r w:rsidRPr="001870D4">
        <w:rPr>
          <w:rStyle w:val="Emphasis"/>
          <w:rFonts w:asciiTheme="minorHAnsi" w:hAnsiTheme="minorHAnsi" w:cstheme="minorHAnsi"/>
        </w:rPr>
        <w:t>concerning Cohen’s central argument about the absence of preventive strikes</w:t>
      </w:r>
      <w:r w:rsidRPr="001870D4">
        <w:rPr>
          <w:rStyle w:val="StyleUnderline"/>
          <w:rFonts w:asciiTheme="minorHAnsi" w:hAnsiTheme="minorHAnsi" w:cstheme="minorHAnsi"/>
        </w:rPr>
        <w:t xml:space="preserve"> against emerging nuclear arsenals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Cohen suggests that the pessimists have overestimated the effects of nuclear proliferation on the probability of international conflict. He points to the statistical study by Matthew Fuhrmann and Sarah Kreps to demonstrate that “almost 90 percent of states that have explored nuclear weapons have not been attacked.” 1 However, the </w:t>
      </w:r>
      <w:r w:rsidRPr="001870D4">
        <w:rPr>
          <w:rStyle w:val="Emphasis"/>
          <w:rFonts w:asciiTheme="minorHAnsi" w:hAnsiTheme="minorHAnsi" w:cstheme="minorHAnsi"/>
        </w:rPr>
        <w:t>empirical data</w:t>
      </w:r>
      <w:r w:rsidRPr="001870D4">
        <w:rPr>
          <w:rStyle w:val="StyleUnderline"/>
          <w:rFonts w:asciiTheme="minorHAnsi" w:hAnsiTheme="minorHAnsi" w:cstheme="minorHAnsi"/>
        </w:rPr>
        <w:t xml:space="preserve"> also reveal another trend</w:t>
      </w:r>
      <w:r w:rsidRPr="001870D4">
        <w:rPr>
          <w:rFonts w:asciiTheme="minorHAnsi" w:hAnsiTheme="minorHAnsi" w:cstheme="minorHAnsi"/>
          <w:sz w:val="16"/>
        </w:rPr>
        <w:t xml:space="preserve">. As illustrated in a recent article by Vipin Narang, </w:t>
      </w:r>
      <w:r w:rsidRPr="001870D4">
        <w:rPr>
          <w:rStyle w:val="Emphasis"/>
          <w:rFonts w:asciiTheme="minorHAnsi" w:hAnsiTheme="minorHAnsi" w:cstheme="minorHAnsi"/>
        </w:rPr>
        <w:t>the proliferating state “experiences systematically more military conflict as it approaches the point of weaponization</w:t>
      </w:r>
      <w:r w:rsidRPr="001870D4">
        <w:rPr>
          <w:rStyle w:val="StyleUnderline"/>
          <w:rFonts w:asciiTheme="minorHAnsi" w:hAnsiTheme="minorHAnsi" w:cstheme="minorHAnsi"/>
        </w:rPr>
        <w:t>.”</w:t>
      </w:r>
      <w:r w:rsidRPr="001870D4">
        <w:rPr>
          <w:rFonts w:asciiTheme="minorHAnsi" w:hAnsiTheme="minorHAnsi" w:cstheme="minorHAnsi"/>
          <w:sz w:val="16"/>
        </w:rPr>
        <w:t xml:space="preserve"> </w:t>
      </w:r>
      <w:r w:rsidRPr="001870D4">
        <w:rPr>
          <w:rStyle w:val="StyleUnderline"/>
          <w:rFonts w:asciiTheme="minorHAnsi" w:hAnsiTheme="minorHAnsi" w:cstheme="minorHAnsi"/>
        </w:rPr>
        <w:t>2 This suggests that the closer states are to assembling the nuclear weapons, the more likely they are to end up in an armed conflict with another state</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The reason for the discrepancy between the two claims is </w:t>
      </w:r>
      <w:r w:rsidRPr="001870D4">
        <w:rPr>
          <w:rStyle w:val="Emphasis"/>
          <w:rFonts w:asciiTheme="minorHAnsi" w:hAnsiTheme="minorHAnsi" w:cstheme="minorHAnsi"/>
        </w:rPr>
        <w:t>simple</w:t>
      </w:r>
      <w:r w:rsidRPr="001870D4">
        <w:rPr>
          <w:rStyle w:val="StyleUnderline"/>
          <w:rFonts w:asciiTheme="minorHAnsi" w:hAnsiTheme="minorHAnsi" w:cstheme="minorHAnsi"/>
        </w:rPr>
        <w:t>: a preventive strike is usually considered a last-resort option, exercised only after alternatives</w:t>
      </w:r>
      <w:r w:rsidRPr="001870D4">
        <w:rPr>
          <w:rFonts w:asciiTheme="minorHAnsi" w:hAnsiTheme="minorHAnsi" w:cstheme="minorHAnsi"/>
          <w:sz w:val="16"/>
        </w:rPr>
        <w:t>—such as diplomatic intervention or economic sanctions—</w:t>
      </w:r>
      <w:r w:rsidRPr="001870D4">
        <w:rPr>
          <w:rStyle w:val="StyleUnderline"/>
          <w:rFonts w:asciiTheme="minorHAnsi" w:hAnsiTheme="minorHAnsi" w:cstheme="minorHAnsi"/>
        </w:rPr>
        <w:t>have been already exhausted</w:t>
      </w:r>
      <w:r w:rsidRPr="001870D4">
        <w:rPr>
          <w:rFonts w:asciiTheme="minorHAnsi" w:hAnsiTheme="minorHAnsi" w:cstheme="minorHAnsi"/>
          <w:sz w:val="16"/>
        </w:rPr>
        <w:t xml:space="preserve">. As such, </w:t>
      </w:r>
      <w:r w:rsidRPr="001870D4">
        <w:rPr>
          <w:rStyle w:val="StyleUnderline"/>
          <w:rFonts w:asciiTheme="minorHAnsi" w:hAnsiTheme="minorHAnsi" w:cstheme="minorHAnsi"/>
        </w:rPr>
        <w:t>preventive strikes do not usually take place in the nuclear exploration or “</w:t>
      </w:r>
      <w:r w:rsidRPr="001870D4">
        <w:rPr>
          <w:rStyle w:val="Emphasis"/>
          <w:rFonts w:asciiTheme="minorHAnsi" w:hAnsiTheme="minorHAnsi" w:cstheme="minorHAnsi"/>
        </w:rPr>
        <w:t>hedging</w:t>
      </w:r>
      <w:r w:rsidRPr="001870D4">
        <w:rPr>
          <w:rStyle w:val="StyleUnderline"/>
          <w:rFonts w:asciiTheme="minorHAnsi" w:hAnsiTheme="minorHAnsi" w:cstheme="minorHAnsi"/>
        </w:rPr>
        <w:t>” phases that Fuhrmann and Kreps include in their dataset</w:t>
      </w:r>
      <w:r w:rsidRPr="001870D4">
        <w:rPr>
          <w:rFonts w:asciiTheme="minorHAnsi" w:hAnsiTheme="minorHAnsi" w:cstheme="minorHAnsi"/>
          <w:sz w:val="16"/>
        </w:rPr>
        <w:t xml:space="preserve">. In fact, we may even argue that a reversed causality is taking place in this dynamic: </w:t>
      </w:r>
      <w:r w:rsidRPr="001870D4">
        <w:rPr>
          <w:rStyle w:val="StyleUnderline"/>
          <w:rFonts w:asciiTheme="minorHAnsi" w:hAnsiTheme="minorHAnsi" w:cstheme="minorHAnsi"/>
        </w:rPr>
        <w:t>many states likely remain in the exploration or hedging phases particularly because further steps toward nuclear capability may invite preventive strikes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Cohen is also too optimistic in </w:t>
      </w:r>
      <w:r w:rsidRPr="001870D4">
        <w:rPr>
          <w:rStyle w:val="Emphasis"/>
          <w:rFonts w:asciiTheme="minorHAnsi" w:hAnsiTheme="minorHAnsi" w:cstheme="minorHAnsi"/>
        </w:rPr>
        <w:t>downplaying the fact that preventive strikes were seriously considered in multiple cases of proliferation</w:t>
      </w:r>
      <w:r w:rsidRPr="001870D4">
        <w:rPr>
          <w:rFonts w:asciiTheme="minorHAnsi" w:hAnsiTheme="minorHAnsi" w:cstheme="minorHAnsi"/>
          <w:sz w:val="16"/>
        </w:rPr>
        <w:t xml:space="preserve">. He suggests that “leaders and their associates seriously consider many things.” Furthermore, he recalls the </w:t>
      </w:r>
      <w:proofErr w:type="spellStart"/>
      <w:r w:rsidRPr="001870D4">
        <w:rPr>
          <w:rFonts w:asciiTheme="minorHAnsi" w:hAnsiTheme="minorHAnsi" w:cstheme="minorHAnsi"/>
          <w:sz w:val="16"/>
        </w:rPr>
        <w:t>Waltzian</w:t>
      </w:r>
      <w:proofErr w:type="spellEnd"/>
      <w:r w:rsidRPr="001870D4">
        <w:rPr>
          <w:rFonts w:asciiTheme="minorHAnsi" w:hAnsiTheme="minorHAnsi" w:cstheme="minorHAnsi"/>
          <w:sz w:val="16"/>
        </w:rPr>
        <w:t xml:space="preserve"> claim that states usually do not move from considering the strike to authorizing it because the attack would actually encourage the proliferator and strengthen his legitimacy vis-à-vis relevant audiences.3 However</w:t>
      </w:r>
      <w:r w:rsidRPr="001870D4">
        <w:rPr>
          <w:rStyle w:val="StyleUnderline"/>
          <w:rFonts w:asciiTheme="minorHAnsi" w:hAnsiTheme="minorHAnsi" w:cstheme="minorHAnsi"/>
        </w:rPr>
        <w:t xml:space="preserve">, in many cases, the </w:t>
      </w:r>
      <w:r w:rsidRPr="001870D4">
        <w:rPr>
          <w:rStyle w:val="Emphasis"/>
          <w:rFonts w:asciiTheme="minorHAnsi" w:hAnsiTheme="minorHAnsi" w:cstheme="minorHAnsi"/>
        </w:rPr>
        <w:t>preventive strike</w:t>
      </w:r>
      <w:r w:rsidRPr="001870D4">
        <w:rPr>
          <w:rStyle w:val="StyleUnderline"/>
          <w:rFonts w:asciiTheme="minorHAnsi" w:hAnsiTheme="minorHAnsi" w:cstheme="minorHAnsi"/>
        </w:rPr>
        <w:t xml:space="preserve"> was not just one of many options under consideration, and it would </w:t>
      </w:r>
      <w:r w:rsidRPr="001870D4">
        <w:rPr>
          <w:rStyle w:val="Emphasis"/>
          <w:rFonts w:asciiTheme="minorHAnsi" w:hAnsiTheme="minorHAnsi" w:cstheme="minorHAnsi"/>
        </w:rPr>
        <w:t>likely be executed</w:t>
      </w:r>
      <w:r w:rsidRPr="001870D4">
        <w:rPr>
          <w:rStyle w:val="StyleUnderline"/>
          <w:rFonts w:asciiTheme="minorHAnsi" w:hAnsiTheme="minorHAnsi" w:cstheme="minorHAnsi"/>
        </w:rPr>
        <w:t xml:space="preserve"> unless there were case-specific military factors at play</w:t>
      </w:r>
      <w:r w:rsidRPr="001870D4">
        <w:rPr>
          <w:rFonts w:asciiTheme="minorHAnsi" w:hAnsiTheme="minorHAnsi" w:cstheme="minorHAnsi"/>
          <w:sz w:val="16"/>
        </w:rPr>
        <w:t xml:space="preserve">. In some cases, the </w:t>
      </w:r>
      <w:r w:rsidRPr="001870D4">
        <w:rPr>
          <w:rStyle w:val="StyleUnderline"/>
          <w:rFonts w:asciiTheme="minorHAnsi" w:hAnsiTheme="minorHAnsi" w:cstheme="minorHAnsi"/>
        </w:rPr>
        <w:t>states considering a preventive strike did not execute it simply because the military planning had revealed the successful strike as unfeasible</w:t>
      </w:r>
      <w:r w:rsidRPr="001870D4">
        <w:rPr>
          <w:rFonts w:asciiTheme="minorHAnsi" w:hAnsiTheme="minorHAnsi" w:cstheme="minorHAnsi"/>
          <w:sz w:val="16"/>
        </w:rPr>
        <w:t xml:space="preserve">. </w:t>
      </w:r>
      <w:r w:rsidRPr="001870D4">
        <w:rPr>
          <w:rStyle w:val="StyleUnderline"/>
          <w:rFonts w:asciiTheme="minorHAnsi" w:hAnsiTheme="minorHAnsi" w:cstheme="minorHAnsi"/>
        </w:rPr>
        <w:t>This may well apply to the case of China and the Indian nuclear program</w:t>
      </w:r>
      <w:r w:rsidRPr="001870D4">
        <w:rPr>
          <w:rFonts w:asciiTheme="minorHAnsi" w:hAnsiTheme="minorHAnsi" w:cstheme="minorHAnsi"/>
          <w:sz w:val="16"/>
        </w:rPr>
        <w:t xml:space="preserve">.4 </w:t>
      </w:r>
      <w:r w:rsidRPr="001870D4">
        <w:rPr>
          <w:rStyle w:val="StyleUnderline"/>
          <w:rFonts w:asciiTheme="minorHAnsi" w:hAnsiTheme="minorHAnsi" w:cstheme="minorHAnsi"/>
        </w:rPr>
        <w:t>In other cases, the strike was ruled out only due to concerns about the proliferator’s military response</w:t>
      </w:r>
      <w:r w:rsidRPr="001870D4">
        <w:rPr>
          <w:rFonts w:asciiTheme="minorHAnsi" w:hAnsiTheme="minorHAnsi" w:cstheme="minorHAnsi"/>
          <w:sz w:val="16"/>
        </w:rPr>
        <w:t xml:space="preserve">. For example, the United States was deterred from striking China in the 1960s and North Korea in the 1990s by the threat of conventional retaliation against US allies in the region.5 Similarly, the Soviets were probably deterred from preventively striking Chinese nuclear facilities by China’s conventional capabilities rather than by concerns about legitimizing the Chinese nuclear program.6 Unfortunately, </w:t>
      </w:r>
      <w:r w:rsidRPr="001870D4">
        <w:rPr>
          <w:rStyle w:val="StyleUnderline"/>
          <w:rFonts w:asciiTheme="minorHAnsi" w:hAnsiTheme="minorHAnsi" w:cstheme="minorHAnsi"/>
        </w:rPr>
        <w:t xml:space="preserve">Cohen’s article does not seem to provide </w:t>
      </w:r>
      <w:r w:rsidRPr="001870D4">
        <w:rPr>
          <w:rStyle w:val="Emphasis"/>
          <w:rFonts w:asciiTheme="minorHAnsi" w:hAnsiTheme="minorHAnsi" w:cstheme="minorHAnsi"/>
        </w:rPr>
        <w:t>any new convincing arguments</w:t>
      </w:r>
      <w:r w:rsidRPr="001870D4">
        <w:rPr>
          <w:rStyle w:val="StyleUnderline"/>
          <w:rFonts w:asciiTheme="minorHAnsi" w:hAnsiTheme="minorHAnsi" w:cstheme="minorHAnsi"/>
        </w:rPr>
        <w:t xml:space="preserve"> that would advance the optimist (or “optimistic-pessimist”) claim beyond pointing to the </w:t>
      </w:r>
      <w:r w:rsidRPr="001870D4">
        <w:rPr>
          <w:rStyle w:val="Emphasis"/>
          <w:rFonts w:asciiTheme="minorHAnsi" w:hAnsiTheme="minorHAnsi" w:cstheme="minorHAnsi"/>
        </w:rPr>
        <w:t>few cases</w:t>
      </w:r>
      <w:r w:rsidRPr="001870D4">
        <w:rPr>
          <w:rStyle w:val="StyleUnderline"/>
          <w:rFonts w:asciiTheme="minorHAnsi" w:hAnsiTheme="minorHAnsi" w:cstheme="minorHAnsi"/>
        </w:rPr>
        <w:t xml:space="preserve"> of non-strikes.</w:t>
      </w:r>
      <w:r w:rsidRPr="001870D4">
        <w:rPr>
          <w:rFonts w:asciiTheme="minorHAnsi" w:hAnsiTheme="minorHAnsi" w:cstheme="minorHAnsi"/>
          <w:sz w:val="16"/>
        </w:rPr>
        <w:t xml:space="preserve"> The optimist-pessimist divide is ultimately about the structural effects of nuclear proliferation on international security. When discussing preventive strikes, the pessimists generally suggest that nuclear proliferation, as a structural phenomenon, provides additional incentives for states to use force against each other. </w:t>
      </w:r>
      <w:r w:rsidRPr="001870D4">
        <w:rPr>
          <w:rStyle w:val="StyleUnderline"/>
          <w:rFonts w:asciiTheme="minorHAnsi" w:hAnsiTheme="minorHAnsi" w:cstheme="minorHAnsi"/>
        </w:rPr>
        <w:t xml:space="preserve">Whereas preventive strikes have so far been relatively rare, we believe that this historical record would only warrant optimism if the reasons for not striking were general and lasting. </w:t>
      </w:r>
      <w:r w:rsidRPr="001870D4">
        <w:rPr>
          <w:rStyle w:val="Emphasis"/>
          <w:rFonts w:asciiTheme="minorHAnsi" w:hAnsiTheme="minorHAnsi" w:cstheme="minorHAnsi"/>
        </w:rPr>
        <w:t>Since the few cases of proliferation turned out better than they might have does not make the big picture that much better</w:t>
      </w:r>
      <w:r w:rsidRPr="001870D4">
        <w:rPr>
          <w:rFonts w:asciiTheme="minorHAnsi" w:hAnsiTheme="minorHAnsi" w:cstheme="minorHAnsi"/>
          <w:sz w:val="16"/>
        </w:rPr>
        <w:t xml:space="preserve">. To conclude, </w:t>
      </w:r>
      <w:r w:rsidRPr="001870D4">
        <w:rPr>
          <w:rStyle w:val="StyleUnderline"/>
          <w:rFonts w:asciiTheme="minorHAnsi" w:hAnsiTheme="minorHAnsi" w:cstheme="minorHAnsi"/>
        </w:rPr>
        <w:t xml:space="preserve">we would like to point to at least two contemporary developments which suggest that </w:t>
      </w:r>
      <w:r w:rsidRPr="001870D4">
        <w:rPr>
          <w:rStyle w:val="Emphasis"/>
          <w:rFonts w:asciiTheme="minorHAnsi" w:hAnsiTheme="minorHAnsi" w:cstheme="minorHAnsi"/>
        </w:rPr>
        <w:t>preventive strikes</w:t>
      </w:r>
      <w:r w:rsidRPr="001870D4">
        <w:rPr>
          <w:rStyle w:val="StyleUnderline"/>
          <w:rFonts w:asciiTheme="minorHAnsi" w:hAnsiTheme="minorHAnsi" w:cstheme="minorHAnsi"/>
        </w:rPr>
        <w:t xml:space="preserve"> may </w:t>
      </w:r>
      <w:proofErr w:type="gramStart"/>
      <w:r w:rsidRPr="001870D4">
        <w:rPr>
          <w:rStyle w:val="StyleUnderline"/>
          <w:rFonts w:asciiTheme="minorHAnsi" w:hAnsiTheme="minorHAnsi" w:cstheme="minorHAnsi"/>
        </w:rPr>
        <w:t>actually become</w:t>
      </w:r>
      <w:proofErr w:type="gramEnd"/>
      <w:r w:rsidRPr="001870D4">
        <w:rPr>
          <w:rStyle w:val="StyleUnderline"/>
          <w:rFonts w:asciiTheme="minorHAnsi" w:hAnsiTheme="minorHAnsi" w:cstheme="minorHAnsi"/>
        </w:rPr>
        <w:t xml:space="preserve"> more feasible in the future</w:t>
      </w:r>
      <w:r w:rsidRPr="001870D4">
        <w:rPr>
          <w:rFonts w:asciiTheme="minorHAnsi" w:hAnsiTheme="minorHAnsi" w:cstheme="minorHAnsi"/>
          <w:sz w:val="16"/>
        </w:rPr>
        <w:t xml:space="preserve">. First, several scholars have noted that </w:t>
      </w:r>
      <w:r w:rsidRPr="001870D4">
        <w:rPr>
          <w:rStyle w:val="Emphasis"/>
          <w:rFonts w:asciiTheme="minorHAnsi" w:hAnsiTheme="minorHAnsi" w:cstheme="minorHAnsi"/>
        </w:rPr>
        <w:t>the ongoing technological “revolution in military affairs” makes the hardening and concealment of nuclear arsenals increasingly more difficult</w:t>
      </w:r>
      <w:r w:rsidRPr="001870D4">
        <w:rPr>
          <w:rFonts w:asciiTheme="minorHAnsi" w:hAnsiTheme="minorHAnsi" w:cstheme="minorHAnsi"/>
          <w:sz w:val="16"/>
        </w:rPr>
        <w:t xml:space="preserve">.7 Second, </w:t>
      </w:r>
      <w:r w:rsidRPr="001870D4">
        <w:rPr>
          <w:rStyle w:val="Emphasis"/>
          <w:rFonts w:asciiTheme="minorHAnsi" w:hAnsiTheme="minorHAnsi" w:cstheme="minorHAnsi"/>
        </w:rPr>
        <w:t>changes in the normative structure of international politics arguably make preventive attacks increasingly more acceptable from the general normative standpoint.</w:t>
      </w:r>
      <w:r w:rsidRPr="001870D4">
        <w:rPr>
          <w:rFonts w:asciiTheme="minorHAnsi" w:hAnsiTheme="minorHAnsi" w:cstheme="minorHAnsi"/>
          <w:sz w:val="16"/>
        </w:rPr>
        <w:t xml:space="preserve">8 Whether these developments will ultimately make preventive strikes more common in international politics remains an open question. However, </w:t>
      </w:r>
      <w:r w:rsidRPr="001870D4">
        <w:rPr>
          <w:rStyle w:val="Emphasis"/>
          <w:rFonts w:asciiTheme="minorHAnsi" w:hAnsiTheme="minorHAnsi" w:cstheme="minorHAnsi"/>
        </w:rPr>
        <w:t>we have little reason to believe that the future of nuclear proliferation entails less risk than its past.</w:t>
      </w:r>
    </w:p>
    <w:p w:rsidR="001870D4" w:rsidRPr="001870D4" w:rsidRDefault="001870D4" w:rsidP="001870D4">
      <w:pPr>
        <w:rPr>
          <w:rFonts w:asciiTheme="minorHAnsi" w:hAnsiTheme="minorHAnsi" w:cstheme="minorHAnsi"/>
        </w:rPr>
      </w:pPr>
    </w:p>
    <w:p w:rsidR="001870D4" w:rsidRPr="001870D4" w:rsidRDefault="001870D4" w:rsidP="00C75B59">
      <w:pPr>
        <w:pStyle w:val="Heading3"/>
        <w:rPr>
          <w:rFonts w:asciiTheme="minorHAnsi" w:hAnsiTheme="minorHAnsi" w:cstheme="minorHAnsi"/>
        </w:rPr>
      </w:pPr>
      <w:r w:rsidRPr="001870D4">
        <w:rPr>
          <w:rFonts w:asciiTheme="minorHAnsi" w:hAnsiTheme="minorHAnsi" w:cstheme="minorHAnsi"/>
        </w:rPr>
        <w:t xml:space="preserve">Bad – Accidents </w:t>
      </w:r>
    </w:p>
    <w:p w:rsidR="001870D4" w:rsidRPr="001870D4" w:rsidRDefault="001870D4" w:rsidP="001870D4">
      <w:pPr>
        <w:pStyle w:val="Heading4"/>
        <w:rPr>
          <w:rFonts w:asciiTheme="minorHAnsi" w:hAnsiTheme="minorHAnsi" w:cstheme="minorHAnsi"/>
        </w:rPr>
      </w:pPr>
      <w:r w:rsidRPr="001870D4">
        <w:rPr>
          <w:rFonts w:asciiTheme="minorHAnsi" w:hAnsiTheme="minorHAnsi" w:cstheme="minorHAnsi"/>
        </w:rPr>
        <w:t xml:space="preserve">Second-generation proliferators have less </w:t>
      </w:r>
      <w:r w:rsidRPr="001870D4">
        <w:rPr>
          <w:rFonts w:asciiTheme="minorHAnsi" w:hAnsiTheme="minorHAnsi" w:cstheme="minorHAnsi"/>
          <w:u w:val="single"/>
        </w:rPr>
        <w:t>expertise</w:t>
      </w:r>
      <w:r w:rsidRPr="001870D4">
        <w:rPr>
          <w:rFonts w:asciiTheme="minorHAnsi" w:hAnsiTheme="minorHAnsi" w:cstheme="minorHAnsi"/>
        </w:rPr>
        <w:t xml:space="preserve"> AND </w:t>
      </w:r>
      <w:r w:rsidRPr="001870D4">
        <w:rPr>
          <w:rFonts w:asciiTheme="minorHAnsi" w:hAnsiTheme="minorHAnsi" w:cstheme="minorHAnsi"/>
          <w:u w:val="single"/>
        </w:rPr>
        <w:t>technological capacity</w:t>
      </w:r>
      <w:r w:rsidRPr="001870D4">
        <w:rPr>
          <w:rFonts w:asciiTheme="minorHAnsi" w:hAnsiTheme="minorHAnsi" w:cstheme="minorHAnsi"/>
        </w:rPr>
        <w:t xml:space="preserve"> with nuclear weapons-increases the odds of deterrence failure. </w:t>
      </w:r>
    </w:p>
    <w:p w:rsidR="001870D4" w:rsidRPr="001870D4" w:rsidRDefault="001870D4" w:rsidP="001870D4">
      <w:pPr>
        <w:rPr>
          <w:rFonts w:asciiTheme="minorHAnsi" w:hAnsiTheme="minorHAnsi" w:cstheme="minorHAnsi"/>
        </w:rPr>
      </w:pPr>
      <w:r w:rsidRPr="001870D4">
        <w:rPr>
          <w:rFonts w:asciiTheme="minorHAnsi" w:hAnsiTheme="minorHAnsi" w:cstheme="minorHAnsi"/>
        </w:rPr>
        <w:t xml:space="preserve">W. Michael </w:t>
      </w:r>
      <w:r w:rsidRPr="001870D4">
        <w:rPr>
          <w:rFonts w:asciiTheme="minorHAnsi" w:hAnsiTheme="minorHAnsi" w:cstheme="minorHAnsi"/>
          <w:b/>
        </w:rPr>
        <w:t>Reisman 18</w:t>
      </w:r>
      <w:r w:rsidRPr="001870D4">
        <w:rPr>
          <w:rFonts w:asciiTheme="minorHAnsi" w:hAnsiTheme="minorHAnsi" w:cstheme="minorHAnsi"/>
        </w:rPr>
        <w:t xml:space="preserve">. </w:t>
      </w:r>
      <w:proofErr w:type="spellStart"/>
      <w:r w:rsidRPr="001870D4">
        <w:rPr>
          <w:rFonts w:asciiTheme="minorHAnsi" w:hAnsiTheme="minorHAnsi" w:cstheme="minorHAnsi"/>
        </w:rPr>
        <w:t>Myres</w:t>
      </w:r>
      <w:proofErr w:type="spellEnd"/>
      <w:r w:rsidRPr="001870D4">
        <w:rPr>
          <w:rFonts w:asciiTheme="minorHAnsi" w:hAnsiTheme="minorHAnsi" w:cstheme="minorHAnsi"/>
        </w:rPr>
        <w:t xml:space="preserve"> S. McDougal Professor of International Law, Yale Law School. 03/08/2018. Will a Policy of Preemptive Self-Defense Make Us All Safer? SSRN Scholarly Paper, ID 3162033, Social Science Research Network. papers.ssrn.com, https://papers.ssrn.com/abstract=3162033.</w:t>
      </w:r>
    </w:p>
    <w:p w:rsidR="001870D4" w:rsidRPr="001870D4" w:rsidRDefault="001870D4" w:rsidP="001870D4">
      <w:pPr>
        <w:rPr>
          <w:rStyle w:val="Emphasis"/>
          <w:rFonts w:asciiTheme="minorHAnsi" w:hAnsiTheme="minorHAnsi" w:cstheme="minorHAnsi"/>
        </w:rPr>
      </w:pPr>
      <w:r w:rsidRPr="001870D4">
        <w:rPr>
          <w:rFonts w:asciiTheme="minorHAnsi" w:hAnsiTheme="minorHAnsi" w:cstheme="minorHAnsi"/>
          <w:sz w:val="16"/>
        </w:rPr>
        <w:t xml:space="preserve">V </w:t>
      </w:r>
      <w:r w:rsidRPr="001870D4">
        <w:rPr>
          <w:rStyle w:val="StyleUnderline"/>
          <w:rFonts w:asciiTheme="minorHAnsi" w:hAnsiTheme="minorHAnsi" w:cstheme="minorHAnsi"/>
        </w:rPr>
        <w:t>Until now, what one might call the “</w:t>
      </w:r>
      <w:r w:rsidRPr="001870D4">
        <w:rPr>
          <w:rStyle w:val="Emphasis"/>
          <w:rFonts w:asciiTheme="minorHAnsi" w:hAnsiTheme="minorHAnsi" w:cstheme="minorHAnsi"/>
        </w:rPr>
        <w:t>operational code</w:t>
      </w:r>
      <w:r w:rsidRPr="001870D4">
        <w:rPr>
          <w:rStyle w:val="StyleUnderline"/>
          <w:rFonts w:asciiTheme="minorHAnsi" w:hAnsiTheme="minorHAnsi" w:cstheme="minorHAnsi"/>
        </w:rPr>
        <w:t xml:space="preserve">” with respect to the deployment of nuclear weapons has differed from that of other weapons systems. </w:t>
      </w:r>
      <w:r w:rsidRPr="001870D4">
        <w:rPr>
          <w:rStyle w:val="Emphasis"/>
          <w:rFonts w:asciiTheme="minorHAnsi" w:hAnsiTheme="minorHAnsi" w:cstheme="minorHAnsi"/>
        </w:rPr>
        <w:t>Wholly apart</w:t>
      </w:r>
      <w:r w:rsidRPr="001870D4">
        <w:rPr>
          <w:rStyle w:val="StyleUnderline"/>
          <w:rFonts w:asciiTheme="minorHAnsi" w:hAnsiTheme="minorHAnsi" w:cstheme="minorHAnsi"/>
        </w:rPr>
        <w:t xml:space="preserve"> from the presence or absence of </w:t>
      </w:r>
      <w:r w:rsidRPr="001870D4">
        <w:rPr>
          <w:rStyle w:val="Emphasis"/>
          <w:rFonts w:asciiTheme="minorHAnsi" w:hAnsiTheme="minorHAnsi" w:cstheme="minorHAnsi"/>
        </w:rPr>
        <w:t>formal “no-first-strike” commitments</w:t>
      </w:r>
      <w:r w:rsidRPr="001870D4">
        <w:rPr>
          <w:rStyle w:val="StyleUnderline"/>
          <w:rFonts w:asciiTheme="minorHAnsi" w:hAnsiTheme="minorHAnsi" w:cstheme="minorHAnsi"/>
        </w:rPr>
        <w:t xml:space="preserve"> and putting aside the question of their </w:t>
      </w:r>
      <w:r w:rsidRPr="001870D4">
        <w:rPr>
          <w:rStyle w:val="Emphasis"/>
          <w:rFonts w:asciiTheme="minorHAnsi" w:hAnsiTheme="minorHAnsi" w:cstheme="minorHAnsi"/>
        </w:rPr>
        <w:t>credibility</w:t>
      </w:r>
      <w:r w:rsidRPr="001870D4">
        <w:rPr>
          <w:rStyle w:val="StyleUnderline"/>
          <w:rFonts w:asciiTheme="minorHAnsi" w:hAnsiTheme="minorHAnsi" w:cstheme="minorHAnsi"/>
        </w:rPr>
        <w:t xml:space="preserve">, a system of “mutually assured destruction” or “MAD” </w:t>
      </w:r>
      <w:r w:rsidRPr="001870D4">
        <w:rPr>
          <w:rStyle w:val="Emphasis"/>
          <w:rFonts w:asciiTheme="minorHAnsi" w:hAnsiTheme="minorHAnsi" w:cstheme="minorHAnsi"/>
        </w:rPr>
        <w:t>has</w:t>
      </w:r>
      <w:r w:rsidRPr="001870D4">
        <w:rPr>
          <w:rStyle w:val="StyleUnderline"/>
          <w:rFonts w:asciiTheme="minorHAnsi" w:hAnsiTheme="minorHAnsi" w:cstheme="minorHAnsi"/>
        </w:rPr>
        <w:t xml:space="preserve"> effectively deterred any preemptive gamble as between the major nuclear powers. For these states, essential national security has come to rest on the ability to ensure that an adversary’s first strike will not disable the target state which would still be able to </w:t>
      </w:r>
      <w:r w:rsidRPr="001870D4">
        <w:rPr>
          <w:rStyle w:val="Emphasis"/>
          <w:rFonts w:asciiTheme="minorHAnsi" w:hAnsiTheme="minorHAnsi" w:cstheme="minorHAnsi"/>
        </w:rPr>
        <w:t>respond</w:t>
      </w:r>
      <w:r w:rsidRPr="001870D4">
        <w:rPr>
          <w:rStyle w:val="StyleUnderline"/>
          <w:rFonts w:asciiTheme="minorHAnsi" w:hAnsiTheme="minorHAnsi" w:cstheme="minorHAnsi"/>
        </w:rPr>
        <w:t xml:space="preserve"> with </w:t>
      </w:r>
      <w:r w:rsidRPr="001870D4">
        <w:rPr>
          <w:rStyle w:val="Emphasis"/>
          <w:rFonts w:asciiTheme="minorHAnsi" w:hAnsiTheme="minorHAnsi" w:cstheme="minorHAnsi"/>
        </w:rPr>
        <w:t>devastating effect</w:t>
      </w:r>
      <w:r w:rsidRPr="001870D4">
        <w:rPr>
          <w:rStyle w:val="StyleUnderline"/>
          <w:rFonts w:asciiTheme="minorHAnsi" w:hAnsiTheme="minorHAnsi" w:cstheme="minorHAnsi"/>
        </w:rPr>
        <w:t xml:space="preserve"> on the attacker. Any </w:t>
      </w:r>
      <w:r w:rsidRPr="001870D4">
        <w:rPr>
          <w:rStyle w:val="Emphasis"/>
          <w:rFonts w:asciiTheme="minorHAnsi" w:hAnsiTheme="minorHAnsi" w:cstheme="minorHAnsi"/>
        </w:rPr>
        <w:t>sought</w:t>
      </w:r>
      <w:r w:rsidRPr="001870D4">
        <w:rPr>
          <w:rStyle w:val="StyleUnderline"/>
          <w:rFonts w:asciiTheme="minorHAnsi" w:hAnsiTheme="minorHAnsi" w:cstheme="minorHAnsi"/>
        </w:rPr>
        <w:t xml:space="preserve"> advantage of a first-strike is, thus, </w:t>
      </w:r>
      <w:r w:rsidRPr="001870D4">
        <w:rPr>
          <w:rStyle w:val="Emphasis"/>
          <w:rFonts w:asciiTheme="minorHAnsi" w:hAnsiTheme="minorHAnsi" w:cstheme="minorHAnsi"/>
        </w:rPr>
        <w:t>guaranteed to be pyrrhic</w:t>
      </w:r>
      <w:r w:rsidRPr="001870D4">
        <w:rPr>
          <w:rStyle w:val="StyleUnderline"/>
          <w:rFonts w:asciiTheme="minorHAnsi" w:hAnsiTheme="minorHAnsi" w:cstheme="minorHAnsi"/>
        </w:rPr>
        <w:t xml:space="preserve">. This odd, counter-intuitive and even morally perplexing system of reciprocal defense must </w:t>
      </w:r>
      <w:r w:rsidRPr="001870D4">
        <w:rPr>
          <w:rStyle w:val="Emphasis"/>
          <w:rFonts w:asciiTheme="minorHAnsi" w:hAnsiTheme="minorHAnsi" w:cstheme="minorHAnsi"/>
        </w:rPr>
        <w:t>assume</w:t>
      </w:r>
      <w:r w:rsidRPr="001870D4">
        <w:rPr>
          <w:rStyle w:val="StyleUnderline"/>
          <w:rFonts w:asciiTheme="minorHAnsi" w:hAnsiTheme="minorHAnsi" w:cstheme="minorHAnsi"/>
        </w:rPr>
        <w:t xml:space="preserve">, first, a world of </w:t>
      </w:r>
      <w:r w:rsidRPr="001870D4">
        <w:rPr>
          <w:rStyle w:val="Emphasis"/>
          <w:rFonts w:asciiTheme="minorHAnsi" w:hAnsiTheme="minorHAnsi" w:cstheme="minorHAnsi"/>
        </w:rPr>
        <w:t>administratively effective</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and not </w:t>
      </w:r>
      <w:r w:rsidRPr="001870D4">
        <w:rPr>
          <w:rStyle w:val="Emphasis"/>
          <w:rFonts w:asciiTheme="minorHAnsi" w:hAnsiTheme="minorHAnsi" w:cstheme="minorHAnsi"/>
        </w:rPr>
        <w:t>failed</w:t>
      </w:r>
      <w:r w:rsidRPr="001870D4">
        <w:rPr>
          <w:rStyle w:val="StyleUnderline"/>
          <w:rFonts w:asciiTheme="minorHAnsi" w:hAnsiTheme="minorHAnsi" w:cstheme="minorHAnsi"/>
        </w:rPr>
        <w:t xml:space="preserve"> or </w:t>
      </w:r>
      <w:r w:rsidRPr="001870D4">
        <w:rPr>
          <w:rStyle w:val="Emphasis"/>
          <w:rFonts w:asciiTheme="minorHAnsi" w:hAnsiTheme="minorHAnsi" w:cstheme="minorHAnsi"/>
        </w:rPr>
        <w:t>faux states</w:t>
      </w:r>
      <w:r w:rsidRPr="001870D4">
        <w:rPr>
          <w:rStyle w:val="StyleUnderline"/>
          <w:rFonts w:asciiTheme="minorHAnsi" w:hAnsiTheme="minorHAnsi" w:cstheme="minorHAnsi"/>
        </w:rPr>
        <w:t xml:space="preserve">; second, the </w:t>
      </w:r>
      <w:r w:rsidRPr="001870D4">
        <w:rPr>
          <w:rStyle w:val="Emphasis"/>
          <w:rFonts w:asciiTheme="minorHAnsi" w:hAnsiTheme="minorHAnsi" w:cstheme="minorHAnsi"/>
        </w:rPr>
        <w:t>rationality</w:t>
      </w:r>
      <w:r w:rsidRPr="001870D4">
        <w:rPr>
          <w:rStyle w:val="StyleUnderline"/>
          <w:rFonts w:asciiTheme="minorHAnsi" w:hAnsiTheme="minorHAnsi" w:cstheme="minorHAnsi"/>
        </w:rPr>
        <w:t xml:space="preserve"> of the principal actors; and third, the </w:t>
      </w:r>
      <w:r w:rsidRPr="001870D4">
        <w:rPr>
          <w:rStyle w:val="Emphasis"/>
          <w:rFonts w:asciiTheme="minorHAnsi" w:hAnsiTheme="minorHAnsi" w:cstheme="minorHAnsi"/>
        </w:rPr>
        <w:t>capacity</w:t>
      </w:r>
      <w:r w:rsidRPr="001870D4">
        <w:rPr>
          <w:rStyle w:val="StyleUnderline"/>
          <w:rFonts w:asciiTheme="minorHAnsi" w:hAnsiTheme="minorHAnsi" w:cstheme="minorHAnsi"/>
        </w:rPr>
        <w:t xml:space="preserve"> of their </w:t>
      </w:r>
      <w:r w:rsidRPr="001870D4">
        <w:rPr>
          <w:rStyle w:val="Emphasis"/>
          <w:rFonts w:asciiTheme="minorHAnsi" w:hAnsiTheme="minorHAnsi" w:cstheme="minorHAnsi"/>
        </w:rPr>
        <w:t>early warning systems</w:t>
      </w:r>
      <w:r w:rsidRPr="001870D4">
        <w:rPr>
          <w:rStyle w:val="StyleUnderline"/>
          <w:rFonts w:asciiTheme="minorHAnsi" w:hAnsiTheme="minorHAnsi" w:cstheme="minorHAnsi"/>
        </w:rPr>
        <w:t xml:space="preserve"> to both timeously </w:t>
      </w:r>
      <w:r w:rsidRPr="001870D4">
        <w:rPr>
          <w:rStyle w:val="Emphasis"/>
          <w:rFonts w:asciiTheme="minorHAnsi" w:hAnsiTheme="minorHAnsi" w:cstheme="minorHAnsi"/>
        </w:rPr>
        <w:t>detect</w:t>
      </w:r>
      <w:r w:rsidRPr="001870D4">
        <w:rPr>
          <w:rStyle w:val="StyleUnderline"/>
          <w:rFonts w:asciiTheme="minorHAnsi" w:hAnsiTheme="minorHAnsi" w:cstheme="minorHAnsi"/>
        </w:rPr>
        <w:t xml:space="preserve"> attacks as well as to </w:t>
      </w:r>
      <w:r w:rsidRPr="001870D4">
        <w:rPr>
          <w:rStyle w:val="Emphasis"/>
          <w:rFonts w:asciiTheme="minorHAnsi" w:hAnsiTheme="minorHAnsi" w:cstheme="minorHAnsi"/>
        </w:rPr>
        <w:t>avoid false positives</w:t>
      </w:r>
      <w:r w:rsidRPr="001870D4">
        <w:rPr>
          <w:rStyle w:val="StyleUnderline"/>
          <w:rFonts w:asciiTheme="minorHAnsi" w:hAnsiTheme="minorHAnsi" w:cstheme="minorHAnsi"/>
        </w:rPr>
        <w:t xml:space="preserve">. </w:t>
      </w:r>
      <w:r w:rsidRPr="001870D4">
        <w:rPr>
          <w:rFonts w:asciiTheme="minorHAnsi" w:hAnsiTheme="minorHAnsi" w:cstheme="minorHAnsi"/>
          <w:sz w:val="16"/>
        </w:rPr>
        <w:t>According to Murphy’s Law,</w:t>
      </w:r>
      <w:r w:rsidRPr="001870D4">
        <w:rPr>
          <w:rStyle w:val="Emphasis"/>
          <w:rFonts w:asciiTheme="minorHAnsi" w:hAnsiTheme="minorHAnsi" w:cstheme="minorHAnsi"/>
          <w:sz w:val="16"/>
        </w:rPr>
        <w:t xml:space="preserve"> </w:t>
      </w:r>
      <w:r w:rsidRPr="001870D4">
        <w:rPr>
          <w:rStyle w:val="Emphasis"/>
          <w:rFonts w:asciiTheme="minorHAnsi" w:hAnsiTheme="minorHAnsi" w:cstheme="minorHAnsi"/>
        </w:rPr>
        <w:t xml:space="preserve">whatever can go wrong in engineered systems will go wrong. </w:t>
      </w:r>
      <w:r w:rsidRPr="001870D4">
        <w:rPr>
          <w:rStyle w:val="StyleUnderline"/>
          <w:rFonts w:asciiTheme="minorHAnsi" w:hAnsiTheme="minorHAnsi" w:cstheme="minorHAnsi"/>
        </w:rPr>
        <w:t xml:space="preserve">To date, that category contains only near misses, both in the United States and Russia, but it does not take great imagination to construct plausible scenarios, which, either because of human </w:t>
      </w:r>
      <w:r w:rsidRPr="001870D4">
        <w:rPr>
          <w:rStyle w:val="Emphasis"/>
          <w:rFonts w:asciiTheme="minorHAnsi" w:hAnsiTheme="minorHAnsi" w:cstheme="minorHAnsi"/>
        </w:rPr>
        <w:t>error</w:t>
      </w:r>
      <w:r w:rsidRPr="001870D4">
        <w:rPr>
          <w:rStyle w:val="StyleUnderline"/>
          <w:rFonts w:asciiTheme="minorHAnsi" w:hAnsiTheme="minorHAnsi" w:cstheme="minorHAnsi"/>
        </w:rPr>
        <w:t xml:space="preserve">, </w:t>
      </w:r>
      <w:r w:rsidRPr="001870D4">
        <w:rPr>
          <w:rStyle w:val="Emphasis"/>
          <w:rFonts w:asciiTheme="minorHAnsi" w:hAnsiTheme="minorHAnsi" w:cstheme="minorHAnsi"/>
        </w:rPr>
        <w:t>technical glitches</w:t>
      </w:r>
      <w:r w:rsidRPr="001870D4">
        <w:rPr>
          <w:rStyle w:val="StyleUnderline"/>
          <w:rFonts w:asciiTheme="minorHAnsi" w:hAnsiTheme="minorHAnsi" w:cstheme="minorHAnsi"/>
        </w:rPr>
        <w:t xml:space="preserve"> or </w:t>
      </w:r>
      <w:r w:rsidRPr="001870D4">
        <w:rPr>
          <w:rStyle w:val="Emphasis"/>
          <w:rFonts w:asciiTheme="minorHAnsi" w:hAnsiTheme="minorHAnsi" w:cstheme="minorHAnsi"/>
          <w:sz w:val="32"/>
        </w:rPr>
        <w:t>sabotage</w:t>
      </w:r>
      <w:r w:rsidRPr="001870D4">
        <w:rPr>
          <w:rStyle w:val="StyleUnderline"/>
          <w:rFonts w:asciiTheme="minorHAnsi" w:hAnsiTheme="minorHAnsi" w:cstheme="minorHAnsi"/>
        </w:rPr>
        <w:t xml:space="preserve">, </w:t>
      </w:r>
      <w:r w:rsidRPr="001870D4">
        <w:rPr>
          <w:rStyle w:val="Emphasis"/>
          <w:rFonts w:asciiTheme="minorHAnsi" w:hAnsiTheme="minorHAnsi" w:cstheme="minorHAnsi"/>
        </w:rPr>
        <w:t>do not have happy endings</w:t>
      </w:r>
      <w:r w:rsidRPr="001870D4">
        <w:rPr>
          <w:rStyle w:val="StyleUnderline"/>
          <w:rFonts w:asciiTheme="minorHAnsi" w:hAnsiTheme="minorHAnsi" w:cstheme="minorHAnsi"/>
        </w:rPr>
        <w:t xml:space="preserve">. The peril of the eventuation of unhappy endings </w:t>
      </w:r>
      <w:r w:rsidRPr="001870D4">
        <w:rPr>
          <w:rStyle w:val="Emphasis"/>
          <w:rFonts w:asciiTheme="minorHAnsi" w:hAnsiTheme="minorHAnsi" w:cstheme="minorHAnsi"/>
        </w:rPr>
        <w:t>increases exponentially</w:t>
      </w:r>
      <w:r w:rsidRPr="001870D4">
        <w:rPr>
          <w:rStyle w:val="StyleUnderline"/>
          <w:rFonts w:asciiTheme="minorHAnsi" w:hAnsiTheme="minorHAnsi" w:cstheme="minorHAnsi"/>
        </w:rPr>
        <w:t xml:space="preserve"> in two, interrelated scenarios; first, the </w:t>
      </w:r>
      <w:r w:rsidRPr="001870D4">
        <w:rPr>
          <w:rStyle w:val="Emphasis"/>
          <w:rFonts w:asciiTheme="minorHAnsi" w:hAnsiTheme="minorHAnsi" w:cstheme="minorHAnsi"/>
        </w:rPr>
        <w:t>prolif</w:t>
      </w:r>
      <w:r w:rsidRPr="001870D4">
        <w:rPr>
          <w:rStyle w:val="StyleUnderline"/>
          <w:rFonts w:asciiTheme="minorHAnsi" w:hAnsiTheme="minorHAnsi" w:cstheme="minorHAnsi"/>
        </w:rPr>
        <w:t>eration of nuclear states and, second, the possible emergence of nuclear-capable</w:t>
      </w:r>
      <w:r w:rsidRPr="001870D4">
        <w:rPr>
          <w:rFonts w:asciiTheme="minorHAnsi" w:hAnsiTheme="minorHAnsi" w:cstheme="minorHAnsi"/>
          <w:sz w:val="16"/>
        </w:rPr>
        <w:t xml:space="preserve"> </w:t>
      </w:r>
      <w:r w:rsidRPr="001870D4">
        <w:rPr>
          <w:rStyle w:val="Emphasis"/>
          <w:rFonts w:asciiTheme="minorHAnsi" w:hAnsiTheme="minorHAnsi" w:cstheme="minorHAnsi"/>
        </w:rPr>
        <w:t>n</w:t>
      </w:r>
      <w:r w:rsidRPr="001870D4">
        <w:rPr>
          <w:rStyle w:val="StyleUnderline"/>
          <w:rFonts w:asciiTheme="minorHAnsi" w:hAnsiTheme="minorHAnsi" w:cstheme="minorHAnsi"/>
        </w:rPr>
        <w:t>on-</w:t>
      </w:r>
      <w:r w:rsidRPr="001870D4">
        <w:rPr>
          <w:rStyle w:val="Emphasis"/>
          <w:rFonts w:asciiTheme="minorHAnsi" w:hAnsiTheme="minorHAnsi" w:cstheme="minorHAnsi"/>
        </w:rPr>
        <w:t>s</w:t>
      </w:r>
      <w:r w:rsidRPr="001870D4">
        <w:rPr>
          <w:rStyle w:val="StyleUnderline"/>
          <w:rFonts w:asciiTheme="minorHAnsi" w:hAnsiTheme="minorHAnsi" w:cstheme="minorHAnsi"/>
        </w:rPr>
        <w:t xml:space="preserve">tate </w:t>
      </w:r>
      <w:r w:rsidRPr="001870D4">
        <w:rPr>
          <w:rStyle w:val="Emphasis"/>
          <w:rFonts w:asciiTheme="minorHAnsi" w:hAnsiTheme="minorHAnsi" w:cstheme="minorHAnsi"/>
        </w:rPr>
        <w:t>a</w:t>
      </w:r>
      <w:r w:rsidRPr="001870D4">
        <w:rPr>
          <w:rStyle w:val="StyleUnderline"/>
          <w:rFonts w:asciiTheme="minorHAnsi" w:hAnsiTheme="minorHAnsi" w:cstheme="minorHAnsi"/>
        </w:rPr>
        <w:t>ctor</w:t>
      </w:r>
      <w:r w:rsidRPr="001870D4">
        <w:rPr>
          <w:rStyle w:val="Emphasis"/>
          <w:rFonts w:asciiTheme="minorHAnsi" w:hAnsiTheme="minorHAnsi" w:cstheme="minorHAnsi"/>
        </w:rPr>
        <w:t>s</w:t>
      </w:r>
      <w:r w:rsidRPr="001870D4">
        <w:rPr>
          <w:rStyle w:val="StyleUnderline"/>
          <w:rFonts w:asciiTheme="minorHAnsi" w:hAnsiTheme="minorHAnsi" w:cstheme="minorHAnsi"/>
        </w:rPr>
        <w:t>. To stem</w:t>
      </w:r>
      <w:r w:rsidRPr="001870D4">
        <w:rPr>
          <w:rFonts w:asciiTheme="minorHAnsi" w:hAnsiTheme="minorHAnsi" w:cstheme="minorHAnsi"/>
          <w:sz w:val="16"/>
        </w:rPr>
        <w:t xml:space="preserve"> the </w:t>
      </w:r>
      <w:r w:rsidRPr="001870D4">
        <w:rPr>
          <w:rStyle w:val="StyleUnderline"/>
          <w:rFonts w:asciiTheme="minorHAnsi" w:hAnsiTheme="minorHAnsi" w:cstheme="minorHAnsi"/>
        </w:rPr>
        <w:t>proliferation</w:t>
      </w:r>
      <w:r w:rsidRPr="001870D4">
        <w:rPr>
          <w:rFonts w:asciiTheme="minorHAnsi" w:hAnsiTheme="minorHAnsi" w:cstheme="minorHAnsi"/>
          <w:sz w:val="16"/>
        </w:rPr>
        <w:t xml:space="preserve"> of nuclear states, </w:t>
      </w:r>
      <w:r w:rsidRPr="001870D4">
        <w:rPr>
          <w:rStyle w:val="StyleUnderline"/>
          <w:rFonts w:asciiTheme="minorHAnsi" w:hAnsiTheme="minorHAnsi" w:cstheme="minorHAnsi"/>
        </w:rPr>
        <w:t xml:space="preserve">the major nuclear powers share an interest in </w:t>
      </w:r>
      <w:r w:rsidRPr="001870D4">
        <w:rPr>
          <w:rStyle w:val="Emphasis"/>
          <w:rFonts w:asciiTheme="minorHAnsi" w:hAnsiTheme="minorHAnsi" w:cstheme="minorHAnsi"/>
        </w:rPr>
        <w:t>preserving their monopoly</w:t>
      </w:r>
      <w:r w:rsidRPr="001870D4">
        <w:rPr>
          <w:rFonts w:asciiTheme="minorHAnsi" w:hAnsiTheme="minorHAnsi" w:cstheme="minorHAnsi"/>
          <w:sz w:val="16"/>
        </w:rPr>
        <w:t xml:space="preserve">. That also requires the cooperation of non-nuclear states, part of which was secured by a commitment by the major nuclear powers to cooperate in reducing their nuclear arsenals and moving toward nuclear disarmament. Article 6 of the 191- party Non-Proliferation Treaty requires them “to pursue negotiations in good faith on effective measures relating to cessation of the nuclear arms race at an early date and to nuclear disarmament, and on a treaty on general and complete disarmament under strict and effective international control.”42 Although the Obama Administration took some initial steps to comply with this obligation, no intention has been expressed by the new Administration to pursue this goal. President Trump’s Draft Nuclear Review goes in the other direction. He is reported to have said that he would add a nearly ten-fold increase in the U.S. nuclear arsenal.43 (President Putin, not to be outdone, has trumpeted new weapons.)44 In the meanwhile, thanks to statements that have been made, the credibility of alliances, which until now reassured some non-nuclear states, may be eroding. </w:t>
      </w:r>
      <w:r w:rsidRPr="001870D4">
        <w:rPr>
          <w:rStyle w:val="StyleUnderline"/>
          <w:rFonts w:asciiTheme="minorHAnsi" w:hAnsiTheme="minorHAnsi" w:cstheme="minorHAnsi"/>
        </w:rPr>
        <w:t xml:space="preserve">The more nuclear states, the more likely that there will be still more nuclear states. The more nuclear states, the greater the likelihood that fissile material may reach </w:t>
      </w:r>
      <w:r w:rsidRPr="001870D4">
        <w:rPr>
          <w:rStyle w:val="Emphasis"/>
          <w:rFonts w:asciiTheme="minorHAnsi" w:hAnsiTheme="minorHAnsi" w:cstheme="minorHAnsi"/>
        </w:rPr>
        <w:t>non-state actors</w:t>
      </w:r>
      <w:r w:rsidRPr="001870D4">
        <w:rPr>
          <w:rStyle w:val="StyleUnderline"/>
          <w:rFonts w:asciiTheme="minorHAnsi" w:hAnsiTheme="minorHAnsi" w:cstheme="minorHAnsi"/>
        </w:rPr>
        <w:t xml:space="preserve">. It is well to remember that the leakage of nuclear and missile material to nuclear aspirants has not come </w:t>
      </w:r>
      <w:r w:rsidRPr="001870D4">
        <w:rPr>
          <w:rStyle w:val="Emphasis"/>
          <w:rFonts w:asciiTheme="minorHAnsi" w:hAnsiTheme="minorHAnsi" w:cstheme="minorHAnsi"/>
        </w:rPr>
        <w:t>only</w:t>
      </w:r>
      <w:r w:rsidRPr="001870D4">
        <w:rPr>
          <w:rStyle w:val="StyleUnderline"/>
          <w:rFonts w:asciiTheme="minorHAnsi" w:hAnsiTheme="minorHAnsi" w:cstheme="minorHAnsi"/>
        </w:rPr>
        <w:t xml:space="preserve"> from </w:t>
      </w:r>
      <w:r w:rsidRPr="001870D4">
        <w:rPr>
          <w:rStyle w:val="Emphasis"/>
          <w:rFonts w:asciiTheme="minorHAnsi" w:hAnsiTheme="minorHAnsi" w:cstheme="minorHAnsi"/>
        </w:rPr>
        <w:t>No</w:t>
      </w:r>
      <w:r w:rsidRPr="001870D4">
        <w:rPr>
          <w:rStyle w:val="StyleUnderline"/>
          <w:rFonts w:asciiTheme="minorHAnsi" w:hAnsiTheme="minorHAnsi" w:cstheme="minorHAnsi"/>
        </w:rPr>
        <w:t xml:space="preserve">rth </w:t>
      </w:r>
      <w:r w:rsidRPr="001870D4">
        <w:rPr>
          <w:rStyle w:val="Emphasis"/>
          <w:rFonts w:asciiTheme="minorHAnsi" w:hAnsiTheme="minorHAnsi" w:cstheme="minorHAnsi"/>
        </w:rPr>
        <w:t>Ko</w:t>
      </w:r>
      <w:r w:rsidRPr="001870D4">
        <w:rPr>
          <w:rStyle w:val="StyleUnderline"/>
          <w:rFonts w:asciiTheme="minorHAnsi" w:hAnsiTheme="minorHAnsi" w:cstheme="minorHAnsi"/>
        </w:rPr>
        <w:t xml:space="preserve">rea. </w:t>
      </w:r>
      <w:r w:rsidRPr="001870D4">
        <w:rPr>
          <w:rFonts w:asciiTheme="minorHAnsi" w:hAnsiTheme="minorHAnsi" w:cstheme="minorHAnsi"/>
          <w:sz w:val="16"/>
        </w:rPr>
        <w:t xml:space="preserve">Under international law, preemptive attacks against illegal WMD facilities in rogue states are prohibited but in the two incidents on record, they appear in retrospect, to have been the right thing to do, based upon their circumstances and the consequences of inaction. Both succeeded in preventing, at least in the short term, the proliferation of nuclear weapons. When, however, the objectives of the military operation were broadened to include regime change, preemptive actions ostensibly in the self-defense of the actor may in fact, as the U.S. experience in Iraq showed, result in less rather than more security, and legal and moral condemnation rather than approval. That is not to minimize the dangers of allowing proliferation but simply to acknowledge that </w:t>
      </w:r>
      <w:r w:rsidRPr="001870D4">
        <w:rPr>
          <w:rStyle w:val="StyleUnderline"/>
          <w:rFonts w:asciiTheme="minorHAnsi" w:hAnsiTheme="minorHAnsi" w:cstheme="minorHAnsi"/>
        </w:rPr>
        <w:t xml:space="preserve">preemptive action under the </w:t>
      </w:r>
      <w:r w:rsidRPr="001870D4">
        <w:rPr>
          <w:rStyle w:val="Emphasis"/>
          <w:rFonts w:asciiTheme="minorHAnsi" w:hAnsiTheme="minorHAnsi" w:cstheme="minorHAnsi"/>
        </w:rPr>
        <w:t>guise</w:t>
      </w:r>
      <w:r w:rsidRPr="001870D4">
        <w:rPr>
          <w:rStyle w:val="StyleUnderline"/>
          <w:rFonts w:asciiTheme="minorHAnsi" w:hAnsiTheme="minorHAnsi" w:cstheme="minorHAnsi"/>
        </w:rPr>
        <w:t xml:space="preserve"> of </w:t>
      </w:r>
      <w:r w:rsidRPr="001870D4">
        <w:rPr>
          <w:rStyle w:val="Emphasis"/>
          <w:rFonts w:asciiTheme="minorHAnsi" w:hAnsiTheme="minorHAnsi" w:cstheme="minorHAnsi"/>
        </w:rPr>
        <w:t>self-defense</w:t>
      </w:r>
      <w:r w:rsidRPr="001870D4">
        <w:rPr>
          <w:rStyle w:val="StyleUnderline"/>
          <w:rFonts w:asciiTheme="minorHAnsi" w:hAnsiTheme="minorHAnsi" w:cstheme="minorHAnsi"/>
        </w:rPr>
        <w:t xml:space="preserve"> may, by itself, be an </w:t>
      </w:r>
      <w:r w:rsidRPr="001870D4">
        <w:rPr>
          <w:rStyle w:val="Emphasis"/>
          <w:rFonts w:asciiTheme="minorHAnsi" w:hAnsiTheme="minorHAnsi" w:cstheme="minorHAnsi"/>
        </w:rPr>
        <w:t>insufficient tool</w:t>
      </w:r>
      <w:r w:rsidRPr="001870D4">
        <w:rPr>
          <w:rStyle w:val="StyleUnderline"/>
          <w:rFonts w:asciiTheme="minorHAnsi" w:hAnsiTheme="minorHAnsi" w:cstheme="minorHAnsi"/>
        </w:rPr>
        <w:t xml:space="preserve"> on which to rest national and global security</w:t>
      </w:r>
      <w:r w:rsidRPr="001870D4">
        <w:rPr>
          <w:rFonts w:asciiTheme="minorHAnsi" w:hAnsiTheme="minorHAnsi" w:cstheme="minorHAnsi"/>
          <w:sz w:val="16"/>
        </w:rPr>
        <w:t xml:space="preserve"> and that </w:t>
      </w:r>
      <w:r w:rsidRPr="001870D4">
        <w:rPr>
          <w:rStyle w:val="StyleUnderline"/>
          <w:rFonts w:asciiTheme="minorHAnsi" w:hAnsiTheme="minorHAnsi" w:cstheme="minorHAnsi"/>
        </w:rPr>
        <w:t xml:space="preserve">a </w:t>
      </w:r>
      <w:r w:rsidRPr="001870D4">
        <w:rPr>
          <w:rStyle w:val="Emphasis"/>
          <w:rFonts w:asciiTheme="minorHAnsi" w:hAnsiTheme="minorHAnsi" w:cstheme="minorHAnsi"/>
        </w:rPr>
        <w:t>broad program of all-around denuclearization</w:t>
      </w:r>
      <w:r w:rsidRPr="001870D4">
        <w:rPr>
          <w:rStyle w:val="StyleUnderline"/>
          <w:rFonts w:asciiTheme="minorHAnsi" w:hAnsiTheme="minorHAnsi" w:cstheme="minorHAnsi"/>
        </w:rPr>
        <w:t xml:space="preserve"> is required, lest the world </w:t>
      </w:r>
      <w:r w:rsidRPr="001870D4">
        <w:rPr>
          <w:rStyle w:val="Emphasis"/>
          <w:rFonts w:asciiTheme="minorHAnsi" w:hAnsiTheme="minorHAnsi" w:cstheme="minorHAnsi"/>
        </w:rPr>
        <w:t xml:space="preserve">end with a bang and not a whimper. </w:t>
      </w:r>
    </w:p>
    <w:p w:rsidR="001870D4" w:rsidRPr="001870D4" w:rsidRDefault="001870D4" w:rsidP="001870D4">
      <w:pPr>
        <w:pStyle w:val="Heading4"/>
        <w:rPr>
          <w:rFonts w:asciiTheme="minorHAnsi" w:hAnsiTheme="minorHAnsi" w:cstheme="minorHAnsi"/>
        </w:rPr>
      </w:pPr>
      <w:r w:rsidRPr="001870D4">
        <w:rPr>
          <w:rFonts w:asciiTheme="minorHAnsi" w:hAnsiTheme="minorHAnsi" w:cstheme="minorHAnsi"/>
        </w:rPr>
        <w:t xml:space="preserve">Every instance of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multiplies the risk exponentially – guarantees accidents </w:t>
      </w:r>
    </w:p>
    <w:p w:rsidR="001870D4" w:rsidRPr="001870D4" w:rsidRDefault="001870D4" w:rsidP="001870D4">
      <w:pPr>
        <w:rPr>
          <w:rFonts w:asciiTheme="minorHAnsi" w:hAnsiTheme="minorHAnsi" w:cstheme="minorHAnsi"/>
        </w:rPr>
      </w:pPr>
      <w:r w:rsidRPr="001870D4">
        <w:rPr>
          <w:rFonts w:asciiTheme="minorHAnsi" w:hAnsiTheme="minorHAnsi" w:cstheme="minorHAnsi"/>
        </w:rPr>
        <w:t xml:space="preserve">Ramesh </w:t>
      </w:r>
      <w:r w:rsidRPr="001870D4">
        <w:rPr>
          <w:rStyle w:val="Style13ptBold"/>
          <w:rFonts w:asciiTheme="minorHAnsi" w:hAnsiTheme="minorHAnsi" w:cstheme="minorHAnsi"/>
        </w:rPr>
        <w:t>Thakur 15</w:t>
      </w:r>
      <w:r w:rsidRPr="001870D4">
        <w:rPr>
          <w:rFonts w:asciiTheme="minorHAnsi" w:hAnsiTheme="minorHAnsi" w:cstheme="minorHAnsi"/>
        </w:rPr>
        <w:t xml:space="preserve">. Director of the Centre for Nuclear Non-Proliferation and Disarmament in the Crawford School of Public Policy, The Australian National University. 2015. “Nuclear Weapons and International Security.” Routledge. </w:t>
      </w:r>
    </w:p>
    <w:p w:rsidR="001870D4" w:rsidRPr="001870D4" w:rsidRDefault="001870D4" w:rsidP="001870D4">
      <w:pPr>
        <w:rPr>
          <w:rFonts w:asciiTheme="minorHAnsi" w:hAnsiTheme="minorHAnsi" w:cstheme="minorHAnsi"/>
          <w:sz w:val="16"/>
        </w:rPr>
      </w:pPr>
      <w:r w:rsidRPr="001870D4">
        <w:rPr>
          <w:rStyle w:val="StyleUnderline"/>
          <w:rFonts w:asciiTheme="minorHAnsi" w:hAnsiTheme="minorHAnsi" w:cstheme="minorHAnsi"/>
        </w:rPr>
        <w:t>The world faces</w:t>
      </w:r>
      <w:r w:rsidRPr="001870D4">
        <w:rPr>
          <w:rFonts w:asciiTheme="minorHAnsi" w:hAnsiTheme="minorHAnsi" w:cstheme="minorHAnsi"/>
          <w:sz w:val="16"/>
        </w:rPr>
        <w:t xml:space="preserve"> two </w:t>
      </w:r>
      <w:r w:rsidRPr="001870D4">
        <w:rPr>
          <w:rStyle w:val="Emphasis"/>
          <w:rFonts w:asciiTheme="minorHAnsi" w:hAnsiTheme="minorHAnsi" w:cstheme="minorHAnsi"/>
        </w:rPr>
        <w:t>existential threats:</w:t>
      </w:r>
      <w:r w:rsidRPr="001870D4">
        <w:rPr>
          <w:rFonts w:asciiTheme="minorHAnsi" w:hAnsiTheme="minorHAnsi" w:cstheme="minorHAnsi"/>
          <w:sz w:val="16"/>
        </w:rPr>
        <w:t xml:space="preserve"> climate change and </w:t>
      </w:r>
      <w:r w:rsidRPr="001870D4">
        <w:rPr>
          <w:rStyle w:val="Emphasis"/>
          <w:rFonts w:asciiTheme="minorHAnsi" w:hAnsiTheme="minorHAnsi" w:cstheme="minorHAnsi"/>
        </w:rPr>
        <w:t>nuclear Armageddon</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Those who reject the first are derided as denialists; those dismissive of the second are praised as realists. Nuclear weapons may or may not have kept the peace </w:t>
      </w:r>
      <w:r w:rsidRPr="001870D4">
        <w:rPr>
          <w:rFonts w:asciiTheme="minorHAnsi" w:hAnsiTheme="minorHAnsi" w:cstheme="minorHAnsi"/>
          <w:sz w:val="16"/>
        </w:rPr>
        <w:t xml:space="preserve">among various groups of rival states; </w:t>
      </w:r>
      <w:r w:rsidRPr="001870D4">
        <w:rPr>
          <w:rStyle w:val="StyleUnderline"/>
          <w:rFonts w:asciiTheme="minorHAnsi" w:hAnsiTheme="minorHAnsi" w:cstheme="minorHAnsi"/>
        </w:rPr>
        <w:t xml:space="preserve">they could be </w:t>
      </w:r>
      <w:r w:rsidRPr="001870D4">
        <w:rPr>
          <w:rStyle w:val="Emphasis"/>
          <w:rFonts w:asciiTheme="minorHAnsi" w:hAnsiTheme="minorHAnsi" w:cstheme="minorHAnsi"/>
        </w:rPr>
        <w:t>catastrophic</w:t>
      </w:r>
      <w:r w:rsidRPr="001870D4">
        <w:rPr>
          <w:rStyle w:val="StyleUnderline"/>
          <w:rFonts w:asciiTheme="minorHAnsi" w:hAnsiTheme="minorHAnsi" w:cstheme="minorHAnsi"/>
        </w:rPr>
        <w:t xml:space="preserve"> for the world if </w:t>
      </w:r>
      <w:r w:rsidRPr="001870D4">
        <w:rPr>
          <w:rStyle w:val="Emphasis"/>
          <w:rFonts w:asciiTheme="minorHAnsi" w:hAnsiTheme="minorHAnsi" w:cstheme="minorHAnsi"/>
        </w:rPr>
        <w:t>ever used by both sides in a war between nuclear-armed rivals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and the prospects for their use have </w:t>
      </w:r>
      <w:r w:rsidRPr="001870D4">
        <w:rPr>
          <w:rStyle w:val="Emphasis"/>
          <w:rFonts w:asciiTheme="minorHAnsi" w:hAnsiTheme="minorHAnsi" w:cstheme="minorHAnsi"/>
        </w:rPr>
        <w:t>grown</w:t>
      </w:r>
      <w:r w:rsidRPr="001870D4">
        <w:rPr>
          <w:rFonts w:asciiTheme="minorHAnsi" w:hAnsiTheme="minorHAnsi" w:cstheme="minorHAnsi"/>
          <w:sz w:val="16"/>
        </w:rPr>
        <w:t xml:space="preserve"> since the end of the Cold War. </w:t>
      </w:r>
      <w:r w:rsidRPr="001870D4">
        <w:rPr>
          <w:rStyle w:val="StyleUnderline"/>
          <w:rFonts w:asciiTheme="minorHAnsi" w:hAnsiTheme="minorHAnsi" w:cstheme="minorHAnsi"/>
        </w:rPr>
        <w:t xml:space="preserve">Even a </w:t>
      </w:r>
      <w:r w:rsidRPr="001870D4">
        <w:rPr>
          <w:rStyle w:val="Emphasis"/>
          <w:rFonts w:asciiTheme="minorHAnsi" w:hAnsiTheme="minorHAnsi" w:cstheme="minorHAnsi"/>
        </w:rPr>
        <w:t>limited regional</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nuclear war in which India and Pakistan used 50 Hiroshima-size (15kt) bombs each could lead to a </w:t>
      </w:r>
      <w:r w:rsidRPr="001870D4">
        <w:rPr>
          <w:rStyle w:val="Emphasis"/>
          <w:rFonts w:asciiTheme="minorHAnsi" w:hAnsiTheme="minorHAnsi" w:cstheme="minorHAnsi"/>
        </w:rPr>
        <w:t>famine</w:t>
      </w:r>
      <w:r w:rsidRPr="001870D4">
        <w:rPr>
          <w:rStyle w:val="StyleUnderline"/>
          <w:rFonts w:asciiTheme="minorHAnsi" w:hAnsiTheme="minorHAnsi" w:cstheme="minorHAnsi"/>
        </w:rPr>
        <w:t xml:space="preserve"> that kills up to a </w:t>
      </w:r>
      <w:r w:rsidRPr="001870D4">
        <w:rPr>
          <w:rStyle w:val="Emphasis"/>
          <w:rFonts w:asciiTheme="minorHAnsi" w:hAnsiTheme="minorHAnsi" w:cstheme="minorHAnsi"/>
        </w:rPr>
        <w:t>billion people.</w:t>
      </w:r>
      <w:r w:rsidRPr="001870D4">
        <w:rPr>
          <w:rStyle w:val="StyleUnderline"/>
          <w:rFonts w:asciiTheme="minorHAnsi" w:hAnsiTheme="minorHAnsi" w:cstheme="minorHAnsi"/>
        </w:rPr>
        <w:t xml:space="preserve"> 1 </w:t>
      </w:r>
      <w:r w:rsidRPr="001870D4">
        <w:rPr>
          <w:rFonts w:asciiTheme="minorHAnsi" w:hAnsiTheme="minorHAnsi" w:cstheme="minorHAnsi"/>
          <w:sz w:val="16"/>
        </w:rPr>
        <w:t xml:space="preserve">Having learnt to live with nuclear weapons for 70 years (1945–2015), </w:t>
      </w:r>
      <w:r w:rsidRPr="001870D4">
        <w:rPr>
          <w:rStyle w:val="StyleUnderline"/>
          <w:rFonts w:asciiTheme="minorHAnsi" w:hAnsiTheme="minorHAnsi" w:cstheme="minorHAnsi"/>
        </w:rPr>
        <w:t xml:space="preserve">we have become desensitized to the gravity and immediacy of the threat. The </w:t>
      </w:r>
      <w:r w:rsidRPr="001870D4">
        <w:rPr>
          <w:rStyle w:val="Emphasis"/>
          <w:rFonts w:asciiTheme="minorHAnsi" w:hAnsiTheme="minorHAnsi" w:cstheme="minorHAnsi"/>
        </w:rPr>
        <w:t>tyranny of complacency</w:t>
      </w:r>
      <w:r w:rsidRPr="001870D4">
        <w:rPr>
          <w:rStyle w:val="StyleUnderline"/>
          <w:rFonts w:asciiTheme="minorHAnsi" w:hAnsiTheme="minorHAnsi" w:cstheme="minorHAnsi"/>
        </w:rPr>
        <w:t xml:space="preserve"> could yet exact a </w:t>
      </w:r>
      <w:r w:rsidRPr="001870D4">
        <w:rPr>
          <w:rStyle w:val="Emphasis"/>
          <w:rFonts w:asciiTheme="minorHAnsi" w:hAnsiTheme="minorHAnsi" w:cstheme="minorHAnsi"/>
        </w:rPr>
        <w:t>fearful price with nuclear Armageddon</w:t>
      </w:r>
      <w:r w:rsidRPr="001870D4">
        <w:rPr>
          <w:rStyle w:val="StyleUnderline"/>
          <w:rFonts w:asciiTheme="minorHAnsi" w:hAnsiTheme="minorHAnsi" w:cstheme="minorHAnsi"/>
        </w:rPr>
        <w:t xml:space="preserve">. The nuclear peace has held so far owing as much to good </w:t>
      </w:r>
      <w:r w:rsidRPr="001870D4">
        <w:rPr>
          <w:rStyle w:val="Emphasis"/>
          <w:rFonts w:asciiTheme="minorHAnsi" w:hAnsiTheme="minorHAnsi" w:cstheme="minorHAnsi"/>
        </w:rPr>
        <w:t>luck</w:t>
      </w:r>
      <w:r w:rsidRPr="001870D4">
        <w:rPr>
          <w:rStyle w:val="StyleUnderline"/>
          <w:rFonts w:asciiTheme="minorHAnsi" w:hAnsiTheme="minorHAnsi" w:cstheme="minorHAnsi"/>
        </w:rPr>
        <w:t xml:space="preserve"> as sound stewardship</w:t>
      </w:r>
      <w:r w:rsidRPr="001870D4">
        <w:rPr>
          <w:rFonts w:asciiTheme="minorHAnsi" w:hAnsiTheme="minorHAnsi" w:cstheme="minorHAnsi"/>
          <w:sz w:val="16"/>
        </w:rPr>
        <w:t xml:space="preserve">. </w:t>
      </w:r>
      <w:r w:rsidRPr="001870D4">
        <w:rPr>
          <w:rStyle w:val="Emphasis"/>
          <w:rFonts w:asciiTheme="minorHAnsi" w:hAnsiTheme="minorHAnsi" w:cstheme="minorHAnsi"/>
        </w:rPr>
        <w:t>Deterrence</w:t>
      </w:r>
      <w:r w:rsidRPr="001870D4">
        <w:rPr>
          <w:rStyle w:val="StyleUnderline"/>
          <w:rFonts w:asciiTheme="minorHAnsi" w:hAnsiTheme="minorHAnsi" w:cstheme="minorHAnsi"/>
        </w:rPr>
        <w:t xml:space="preserve"> stability depends on rational </w:t>
      </w:r>
      <w:r w:rsidRPr="001870D4">
        <w:rPr>
          <w:rStyle w:val="Emphasis"/>
          <w:rFonts w:asciiTheme="minorHAnsi" w:hAnsiTheme="minorHAnsi" w:cstheme="minorHAnsi"/>
        </w:rPr>
        <w:t>decision-makers</w:t>
      </w:r>
      <w:r w:rsidRPr="001870D4">
        <w:rPr>
          <w:rFonts w:asciiTheme="minorHAnsi" w:hAnsiTheme="minorHAnsi" w:cstheme="minorHAnsi"/>
          <w:sz w:val="16"/>
        </w:rPr>
        <w:t xml:space="preserve"> being </w:t>
      </w:r>
      <w:r w:rsidRPr="001870D4">
        <w:rPr>
          <w:rStyle w:val="Emphasis"/>
          <w:rFonts w:asciiTheme="minorHAnsi" w:hAnsiTheme="minorHAnsi" w:cstheme="minorHAnsi"/>
        </w:rPr>
        <w:t>always in office on all sides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a </w:t>
      </w:r>
      <w:r w:rsidRPr="001870D4">
        <w:rPr>
          <w:rStyle w:val="Emphasis"/>
          <w:rFonts w:asciiTheme="minorHAnsi" w:hAnsiTheme="minorHAnsi" w:cstheme="minorHAnsi"/>
        </w:rPr>
        <w:t>dubious</w:t>
      </w:r>
      <w:r w:rsidRPr="001870D4">
        <w:rPr>
          <w:rStyle w:val="StyleUnderline"/>
          <w:rFonts w:asciiTheme="minorHAnsi" w:hAnsiTheme="minorHAnsi" w:cstheme="minorHAnsi"/>
        </w:rPr>
        <w:t xml:space="preserve"> and </w:t>
      </w:r>
      <w:r w:rsidRPr="001870D4">
        <w:rPr>
          <w:rStyle w:val="Emphasis"/>
          <w:rFonts w:asciiTheme="minorHAnsi" w:hAnsiTheme="minorHAnsi" w:cstheme="minorHAnsi"/>
        </w:rPr>
        <w:t>not very</w:t>
      </w:r>
      <w:r w:rsidRPr="001870D4">
        <w:rPr>
          <w:rFonts w:asciiTheme="minorHAnsi" w:hAnsiTheme="minorHAnsi" w:cstheme="minorHAnsi"/>
          <w:sz w:val="16"/>
        </w:rPr>
        <w:t xml:space="preserve">. </w:t>
      </w:r>
      <w:r w:rsidRPr="001870D4">
        <w:rPr>
          <w:rStyle w:val="Emphasis"/>
          <w:rFonts w:asciiTheme="minorHAnsi" w:hAnsiTheme="minorHAnsi" w:cstheme="minorHAnsi"/>
        </w:rPr>
        <w:t>reassuring precondition</w:t>
      </w:r>
      <w:r w:rsidRPr="001870D4">
        <w:rPr>
          <w:rStyle w:val="StyleUnderline"/>
          <w:rFonts w:asciiTheme="minorHAnsi" w:hAnsiTheme="minorHAnsi" w:cstheme="minorHAnsi"/>
        </w:rPr>
        <w:t xml:space="preserve"> It depends equally critically on there being no </w:t>
      </w:r>
      <w:r w:rsidRPr="001870D4">
        <w:rPr>
          <w:rStyle w:val="Emphasis"/>
          <w:rFonts w:asciiTheme="minorHAnsi" w:hAnsiTheme="minorHAnsi" w:cstheme="minorHAnsi"/>
        </w:rPr>
        <w:t>rogue launch</w:t>
      </w:r>
      <w:r w:rsidRPr="001870D4">
        <w:rPr>
          <w:rStyle w:val="StyleUnderline"/>
          <w:rFonts w:asciiTheme="minorHAnsi" w:hAnsiTheme="minorHAnsi" w:cstheme="minorHAnsi"/>
        </w:rPr>
        <w:t xml:space="preserve">, </w:t>
      </w:r>
      <w:r w:rsidRPr="001870D4">
        <w:rPr>
          <w:rStyle w:val="Emphasis"/>
          <w:rFonts w:asciiTheme="minorHAnsi" w:hAnsiTheme="minorHAnsi" w:cstheme="minorHAnsi"/>
        </w:rPr>
        <w:t>human error</w:t>
      </w:r>
      <w:r w:rsidRPr="001870D4">
        <w:rPr>
          <w:rStyle w:val="StyleUnderline"/>
          <w:rFonts w:asciiTheme="minorHAnsi" w:hAnsiTheme="minorHAnsi" w:cstheme="minorHAnsi"/>
        </w:rPr>
        <w:t xml:space="preserve"> or system </w:t>
      </w:r>
      <w:r w:rsidRPr="001870D4">
        <w:rPr>
          <w:rStyle w:val="Emphasis"/>
          <w:rFonts w:asciiTheme="minorHAnsi" w:hAnsiTheme="minorHAnsi" w:cstheme="minorHAnsi"/>
        </w:rPr>
        <w:t>malfunction</w:t>
      </w:r>
      <w:r w:rsidRPr="001870D4">
        <w:rPr>
          <w:rStyle w:val="StyleUnderline"/>
          <w:rFonts w:asciiTheme="minorHAnsi" w:hAnsiTheme="minorHAnsi" w:cstheme="minorHAnsi"/>
        </w:rPr>
        <w:t xml:space="preserve">: an </w:t>
      </w:r>
      <w:r w:rsidRPr="001870D4">
        <w:rPr>
          <w:rStyle w:val="Emphasis"/>
          <w:rFonts w:asciiTheme="minorHAnsi" w:hAnsiTheme="minorHAnsi" w:cstheme="minorHAnsi"/>
        </w:rPr>
        <w:t>impossibly high bar.</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For nuclear peace to hold, deterrence and fail-safe </w:t>
      </w:r>
      <w:r w:rsidRPr="001870D4">
        <w:rPr>
          <w:rStyle w:val="Emphasis"/>
          <w:rFonts w:asciiTheme="minorHAnsi" w:hAnsiTheme="minorHAnsi" w:cstheme="minorHAnsi"/>
        </w:rPr>
        <w:t>mech</w:t>
      </w:r>
      <w:r w:rsidRPr="001870D4">
        <w:rPr>
          <w:rStyle w:val="StyleUnderline"/>
          <w:rFonts w:asciiTheme="minorHAnsi" w:hAnsiTheme="minorHAnsi" w:cstheme="minorHAnsi"/>
        </w:rPr>
        <w:t>anism</w:t>
      </w:r>
      <w:r w:rsidRPr="001870D4">
        <w:rPr>
          <w:rStyle w:val="Emphasis"/>
          <w:rFonts w:asciiTheme="minorHAnsi" w:hAnsiTheme="minorHAnsi" w:cstheme="minorHAnsi"/>
        </w:rPr>
        <w:t>s</w:t>
      </w:r>
      <w:r w:rsidRPr="001870D4">
        <w:rPr>
          <w:rStyle w:val="StyleUnderline"/>
          <w:rFonts w:asciiTheme="minorHAnsi" w:hAnsiTheme="minorHAnsi" w:cstheme="minorHAnsi"/>
        </w:rPr>
        <w:t xml:space="preserve"> must work </w:t>
      </w:r>
      <w:r w:rsidRPr="001870D4">
        <w:rPr>
          <w:rStyle w:val="Emphasis"/>
          <w:rFonts w:asciiTheme="minorHAnsi" w:hAnsiTheme="minorHAnsi" w:cstheme="minorHAnsi"/>
        </w:rPr>
        <w:t>every single time</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For nuclear Armageddon, deterrence or fail-safe mechanisms need to break down </w:t>
      </w:r>
      <w:r w:rsidRPr="001870D4">
        <w:rPr>
          <w:rStyle w:val="Emphasis"/>
          <w:rFonts w:asciiTheme="minorHAnsi" w:hAnsiTheme="minorHAnsi" w:cstheme="minorHAnsi"/>
        </w:rPr>
        <w:t>only once</w:t>
      </w:r>
      <w:r w:rsidRPr="001870D4">
        <w:rPr>
          <w:rFonts w:asciiTheme="minorHAnsi" w:hAnsiTheme="minorHAnsi" w:cstheme="minorHAnsi"/>
          <w:sz w:val="16"/>
        </w:rPr>
        <w:t xml:space="preserve">. </w:t>
      </w:r>
      <w:r w:rsidRPr="001870D4">
        <w:rPr>
          <w:rStyle w:val="StyleUnderline"/>
          <w:rFonts w:asciiTheme="minorHAnsi" w:hAnsiTheme="minorHAnsi" w:cstheme="minorHAnsi"/>
        </w:rPr>
        <w:t>This is not a comforting equation.</w:t>
      </w:r>
      <w:r w:rsidRPr="001870D4">
        <w:rPr>
          <w:rFonts w:asciiTheme="minorHAnsi" w:hAnsiTheme="minorHAnsi" w:cstheme="minorHAnsi"/>
          <w:sz w:val="16"/>
        </w:rPr>
        <w:t xml:space="preserve"> It also explains why, unlike most situations where risk can be mitigated after disaster strikes, with nuclear weapons all risks must be mitigated before any disaster. 2 </w:t>
      </w:r>
      <w:r w:rsidRPr="001870D4">
        <w:rPr>
          <w:rStyle w:val="StyleUnderline"/>
          <w:rFonts w:asciiTheme="minorHAnsi" w:hAnsiTheme="minorHAnsi" w:cstheme="minorHAnsi"/>
        </w:rPr>
        <w:t xml:space="preserve">As more states acquire nuclear weapons, the risks </w:t>
      </w:r>
      <w:r w:rsidRPr="001870D4">
        <w:rPr>
          <w:rStyle w:val="Emphasis"/>
          <w:rFonts w:asciiTheme="minorHAnsi" w:hAnsiTheme="minorHAnsi" w:cstheme="minorHAnsi"/>
        </w:rPr>
        <w:t>multiply exponentially</w:t>
      </w:r>
      <w:r w:rsidRPr="001870D4">
        <w:rPr>
          <w:rStyle w:val="StyleUnderline"/>
          <w:rFonts w:asciiTheme="minorHAnsi" w:hAnsiTheme="minorHAnsi" w:cstheme="minorHAnsi"/>
        </w:rPr>
        <w:t xml:space="preserve"> with the requirements for rationality in </w:t>
      </w:r>
      <w:r w:rsidRPr="001870D4">
        <w:rPr>
          <w:rStyle w:val="Emphasis"/>
          <w:rFonts w:asciiTheme="minorHAnsi" w:hAnsiTheme="minorHAnsi" w:cstheme="minorHAnsi"/>
        </w:rPr>
        <w:t>all decision-makers</w:t>
      </w:r>
      <w:r w:rsidRPr="001870D4">
        <w:rPr>
          <w:rStyle w:val="StyleUnderline"/>
          <w:rFonts w:asciiTheme="minorHAnsi" w:hAnsiTheme="minorHAnsi" w:cstheme="minorHAnsi"/>
        </w:rPr>
        <w:t xml:space="preserve">; robust </w:t>
      </w:r>
      <w:r w:rsidRPr="001870D4">
        <w:rPr>
          <w:rStyle w:val="Emphasis"/>
          <w:rFonts w:asciiTheme="minorHAnsi" w:hAnsiTheme="minorHAnsi" w:cstheme="minorHAnsi"/>
        </w:rPr>
        <w:t>c</w:t>
      </w:r>
      <w:r w:rsidRPr="001870D4">
        <w:rPr>
          <w:rStyle w:val="StyleUnderline"/>
          <w:rFonts w:asciiTheme="minorHAnsi" w:hAnsiTheme="minorHAnsi" w:cstheme="minorHAnsi"/>
        </w:rPr>
        <w:t>ommand-</w:t>
      </w:r>
      <w:r w:rsidRPr="001870D4">
        <w:rPr>
          <w:rStyle w:val="Emphasis"/>
          <w:rFonts w:asciiTheme="minorHAnsi" w:hAnsiTheme="minorHAnsi" w:cstheme="minorHAnsi"/>
        </w:rPr>
        <w:t>and</w:t>
      </w:r>
      <w:r w:rsidRPr="001870D4">
        <w:rPr>
          <w:rStyle w:val="StyleUnderline"/>
          <w:rFonts w:asciiTheme="minorHAnsi" w:hAnsiTheme="minorHAnsi" w:cstheme="minorHAnsi"/>
        </w:rPr>
        <w:t>-</w:t>
      </w:r>
      <w:r w:rsidRPr="001870D4">
        <w:rPr>
          <w:rStyle w:val="Emphasis"/>
          <w:rFonts w:asciiTheme="minorHAnsi" w:hAnsiTheme="minorHAnsi" w:cstheme="minorHAnsi"/>
        </w:rPr>
        <w:t>c</w:t>
      </w:r>
      <w:r w:rsidRPr="001870D4">
        <w:rPr>
          <w:rStyle w:val="StyleUnderline"/>
          <w:rFonts w:asciiTheme="minorHAnsi" w:hAnsiTheme="minorHAnsi" w:cstheme="minorHAnsi"/>
        </w:rPr>
        <w:t xml:space="preserve">ontrol systems in </w:t>
      </w:r>
      <w:r w:rsidRPr="001870D4">
        <w:rPr>
          <w:rStyle w:val="Emphasis"/>
          <w:rFonts w:asciiTheme="minorHAnsi" w:hAnsiTheme="minorHAnsi" w:cstheme="minorHAnsi"/>
        </w:rPr>
        <w:t>all states</w:t>
      </w:r>
      <w:r w:rsidRPr="001870D4">
        <w:rPr>
          <w:rStyle w:val="StyleUnderline"/>
          <w:rFonts w:asciiTheme="minorHAnsi" w:hAnsiTheme="minorHAnsi" w:cstheme="minorHAnsi"/>
        </w:rPr>
        <w:t xml:space="preserve">; </w:t>
      </w:r>
      <w:r w:rsidRPr="001870D4">
        <w:rPr>
          <w:rStyle w:val="Emphasis"/>
          <w:rFonts w:asciiTheme="minorHAnsi" w:hAnsiTheme="minorHAnsi" w:cstheme="minorHAnsi"/>
        </w:rPr>
        <w:t>100 percent reliable fail-safe mechanisms</w:t>
      </w:r>
      <w:r w:rsidRPr="001870D4">
        <w:rPr>
          <w:rStyle w:val="StyleUnderline"/>
          <w:rFonts w:asciiTheme="minorHAnsi" w:hAnsiTheme="minorHAnsi" w:cstheme="minorHAnsi"/>
        </w:rPr>
        <w:t xml:space="preserve"> and procedures against accidental and unauthorized launch of nuclear weapons; and </w:t>
      </w:r>
      <w:r w:rsidRPr="001870D4">
        <w:rPr>
          <w:rStyle w:val="Emphasis"/>
          <w:rFonts w:asciiTheme="minorHAnsi" w:hAnsiTheme="minorHAnsi" w:cstheme="minorHAnsi"/>
        </w:rPr>
        <w:t>totally unbreachable security</w:t>
      </w:r>
      <w:r w:rsidRPr="001870D4">
        <w:rPr>
          <w:rFonts w:asciiTheme="minorHAnsi" w:hAnsiTheme="minorHAnsi" w:cstheme="minorHAnsi"/>
          <w:sz w:val="16"/>
        </w:rPr>
        <w:t xml:space="preserve"> </w:t>
      </w:r>
      <w:r w:rsidRPr="001870D4">
        <w:rPr>
          <w:rStyle w:val="StyleUnderline"/>
          <w:rFonts w:asciiTheme="minorHAnsi" w:hAnsiTheme="minorHAnsi" w:cstheme="minorHAnsi"/>
        </w:rPr>
        <w:t>measures against terrorists acquiring nuclear weapons by being able to penetrate one or more of the growing nuclear facilities or access some of the wider spread of nuclear material and technology</w:t>
      </w:r>
      <w:r w:rsidRPr="001870D4">
        <w:rPr>
          <w:rFonts w:asciiTheme="minorHAnsi" w:hAnsiTheme="minorHAnsi" w:cstheme="minorHAnsi"/>
          <w:sz w:val="14"/>
        </w:rPr>
        <w:t xml:space="preserve">. </w:t>
      </w:r>
      <w:r w:rsidRPr="001870D4">
        <w:rPr>
          <w:rFonts w:asciiTheme="minorHAnsi" w:hAnsiTheme="minorHAnsi" w:cstheme="minorHAnsi"/>
          <w:sz w:val="2"/>
        </w:rPr>
        <w:t xml:space="preserve">It is far from clear that the old, Cold War parameters of classical deterrence will prove adequate to the new contingencies and risks. It really is long past time to lift the shroud of the mushroom cloud from the international body politic. Five paradoxes set the context for this final concluding chapter. First, the central paradox of nuclear deterrence may be bluntly stated: nuclear weapons are useful only if the threat to use them is credible, but they must never be used. Second, they are useful for some but must be stopped from spreading to anyone else. Third, the most substantial progress so far on dismantlement and destruction of nuclear weapons has occurred </w:t>
      </w:r>
      <w:proofErr w:type="gramStart"/>
      <w:r w:rsidRPr="001870D4">
        <w:rPr>
          <w:rFonts w:asciiTheme="minorHAnsi" w:hAnsiTheme="minorHAnsi" w:cstheme="minorHAnsi"/>
          <w:sz w:val="2"/>
        </w:rPr>
        <w:t>as a result of</w:t>
      </w:r>
      <w:proofErr w:type="gramEnd"/>
      <w:r w:rsidRPr="001870D4">
        <w:rPr>
          <w:rFonts w:asciiTheme="minorHAnsi" w:hAnsiTheme="minorHAnsi" w:cstheme="minorHAnsi"/>
          <w:sz w:val="2"/>
        </w:rPr>
        <w:t xml:space="preserve"> bilateral US and Soviet/Russian treaties, agreements and measures, most recently a new Strategic Arms Reduction Treaty (New START). But a nuclear-weapon-free world will have to rest on a legally binding multilateral international instrument such as a nuclear weapons convention (NWC). Fourth, although nuclear weapons play a lesser role in shaping US–Russia relations today than during the Cold War, the prospects of their use by others in some tense, conflict-prone regions have grown. Fifth, the existing treaty-based regimes have collectively anchored international security and can be credited with many major successes and significant accomplishments. But their accumulating anomalies, shortcomings and flaws suggest that they, or at least some of them, may have reached the limits of their success. The critical challenge, therefore, becomes how to manage the transition to their replacement for the post-nuclear order without undermining their achievements and jeopardizing the security of the existing nuclear orders. On the edge of the cliff Forty-five years after the NPT came into force in 1970, the world is still perilously close to the edge of the nuclear cliff. The cliff is perhaps not quite as steep as it was in the </w:t>
      </w:r>
      <w:proofErr w:type="gramStart"/>
      <w:r w:rsidRPr="001870D4">
        <w:rPr>
          <w:rFonts w:asciiTheme="minorHAnsi" w:hAnsiTheme="minorHAnsi" w:cstheme="minorHAnsi"/>
          <w:sz w:val="2"/>
        </w:rPr>
        <w:t>1980s, but</w:t>
      </w:r>
      <w:proofErr w:type="gramEnd"/>
      <w:r w:rsidRPr="001870D4">
        <w:rPr>
          <w:rFonts w:asciiTheme="minorHAnsi" w:hAnsiTheme="minorHAnsi" w:cstheme="minorHAnsi"/>
          <w:sz w:val="2"/>
        </w:rPr>
        <w:t xml:space="preserve"> going over it would be fatal for planet Earth. Authoritative roadmaps exist to walk us back to the relative safety of a denuclearized world, but a perverse mixture of hubris and arrogance on the part of the nuclear-armed states exposes us to the risk of sleepwalking into a nuclear disaster. The point to remember about sleepwalking is that people doing it are unaware of it. The number of times that we have come frighteningly close to nuclear holocaust is simply staggering. According to one study by a US nuclear weapon laboratory in 1970 (obtained through the Freedom of Information Act), more than 1,200 nuclear weapons were involved in accidents (most trivial, but some significant) between 1950 and 1968 because of security breaches, lost weapons, failed safety mechanisms or accidents resulting from weapons being dropped or crushed in lifts, etc. 3 For example, a B-52 bomber loaded with 12 hydrogen bombs and nuclear warheads caught fire in Grand Forks, North Dakota, in September 1980. In the same month, a dropped socket punctured the fuel tank of a Titan II ICBM mounted with ‘the most powerful nuclear warhead ever built by the US’ until then at a missile silo near Damascus, Texas. One man was killed in the resulting explosion and the warhead was thrown several hundred feet from its basing silo. 4 It has now been confirmed that on 21 January 1961, a four-</w:t>
      </w:r>
      <w:proofErr w:type="spellStart"/>
      <w:r w:rsidRPr="001870D4">
        <w:rPr>
          <w:rFonts w:asciiTheme="minorHAnsi" w:hAnsiTheme="minorHAnsi" w:cstheme="minorHAnsi"/>
          <w:sz w:val="2"/>
        </w:rPr>
        <w:t>megatonne</w:t>
      </w:r>
      <w:proofErr w:type="spellEnd"/>
      <w:r w:rsidRPr="001870D4">
        <w:rPr>
          <w:rFonts w:asciiTheme="minorHAnsi" w:hAnsiTheme="minorHAnsi" w:cstheme="minorHAnsi"/>
          <w:sz w:val="2"/>
        </w:rPr>
        <w:t xml:space="preserve"> bomb (that is, 260 times more powerful than Hiroshima) was just one ordinary switch away from detonating over North Carolina whose effects would have covered Washington, Baltimore, Philadelphia and even New York City. Just days after President John F. Kennedy’s inauguration, a B-52 bomber on a routine flight went into an uncontrolled spin. Two four-</w:t>
      </w:r>
      <w:proofErr w:type="spellStart"/>
      <w:r w:rsidRPr="001870D4">
        <w:rPr>
          <w:rFonts w:asciiTheme="minorHAnsi" w:hAnsiTheme="minorHAnsi" w:cstheme="minorHAnsi"/>
          <w:sz w:val="2"/>
        </w:rPr>
        <w:t>megatonne</w:t>
      </w:r>
      <w:proofErr w:type="spellEnd"/>
      <w:r w:rsidRPr="001870D4">
        <w:rPr>
          <w:rFonts w:asciiTheme="minorHAnsi" w:hAnsiTheme="minorHAnsi" w:cstheme="minorHAnsi"/>
          <w:sz w:val="2"/>
        </w:rPr>
        <w:t xml:space="preserve"> hydrogen bombs fell loose over Goldsboro, North Carolina, and one, </w:t>
      </w:r>
      <w:proofErr w:type="gramStart"/>
      <w:r w:rsidRPr="001870D4">
        <w:rPr>
          <w:rFonts w:asciiTheme="minorHAnsi" w:hAnsiTheme="minorHAnsi" w:cstheme="minorHAnsi"/>
          <w:sz w:val="2"/>
        </w:rPr>
        <w:t>assuming that</w:t>
      </w:r>
      <w:proofErr w:type="gramEnd"/>
      <w:r w:rsidRPr="001870D4">
        <w:rPr>
          <w:rFonts w:asciiTheme="minorHAnsi" w:hAnsiTheme="minorHAnsi" w:cstheme="minorHAnsi"/>
          <w:sz w:val="2"/>
        </w:rPr>
        <w:t xml:space="preserve"> it had been deliberately released over an enemy target, began the detonation process. Three of the four fail safe-mechanisms failed and only the final, a simple dynamo technology </w:t>
      </w:r>
      <w:proofErr w:type="spellStart"/>
      <w:r w:rsidRPr="001870D4">
        <w:rPr>
          <w:rFonts w:asciiTheme="minorHAnsi" w:hAnsiTheme="minorHAnsi" w:cstheme="minorHAnsi"/>
          <w:sz w:val="2"/>
        </w:rPr>
        <w:t>lowvoltage</w:t>
      </w:r>
      <w:proofErr w:type="spellEnd"/>
      <w:r w:rsidRPr="001870D4">
        <w:rPr>
          <w:rFonts w:asciiTheme="minorHAnsi" w:hAnsiTheme="minorHAnsi" w:cstheme="minorHAnsi"/>
          <w:sz w:val="2"/>
        </w:rPr>
        <w:t xml:space="preserve"> switch, averted what would have been the greatest disaster in US history with millions of lives at risk. 5 In the 1962 Cuban missile crisis, the US strategy was based on the best available intelligence which indicated that there were no nuclear warheads in Cuba. In fact, there were 162 warheads already stationed there, including 90 tactical warheads, and the local Soviet commander had taken them out of storage to deployed positions for use against an American invasion. 6 Recently declassified British cabinet documents show that there was another near miss in November 1983. In response to NATO war games exercise Able Archer, which Moscow mistook to be real, the Soviets came close to launching a full-scale nuclear attack against the West under the misapprehension that a NATO nuclear attack was imminent. And the West was blissfully unaware of this at the time. 7 In January 1995, mistaking a Norwegian weather rocket for a US SLBM, Russia’s senior military officials reportedly advised President Boris Yeltsin – the first leader in Moscow to have the ‘nuclear suitcase’ opened for him – to launch Russian missiles. He demurred. 8 In 2007, a weapons crew at the US Air Force (USAF) base in Minot, North Dakota, mistakenly loaded a B-52 bomber with six </w:t>
      </w:r>
      <w:proofErr w:type="spellStart"/>
      <w:r w:rsidRPr="001870D4">
        <w:rPr>
          <w:rFonts w:asciiTheme="minorHAnsi" w:hAnsiTheme="minorHAnsi" w:cstheme="minorHAnsi"/>
          <w:sz w:val="2"/>
        </w:rPr>
        <w:t>nucleararmed</w:t>
      </w:r>
      <w:proofErr w:type="spellEnd"/>
      <w:r w:rsidRPr="001870D4">
        <w:rPr>
          <w:rFonts w:asciiTheme="minorHAnsi" w:hAnsiTheme="minorHAnsi" w:cstheme="minorHAnsi"/>
          <w:sz w:val="2"/>
        </w:rPr>
        <w:t xml:space="preserve"> </w:t>
      </w:r>
      <w:proofErr w:type="spellStart"/>
      <w:r w:rsidRPr="001870D4">
        <w:rPr>
          <w:rFonts w:asciiTheme="minorHAnsi" w:hAnsiTheme="minorHAnsi" w:cstheme="minorHAnsi"/>
          <w:sz w:val="2"/>
        </w:rPr>
        <w:t>cruse</w:t>
      </w:r>
      <w:proofErr w:type="spellEnd"/>
      <w:r w:rsidRPr="001870D4">
        <w:rPr>
          <w:rFonts w:asciiTheme="minorHAnsi" w:hAnsiTheme="minorHAnsi" w:cstheme="minorHAnsi"/>
          <w:sz w:val="2"/>
        </w:rPr>
        <w:t xml:space="preserve"> missiles. The plane flew across the country to the USAF base in Barksdale, Louisiana, where the bombs were left unsecured for 36 hours. When eventually personnel there </w:t>
      </w:r>
      <w:proofErr w:type="spellStart"/>
      <w:r w:rsidRPr="001870D4">
        <w:rPr>
          <w:rFonts w:asciiTheme="minorHAnsi" w:hAnsiTheme="minorHAnsi" w:cstheme="minorHAnsi"/>
          <w:sz w:val="2"/>
        </w:rPr>
        <w:t>realised</w:t>
      </w:r>
      <w:proofErr w:type="spellEnd"/>
      <w:r w:rsidRPr="001870D4">
        <w:rPr>
          <w:rFonts w:asciiTheme="minorHAnsi" w:hAnsiTheme="minorHAnsi" w:cstheme="minorHAnsi"/>
          <w:sz w:val="2"/>
        </w:rPr>
        <w:t xml:space="preserve"> that the bombs were nuclear, not conventional, they informed their counterparts back in Minot – who had not detected the missing bombs until then. 9 In a closely argued article, Gareth Evans systematically demonstrates the fallacy or extraordinary weakness of the deterrence-based arguments. 10 Nuclear weapons have failed to stop wars between nuclear and non-nuclear rivals (Korea, Afghanistan, Falklands, Vietnam, the 1990–91 Gulf War). Their deterrent utility is severely qualified by the belief among potential target regimes that they are essentially unusable because of the powerful normative taboo. The utility of nuclear deterrence is questionable in shaping relations between: a) major nuclear rivals, b) asymmetric middle-power nuclear rivals, and c) small–major power nuclear pairs of countries. On the first, the role of nuclear weapons in having preserved the peace during the Cold War is debatable. How do we assess the relative weight and potency of nuclear weapons, West European integration and West European democratization as explanatory variables in that long peace? Nor has there been any evidence produced to show that either side had the intention to attack the other at any time during the Cold War but was deterred from doing so because of nuclear weapons held by the other side. 11 Conversely, the Soviet Union’s territorial expansion across Eastern and Central Europe behind Red Army lines took place in the years of US atomic monopoly, 1945–49, and it imploded after, although not because of, gaining strategic parity. With asymmetric middle-power nuclear rivals too national security strategists face a fundamental and unresolvable paradox. </w:t>
      </w:r>
      <w:proofErr w:type="gramStart"/>
      <w:r w:rsidRPr="001870D4">
        <w:rPr>
          <w:rFonts w:asciiTheme="minorHAnsi" w:hAnsiTheme="minorHAnsi" w:cstheme="minorHAnsi"/>
          <w:sz w:val="2"/>
        </w:rPr>
        <w:t>In order to</w:t>
      </w:r>
      <w:proofErr w:type="gramEnd"/>
      <w:r w:rsidRPr="001870D4">
        <w:rPr>
          <w:rFonts w:asciiTheme="minorHAnsi" w:hAnsiTheme="minorHAnsi" w:cstheme="minorHAnsi"/>
          <w:sz w:val="2"/>
        </w:rPr>
        <w:t xml:space="preserve"> deter a conventional attack by a more powerful nuclear adversary, each nuclear-armed state must convince its stronger opponent of the ability and will to use nuclear weapons if attacked. But if the attack does occur, escalating to nuclear weapons will worsen the scale of military devastation even for the side initiating nuclear strikes. Because the stronger party believes this, the existence of nuclear weapons may add an extra element of caution but does not guarantee complete and indefinite immunity for the weaker party. Are those who profess faith in the essential logic of nuclear deterrence prepared, following Waltz, 12 to support the acquisition of nuclear weapons by Iran </w:t>
      </w:r>
      <w:proofErr w:type="gramStart"/>
      <w:r w:rsidRPr="001870D4">
        <w:rPr>
          <w:rFonts w:asciiTheme="minorHAnsi" w:hAnsiTheme="minorHAnsi" w:cstheme="minorHAnsi"/>
          <w:sz w:val="2"/>
        </w:rPr>
        <w:t>in order to</w:t>
      </w:r>
      <w:proofErr w:type="gramEnd"/>
      <w:r w:rsidRPr="001870D4">
        <w:rPr>
          <w:rFonts w:asciiTheme="minorHAnsi" w:hAnsiTheme="minorHAnsi" w:cstheme="minorHAnsi"/>
          <w:sz w:val="2"/>
        </w:rPr>
        <w:t xml:space="preserve"> contribute to the peace and stability of the Middle East which at present has only one nuclear-armed state? It is equally contestable that nuclear weapons buy immunity for small states against attack by the powerful. North Korea is often held up as an example of this, especially against the backdrop of the invasion of Iraq in 2003 and the 2011 fate of Muammar Gaddafi after Libya’s 2003 abandonment of clandestine nuclear weapons pursuit. 13 However, the biggest caution in attacking North Korea in response to its serial provocations lies in uncertainty about how China would respond, followed by worries about the DPRK’s conventional capacity to devastate Seoul and other parts of South Korea. Pyongyang’s puny present and prospective arsenal of nuclear weapons and the rudimentary capacity to deploy and use them credibly is a distant third factor in the deterrence calculus. Nuclear weapons status comes with a significant economic cost. They have not permitted any of the nine states that have them to buy </w:t>
      </w:r>
      <w:proofErr w:type="spellStart"/>
      <w:r w:rsidRPr="001870D4">
        <w:rPr>
          <w:rFonts w:asciiTheme="minorHAnsi" w:hAnsiTheme="minorHAnsi" w:cstheme="minorHAnsi"/>
          <w:sz w:val="2"/>
        </w:rPr>
        <w:t>defence</w:t>
      </w:r>
      <w:proofErr w:type="spellEnd"/>
      <w:r w:rsidRPr="001870D4">
        <w:rPr>
          <w:rFonts w:asciiTheme="minorHAnsi" w:hAnsiTheme="minorHAnsi" w:cstheme="minorHAnsi"/>
          <w:sz w:val="2"/>
        </w:rPr>
        <w:t xml:space="preserve"> on the cheap</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There is the added risk of </w:t>
      </w:r>
      <w:r w:rsidRPr="001870D4">
        <w:rPr>
          <w:rStyle w:val="Emphasis"/>
          <w:rFonts w:asciiTheme="minorHAnsi" w:hAnsiTheme="minorHAnsi" w:cstheme="minorHAnsi"/>
        </w:rPr>
        <w:t>prolif</w:t>
      </w:r>
      <w:r w:rsidRPr="001870D4">
        <w:rPr>
          <w:rStyle w:val="StyleUnderline"/>
          <w:rFonts w:asciiTheme="minorHAnsi" w:hAnsiTheme="minorHAnsi" w:cstheme="minorHAnsi"/>
        </w:rPr>
        <w:t xml:space="preserve">eration </w:t>
      </w:r>
      <w:r w:rsidRPr="001870D4">
        <w:rPr>
          <w:rStyle w:val="Emphasis"/>
          <w:rFonts w:asciiTheme="minorHAnsi" w:hAnsiTheme="minorHAnsi" w:cstheme="minorHAnsi"/>
        </w:rPr>
        <w:t>to extremist</w:t>
      </w:r>
      <w:r w:rsidRPr="001870D4">
        <w:rPr>
          <w:rStyle w:val="StyleUnderline"/>
          <w:rFonts w:asciiTheme="minorHAnsi" w:hAnsiTheme="minorHAnsi" w:cstheme="minorHAnsi"/>
        </w:rPr>
        <w:t xml:space="preserve"> element</w:t>
      </w:r>
      <w:r w:rsidRPr="001870D4">
        <w:rPr>
          <w:rStyle w:val="Emphasis"/>
          <w:rFonts w:asciiTheme="minorHAnsi" w:hAnsiTheme="minorHAnsi" w:cstheme="minorHAnsi"/>
        </w:rPr>
        <w:t>s</w:t>
      </w:r>
      <w:r w:rsidRPr="001870D4">
        <w:rPr>
          <w:rStyle w:val="StyleUnderline"/>
          <w:rFonts w:asciiTheme="minorHAnsi" w:hAnsiTheme="minorHAnsi" w:cstheme="minorHAnsi"/>
        </w:rPr>
        <w:t xml:space="preserve"> through</w:t>
      </w:r>
      <w:r w:rsidRPr="001870D4">
        <w:rPr>
          <w:rFonts w:asciiTheme="minorHAnsi" w:hAnsiTheme="minorHAnsi" w:cstheme="minorHAnsi"/>
          <w:sz w:val="16"/>
        </w:rPr>
        <w:t xml:space="preserve"> </w:t>
      </w:r>
      <w:r w:rsidRPr="001870D4">
        <w:rPr>
          <w:rStyle w:val="Emphasis"/>
          <w:rFonts w:asciiTheme="minorHAnsi" w:hAnsiTheme="minorHAnsi" w:cstheme="minorHAnsi"/>
        </w:rPr>
        <w:t>leakage</w:t>
      </w:r>
      <w:r w:rsidRPr="001870D4">
        <w:rPr>
          <w:rFonts w:asciiTheme="minorHAnsi" w:hAnsiTheme="minorHAnsi" w:cstheme="minorHAnsi"/>
          <w:sz w:val="16"/>
        </w:rPr>
        <w:t xml:space="preserve">, </w:t>
      </w:r>
      <w:r w:rsidRPr="001870D4">
        <w:rPr>
          <w:rStyle w:val="Emphasis"/>
          <w:rFonts w:asciiTheme="minorHAnsi" w:hAnsiTheme="minorHAnsi" w:cstheme="minorHAnsi"/>
        </w:rPr>
        <w:t>theft</w:t>
      </w:r>
      <w:r w:rsidRPr="001870D4">
        <w:rPr>
          <w:rFonts w:asciiTheme="minorHAnsi" w:hAnsiTheme="minorHAnsi" w:cstheme="minorHAnsi"/>
          <w:sz w:val="16"/>
        </w:rPr>
        <w:t xml:space="preserve">, </w:t>
      </w:r>
      <w:r w:rsidRPr="001870D4">
        <w:rPr>
          <w:rStyle w:val="Emphasis"/>
          <w:rFonts w:asciiTheme="minorHAnsi" w:hAnsiTheme="minorHAnsi" w:cstheme="minorHAnsi"/>
        </w:rPr>
        <w:t>state collapse</w:t>
      </w:r>
      <w:r w:rsidRPr="001870D4">
        <w:rPr>
          <w:rFonts w:asciiTheme="minorHAnsi" w:hAnsiTheme="minorHAnsi" w:cstheme="minorHAnsi"/>
          <w:sz w:val="16"/>
        </w:rPr>
        <w:t xml:space="preserve"> </w:t>
      </w:r>
      <w:r w:rsidRPr="001870D4">
        <w:rPr>
          <w:rStyle w:val="StyleUnderline"/>
          <w:rFonts w:asciiTheme="minorHAnsi" w:hAnsiTheme="minorHAnsi" w:cstheme="minorHAnsi"/>
        </w:rPr>
        <w:t>and</w:t>
      </w:r>
      <w:r w:rsidRPr="001870D4">
        <w:rPr>
          <w:rFonts w:asciiTheme="minorHAnsi" w:hAnsiTheme="minorHAnsi" w:cstheme="minorHAnsi"/>
          <w:sz w:val="16"/>
        </w:rPr>
        <w:t xml:space="preserve"> state </w:t>
      </w:r>
      <w:r w:rsidRPr="001870D4">
        <w:rPr>
          <w:rStyle w:val="Emphasis"/>
          <w:rFonts w:asciiTheme="minorHAnsi" w:hAnsiTheme="minorHAnsi" w:cstheme="minorHAnsi"/>
        </w:rPr>
        <w:t>capture</w:t>
      </w:r>
      <w:r w:rsidRPr="001870D4">
        <w:rPr>
          <w:rFonts w:asciiTheme="minorHAnsi" w:hAnsiTheme="minorHAnsi" w:cstheme="minorHAnsi"/>
          <w:sz w:val="16"/>
        </w:rPr>
        <w:t xml:space="preserve">. There are political costs and risks of creating a national security state with a premium on increased secretiveness and reduced public accountability. </w:t>
      </w:r>
    </w:p>
    <w:p w:rsidR="001870D4" w:rsidRPr="001870D4" w:rsidRDefault="001870D4" w:rsidP="001870D4">
      <w:pPr>
        <w:rPr>
          <w:rFonts w:asciiTheme="minorHAnsi" w:hAnsiTheme="minorHAnsi" w:cstheme="minorHAnsi"/>
          <w:b/>
          <w:iCs/>
          <w:u w:val="single"/>
          <w:bdr w:val="single" w:sz="8" w:space="0" w:color="auto"/>
        </w:rPr>
      </w:pPr>
    </w:p>
    <w:p w:rsidR="001870D4" w:rsidRPr="001870D4" w:rsidRDefault="001870D4" w:rsidP="001870D4">
      <w:pPr>
        <w:rPr>
          <w:rFonts w:asciiTheme="minorHAnsi" w:hAnsiTheme="minorHAnsi" w:cstheme="minorHAnsi"/>
        </w:rPr>
      </w:pPr>
    </w:p>
    <w:p w:rsidR="00CD4EFB" w:rsidRPr="001870D4" w:rsidRDefault="00CD4EFB" w:rsidP="00C75B59">
      <w:pPr>
        <w:pStyle w:val="Heading3"/>
        <w:rPr>
          <w:rFonts w:asciiTheme="minorHAnsi" w:hAnsiTheme="minorHAnsi" w:cstheme="minorHAnsi"/>
        </w:rPr>
      </w:pPr>
      <w:r w:rsidRPr="001870D4">
        <w:rPr>
          <w:rFonts w:asciiTheme="minorHAnsi" w:hAnsiTheme="minorHAnsi" w:cstheme="minorHAnsi"/>
        </w:rPr>
        <w:t>AT Deterrence – General Fails</w:t>
      </w:r>
    </w:p>
    <w:p w:rsidR="00CD4EFB" w:rsidRPr="001870D4" w:rsidRDefault="00CD4EFB" w:rsidP="00CD4EFB">
      <w:pPr>
        <w:pStyle w:val="Heading4"/>
        <w:rPr>
          <w:rFonts w:asciiTheme="minorHAnsi" w:hAnsiTheme="minorHAnsi" w:cstheme="minorHAnsi"/>
        </w:rPr>
      </w:pPr>
      <w:r w:rsidRPr="001870D4">
        <w:rPr>
          <w:rFonts w:asciiTheme="minorHAnsi" w:hAnsiTheme="minorHAnsi" w:cstheme="minorHAnsi"/>
        </w:rPr>
        <w:t xml:space="preserve">Nuclear war </w:t>
      </w:r>
      <w:r w:rsidRPr="001870D4">
        <w:rPr>
          <w:rFonts w:asciiTheme="minorHAnsi" w:hAnsiTheme="minorHAnsi" w:cstheme="minorHAnsi"/>
          <w:u w:val="single"/>
        </w:rPr>
        <w:t>categorically outweighs</w:t>
      </w:r>
      <w:r w:rsidRPr="001870D4">
        <w:rPr>
          <w:rFonts w:asciiTheme="minorHAnsi" w:hAnsiTheme="minorHAnsi" w:cstheme="minorHAnsi"/>
        </w:rPr>
        <w:t>---AND, deterrence is wrong</w:t>
      </w:r>
    </w:p>
    <w:p w:rsidR="00CD4EFB" w:rsidRPr="001870D4" w:rsidRDefault="00CD4EFB" w:rsidP="00CD4EFB">
      <w:pPr>
        <w:rPr>
          <w:rFonts w:asciiTheme="minorHAnsi" w:hAnsiTheme="minorHAnsi" w:cstheme="minorHAnsi"/>
        </w:rPr>
      </w:pPr>
      <w:r w:rsidRPr="001870D4">
        <w:rPr>
          <w:rFonts w:asciiTheme="minorHAnsi" w:hAnsiTheme="minorHAnsi" w:cstheme="minorHAnsi"/>
        </w:rPr>
        <w:t xml:space="preserve">Seth </w:t>
      </w:r>
      <w:r w:rsidRPr="001870D4">
        <w:rPr>
          <w:rStyle w:val="Style13ptBold"/>
          <w:rFonts w:asciiTheme="minorHAnsi" w:hAnsiTheme="minorHAnsi" w:cstheme="minorHAnsi"/>
        </w:rPr>
        <w:t>Baum 15</w:t>
      </w:r>
      <w:r w:rsidRPr="001870D4">
        <w:rPr>
          <w:rFonts w:asciiTheme="minorHAnsi" w:hAnsiTheme="minorHAnsi" w:cstheme="minorHAnsi"/>
        </w:rPr>
        <w:t xml:space="preserve">, executive director of the Global Catastrophic Risk Institute, a nonprofit think tank that Baum co-founded in 2011, “Deterrence, without nuclear winter”, Bulletin of the Atomic Scientists, Mar 9 2015, </w:t>
      </w:r>
      <w:hyperlink r:id="rId89" w:history="1">
        <w:r w:rsidRPr="001870D4">
          <w:rPr>
            <w:rStyle w:val="Hyperlink"/>
            <w:rFonts w:asciiTheme="minorHAnsi" w:hAnsiTheme="minorHAnsi" w:cstheme="minorHAnsi"/>
          </w:rPr>
          <w:t>https://thebulletin.org/2015/03/deterrence-without-nuclear-winter/</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CD4EFB" w:rsidRPr="001870D4" w:rsidRDefault="00CD4EFB" w:rsidP="00CD4EFB">
      <w:pPr>
        <w:rPr>
          <w:rFonts w:asciiTheme="minorHAnsi" w:hAnsiTheme="minorHAnsi" w:cstheme="minorHAnsi"/>
          <w:sz w:val="14"/>
        </w:rPr>
      </w:pPr>
      <w:r w:rsidRPr="001870D4">
        <w:rPr>
          <w:rFonts w:asciiTheme="minorHAnsi" w:hAnsiTheme="minorHAnsi" w:cstheme="minorHAnsi"/>
          <w:u w:val="single"/>
        </w:rPr>
        <w:t xml:space="preserve">The </w:t>
      </w:r>
      <w:r w:rsidRPr="001870D4">
        <w:rPr>
          <w:rStyle w:val="Emphasis"/>
          <w:rFonts w:asciiTheme="minorHAnsi" w:hAnsiTheme="minorHAnsi" w:cstheme="minorHAnsi"/>
        </w:rPr>
        <w:t>biggest danger posed by today’s large nuclear arsenals is nuclear winter</w:t>
      </w:r>
      <w:r w:rsidRPr="001870D4">
        <w:rPr>
          <w:rFonts w:asciiTheme="minorHAnsi" w:hAnsiTheme="minorHAnsi" w:cstheme="minorHAnsi"/>
          <w:u w:val="single"/>
        </w:rPr>
        <w:t xml:space="preserve">. </w:t>
      </w:r>
      <w:r w:rsidRPr="001870D4">
        <w:rPr>
          <w:rStyle w:val="Emphasis"/>
          <w:rFonts w:asciiTheme="minorHAnsi" w:hAnsiTheme="minorHAnsi" w:cstheme="minorHAnsi"/>
        </w:rPr>
        <w:t xml:space="preserve">One or two nuclear strikes could wreak devastating destruction on a few </w:t>
      </w:r>
      <w:proofErr w:type="gramStart"/>
      <w:r w:rsidRPr="001870D4">
        <w:rPr>
          <w:rStyle w:val="Emphasis"/>
          <w:rFonts w:asciiTheme="minorHAnsi" w:hAnsiTheme="minorHAnsi" w:cstheme="minorHAnsi"/>
        </w:rPr>
        <w:t>regions</w:t>
      </w:r>
      <w:r w:rsidRPr="001870D4">
        <w:rPr>
          <w:rFonts w:asciiTheme="minorHAnsi" w:hAnsiTheme="minorHAnsi" w:cstheme="minorHAnsi"/>
          <w:sz w:val="14"/>
        </w:rPr>
        <w:t>, but</w:t>
      </w:r>
      <w:proofErr w:type="gramEnd"/>
      <w:r w:rsidRPr="001870D4">
        <w:rPr>
          <w:rFonts w:asciiTheme="minorHAnsi" w:hAnsiTheme="minorHAnsi" w:cstheme="minorHAnsi"/>
          <w:sz w:val="14"/>
        </w:rPr>
        <w:t xml:space="preserve"> would not destroy human civilization as a whole. </w:t>
      </w:r>
      <w:r w:rsidRPr="001870D4">
        <w:rPr>
          <w:rFonts w:asciiTheme="minorHAnsi" w:hAnsiTheme="minorHAnsi" w:cstheme="minorHAnsi"/>
          <w:u w:val="single"/>
        </w:rPr>
        <w:t>The roughly 16,300 nuclear weapons that currently exist</w:t>
      </w:r>
      <w:r w:rsidRPr="001870D4">
        <w:rPr>
          <w:rFonts w:asciiTheme="minorHAnsi" w:hAnsiTheme="minorHAnsi" w:cstheme="minorHAnsi"/>
          <w:sz w:val="14"/>
        </w:rPr>
        <w:t xml:space="preserve">, though, </w:t>
      </w:r>
      <w:r w:rsidRPr="001870D4">
        <w:rPr>
          <w:rFonts w:asciiTheme="minorHAnsi" w:hAnsiTheme="minorHAnsi" w:cstheme="minorHAnsi"/>
          <w:u w:val="single"/>
        </w:rPr>
        <w:t xml:space="preserve">are </w:t>
      </w:r>
      <w:r w:rsidRPr="001870D4">
        <w:rPr>
          <w:rStyle w:val="Emphasis"/>
          <w:rFonts w:asciiTheme="minorHAnsi" w:hAnsiTheme="minorHAnsi" w:cstheme="minorHAnsi"/>
        </w:rPr>
        <w:t>more than enough to cause nuclear winter, which, through extreme cold conditions, ultraviolet radiation, and crop failures, could threaten the whole of humanity</w:t>
      </w:r>
      <w:r w:rsidRPr="001870D4">
        <w:rPr>
          <w:rFonts w:asciiTheme="minorHAnsi" w:hAnsiTheme="minorHAnsi" w:cstheme="minorHAnsi"/>
          <w:u w:val="single"/>
        </w:rPr>
        <w:t xml:space="preserve">. </w:t>
      </w:r>
      <w:r w:rsidRPr="001870D4">
        <w:rPr>
          <w:rFonts w:asciiTheme="minorHAnsi" w:hAnsiTheme="minorHAnsi" w:cstheme="minorHAnsi"/>
          <w:sz w:val="14"/>
        </w:rPr>
        <w:t>If we fail to avoid nuclear winter, we could all die, or we could see civilization collapse, never to return.</w:t>
      </w:r>
      <w:r w:rsidRPr="001870D4">
        <w:rPr>
          <w:rStyle w:val="Emphasis"/>
          <w:rFonts w:asciiTheme="minorHAnsi" w:hAnsiTheme="minorHAnsi" w:cstheme="minorHAnsi"/>
        </w:rPr>
        <w:t xml:space="preserve"> </w:t>
      </w:r>
      <w:r w:rsidRPr="001870D4">
        <w:rPr>
          <w:rFonts w:asciiTheme="minorHAnsi" w:hAnsiTheme="minorHAnsi" w:cstheme="minorHAnsi"/>
          <w:u w:val="single"/>
        </w:rPr>
        <w:t xml:space="preserve">That makes avoiding nuclear winter </w:t>
      </w:r>
      <w:r w:rsidRPr="001870D4">
        <w:rPr>
          <w:rStyle w:val="Emphasis"/>
          <w:rFonts w:asciiTheme="minorHAnsi" w:hAnsiTheme="minorHAnsi" w:cstheme="minorHAnsi"/>
        </w:rPr>
        <w:t>paramount</w:t>
      </w:r>
      <w:r w:rsidRPr="001870D4">
        <w:rPr>
          <w:rFonts w:asciiTheme="minorHAnsi" w:hAnsiTheme="minorHAnsi" w:cstheme="minorHAnsi"/>
          <w:u w:val="single"/>
        </w:rPr>
        <w:t xml:space="preserve">. </w:t>
      </w:r>
      <w:r w:rsidRPr="001870D4">
        <w:rPr>
          <w:rFonts w:asciiTheme="minorHAnsi" w:hAnsiTheme="minorHAnsi" w:cstheme="minorHAnsi"/>
          <w:sz w:val="14"/>
        </w:rPr>
        <w:t xml:space="preserve">But the world’s major powers, </w:t>
      </w:r>
      <w:proofErr w:type="gramStart"/>
      <w:r w:rsidRPr="001870D4">
        <w:rPr>
          <w:rFonts w:asciiTheme="minorHAnsi" w:hAnsiTheme="minorHAnsi" w:cstheme="minorHAnsi"/>
          <w:sz w:val="14"/>
        </w:rPr>
        <w:t>in particular the</w:t>
      </w:r>
      <w:proofErr w:type="gramEnd"/>
      <w:r w:rsidRPr="001870D4">
        <w:rPr>
          <w:rFonts w:asciiTheme="minorHAnsi" w:hAnsiTheme="minorHAnsi" w:cstheme="minorHAnsi"/>
          <w:sz w:val="14"/>
        </w:rPr>
        <w:t xml:space="preserve"> United States and Russia, have long argued that their large nuclear arsenals are required for deterrence. </w:t>
      </w:r>
      <w:r w:rsidRPr="001870D4">
        <w:rPr>
          <w:rFonts w:asciiTheme="minorHAnsi" w:hAnsiTheme="minorHAnsi" w:cstheme="minorHAnsi"/>
          <w:u w:val="single"/>
        </w:rPr>
        <w:t>Deterrence</w:t>
      </w:r>
      <w:r w:rsidRPr="001870D4">
        <w:rPr>
          <w:rFonts w:asciiTheme="minorHAnsi" w:hAnsiTheme="minorHAnsi" w:cstheme="minorHAnsi"/>
          <w:sz w:val="14"/>
        </w:rPr>
        <w:t xml:space="preserve"> means threatening another party with some sort of harm </w:t>
      </w:r>
      <w:proofErr w:type="gramStart"/>
      <w:r w:rsidRPr="001870D4">
        <w:rPr>
          <w:rFonts w:asciiTheme="minorHAnsi" w:hAnsiTheme="minorHAnsi" w:cstheme="minorHAnsi"/>
          <w:sz w:val="14"/>
        </w:rPr>
        <w:t>in order to</w:t>
      </w:r>
      <w:proofErr w:type="gramEnd"/>
      <w:r w:rsidRPr="001870D4">
        <w:rPr>
          <w:rFonts w:asciiTheme="minorHAnsi" w:hAnsiTheme="minorHAnsi" w:cstheme="minorHAnsi"/>
          <w:sz w:val="14"/>
        </w:rPr>
        <w:t xml:space="preserve"> persuade it not to do something. In this case, it </w:t>
      </w:r>
      <w:r w:rsidRPr="001870D4">
        <w:rPr>
          <w:rFonts w:asciiTheme="minorHAnsi" w:hAnsiTheme="minorHAnsi" w:cstheme="minorHAnsi"/>
          <w:u w:val="single"/>
        </w:rPr>
        <w:t>means threatening massive nuclear retaliation to dissuade another country from launching an attack itself</w:t>
      </w:r>
      <w:r w:rsidRPr="001870D4">
        <w:rPr>
          <w:rFonts w:asciiTheme="minorHAnsi" w:hAnsiTheme="minorHAnsi" w:cstheme="minorHAnsi"/>
          <w:sz w:val="14"/>
        </w:rPr>
        <w:t xml:space="preserve">. If two countries were to follow through on their threats of nuclear retaliation, mutual destruction would be assured. That deters both sides from starting a war. But </w:t>
      </w:r>
      <w:r w:rsidRPr="001870D4">
        <w:rPr>
          <w:rStyle w:val="Emphasis"/>
          <w:rFonts w:asciiTheme="minorHAnsi" w:hAnsiTheme="minorHAnsi" w:cstheme="minorHAnsi"/>
        </w:rPr>
        <w:t>nuclear deterrence can fail</w:t>
      </w:r>
      <w:r w:rsidRPr="001870D4">
        <w:rPr>
          <w:rFonts w:asciiTheme="minorHAnsi" w:hAnsiTheme="minorHAnsi" w:cstheme="minorHAnsi"/>
          <w:u w:val="single"/>
        </w:rPr>
        <w:t xml:space="preserve">, as demonstrated during events like the Cuban missile crisis, </w:t>
      </w:r>
      <w:r w:rsidRPr="001870D4">
        <w:rPr>
          <w:rFonts w:asciiTheme="minorHAnsi" w:hAnsiTheme="minorHAnsi" w:cstheme="minorHAnsi"/>
          <w:sz w:val="14"/>
        </w:rPr>
        <w:t xml:space="preserve">when there have been escalations towards nuclear war. (Martin Hellman, Ward Wilson, and others have documented such events.) As things stand now, </w:t>
      </w:r>
      <w:r w:rsidRPr="001870D4">
        <w:rPr>
          <w:rStyle w:val="Emphasis"/>
          <w:rFonts w:asciiTheme="minorHAnsi" w:hAnsiTheme="minorHAnsi" w:cstheme="minorHAnsi"/>
        </w:rPr>
        <w:t>a failure of deterrence could result in nuclear winter</w:t>
      </w:r>
      <w:r w:rsidRPr="001870D4">
        <w:rPr>
          <w:rFonts w:asciiTheme="minorHAnsi" w:hAnsiTheme="minorHAnsi" w:cstheme="minorHAnsi"/>
          <w:sz w:val="14"/>
        </w:rPr>
        <w:t xml:space="preserve">. It may be possible, though, for the world’s biggest nuclear powers to meet their deterrence needs without keeping the large nuclear arsenals they maintain today. They could practice a winter-safe deterrence, which would rely on weapons that pose no significant risk of nuclear winter. Since the 1980s, the standard policy stance of those concerned about nuclear winter has been to call for unconditional disarmament—without such requirements as having alternative weapons in place or achieving improved relations with other nuclear-armed states. And there have been some disarmament successes. The United States and Russia have significantly reduced their nuclear arsenals. The worldwide initiative to ban nuclear weapons based on their humanitarian impact has also done important work in recent years, benefiting nuclear and non-nuclear states alike. But calls for unconditional nuclear disarmament can only get so far. Nuclear-armed countries are unlikely to make drastic reductions in their arsenals if doing so would compromise their perceived national security interests, </w:t>
      </w:r>
      <w:proofErr w:type="gramStart"/>
      <w:r w:rsidRPr="001870D4">
        <w:rPr>
          <w:rFonts w:asciiTheme="minorHAnsi" w:hAnsiTheme="minorHAnsi" w:cstheme="minorHAnsi"/>
          <w:sz w:val="14"/>
        </w:rPr>
        <w:t>in particular their</w:t>
      </w:r>
      <w:proofErr w:type="gramEnd"/>
      <w:r w:rsidRPr="001870D4">
        <w:rPr>
          <w:rFonts w:asciiTheme="minorHAnsi" w:hAnsiTheme="minorHAnsi" w:cstheme="minorHAnsi"/>
          <w:sz w:val="14"/>
        </w:rPr>
        <w:t xml:space="preserve"> ability to deter adversaries. </w:t>
      </w:r>
      <w:proofErr w:type="gramStart"/>
      <w:r w:rsidRPr="001870D4">
        <w:rPr>
          <w:rFonts w:asciiTheme="minorHAnsi" w:hAnsiTheme="minorHAnsi" w:cstheme="minorHAnsi"/>
          <w:sz w:val="14"/>
        </w:rPr>
        <w:t>In order to</w:t>
      </w:r>
      <w:proofErr w:type="gramEnd"/>
      <w:r w:rsidRPr="001870D4">
        <w:rPr>
          <w:rFonts w:asciiTheme="minorHAnsi" w:hAnsiTheme="minorHAnsi" w:cstheme="minorHAnsi"/>
          <w:sz w:val="14"/>
        </w:rPr>
        <w:t xml:space="preserve"> avoid nuclear winter, we need to work from the perspective of those who actually have the weapons.</w:t>
      </w:r>
      <w:r w:rsidRPr="001870D4">
        <w:rPr>
          <w:rFonts w:asciiTheme="minorHAnsi" w:hAnsiTheme="minorHAnsi" w:cstheme="minorHAnsi"/>
          <w:u w:val="single"/>
        </w:rPr>
        <w:t xml:space="preserve"> We must seek </w:t>
      </w:r>
      <w:r w:rsidRPr="001870D4">
        <w:rPr>
          <w:rStyle w:val="Emphasis"/>
          <w:rFonts w:asciiTheme="minorHAnsi" w:hAnsiTheme="minorHAnsi" w:cstheme="minorHAnsi"/>
        </w:rPr>
        <w:t xml:space="preserve">solutions that they will </w:t>
      </w:r>
      <w:proofErr w:type="gramStart"/>
      <w:r w:rsidRPr="001870D4">
        <w:rPr>
          <w:rStyle w:val="Emphasis"/>
          <w:rFonts w:asciiTheme="minorHAnsi" w:hAnsiTheme="minorHAnsi" w:cstheme="minorHAnsi"/>
        </w:rPr>
        <w:t>actually want</w:t>
      </w:r>
      <w:proofErr w:type="gramEnd"/>
      <w:r w:rsidRPr="001870D4">
        <w:rPr>
          <w:rStyle w:val="Emphasis"/>
          <w:rFonts w:asciiTheme="minorHAnsi" w:hAnsiTheme="minorHAnsi" w:cstheme="minorHAnsi"/>
        </w:rPr>
        <w:t xml:space="preserve"> to implement. </w:t>
      </w:r>
      <w:r w:rsidRPr="001870D4">
        <w:rPr>
          <w:rFonts w:asciiTheme="minorHAnsi" w:hAnsiTheme="minorHAnsi" w:cstheme="minorHAnsi"/>
          <w:sz w:val="14"/>
        </w:rPr>
        <w:t xml:space="preserve">Drastic cuts required. </w:t>
      </w:r>
      <w:r w:rsidRPr="001870D4">
        <w:rPr>
          <w:rStyle w:val="Emphasis"/>
          <w:rFonts w:asciiTheme="minorHAnsi" w:hAnsiTheme="minorHAnsi" w:cstheme="minorHAnsi"/>
        </w:rPr>
        <w:t>How significantly do arsenals need to be cut to avoid nuclear winter</w:t>
      </w:r>
      <w:r w:rsidRPr="001870D4">
        <w:rPr>
          <w:rFonts w:asciiTheme="minorHAnsi" w:hAnsiTheme="minorHAnsi" w:cstheme="minorHAnsi"/>
          <w:sz w:val="14"/>
        </w:rPr>
        <w:t>? They don’t need to be reduced to zero, but the short answer is that nobody knows.</w:t>
      </w:r>
      <w:r w:rsidRPr="001870D4">
        <w:rPr>
          <w:rStyle w:val="Emphasis"/>
          <w:rFonts w:asciiTheme="minorHAnsi" w:hAnsiTheme="minorHAnsi" w:cstheme="minorHAnsi"/>
        </w:rPr>
        <w:t xml:space="preserve"> Humanity’s ability to survive massive nuclear attacks is not well-studied</w:t>
      </w:r>
      <w:r w:rsidRPr="001870D4">
        <w:rPr>
          <w:rFonts w:asciiTheme="minorHAnsi" w:hAnsiTheme="minorHAnsi" w:cstheme="minorHAnsi"/>
          <w:sz w:val="14"/>
        </w:rPr>
        <w:t xml:space="preserve">. One recent study found that </w:t>
      </w:r>
      <w:r w:rsidRPr="001870D4">
        <w:rPr>
          <w:rFonts w:asciiTheme="minorHAnsi" w:hAnsiTheme="minorHAnsi" w:cstheme="minorHAnsi"/>
          <w:u w:val="single"/>
        </w:rPr>
        <w:t xml:space="preserve">two billion people—nearly a third of humanity—could be at risk of starvation from a nuclear war involving </w:t>
      </w:r>
      <w:r w:rsidRPr="001870D4">
        <w:rPr>
          <w:rStyle w:val="Emphasis"/>
          <w:rFonts w:asciiTheme="minorHAnsi" w:hAnsiTheme="minorHAnsi" w:cstheme="minorHAnsi"/>
        </w:rPr>
        <w:t>just 100 weapons</w:t>
      </w:r>
      <w:r w:rsidRPr="001870D4">
        <w:rPr>
          <w:rFonts w:asciiTheme="minorHAnsi" w:hAnsiTheme="minorHAnsi" w:cstheme="minorHAnsi"/>
          <w:sz w:val="14"/>
        </w:rPr>
        <w:t>. The actual death toll could be even larger, because this study only looked at starvation.</w:t>
      </w:r>
      <w:r w:rsidRPr="001870D4">
        <w:rPr>
          <w:rFonts w:asciiTheme="minorHAnsi" w:hAnsiTheme="minorHAnsi" w:cstheme="minorHAnsi"/>
          <w:u w:val="single"/>
        </w:rPr>
        <w:t xml:space="preserve"> Secondary effects </w:t>
      </w:r>
      <w:r w:rsidRPr="001870D4">
        <w:rPr>
          <w:rFonts w:asciiTheme="minorHAnsi" w:hAnsiTheme="minorHAnsi" w:cstheme="minorHAnsi"/>
          <w:sz w:val="14"/>
        </w:rPr>
        <w:t>such as pandemics and violence</w:t>
      </w:r>
      <w:r w:rsidRPr="001870D4">
        <w:rPr>
          <w:rFonts w:asciiTheme="minorHAnsi" w:hAnsiTheme="minorHAnsi" w:cstheme="minorHAnsi"/>
          <w:u w:val="single"/>
        </w:rPr>
        <w:t xml:space="preserve"> could </w:t>
      </w:r>
      <w:r w:rsidRPr="001870D4">
        <w:rPr>
          <w:rStyle w:val="Emphasis"/>
          <w:rFonts w:asciiTheme="minorHAnsi" w:hAnsiTheme="minorHAnsi" w:cstheme="minorHAnsi"/>
        </w:rPr>
        <w:t xml:space="preserve">kill even more. </w:t>
      </w:r>
      <w:r w:rsidRPr="001870D4">
        <w:rPr>
          <w:rFonts w:asciiTheme="minorHAnsi" w:hAnsiTheme="minorHAnsi" w:cstheme="minorHAnsi"/>
          <w:sz w:val="14"/>
        </w:rPr>
        <w:t xml:space="preserve">Based on current knowledge, then, I propose that </w:t>
      </w:r>
      <w:r w:rsidRPr="001870D4">
        <w:rPr>
          <w:rStyle w:val="Emphasis"/>
          <w:rFonts w:asciiTheme="minorHAnsi" w:hAnsiTheme="minorHAnsi" w:cstheme="minorHAnsi"/>
        </w:rPr>
        <w:t xml:space="preserve">the worldwide total of allowable nuclear weapons should be no more than 50. </w:t>
      </w:r>
      <w:r w:rsidRPr="001870D4">
        <w:rPr>
          <w:rFonts w:asciiTheme="minorHAnsi" w:hAnsiTheme="minorHAnsi" w:cstheme="minorHAnsi"/>
          <w:sz w:val="14"/>
        </w:rPr>
        <w:t>There is no guarantee that human civilization would survive a 50-weapon war, but the risk of nuclear winter would be very low.</w:t>
      </w:r>
    </w:p>
    <w:p w:rsidR="001870D4" w:rsidRPr="001870D4" w:rsidRDefault="001870D4" w:rsidP="001870D4">
      <w:pPr>
        <w:pStyle w:val="Heading4"/>
        <w:rPr>
          <w:rFonts w:asciiTheme="minorHAnsi" w:hAnsiTheme="minorHAnsi" w:cstheme="minorHAnsi"/>
        </w:rPr>
      </w:pPr>
      <w:r w:rsidRPr="001870D4">
        <w:rPr>
          <w:rFonts w:asciiTheme="minorHAnsi" w:hAnsiTheme="minorHAnsi" w:cstheme="minorHAnsi"/>
        </w:rPr>
        <w:t xml:space="preserve">Nuclear deterrence fails – cognitive studies, new tech, and geography </w:t>
      </w:r>
    </w:p>
    <w:p w:rsidR="001870D4" w:rsidRPr="001870D4" w:rsidRDefault="001870D4" w:rsidP="001870D4">
      <w:pPr>
        <w:rPr>
          <w:rStyle w:val="Style13ptBold"/>
          <w:rFonts w:asciiTheme="minorHAnsi" w:hAnsiTheme="minorHAnsi" w:cstheme="minorHAnsi"/>
          <w:b w:val="0"/>
          <w:sz w:val="16"/>
        </w:rPr>
      </w:pPr>
      <w:r w:rsidRPr="001870D4">
        <w:rPr>
          <w:rStyle w:val="Style13ptBold"/>
          <w:rFonts w:asciiTheme="minorHAnsi" w:hAnsiTheme="minorHAnsi" w:cstheme="minorHAnsi"/>
        </w:rPr>
        <w:t xml:space="preserve">Krepinevich 18 </w:t>
      </w:r>
      <w:r w:rsidRPr="001870D4">
        <w:rPr>
          <w:rStyle w:val="Style13ptBold"/>
          <w:rFonts w:asciiTheme="minorHAnsi" w:hAnsiTheme="minorHAnsi" w:cstheme="minorHAnsi"/>
          <w:sz w:val="16"/>
        </w:rPr>
        <w:t>(Andrew Krepinevich, defense policy analyst who is a distinguished senior fellow at the Center for Strategic and Budgetary Assessments, December 11, 2018. “The Decline of Deterrence.” https://www.foreignaffairs.com/articles/2018-12-11/eroding-balance-terror)</w:t>
      </w:r>
    </w:p>
    <w:p w:rsidR="001870D4" w:rsidRPr="001870D4" w:rsidRDefault="001870D4" w:rsidP="001870D4">
      <w:pPr>
        <w:rPr>
          <w:rFonts w:asciiTheme="minorHAnsi" w:hAnsiTheme="minorHAnsi" w:cstheme="minorHAnsi"/>
          <w:sz w:val="16"/>
        </w:rPr>
      </w:pPr>
      <w:r w:rsidRPr="001870D4">
        <w:rPr>
          <w:rFonts w:asciiTheme="minorHAnsi" w:hAnsiTheme="minorHAnsi" w:cstheme="minorHAnsi"/>
          <w:sz w:val="16"/>
        </w:rPr>
        <w:t xml:space="preserve">WAR’S NEW FRONTIERS </w:t>
      </w:r>
      <w:r w:rsidRPr="001870D4">
        <w:rPr>
          <w:rStyle w:val="Emphasis"/>
          <w:rFonts w:asciiTheme="minorHAnsi" w:hAnsiTheme="minorHAnsi" w:cstheme="minorHAnsi"/>
        </w:rPr>
        <w:t>Deterrence is ailing</w:t>
      </w:r>
      <w:r w:rsidRPr="001870D4">
        <w:rPr>
          <w:rFonts w:asciiTheme="minorHAnsi" w:hAnsiTheme="minorHAnsi" w:cstheme="minorHAnsi"/>
          <w:sz w:val="16"/>
        </w:rPr>
        <w:t xml:space="preserve"> not just </w:t>
      </w:r>
      <w:proofErr w:type="gramStart"/>
      <w:r w:rsidRPr="001870D4">
        <w:rPr>
          <w:rFonts w:asciiTheme="minorHAnsi" w:hAnsiTheme="minorHAnsi" w:cstheme="minorHAnsi"/>
          <w:sz w:val="16"/>
        </w:rPr>
        <w:t>on account of</w:t>
      </w:r>
      <w:proofErr w:type="gramEnd"/>
      <w:r w:rsidRPr="001870D4">
        <w:rPr>
          <w:rFonts w:asciiTheme="minorHAnsi" w:hAnsiTheme="minorHAnsi" w:cstheme="minorHAnsi"/>
          <w:sz w:val="16"/>
        </w:rPr>
        <w:t xml:space="preserve"> new powers. </w:t>
      </w:r>
      <w:r w:rsidRPr="001870D4">
        <w:rPr>
          <w:rStyle w:val="StyleUnderline"/>
          <w:rFonts w:asciiTheme="minorHAnsi" w:hAnsiTheme="minorHAnsi" w:cstheme="minorHAnsi"/>
        </w:rPr>
        <w:t>New weapons have also done their part</w:t>
      </w:r>
      <w:r w:rsidRPr="001870D4">
        <w:rPr>
          <w:rFonts w:asciiTheme="minorHAnsi" w:hAnsiTheme="minorHAnsi" w:cstheme="minorHAnsi"/>
          <w:sz w:val="16"/>
        </w:rPr>
        <w:t xml:space="preserve">. Early on, high-tech weapons worked </w:t>
      </w:r>
      <w:hyperlink r:id="rId90" w:tgtFrame="_blank" w:history="1">
        <w:r w:rsidRPr="001870D4">
          <w:rPr>
            <w:rStyle w:val="Hyperlink"/>
            <w:rFonts w:asciiTheme="minorHAnsi" w:hAnsiTheme="minorHAnsi" w:cstheme="minorHAnsi"/>
            <w:sz w:val="16"/>
          </w:rPr>
          <w:t>to the United States’ advantage</w:t>
        </w:r>
      </w:hyperlink>
      <w:r w:rsidRPr="001870D4">
        <w:rPr>
          <w:rFonts w:asciiTheme="minorHAnsi" w:hAnsiTheme="minorHAnsi" w:cstheme="minorHAnsi"/>
          <w:sz w:val="16"/>
        </w:rPr>
        <w:t xml:space="preserve">. The 1990–91 Gulf War, for instance, showcased the power of integrating high-end intelligence, surveillance, and reconnaissance systems with precision-strike weapons. Russian military theorists feared that such capabilities represented an alarming glimpse of what was to come. As these capabilities matured, the argument went, the United States would be able to conduct pinpoint strikes to eviscerate Russia’s nuclear arsenal without having to go nuclear itself. Following such an attack, Russia could of course retaliate with whatever nuclear forces had survived. But this “broken-back” attack would be further diminished by U.S. air and missile defenses, and it would risk triggering a full-scale U.S. nuclear counterstrike that would be the end of Russia as a functioning society. To offset this perceived disadvantage, Russia has designed nuclear weapons with very low yields and adopted a </w:t>
      </w:r>
      <w:hyperlink r:id="rId91" w:tgtFrame="_blank" w:history="1">
        <w:r w:rsidRPr="001870D4">
          <w:rPr>
            <w:rStyle w:val="Hyperlink"/>
            <w:rFonts w:asciiTheme="minorHAnsi" w:hAnsiTheme="minorHAnsi" w:cstheme="minorHAnsi"/>
            <w:sz w:val="16"/>
          </w:rPr>
          <w:t>military doctrine</w:t>
        </w:r>
      </w:hyperlink>
      <w:r w:rsidRPr="001870D4">
        <w:rPr>
          <w:rFonts w:asciiTheme="minorHAnsi" w:hAnsiTheme="minorHAnsi" w:cstheme="minorHAnsi"/>
          <w:sz w:val="16"/>
        </w:rPr>
        <w:t xml:space="preserve"> that calls for such weapons to be used if Moscow fears that its nuclear arsenal is at risk or if it is losing a conventional war. A similar line of thinking may be taking hold in China, where political and military leaders have intimated that certain kinds of nuclear weapons are acceptable for use even in a conventional conflict, such as those used to generate an electromagnetic pulse that can disable any nearby electronic equipment. The result is that the firebreak between conventional and nuclear war is slowly disappearing—with worrying implications for deterrence. Both Beijing and Moscow may see conventional aggression as less risky, since they can employ certain types of nuclear weapons if things go badly. Many U.S. leaders, by contrast, still believe that the only purpose of maintaining nuclear weapons is to deter others from using them, a view that completely decouples nuclear from conventional war. As a result, U.S. leaders may enter a conventional war thinking that there’s little risk of it escalating into a nuclear conflict. But Chinese and Russian leaders, finding themselves in such a war, may be far less hesitant to cross the nuclear threshold than the United States expects. </w:t>
      </w:r>
      <w:hyperlink r:id="rId92" w:tgtFrame="_blank" w:history="1">
        <w:r w:rsidRPr="001870D4">
          <w:rPr>
            <w:rStyle w:val="Emphasis"/>
            <w:rFonts w:asciiTheme="minorHAnsi" w:hAnsiTheme="minorHAnsi" w:cstheme="minorHAnsi"/>
          </w:rPr>
          <w:t>Cyberweapons</w:t>
        </w:r>
      </w:hyperlink>
      <w:r w:rsidRPr="001870D4">
        <w:rPr>
          <w:rFonts w:asciiTheme="minorHAnsi" w:hAnsiTheme="minorHAnsi" w:cstheme="minorHAnsi"/>
          <w:sz w:val="16"/>
        </w:rPr>
        <w:t xml:space="preserve">, </w:t>
      </w:r>
      <w:r w:rsidRPr="001870D4">
        <w:rPr>
          <w:rStyle w:val="StyleUnderline"/>
          <w:rFonts w:asciiTheme="minorHAnsi" w:hAnsiTheme="minorHAnsi" w:cstheme="minorHAnsi"/>
        </w:rPr>
        <w:t>with</w:t>
      </w:r>
      <w:r w:rsidRPr="001870D4">
        <w:rPr>
          <w:rFonts w:asciiTheme="minorHAnsi" w:hAnsiTheme="minorHAnsi" w:cstheme="minorHAnsi"/>
          <w:sz w:val="16"/>
        </w:rPr>
        <w:t xml:space="preserve"> their </w:t>
      </w:r>
      <w:r w:rsidRPr="001870D4">
        <w:rPr>
          <w:rStyle w:val="Emphasis"/>
          <w:rFonts w:asciiTheme="minorHAnsi" w:hAnsiTheme="minorHAnsi" w:cstheme="minorHAnsi"/>
        </w:rPr>
        <w:t>enormous</w:t>
      </w:r>
      <w:r w:rsidRPr="001870D4">
        <w:rPr>
          <w:rFonts w:asciiTheme="minorHAnsi" w:hAnsiTheme="minorHAnsi" w:cstheme="minorHAnsi"/>
          <w:sz w:val="16"/>
        </w:rPr>
        <w:t xml:space="preserve"> but untested </w:t>
      </w:r>
      <w:r w:rsidRPr="001870D4">
        <w:rPr>
          <w:rStyle w:val="StyleUnderline"/>
          <w:rFonts w:asciiTheme="minorHAnsi" w:hAnsiTheme="minorHAnsi" w:cstheme="minorHAnsi"/>
        </w:rPr>
        <w:t xml:space="preserve">potential to </w:t>
      </w:r>
      <w:r w:rsidRPr="001870D4">
        <w:rPr>
          <w:rStyle w:val="Emphasis"/>
          <w:rFonts w:asciiTheme="minorHAnsi" w:hAnsiTheme="minorHAnsi" w:cstheme="minorHAnsi"/>
        </w:rPr>
        <w:t>corrupt a state’s early warning and command systems</w:t>
      </w:r>
      <w:r w:rsidRPr="001870D4">
        <w:rPr>
          <w:rFonts w:asciiTheme="minorHAnsi" w:hAnsiTheme="minorHAnsi" w:cstheme="minorHAnsi"/>
          <w:sz w:val="16"/>
        </w:rPr>
        <w:t xml:space="preserve">, </w:t>
      </w:r>
      <w:r w:rsidRPr="001870D4">
        <w:rPr>
          <w:rStyle w:val="StyleUnderline"/>
          <w:rFonts w:asciiTheme="minorHAnsi" w:hAnsiTheme="minorHAnsi" w:cstheme="minorHAnsi"/>
        </w:rPr>
        <w:t>muddy</w:t>
      </w:r>
      <w:r w:rsidRPr="001870D4">
        <w:rPr>
          <w:rFonts w:asciiTheme="minorHAnsi" w:hAnsiTheme="minorHAnsi" w:cstheme="minorHAnsi"/>
          <w:sz w:val="16"/>
        </w:rPr>
        <w:t xml:space="preserve"> the waters of </w:t>
      </w:r>
      <w:r w:rsidRPr="001870D4">
        <w:rPr>
          <w:rStyle w:val="Emphasis"/>
          <w:rFonts w:asciiTheme="minorHAnsi" w:hAnsiTheme="minorHAnsi" w:cstheme="minorHAnsi"/>
        </w:rPr>
        <w:t>deterrence</w:t>
      </w:r>
      <w:r w:rsidRPr="001870D4">
        <w:rPr>
          <w:rFonts w:asciiTheme="minorHAnsi" w:hAnsiTheme="minorHAnsi" w:cstheme="minorHAnsi"/>
          <w:sz w:val="16"/>
        </w:rPr>
        <w:t xml:space="preserve"> even further. Some have speculated, for instance, that Israel’s 2007 air strike on a nuclear reactor under construction in Syria was accompanied by a cyberattack that blinded Syrian air defenses. Even though none of the Israeli aircraft was of stealth design, and even though they were attacking a high-value target, Syrian air defenses never fired at them. </w:t>
      </w:r>
      <w:r w:rsidRPr="001870D4">
        <w:rPr>
          <w:rStyle w:val="StyleUnderline"/>
          <w:rFonts w:asciiTheme="minorHAnsi" w:hAnsiTheme="minorHAnsi" w:cstheme="minorHAnsi"/>
        </w:rPr>
        <w:t xml:space="preserve">If other states think they can </w:t>
      </w:r>
      <w:r w:rsidRPr="001870D4">
        <w:rPr>
          <w:rStyle w:val="Emphasis"/>
          <w:rFonts w:asciiTheme="minorHAnsi" w:hAnsiTheme="minorHAnsi" w:cstheme="minorHAnsi"/>
        </w:rPr>
        <w:t>compromise</w:t>
      </w:r>
      <w:r w:rsidRPr="001870D4">
        <w:rPr>
          <w:rStyle w:val="StyleUnderline"/>
          <w:rFonts w:asciiTheme="minorHAnsi" w:hAnsiTheme="minorHAnsi" w:cstheme="minorHAnsi"/>
        </w:rPr>
        <w:t xml:space="preserve"> a rival’s early warning and command systems</w:t>
      </w:r>
      <w:r w:rsidRPr="001870D4">
        <w:rPr>
          <w:rFonts w:asciiTheme="minorHAnsi" w:hAnsiTheme="minorHAnsi" w:cstheme="minorHAnsi"/>
          <w:sz w:val="16"/>
        </w:rPr>
        <w:t xml:space="preserve">, as Israel seems to have done in Syria, </w:t>
      </w:r>
      <w:r w:rsidRPr="001870D4">
        <w:rPr>
          <w:rStyle w:val="StyleUnderline"/>
          <w:rFonts w:asciiTheme="minorHAnsi" w:hAnsiTheme="minorHAnsi" w:cstheme="minorHAnsi"/>
        </w:rPr>
        <w:t xml:space="preserve">the anticipated costs and risks of </w:t>
      </w:r>
      <w:r w:rsidRPr="001870D4">
        <w:rPr>
          <w:rStyle w:val="Emphasis"/>
          <w:rFonts w:asciiTheme="minorHAnsi" w:hAnsiTheme="minorHAnsi" w:cstheme="minorHAnsi"/>
        </w:rPr>
        <w:t>striking first</w:t>
      </w:r>
      <w:r w:rsidRPr="001870D4">
        <w:rPr>
          <w:rStyle w:val="StyleUnderline"/>
          <w:rFonts w:asciiTheme="minorHAnsi" w:hAnsiTheme="minorHAnsi" w:cstheme="minorHAnsi"/>
        </w:rPr>
        <w:t xml:space="preserve"> in a crisis may fall dramatically</w:t>
      </w:r>
      <w:r w:rsidRPr="001870D4">
        <w:rPr>
          <w:rFonts w:asciiTheme="minorHAnsi" w:hAnsiTheme="minorHAnsi" w:cstheme="minorHAnsi"/>
          <w:sz w:val="16"/>
        </w:rPr>
        <w:t xml:space="preserve">. </w:t>
      </w:r>
      <w:r w:rsidRPr="001870D4">
        <w:rPr>
          <w:rStyle w:val="StyleUnderline"/>
          <w:rFonts w:asciiTheme="minorHAnsi" w:hAnsiTheme="minorHAnsi" w:cstheme="minorHAnsi"/>
        </w:rPr>
        <w:t>The</w:t>
      </w:r>
      <w:r w:rsidRPr="001870D4">
        <w:rPr>
          <w:rFonts w:asciiTheme="minorHAnsi" w:hAnsiTheme="minorHAnsi" w:cstheme="minorHAnsi"/>
          <w:sz w:val="16"/>
        </w:rPr>
        <w:t xml:space="preserve"> </w:t>
      </w:r>
      <w:r w:rsidRPr="001870D4">
        <w:rPr>
          <w:rStyle w:val="Emphasis"/>
          <w:rFonts w:asciiTheme="minorHAnsi" w:hAnsiTheme="minorHAnsi" w:cstheme="minorHAnsi"/>
        </w:rPr>
        <w:t>geographic location</w:t>
      </w:r>
      <w:r w:rsidRPr="001870D4">
        <w:rPr>
          <w:rFonts w:asciiTheme="minorHAnsi" w:hAnsiTheme="minorHAnsi" w:cstheme="minorHAnsi"/>
          <w:sz w:val="16"/>
        </w:rPr>
        <w:t xml:space="preserve"> </w:t>
      </w:r>
      <w:r w:rsidRPr="001870D4">
        <w:rPr>
          <w:rStyle w:val="StyleUnderline"/>
          <w:rFonts w:asciiTheme="minorHAnsi" w:hAnsiTheme="minorHAnsi" w:cstheme="minorHAnsi"/>
        </w:rPr>
        <w:t>of</w:t>
      </w:r>
      <w:r w:rsidRPr="001870D4">
        <w:rPr>
          <w:rFonts w:asciiTheme="minorHAnsi" w:hAnsiTheme="minorHAnsi" w:cstheme="minorHAnsi"/>
          <w:sz w:val="16"/>
        </w:rPr>
        <w:t xml:space="preserve"> today’s </w:t>
      </w:r>
      <w:r w:rsidRPr="001870D4">
        <w:rPr>
          <w:rStyle w:val="StyleUnderline"/>
          <w:rFonts w:asciiTheme="minorHAnsi" w:hAnsiTheme="minorHAnsi" w:cstheme="minorHAnsi"/>
        </w:rPr>
        <w:t xml:space="preserve">nuclear powers is </w:t>
      </w:r>
      <w:r w:rsidRPr="001870D4">
        <w:rPr>
          <w:rStyle w:val="Emphasis"/>
          <w:rFonts w:asciiTheme="minorHAnsi" w:hAnsiTheme="minorHAnsi" w:cstheme="minorHAnsi"/>
        </w:rPr>
        <w:t>undermining deterrence</w:t>
      </w:r>
      <w:r w:rsidRPr="001870D4">
        <w:rPr>
          <w:rFonts w:asciiTheme="minorHAnsi" w:hAnsiTheme="minorHAnsi" w:cstheme="minorHAnsi"/>
          <w:sz w:val="16"/>
        </w:rPr>
        <w:t xml:space="preserve">, too. During the Cold War, valuable Soviet and U.S. homeland targets were far enough apart to guarantee some warning time ahead of an attack. </w:t>
      </w:r>
      <w:r w:rsidRPr="001870D4">
        <w:rPr>
          <w:rStyle w:val="StyleUnderline"/>
          <w:rFonts w:asciiTheme="minorHAnsi" w:hAnsiTheme="minorHAnsi" w:cstheme="minorHAnsi"/>
        </w:rPr>
        <w:t xml:space="preserve">The </w:t>
      </w:r>
      <w:r w:rsidRPr="001870D4">
        <w:rPr>
          <w:rStyle w:val="Emphasis"/>
          <w:rFonts w:asciiTheme="minorHAnsi" w:hAnsiTheme="minorHAnsi" w:cstheme="minorHAnsi"/>
        </w:rPr>
        <w:t>spread of nuclear</w:t>
      </w:r>
      <w:r w:rsidRPr="001870D4">
        <w:rPr>
          <w:rStyle w:val="StyleUnderline"/>
          <w:rFonts w:asciiTheme="minorHAnsi" w:hAnsiTheme="minorHAnsi" w:cstheme="minorHAnsi"/>
        </w:rPr>
        <w:t xml:space="preserve"> and other strategic weapons to states </w:t>
      </w:r>
      <w:r w:rsidRPr="001870D4">
        <w:rPr>
          <w:rStyle w:val="Emphasis"/>
          <w:rFonts w:asciiTheme="minorHAnsi" w:hAnsiTheme="minorHAnsi" w:cstheme="minorHAnsi"/>
        </w:rPr>
        <w:t>located relatively close</w:t>
      </w:r>
      <w:r w:rsidRPr="001870D4">
        <w:rPr>
          <w:rStyle w:val="StyleUnderline"/>
          <w:rFonts w:asciiTheme="minorHAnsi" w:hAnsiTheme="minorHAnsi" w:cstheme="minorHAnsi"/>
        </w:rPr>
        <w:t xml:space="preserve"> to their rivals means that attack </w:t>
      </w:r>
      <w:r w:rsidRPr="001870D4">
        <w:rPr>
          <w:rStyle w:val="Emphasis"/>
          <w:rFonts w:asciiTheme="minorHAnsi" w:hAnsiTheme="minorHAnsi" w:cstheme="minorHAnsi"/>
        </w:rPr>
        <w:t>warning times are much shorter</w:t>
      </w:r>
      <w:r w:rsidRPr="001870D4">
        <w:rPr>
          <w:rStyle w:val="StyleUnderline"/>
          <w:rFonts w:asciiTheme="minorHAnsi" w:hAnsiTheme="minorHAnsi" w:cstheme="minorHAnsi"/>
        </w:rPr>
        <w:t xml:space="preserve"> today</w:t>
      </w:r>
      <w:r w:rsidRPr="001870D4">
        <w:rPr>
          <w:rFonts w:asciiTheme="minorHAnsi" w:hAnsiTheme="minorHAnsi" w:cstheme="minorHAnsi"/>
          <w:sz w:val="16"/>
        </w:rPr>
        <w:t xml:space="preserve">. This is especially true for nuclear-armed states fielding fast, accurate ballistic missiles capable of striking their rivals’ nuclear forces. </w:t>
      </w:r>
      <w:r w:rsidRPr="001870D4">
        <w:rPr>
          <w:rStyle w:val="Emphasis"/>
          <w:rFonts w:asciiTheme="minorHAnsi" w:hAnsiTheme="minorHAnsi" w:cstheme="minorHAnsi"/>
        </w:rPr>
        <w:t>Short flight times</w:t>
      </w:r>
      <w:r w:rsidRPr="001870D4">
        <w:rPr>
          <w:rStyle w:val="StyleUnderline"/>
          <w:rFonts w:asciiTheme="minorHAnsi" w:hAnsiTheme="minorHAnsi" w:cstheme="minorHAnsi"/>
        </w:rPr>
        <w:t xml:space="preserve"> </w:t>
      </w:r>
      <w:proofErr w:type="gramStart"/>
      <w:r w:rsidRPr="001870D4">
        <w:rPr>
          <w:rStyle w:val="StyleUnderline"/>
          <w:rFonts w:asciiTheme="minorHAnsi" w:hAnsiTheme="minorHAnsi" w:cstheme="minorHAnsi"/>
        </w:rPr>
        <w:t xml:space="preserve">may compel senior policymakers to place their strategic forces on </w:t>
      </w:r>
      <w:r w:rsidRPr="001870D4">
        <w:rPr>
          <w:rStyle w:val="Emphasis"/>
          <w:rFonts w:asciiTheme="minorHAnsi" w:hAnsiTheme="minorHAnsi" w:cstheme="minorHAnsi"/>
        </w:rPr>
        <w:t>heightened alert at all times</w:t>
      </w:r>
      <w:proofErr w:type="gramEnd"/>
      <w:r w:rsidRPr="001870D4">
        <w:rPr>
          <w:rStyle w:val="StyleUnderline"/>
          <w:rFonts w:asciiTheme="minorHAnsi" w:hAnsiTheme="minorHAnsi" w:cstheme="minorHAnsi"/>
        </w:rPr>
        <w:t xml:space="preserve">, as well as to devolve to </w:t>
      </w:r>
      <w:r w:rsidRPr="001870D4">
        <w:rPr>
          <w:rStyle w:val="Emphasis"/>
          <w:rFonts w:asciiTheme="minorHAnsi" w:hAnsiTheme="minorHAnsi" w:cstheme="minorHAnsi"/>
        </w:rPr>
        <w:t>lower-ranking commanders</w:t>
      </w:r>
      <w:r w:rsidRPr="001870D4">
        <w:rPr>
          <w:rStyle w:val="StyleUnderline"/>
          <w:rFonts w:asciiTheme="minorHAnsi" w:hAnsiTheme="minorHAnsi" w:cstheme="minorHAnsi"/>
        </w:rPr>
        <w:t xml:space="preserve"> the authority to release them</w:t>
      </w:r>
      <w:r w:rsidRPr="001870D4">
        <w:rPr>
          <w:rFonts w:asciiTheme="minorHAnsi" w:hAnsiTheme="minorHAnsi" w:cstheme="minorHAnsi"/>
          <w:sz w:val="16"/>
        </w:rPr>
        <w:t xml:space="preserve">. In theory, </w:t>
      </w:r>
      <w:r w:rsidRPr="001870D4">
        <w:rPr>
          <w:rStyle w:val="StyleUnderline"/>
          <w:rFonts w:asciiTheme="minorHAnsi" w:hAnsiTheme="minorHAnsi" w:cstheme="minorHAnsi"/>
        </w:rPr>
        <w:t>these decisions</w:t>
      </w:r>
      <w:r w:rsidRPr="001870D4">
        <w:rPr>
          <w:rFonts w:asciiTheme="minorHAnsi" w:hAnsiTheme="minorHAnsi" w:cstheme="minorHAnsi"/>
          <w:sz w:val="16"/>
        </w:rPr>
        <w:t xml:space="preserve"> could enhance deterrence, but they would also </w:t>
      </w:r>
      <w:r w:rsidRPr="001870D4">
        <w:rPr>
          <w:rStyle w:val="Emphasis"/>
          <w:rFonts w:asciiTheme="minorHAnsi" w:hAnsiTheme="minorHAnsi" w:cstheme="minorHAnsi"/>
        </w:rPr>
        <w:t>increase the risk of an accidental or unauthorized use</w:t>
      </w:r>
      <w:r w:rsidRPr="001870D4">
        <w:rPr>
          <w:rFonts w:asciiTheme="minorHAnsi" w:hAnsiTheme="minorHAnsi" w:cstheme="minorHAnsi"/>
          <w:sz w:val="16"/>
        </w:rPr>
        <w:t xml:space="preserve"> of strategic forces, thus undermining deterrence: </w:t>
      </w:r>
      <w:r w:rsidRPr="001870D4">
        <w:rPr>
          <w:rStyle w:val="StyleUnderline"/>
          <w:rFonts w:asciiTheme="minorHAnsi" w:hAnsiTheme="minorHAnsi" w:cstheme="minorHAnsi"/>
        </w:rPr>
        <w:t xml:space="preserve">faced with this risk in a moment of crisis, an adversary might decide that </w:t>
      </w:r>
      <w:r w:rsidRPr="001870D4">
        <w:rPr>
          <w:rStyle w:val="Emphasis"/>
          <w:rFonts w:asciiTheme="minorHAnsi" w:hAnsiTheme="minorHAnsi" w:cstheme="minorHAnsi"/>
        </w:rPr>
        <w:t>striking first was the safer bet</w:t>
      </w:r>
      <w:r w:rsidRPr="001870D4">
        <w:rPr>
          <w:rFonts w:asciiTheme="minorHAnsi" w:hAnsiTheme="minorHAnsi" w:cstheme="minorHAnsi"/>
          <w:sz w:val="16"/>
        </w:rPr>
        <w:t xml:space="preserve">. The problems for </w:t>
      </w:r>
      <w:r w:rsidRPr="001870D4">
        <w:rPr>
          <w:rStyle w:val="Emphasis"/>
          <w:rFonts w:asciiTheme="minorHAnsi" w:hAnsiTheme="minorHAnsi" w:cstheme="minorHAnsi"/>
        </w:rPr>
        <w:t>deterrence</w:t>
      </w:r>
      <w:r w:rsidRPr="001870D4">
        <w:rPr>
          <w:rFonts w:asciiTheme="minorHAnsi" w:hAnsiTheme="minorHAnsi" w:cstheme="minorHAnsi"/>
          <w:sz w:val="16"/>
        </w:rPr>
        <w:t xml:space="preserve"> do not end there. </w:t>
      </w:r>
      <w:r w:rsidRPr="001870D4">
        <w:rPr>
          <w:rStyle w:val="Emphasis"/>
          <w:rFonts w:asciiTheme="minorHAnsi" w:hAnsiTheme="minorHAnsi" w:cstheme="minorHAnsi"/>
        </w:rPr>
        <w:t>The emergence of new domains of warfare is also eroding its foundations</w:t>
      </w:r>
      <w:r w:rsidRPr="001870D4">
        <w:rPr>
          <w:rFonts w:asciiTheme="minorHAnsi" w:hAnsiTheme="minorHAnsi" w:cstheme="minorHAnsi"/>
          <w:sz w:val="16"/>
        </w:rPr>
        <w:t xml:space="preserve">. </w:t>
      </w:r>
      <w:r w:rsidRPr="001870D4">
        <w:rPr>
          <w:rStyle w:val="StyleUnderline"/>
          <w:rFonts w:asciiTheme="minorHAnsi" w:hAnsiTheme="minorHAnsi" w:cstheme="minorHAnsi"/>
        </w:rPr>
        <w:t>Today’s major powers built their economic and military might on a vast but vulnerable network of satellites, as well as undersea pipelines and cables</w:t>
      </w:r>
      <w:r w:rsidRPr="001870D4">
        <w:rPr>
          <w:rFonts w:asciiTheme="minorHAnsi" w:hAnsiTheme="minorHAnsi" w:cstheme="minorHAnsi"/>
          <w:sz w:val="16"/>
        </w:rPr>
        <w:t>. The U.S. military</w:t>
      </w:r>
      <w:proofErr w:type="gramStart"/>
      <w:r w:rsidRPr="001870D4">
        <w:rPr>
          <w:rFonts w:asciiTheme="minorHAnsi" w:hAnsiTheme="minorHAnsi" w:cstheme="minorHAnsi"/>
          <w:sz w:val="16"/>
        </w:rPr>
        <w:t>, in particular, depends</w:t>
      </w:r>
      <w:proofErr w:type="gramEnd"/>
      <w:r w:rsidRPr="001870D4">
        <w:rPr>
          <w:rFonts w:asciiTheme="minorHAnsi" w:hAnsiTheme="minorHAnsi" w:cstheme="minorHAnsi"/>
          <w:sz w:val="16"/>
        </w:rPr>
        <w:t xml:space="preserve"> on government and commercial satellites for its operations. Other major militaries have followed suit, and national economies have come to rely on satellites for a wide range of services. Pipelines on the ocean floor carry over a quarter of the world’s oil and natural gas supply. Economies and militaries rely on the Internet, and almost all transoceanic data flow through undersea cables. Unfortunately, </w:t>
      </w:r>
      <w:r w:rsidRPr="001870D4">
        <w:rPr>
          <w:rStyle w:val="StyleUnderline"/>
          <w:rFonts w:asciiTheme="minorHAnsi" w:hAnsiTheme="minorHAnsi" w:cstheme="minorHAnsi"/>
        </w:rPr>
        <w:t xml:space="preserve">all this </w:t>
      </w:r>
      <w:r w:rsidRPr="001870D4">
        <w:rPr>
          <w:rStyle w:val="Emphasis"/>
          <w:rFonts w:asciiTheme="minorHAnsi" w:hAnsiTheme="minorHAnsi" w:cstheme="minorHAnsi"/>
        </w:rPr>
        <w:t>infrastructure</w:t>
      </w:r>
      <w:r w:rsidRPr="001870D4">
        <w:rPr>
          <w:rStyle w:val="StyleUnderline"/>
          <w:rFonts w:asciiTheme="minorHAnsi" w:hAnsiTheme="minorHAnsi" w:cstheme="minorHAnsi"/>
        </w:rPr>
        <w:t xml:space="preserve"> is susceptible to </w:t>
      </w:r>
      <w:r w:rsidRPr="001870D4">
        <w:rPr>
          <w:rStyle w:val="Emphasis"/>
          <w:rFonts w:asciiTheme="minorHAnsi" w:hAnsiTheme="minorHAnsi" w:cstheme="minorHAnsi"/>
        </w:rPr>
        <w:t>disruption</w:t>
      </w:r>
      <w:r w:rsidRPr="001870D4">
        <w:rPr>
          <w:rStyle w:val="StyleUnderline"/>
          <w:rFonts w:asciiTheme="minorHAnsi" w:hAnsiTheme="minorHAnsi" w:cstheme="minorHAnsi"/>
        </w:rPr>
        <w:t>, and deterring aggression against it is not easy</w:t>
      </w:r>
      <w:r w:rsidRPr="001870D4">
        <w:rPr>
          <w:rFonts w:asciiTheme="minorHAnsi" w:hAnsiTheme="minorHAnsi" w:cstheme="minorHAnsi"/>
          <w:sz w:val="16"/>
        </w:rPr>
        <w:t xml:space="preserve">. </w:t>
      </w:r>
      <w:r w:rsidRPr="001870D4">
        <w:rPr>
          <w:rStyle w:val="Emphasis"/>
          <w:rFonts w:asciiTheme="minorHAnsi" w:hAnsiTheme="minorHAnsi" w:cstheme="minorHAnsi"/>
        </w:rPr>
        <w:t>Disabling a satellite</w:t>
      </w:r>
      <w:r w:rsidRPr="001870D4">
        <w:rPr>
          <w:rFonts w:asciiTheme="minorHAnsi" w:hAnsiTheme="minorHAnsi" w:cstheme="minorHAnsi"/>
          <w:sz w:val="16"/>
        </w:rPr>
        <w:t xml:space="preserve">, </w:t>
      </w:r>
      <w:r w:rsidRPr="001870D4">
        <w:rPr>
          <w:rStyle w:val="Emphasis"/>
          <w:rFonts w:asciiTheme="minorHAnsi" w:hAnsiTheme="minorHAnsi" w:cstheme="minorHAnsi"/>
        </w:rPr>
        <w:t>corrupting</w:t>
      </w:r>
      <w:r w:rsidRPr="001870D4">
        <w:rPr>
          <w:rFonts w:asciiTheme="minorHAnsi" w:hAnsiTheme="minorHAnsi" w:cstheme="minorHAnsi"/>
          <w:sz w:val="16"/>
        </w:rPr>
        <w:t xml:space="preserve"> </w:t>
      </w:r>
      <w:r w:rsidRPr="001870D4">
        <w:rPr>
          <w:rStyle w:val="StyleUnderline"/>
          <w:rFonts w:asciiTheme="minorHAnsi" w:hAnsiTheme="minorHAnsi" w:cstheme="minorHAnsi"/>
        </w:rPr>
        <w:t>a computer</w:t>
      </w:r>
      <w:r w:rsidRPr="001870D4">
        <w:rPr>
          <w:rFonts w:asciiTheme="minorHAnsi" w:hAnsiTheme="minorHAnsi" w:cstheme="minorHAnsi"/>
          <w:sz w:val="16"/>
        </w:rPr>
        <w:t xml:space="preserve"> </w:t>
      </w:r>
      <w:r w:rsidRPr="001870D4">
        <w:rPr>
          <w:rStyle w:val="StyleUnderline"/>
          <w:rFonts w:asciiTheme="minorHAnsi" w:hAnsiTheme="minorHAnsi" w:cstheme="minorHAnsi"/>
        </w:rPr>
        <w:t>network</w:t>
      </w:r>
      <w:r w:rsidRPr="001870D4">
        <w:rPr>
          <w:rFonts w:asciiTheme="minorHAnsi" w:hAnsiTheme="minorHAnsi" w:cstheme="minorHAnsi"/>
          <w:sz w:val="16"/>
        </w:rPr>
        <w:t xml:space="preserve">, </w:t>
      </w:r>
      <w:r w:rsidRPr="001870D4">
        <w:rPr>
          <w:rStyle w:val="StyleUnderline"/>
          <w:rFonts w:asciiTheme="minorHAnsi" w:hAnsiTheme="minorHAnsi" w:cstheme="minorHAnsi"/>
        </w:rPr>
        <w:t>or</w:t>
      </w:r>
      <w:r w:rsidRPr="001870D4">
        <w:rPr>
          <w:rFonts w:asciiTheme="minorHAnsi" w:hAnsiTheme="minorHAnsi" w:cstheme="minorHAnsi"/>
          <w:sz w:val="16"/>
        </w:rPr>
        <w:t xml:space="preserve"> </w:t>
      </w:r>
      <w:r w:rsidRPr="001870D4">
        <w:rPr>
          <w:rStyle w:val="Emphasis"/>
          <w:rFonts w:asciiTheme="minorHAnsi" w:hAnsiTheme="minorHAnsi" w:cstheme="minorHAnsi"/>
        </w:rPr>
        <w:t>cutting an undersea data cable</w:t>
      </w:r>
      <w:r w:rsidRPr="001870D4">
        <w:rPr>
          <w:rFonts w:asciiTheme="minorHAnsi" w:hAnsiTheme="minorHAnsi" w:cstheme="minorHAnsi"/>
          <w:sz w:val="16"/>
        </w:rPr>
        <w:t xml:space="preserve"> </w:t>
      </w:r>
      <w:r w:rsidRPr="001870D4">
        <w:rPr>
          <w:rStyle w:val="StyleUnderline"/>
          <w:rFonts w:asciiTheme="minorHAnsi" w:hAnsiTheme="minorHAnsi" w:cstheme="minorHAnsi"/>
        </w:rPr>
        <w:t>is</w:t>
      </w:r>
      <w:r w:rsidRPr="001870D4">
        <w:rPr>
          <w:rFonts w:asciiTheme="minorHAnsi" w:hAnsiTheme="minorHAnsi" w:cstheme="minorHAnsi"/>
          <w:sz w:val="16"/>
        </w:rPr>
        <w:t xml:space="preserve"> often easier than fending off an attack, favoring the offense and </w:t>
      </w:r>
      <w:r w:rsidRPr="001870D4">
        <w:rPr>
          <w:rStyle w:val="Emphasis"/>
          <w:rFonts w:asciiTheme="minorHAnsi" w:hAnsiTheme="minorHAnsi" w:cstheme="minorHAnsi"/>
        </w:rPr>
        <w:t>undermining deterrence through denial</w:t>
      </w:r>
      <w:r w:rsidRPr="001870D4">
        <w:rPr>
          <w:rFonts w:asciiTheme="minorHAnsi" w:hAnsiTheme="minorHAnsi" w:cstheme="minorHAnsi"/>
          <w:sz w:val="16"/>
        </w:rPr>
        <w:t xml:space="preserve">. Deterrence through punishment is just as tricky in such cases. Quickly identifying and retaliating against an aggressor is far more difficult than in the case of conventional attacks via land, air, or sea. And because so many states </w:t>
      </w:r>
      <w:proofErr w:type="gramStart"/>
      <w:r w:rsidRPr="001870D4">
        <w:rPr>
          <w:rFonts w:asciiTheme="minorHAnsi" w:hAnsiTheme="minorHAnsi" w:cstheme="minorHAnsi"/>
          <w:sz w:val="16"/>
        </w:rPr>
        <w:t>are capable of operating</w:t>
      </w:r>
      <w:proofErr w:type="gramEnd"/>
      <w:r w:rsidRPr="001870D4">
        <w:rPr>
          <w:rFonts w:asciiTheme="minorHAnsi" w:hAnsiTheme="minorHAnsi" w:cstheme="minorHAnsi"/>
          <w:sz w:val="16"/>
        </w:rPr>
        <w:t xml:space="preserve"> effectively in these relatively new domains, attribution will be even more complicated. LOSE SOME, WIN SOME? In a sense, </w:t>
      </w:r>
      <w:r w:rsidRPr="001870D4">
        <w:rPr>
          <w:rStyle w:val="Emphasis"/>
          <w:rFonts w:asciiTheme="minorHAnsi" w:hAnsiTheme="minorHAnsi" w:cstheme="minorHAnsi"/>
        </w:rPr>
        <w:t>deterrence has become a victim of its own success</w:t>
      </w:r>
      <w:r w:rsidRPr="001870D4">
        <w:rPr>
          <w:rFonts w:asciiTheme="minorHAnsi" w:hAnsiTheme="minorHAnsi" w:cstheme="minorHAnsi"/>
          <w:sz w:val="16"/>
        </w:rPr>
        <w:t xml:space="preserve">. War serves as the ultimate test of military systems, force structures, and the doctrines governing their employment. The lack of a war between major powers since 1945 means that the true balance of conventional, nuclear, and cyber-military capabilities is uncertain. And if this is true for well-established technologies, it is doubly so for new capabilities that incorporate </w:t>
      </w:r>
      <w:r w:rsidRPr="001870D4">
        <w:rPr>
          <w:rStyle w:val="Emphasis"/>
          <w:rFonts w:asciiTheme="minorHAnsi" w:hAnsiTheme="minorHAnsi" w:cstheme="minorHAnsi"/>
        </w:rPr>
        <w:t>artificial intelligence</w:t>
      </w:r>
      <w:r w:rsidRPr="001870D4">
        <w:rPr>
          <w:rFonts w:asciiTheme="minorHAnsi" w:hAnsiTheme="minorHAnsi" w:cstheme="minorHAnsi"/>
          <w:sz w:val="16"/>
        </w:rPr>
        <w:t xml:space="preserve">, novel </w:t>
      </w:r>
      <w:r w:rsidRPr="001870D4">
        <w:rPr>
          <w:rStyle w:val="Emphasis"/>
          <w:rFonts w:asciiTheme="minorHAnsi" w:hAnsiTheme="minorHAnsi" w:cstheme="minorHAnsi"/>
        </w:rPr>
        <w:t>biological agents</w:t>
      </w:r>
      <w:r w:rsidRPr="001870D4">
        <w:rPr>
          <w:rFonts w:asciiTheme="minorHAnsi" w:hAnsiTheme="minorHAnsi" w:cstheme="minorHAnsi"/>
          <w:sz w:val="16"/>
        </w:rPr>
        <w:t xml:space="preserve">, </w:t>
      </w:r>
      <w:r w:rsidRPr="001870D4">
        <w:rPr>
          <w:rStyle w:val="Emphasis"/>
          <w:rFonts w:asciiTheme="minorHAnsi" w:hAnsiTheme="minorHAnsi" w:cstheme="minorHAnsi"/>
        </w:rPr>
        <w:t>laser weaponry</w:t>
      </w:r>
      <w:r w:rsidRPr="001870D4">
        <w:rPr>
          <w:rFonts w:asciiTheme="minorHAnsi" w:hAnsiTheme="minorHAnsi" w:cstheme="minorHAnsi"/>
          <w:sz w:val="16"/>
        </w:rPr>
        <w:t xml:space="preserve">, </w:t>
      </w:r>
      <w:r w:rsidRPr="001870D4">
        <w:rPr>
          <w:rStyle w:val="StyleUnderline"/>
          <w:rFonts w:asciiTheme="minorHAnsi" w:hAnsiTheme="minorHAnsi" w:cstheme="minorHAnsi"/>
        </w:rPr>
        <w:t>hypersonic speed</w:t>
      </w:r>
      <w:r w:rsidRPr="001870D4">
        <w:rPr>
          <w:rFonts w:asciiTheme="minorHAnsi" w:hAnsiTheme="minorHAnsi" w:cstheme="minorHAnsi"/>
          <w:sz w:val="16"/>
        </w:rPr>
        <w:t xml:space="preserve">, </w:t>
      </w:r>
      <w:r w:rsidRPr="001870D4">
        <w:rPr>
          <w:rStyle w:val="StyleUnderline"/>
          <w:rFonts w:asciiTheme="minorHAnsi" w:hAnsiTheme="minorHAnsi" w:cstheme="minorHAnsi"/>
        </w:rPr>
        <w:t>and</w:t>
      </w:r>
      <w:r w:rsidRPr="001870D4">
        <w:rPr>
          <w:rFonts w:asciiTheme="minorHAnsi" w:hAnsiTheme="minorHAnsi" w:cstheme="minorHAnsi"/>
          <w:sz w:val="16"/>
        </w:rPr>
        <w:t xml:space="preserve"> </w:t>
      </w:r>
      <w:r w:rsidRPr="001870D4">
        <w:rPr>
          <w:rStyle w:val="Emphasis"/>
          <w:rFonts w:asciiTheme="minorHAnsi" w:hAnsiTheme="minorHAnsi" w:cstheme="minorHAnsi"/>
        </w:rPr>
        <w:t>robotics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Because </w:t>
      </w:r>
      <w:r w:rsidRPr="001870D4">
        <w:rPr>
          <w:rStyle w:val="Emphasis"/>
          <w:rFonts w:asciiTheme="minorHAnsi" w:hAnsiTheme="minorHAnsi" w:cstheme="minorHAnsi"/>
        </w:rPr>
        <w:t>few</w:t>
      </w:r>
      <w:r w:rsidRPr="001870D4">
        <w:rPr>
          <w:rFonts w:asciiTheme="minorHAnsi" w:hAnsiTheme="minorHAnsi" w:cstheme="minorHAnsi"/>
          <w:sz w:val="16"/>
        </w:rPr>
        <w:t xml:space="preserve"> of these capabilities </w:t>
      </w:r>
      <w:r w:rsidRPr="001870D4">
        <w:rPr>
          <w:rStyle w:val="StyleUnderline"/>
          <w:rFonts w:asciiTheme="minorHAnsi" w:hAnsiTheme="minorHAnsi" w:cstheme="minorHAnsi"/>
        </w:rPr>
        <w:t>are</w:t>
      </w:r>
      <w:r w:rsidRPr="001870D4">
        <w:rPr>
          <w:rFonts w:asciiTheme="minorHAnsi" w:hAnsiTheme="minorHAnsi" w:cstheme="minorHAnsi"/>
          <w:sz w:val="16"/>
        </w:rPr>
        <w:t xml:space="preserve"> thoroughly </w:t>
      </w:r>
      <w:r w:rsidRPr="001870D4">
        <w:rPr>
          <w:rStyle w:val="Emphasis"/>
          <w:rFonts w:asciiTheme="minorHAnsi" w:hAnsiTheme="minorHAnsi" w:cstheme="minorHAnsi"/>
        </w:rPr>
        <w:t>battle tested</w:t>
      </w:r>
      <w:r w:rsidRPr="001870D4">
        <w:rPr>
          <w:rFonts w:asciiTheme="minorHAnsi" w:hAnsiTheme="minorHAnsi" w:cstheme="minorHAnsi"/>
          <w:sz w:val="16"/>
        </w:rPr>
        <w:t xml:space="preserve">, </w:t>
      </w:r>
      <w:r w:rsidRPr="001870D4">
        <w:rPr>
          <w:rStyle w:val="Emphasis"/>
          <w:rFonts w:asciiTheme="minorHAnsi" w:hAnsiTheme="minorHAnsi" w:cstheme="minorHAnsi"/>
        </w:rPr>
        <w:t>future belligerents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may have </w:t>
      </w:r>
      <w:r w:rsidRPr="001870D4">
        <w:rPr>
          <w:rStyle w:val="Emphasis"/>
          <w:rFonts w:asciiTheme="minorHAnsi" w:hAnsiTheme="minorHAnsi" w:cstheme="minorHAnsi"/>
        </w:rPr>
        <w:t>diverging beliefs</w:t>
      </w:r>
      <w:r w:rsidRPr="001870D4">
        <w:rPr>
          <w:rStyle w:val="StyleUnderline"/>
          <w:rFonts w:asciiTheme="minorHAnsi" w:hAnsiTheme="minorHAnsi" w:cstheme="minorHAnsi"/>
        </w:rPr>
        <w:t xml:space="preserve"> about their benefits and </w:t>
      </w:r>
      <w:r w:rsidRPr="001870D4">
        <w:rPr>
          <w:rStyle w:val="Emphasis"/>
          <w:rFonts w:asciiTheme="minorHAnsi" w:hAnsiTheme="minorHAnsi" w:cstheme="minorHAnsi"/>
        </w:rPr>
        <w:t>dangers</w:t>
      </w:r>
      <w:r w:rsidRPr="001870D4">
        <w:rPr>
          <w:rStyle w:val="StyleUnderline"/>
          <w:rFonts w:asciiTheme="minorHAnsi" w:hAnsiTheme="minorHAnsi" w:cstheme="minorHAnsi"/>
        </w:rPr>
        <w:t xml:space="preserve">, increasing the </w:t>
      </w:r>
      <w:r w:rsidRPr="001870D4">
        <w:rPr>
          <w:rStyle w:val="Emphasis"/>
          <w:rFonts w:asciiTheme="minorHAnsi" w:hAnsiTheme="minorHAnsi" w:cstheme="minorHAnsi"/>
        </w:rPr>
        <w:t>likelihood</w:t>
      </w:r>
      <w:r w:rsidRPr="001870D4">
        <w:rPr>
          <w:rStyle w:val="StyleUnderline"/>
          <w:rFonts w:asciiTheme="minorHAnsi" w:hAnsiTheme="minorHAnsi" w:cstheme="minorHAnsi"/>
        </w:rPr>
        <w:t xml:space="preserve"> that one side might </w:t>
      </w:r>
      <w:r w:rsidRPr="001870D4">
        <w:rPr>
          <w:rStyle w:val="Emphasis"/>
          <w:rFonts w:asciiTheme="minorHAnsi" w:hAnsiTheme="minorHAnsi" w:cstheme="minorHAnsi"/>
        </w:rPr>
        <w:t>opt for aggression</w:t>
      </w:r>
      <w:r w:rsidRPr="001870D4">
        <w:rPr>
          <w:rStyle w:val="StyleUnderline"/>
          <w:rFonts w:asciiTheme="minorHAnsi" w:hAnsiTheme="minorHAnsi" w:cstheme="minorHAnsi"/>
        </w:rPr>
        <w:t>.</w:t>
      </w:r>
      <w:r w:rsidRPr="001870D4">
        <w:rPr>
          <w:rFonts w:asciiTheme="minorHAnsi" w:hAnsiTheme="minorHAnsi" w:cstheme="minorHAnsi"/>
          <w:sz w:val="16"/>
        </w:rPr>
        <w:t xml:space="preserve"> </w:t>
      </w:r>
      <w:r w:rsidRPr="001870D4">
        <w:rPr>
          <w:rStyle w:val="StyleUnderline"/>
          <w:rFonts w:asciiTheme="minorHAnsi" w:hAnsiTheme="minorHAnsi" w:cstheme="minorHAnsi"/>
        </w:rPr>
        <w:t>This is true particularly for risk-tolerant leaders who assume such uncertainties will work in their favor—undermining deterrence where it is most fragile</w:t>
      </w:r>
      <w:r w:rsidRPr="001870D4">
        <w:rPr>
          <w:rFonts w:asciiTheme="minorHAnsi" w:hAnsiTheme="minorHAnsi" w:cstheme="minorHAnsi"/>
          <w:sz w:val="16"/>
        </w:rPr>
        <w:t xml:space="preserve">. </w:t>
      </w:r>
      <w:r w:rsidRPr="001870D4">
        <w:rPr>
          <w:rStyle w:val="Emphasis"/>
          <w:rFonts w:asciiTheme="minorHAnsi" w:hAnsiTheme="minorHAnsi" w:cstheme="minorHAnsi"/>
        </w:rPr>
        <w:t>But the challenges to deterrence today go even deeper</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Recent insights into the nature of human decision-making raise questions about the </w:t>
      </w:r>
      <w:r w:rsidRPr="001870D4">
        <w:rPr>
          <w:rStyle w:val="Emphasis"/>
          <w:rFonts w:asciiTheme="minorHAnsi" w:hAnsiTheme="minorHAnsi" w:cstheme="minorHAnsi"/>
        </w:rPr>
        <w:t>very logic of deterrence</w:t>
      </w:r>
      <w:r w:rsidRPr="001870D4">
        <w:rPr>
          <w:rFonts w:asciiTheme="minorHAnsi" w:hAnsiTheme="minorHAnsi" w:cstheme="minorHAnsi"/>
          <w:sz w:val="16"/>
        </w:rPr>
        <w:t xml:space="preserve">. </w:t>
      </w:r>
      <w:r w:rsidRPr="001870D4">
        <w:rPr>
          <w:rStyle w:val="StyleUnderline"/>
          <w:rFonts w:asciiTheme="minorHAnsi" w:hAnsiTheme="minorHAnsi" w:cstheme="minorHAnsi"/>
        </w:rPr>
        <w:t>As a theoretical concept, deterrence rests on the assumption that where risk is involved, humans act rationally, in the sense that they base their decisions on a cost-benefit calculus and act only when the expected gains outweigh the anticipated costs</w:t>
      </w:r>
      <w:r w:rsidRPr="001870D4">
        <w:rPr>
          <w:rFonts w:asciiTheme="minorHAnsi" w:hAnsiTheme="minorHAnsi" w:cstheme="minorHAnsi"/>
          <w:sz w:val="16"/>
        </w:rPr>
        <w:t xml:space="preserve">. </w:t>
      </w:r>
      <w:r w:rsidRPr="001870D4">
        <w:rPr>
          <w:rStyle w:val="StyleUnderline"/>
          <w:rFonts w:asciiTheme="minorHAnsi" w:hAnsiTheme="minorHAnsi" w:cstheme="minorHAnsi"/>
        </w:rPr>
        <w:t>Over</w:t>
      </w:r>
      <w:r w:rsidRPr="001870D4">
        <w:rPr>
          <w:rFonts w:asciiTheme="minorHAnsi" w:hAnsiTheme="minorHAnsi" w:cstheme="minorHAnsi"/>
          <w:sz w:val="16"/>
        </w:rPr>
        <w:t xml:space="preserve"> the past </w:t>
      </w:r>
      <w:r w:rsidRPr="001870D4">
        <w:rPr>
          <w:rStyle w:val="Emphasis"/>
          <w:rFonts w:asciiTheme="minorHAnsi" w:hAnsiTheme="minorHAnsi" w:cstheme="minorHAnsi"/>
        </w:rPr>
        <w:t>40 years</w:t>
      </w:r>
      <w:r w:rsidRPr="001870D4">
        <w:rPr>
          <w:rFonts w:asciiTheme="minorHAnsi" w:hAnsiTheme="minorHAnsi" w:cstheme="minorHAnsi"/>
          <w:sz w:val="16"/>
        </w:rPr>
        <w:t xml:space="preserve">, however, </w:t>
      </w:r>
      <w:r w:rsidRPr="001870D4">
        <w:rPr>
          <w:rStyle w:val="StyleUnderline"/>
          <w:rFonts w:asciiTheme="minorHAnsi" w:hAnsiTheme="minorHAnsi" w:cstheme="minorHAnsi"/>
        </w:rPr>
        <w:t>research in behavioral economics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has cast </w:t>
      </w:r>
      <w:r w:rsidRPr="001870D4">
        <w:rPr>
          <w:rStyle w:val="Emphasis"/>
          <w:rFonts w:asciiTheme="minorHAnsi" w:hAnsiTheme="minorHAnsi" w:cstheme="minorHAnsi"/>
        </w:rPr>
        <w:t>great doubt</w:t>
      </w:r>
      <w:r w:rsidRPr="001870D4">
        <w:rPr>
          <w:rFonts w:asciiTheme="minorHAnsi" w:hAnsiTheme="minorHAnsi" w:cstheme="minorHAnsi"/>
          <w:sz w:val="16"/>
        </w:rPr>
        <w:t xml:space="preserve"> </w:t>
      </w:r>
      <w:r w:rsidRPr="001870D4">
        <w:rPr>
          <w:rStyle w:val="StyleUnderline"/>
          <w:rFonts w:asciiTheme="minorHAnsi" w:hAnsiTheme="minorHAnsi" w:cstheme="minorHAnsi"/>
        </w:rPr>
        <w:t>on this</w:t>
      </w:r>
      <w:r w:rsidRPr="001870D4">
        <w:rPr>
          <w:rFonts w:asciiTheme="minorHAnsi" w:hAnsiTheme="minorHAnsi" w:cstheme="minorHAnsi"/>
          <w:sz w:val="16"/>
        </w:rPr>
        <w:t xml:space="preserve"> </w:t>
      </w:r>
      <w:r w:rsidRPr="001870D4">
        <w:rPr>
          <w:rStyle w:val="StyleUnderline"/>
          <w:rFonts w:asciiTheme="minorHAnsi" w:hAnsiTheme="minorHAnsi" w:cstheme="minorHAnsi"/>
        </w:rPr>
        <w:t>assumption</w:t>
      </w:r>
      <w:r w:rsidRPr="001870D4">
        <w:rPr>
          <w:rFonts w:asciiTheme="minorHAnsi" w:hAnsiTheme="minorHAnsi" w:cstheme="minorHAnsi"/>
          <w:sz w:val="16"/>
        </w:rPr>
        <w:t xml:space="preserve">. </w:t>
      </w:r>
      <w:r w:rsidRPr="001870D4">
        <w:rPr>
          <w:rStyle w:val="Emphasis"/>
          <w:rFonts w:asciiTheme="minorHAnsi" w:hAnsiTheme="minorHAnsi" w:cstheme="minorHAnsi"/>
        </w:rPr>
        <w:t>Humans</w:t>
      </w:r>
      <w:r w:rsidRPr="001870D4">
        <w:rPr>
          <w:rFonts w:asciiTheme="minorHAnsi" w:hAnsiTheme="minorHAnsi" w:cstheme="minorHAnsi"/>
          <w:sz w:val="16"/>
        </w:rPr>
        <w:t xml:space="preserve">, it turns out, </w:t>
      </w:r>
      <w:r w:rsidRPr="001870D4">
        <w:rPr>
          <w:rStyle w:val="Emphasis"/>
          <w:rFonts w:asciiTheme="minorHAnsi" w:hAnsiTheme="minorHAnsi" w:cstheme="minorHAnsi"/>
        </w:rPr>
        <w:t>cannot be counted on</w:t>
      </w:r>
      <w:r w:rsidRPr="001870D4">
        <w:rPr>
          <w:rFonts w:asciiTheme="minorHAnsi" w:hAnsiTheme="minorHAnsi" w:cstheme="minorHAnsi"/>
          <w:sz w:val="16"/>
        </w:rPr>
        <w:t xml:space="preserve"> </w:t>
      </w:r>
      <w:r w:rsidRPr="001870D4">
        <w:rPr>
          <w:rStyle w:val="StyleUnderline"/>
          <w:rFonts w:asciiTheme="minorHAnsi" w:hAnsiTheme="minorHAnsi" w:cstheme="minorHAnsi"/>
        </w:rPr>
        <w:t>to</w:t>
      </w:r>
      <w:r w:rsidRPr="001870D4">
        <w:rPr>
          <w:rFonts w:asciiTheme="minorHAnsi" w:hAnsiTheme="minorHAnsi" w:cstheme="minorHAnsi"/>
          <w:sz w:val="16"/>
        </w:rPr>
        <w:t xml:space="preserve"> always </w:t>
      </w:r>
      <w:r w:rsidRPr="001870D4">
        <w:rPr>
          <w:rStyle w:val="Emphasis"/>
          <w:rFonts w:asciiTheme="minorHAnsi" w:hAnsiTheme="minorHAnsi" w:cstheme="minorHAnsi"/>
        </w:rPr>
        <w:t>maximize their prospective gains</w:t>
      </w:r>
      <w:r w:rsidRPr="001870D4">
        <w:rPr>
          <w:rFonts w:asciiTheme="minorHAnsi" w:hAnsiTheme="minorHAnsi" w:cstheme="minorHAnsi"/>
          <w:sz w:val="16"/>
        </w:rPr>
        <w:t xml:space="preserve">. And </w:t>
      </w:r>
      <w:r w:rsidRPr="001870D4">
        <w:rPr>
          <w:rStyle w:val="StyleUnderline"/>
          <w:rFonts w:asciiTheme="minorHAnsi" w:hAnsiTheme="minorHAnsi" w:cstheme="minorHAnsi"/>
        </w:rPr>
        <w:t xml:space="preserve">even when they do, they are </w:t>
      </w:r>
      <w:r w:rsidRPr="001870D4">
        <w:rPr>
          <w:rStyle w:val="Emphasis"/>
          <w:rFonts w:asciiTheme="minorHAnsi" w:hAnsiTheme="minorHAnsi" w:cstheme="minorHAnsi"/>
        </w:rPr>
        <w:t>remarkably inept</w:t>
      </w:r>
      <w:r w:rsidRPr="001870D4">
        <w:rPr>
          <w:rStyle w:val="StyleUnderline"/>
          <w:rFonts w:asciiTheme="minorHAnsi" w:hAnsiTheme="minorHAnsi" w:cstheme="minorHAnsi"/>
        </w:rPr>
        <w:t xml:space="preserve"> at understanding how the other side—the opponent in a conflict—calculates its own costs</w:t>
      </w:r>
      <w:r w:rsidRPr="001870D4">
        <w:rPr>
          <w:rFonts w:asciiTheme="minorHAnsi" w:hAnsiTheme="minorHAnsi" w:cstheme="minorHAnsi"/>
          <w:sz w:val="16"/>
        </w:rPr>
        <w:t xml:space="preserve">, benefits, and risks. </w:t>
      </w:r>
      <w:r w:rsidRPr="001870D4">
        <w:rPr>
          <w:rStyle w:val="Emphasis"/>
          <w:rFonts w:asciiTheme="minorHAnsi" w:hAnsiTheme="minorHAnsi" w:cstheme="minorHAnsi"/>
        </w:rPr>
        <w:t>Human nature</w:t>
      </w:r>
      <w:r w:rsidRPr="001870D4">
        <w:rPr>
          <w:rFonts w:asciiTheme="minorHAnsi" w:hAnsiTheme="minorHAnsi" w:cstheme="minorHAnsi"/>
          <w:sz w:val="16"/>
        </w:rPr>
        <w:t xml:space="preserve"> hasn’t changed, but our understanding of it has—in ways that </w:t>
      </w:r>
      <w:r w:rsidRPr="001870D4">
        <w:rPr>
          <w:rStyle w:val="Emphasis"/>
          <w:rFonts w:asciiTheme="minorHAnsi" w:hAnsiTheme="minorHAnsi" w:cstheme="minorHAnsi"/>
        </w:rPr>
        <w:t>bode ill</w:t>
      </w:r>
      <w:r w:rsidRPr="001870D4">
        <w:rPr>
          <w:rFonts w:asciiTheme="minorHAnsi" w:hAnsiTheme="minorHAnsi" w:cstheme="minorHAnsi"/>
          <w:sz w:val="16"/>
        </w:rPr>
        <w:t xml:space="preserve"> </w:t>
      </w:r>
      <w:r w:rsidRPr="001870D4">
        <w:rPr>
          <w:rStyle w:val="StyleUnderline"/>
          <w:rFonts w:asciiTheme="minorHAnsi" w:hAnsiTheme="minorHAnsi" w:cstheme="minorHAnsi"/>
        </w:rPr>
        <w:t>for</w:t>
      </w:r>
      <w:r w:rsidRPr="001870D4">
        <w:rPr>
          <w:rFonts w:asciiTheme="minorHAnsi" w:hAnsiTheme="minorHAnsi" w:cstheme="minorHAnsi"/>
          <w:sz w:val="16"/>
        </w:rPr>
        <w:t xml:space="preserve"> defense strategies built on </w:t>
      </w:r>
      <w:r w:rsidRPr="001870D4">
        <w:rPr>
          <w:rStyle w:val="Emphasis"/>
          <w:rFonts w:asciiTheme="minorHAnsi" w:hAnsiTheme="minorHAnsi" w:cstheme="minorHAnsi"/>
        </w:rPr>
        <w:t>deterrence</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The first problem has to do with our understanding of how leaders </w:t>
      </w:r>
      <w:r w:rsidRPr="001870D4">
        <w:rPr>
          <w:rStyle w:val="Emphasis"/>
          <w:rFonts w:asciiTheme="minorHAnsi" w:hAnsiTheme="minorHAnsi" w:cstheme="minorHAnsi"/>
        </w:rPr>
        <w:t>conceive of losses</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According to </w:t>
      </w:r>
      <w:r w:rsidRPr="001870D4">
        <w:rPr>
          <w:rStyle w:val="Emphasis"/>
          <w:rFonts w:asciiTheme="minorHAnsi" w:hAnsiTheme="minorHAnsi" w:cstheme="minorHAnsi"/>
        </w:rPr>
        <w:t>prospect theory</w:t>
      </w:r>
      <w:r w:rsidRPr="001870D4">
        <w:rPr>
          <w:rStyle w:val="StyleUnderline"/>
          <w:rFonts w:asciiTheme="minorHAnsi" w:hAnsiTheme="minorHAnsi" w:cstheme="minorHAnsi"/>
        </w:rPr>
        <w:t>, people will risk more to avoid losing what they already have than to gain something of equal value.</w:t>
      </w:r>
      <w:r w:rsidRPr="001870D4">
        <w:rPr>
          <w:rFonts w:asciiTheme="minorHAnsi" w:hAnsiTheme="minorHAnsi" w:cstheme="minorHAnsi"/>
          <w:sz w:val="16"/>
        </w:rPr>
        <w:t xml:space="preserve"> Thus, for example, policymakers will run higher risks to retain their own territory than to seize foreign territory of equal value. In theory, this phenomenon would seem to strengthen deterrence, since it predicts that leaders generally prefer to stick with whatever land and resources they already own, rather than attempt to seize what belongs to another. But the matter does not end there. </w:t>
      </w:r>
      <w:r w:rsidRPr="001870D4">
        <w:rPr>
          <w:rStyle w:val="StyleUnderline"/>
          <w:rFonts w:asciiTheme="minorHAnsi" w:hAnsiTheme="minorHAnsi" w:cstheme="minorHAnsi"/>
        </w:rPr>
        <w:t>This is because of how decision-makers set their so-called reference point, which determines whether they consider their current situation to be one of loss or gain.</w:t>
      </w:r>
      <w:r w:rsidRPr="001870D4">
        <w:rPr>
          <w:rFonts w:asciiTheme="minorHAnsi" w:hAnsiTheme="minorHAnsi" w:cstheme="minorHAnsi"/>
          <w:sz w:val="16"/>
        </w:rPr>
        <w:t xml:space="preserve"> One might expect that people always base their reference point on the status quo—the state of things at the time they </w:t>
      </w:r>
      <w:proofErr w:type="gramStart"/>
      <w:r w:rsidRPr="001870D4">
        <w:rPr>
          <w:rFonts w:asciiTheme="minorHAnsi" w:hAnsiTheme="minorHAnsi" w:cstheme="minorHAnsi"/>
          <w:sz w:val="16"/>
        </w:rPr>
        <w:t>make a decision</w:t>
      </w:r>
      <w:proofErr w:type="gramEnd"/>
      <w:r w:rsidRPr="001870D4">
        <w:rPr>
          <w:rFonts w:asciiTheme="minorHAnsi" w:hAnsiTheme="minorHAnsi" w:cstheme="minorHAnsi"/>
          <w:sz w:val="16"/>
        </w:rPr>
        <w:t xml:space="preserve">. </w:t>
      </w:r>
      <w:r w:rsidRPr="001870D4">
        <w:rPr>
          <w:rStyle w:val="StyleUnderline"/>
          <w:rFonts w:asciiTheme="minorHAnsi" w:hAnsiTheme="minorHAnsi" w:cstheme="minorHAnsi"/>
        </w:rPr>
        <w:t>After a series of gains, for instance, individuals normally adjust their reference point to the new status quo. Any subsequent setback looks to them like a loss rather than a gain forgone</w:t>
      </w:r>
      <w:r w:rsidRPr="001870D4">
        <w:rPr>
          <w:rFonts w:asciiTheme="minorHAnsi" w:hAnsiTheme="minorHAnsi" w:cstheme="minorHAnsi"/>
          <w:sz w:val="16"/>
        </w:rPr>
        <w:t xml:space="preserve">. We should therefore expect them to be relatively risk tolerant in their efforts to defend their latest gains, which they now see as a potential loss. But this dynamic does not cut both ways. </w:t>
      </w:r>
      <w:r w:rsidRPr="001870D4">
        <w:rPr>
          <w:rStyle w:val="StyleUnderline"/>
          <w:rFonts w:asciiTheme="minorHAnsi" w:hAnsiTheme="minorHAnsi" w:cstheme="minorHAnsi"/>
        </w:rPr>
        <w:t>After individuals suffer losses, they tend not to adjust their reference point to the new, less favorable situation. Instead, they cling to the status quo ante. They therefore see their own attempts to retake what has been lost not as the pursuit of gains but as the avoidance of losses</w:t>
      </w:r>
      <w:r w:rsidRPr="001870D4">
        <w:rPr>
          <w:rFonts w:asciiTheme="minorHAnsi" w:hAnsiTheme="minorHAnsi" w:cstheme="minorHAnsi"/>
          <w:sz w:val="16"/>
        </w:rPr>
        <w:t xml:space="preserve">. As a result, they are often ready to </w:t>
      </w:r>
      <w:r w:rsidRPr="001870D4">
        <w:rPr>
          <w:rStyle w:val="StyleUnderline"/>
          <w:rFonts w:asciiTheme="minorHAnsi" w:hAnsiTheme="minorHAnsi" w:cstheme="minorHAnsi"/>
        </w:rPr>
        <w:t>take</w:t>
      </w:r>
      <w:r w:rsidRPr="001870D4">
        <w:rPr>
          <w:rFonts w:asciiTheme="minorHAnsi" w:hAnsiTheme="minorHAnsi" w:cstheme="minorHAnsi"/>
          <w:sz w:val="16"/>
        </w:rPr>
        <w:t xml:space="preserve"> </w:t>
      </w:r>
      <w:r w:rsidRPr="001870D4">
        <w:rPr>
          <w:rStyle w:val="Emphasis"/>
          <w:rFonts w:asciiTheme="minorHAnsi" w:hAnsiTheme="minorHAnsi" w:cstheme="minorHAnsi"/>
        </w:rPr>
        <w:t>great risks and accept high costs</w:t>
      </w:r>
      <w:r w:rsidRPr="001870D4">
        <w:rPr>
          <w:rFonts w:asciiTheme="minorHAnsi" w:hAnsiTheme="minorHAnsi" w:cstheme="minorHAnsi"/>
          <w:sz w:val="16"/>
        </w:rPr>
        <w:t xml:space="preserve"> to achieve this end. For a historical example, consider the U.S. economic embargo against Japan in the summer of 1941 and Japan’s decision to attack Pearl Harbor a few months later. In imposing the embargo, U.S. leaders were attempting to punish Japan for a series of invasions across East Asia, which the United States viewed as losses compared with the previous situation. Japan’s leaders, however, had updated their reference point to include their most recent territorial gains and so saw the embargo as an American attempt to take from the Japanese what was now rightfully theirs. Both sides, in other words, were operating under a paradigm of loss, which made them more willing to risk war. To understand how a similar dynamic could play out today, look to the </w:t>
      </w:r>
      <w:hyperlink r:id="rId93" w:tgtFrame="_blank" w:history="1">
        <w:r w:rsidRPr="001870D4">
          <w:rPr>
            <w:rStyle w:val="Hyperlink"/>
            <w:rFonts w:asciiTheme="minorHAnsi" w:hAnsiTheme="minorHAnsi" w:cstheme="minorHAnsi"/>
            <w:sz w:val="16"/>
          </w:rPr>
          <w:t>South China Sea</w:t>
        </w:r>
      </w:hyperlink>
      <w:r w:rsidRPr="001870D4">
        <w:rPr>
          <w:rFonts w:asciiTheme="minorHAnsi" w:hAnsiTheme="minorHAnsi" w:cstheme="minorHAnsi"/>
          <w:sz w:val="16"/>
        </w:rPr>
        <w:t xml:space="preserve">, where Beijing is occupying and fortifying disputed territory, apparently intent on creating new facts on the ground. The United States and its allies, however, continue to view China’s actions as illegitimate and retain the original situation as their reference point. If the dispute comes to a head, both China and its opponents will be operating from a reference point of loss. </w:t>
      </w:r>
      <w:proofErr w:type="gramStart"/>
      <w:r w:rsidRPr="001870D4">
        <w:rPr>
          <w:rFonts w:asciiTheme="minorHAnsi" w:hAnsiTheme="minorHAnsi" w:cstheme="minorHAnsi"/>
          <w:sz w:val="16"/>
        </w:rPr>
        <w:t>So</w:t>
      </w:r>
      <w:proofErr w:type="gramEnd"/>
      <w:r w:rsidRPr="001870D4">
        <w:rPr>
          <w:rFonts w:asciiTheme="minorHAnsi" w:hAnsiTheme="minorHAnsi" w:cstheme="minorHAnsi"/>
          <w:sz w:val="16"/>
        </w:rPr>
        <w:t xml:space="preserve"> deterring either side from pressing the issue may prove difficult. IRRATIONAL MINDS </w:t>
      </w:r>
      <w:r w:rsidRPr="001870D4">
        <w:rPr>
          <w:rStyle w:val="StyleUnderline"/>
          <w:rFonts w:asciiTheme="minorHAnsi" w:hAnsiTheme="minorHAnsi" w:cstheme="minorHAnsi"/>
        </w:rPr>
        <w:t xml:space="preserve">The logic of </w:t>
      </w:r>
      <w:r w:rsidRPr="001870D4">
        <w:rPr>
          <w:rStyle w:val="Emphasis"/>
          <w:rFonts w:asciiTheme="minorHAnsi" w:hAnsiTheme="minorHAnsi" w:cstheme="minorHAnsi"/>
        </w:rPr>
        <w:t>deterrence</w:t>
      </w:r>
      <w:r w:rsidRPr="001870D4">
        <w:rPr>
          <w:rFonts w:asciiTheme="minorHAnsi" w:hAnsiTheme="minorHAnsi" w:cstheme="minorHAnsi"/>
          <w:sz w:val="16"/>
        </w:rPr>
        <w:t xml:space="preserve"> also </w:t>
      </w:r>
      <w:r w:rsidRPr="001870D4">
        <w:rPr>
          <w:rStyle w:val="StyleUnderline"/>
          <w:rFonts w:asciiTheme="minorHAnsi" w:hAnsiTheme="minorHAnsi" w:cstheme="minorHAnsi"/>
        </w:rPr>
        <w:t xml:space="preserve">depends </w:t>
      </w:r>
      <w:r w:rsidRPr="001870D4">
        <w:rPr>
          <w:rStyle w:val="Emphasis"/>
          <w:rFonts w:asciiTheme="minorHAnsi" w:hAnsiTheme="minorHAnsi" w:cstheme="minorHAnsi"/>
        </w:rPr>
        <w:t>a great deal</w:t>
      </w:r>
      <w:r w:rsidRPr="001870D4">
        <w:rPr>
          <w:rFonts w:asciiTheme="minorHAnsi" w:hAnsiTheme="minorHAnsi" w:cstheme="minorHAnsi"/>
          <w:sz w:val="16"/>
        </w:rPr>
        <w:t xml:space="preserve"> </w:t>
      </w:r>
      <w:r w:rsidRPr="001870D4">
        <w:rPr>
          <w:rStyle w:val="StyleUnderline"/>
          <w:rFonts w:asciiTheme="minorHAnsi" w:hAnsiTheme="minorHAnsi" w:cstheme="minorHAnsi"/>
        </w:rPr>
        <w:t>on</w:t>
      </w:r>
      <w:r w:rsidRPr="001870D4">
        <w:rPr>
          <w:rFonts w:asciiTheme="minorHAnsi" w:hAnsiTheme="minorHAnsi" w:cstheme="minorHAnsi"/>
          <w:sz w:val="16"/>
        </w:rPr>
        <w:t xml:space="preserve"> the </w:t>
      </w:r>
      <w:r w:rsidRPr="001870D4">
        <w:rPr>
          <w:rStyle w:val="Emphasis"/>
          <w:rFonts w:asciiTheme="minorHAnsi" w:hAnsiTheme="minorHAnsi" w:cstheme="minorHAnsi"/>
        </w:rPr>
        <w:t>people in charge</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Research in </w:t>
      </w:r>
      <w:r w:rsidRPr="001870D4">
        <w:rPr>
          <w:rStyle w:val="Emphasis"/>
          <w:rFonts w:asciiTheme="minorHAnsi" w:hAnsiTheme="minorHAnsi" w:cstheme="minorHAnsi"/>
        </w:rPr>
        <w:t>cognitive science</w:t>
      </w:r>
      <w:r w:rsidRPr="001870D4">
        <w:rPr>
          <w:rFonts w:asciiTheme="minorHAnsi" w:hAnsiTheme="minorHAnsi" w:cstheme="minorHAnsi"/>
          <w:sz w:val="16"/>
        </w:rPr>
        <w:t xml:space="preserve"> </w:t>
      </w:r>
      <w:r w:rsidRPr="001870D4">
        <w:rPr>
          <w:rStyle w:val="StyleUnderline"/>
          <w:rFonts w:asciiTheme="minorHAnsi" w:hAnsiTheme="minorHAnsi" w:cstheme="minorHAnsi"/>
        </w:rPr>
        <w:t>suggests</w:t>
      </w:r>
      <w:r w:rsidRPr="001870D4">
        <w:rPr>
          <w:rFonts w:asciiTheme="minorHAnsi" w:hAnsiTheme="minorHAnsi" w:cstheme="minorHAnsi"/>
          <w:sz w:val="16"/>
        </w:rPr>
        <w:t xml:space="preserve"> that </w:t>
      </w:r>
      <w:r w:rsidRPr="001870D4">
        <w:rPr>
          <w:rStyle w:val="StyleUnderline"/>
          <w:rFonts w:asciiTheme="minorHAnsi" w:hAnsiTheme="minorHAnsi" w:cstheme="minorHAnsi"/>
        </w:rPr>
        <w:t xml:space="preserve">political leaders are </w:t>
      </w:r>
      <w:r w:rsidRPr="001870D4">
        <w:rPr>
          <w:rStyle w:val="Emphasis"/>
          <w:rFonts w:asciiTheme="minorHAnsi" w:hAnsiTheme="minorHAnsi" w:cstheme="minorHAnsi"/>
        </w:rPr>
        <w:t>unusually optimistic and overly confident</w:t>
      </w:r>
      <w:r w:rsidRPr="001870D4">
        <w:rPr>
          <w:rFonts w:asciiTheme="minorHAnsi" w:hAnsiTheme="minorHAnsi" w:cstheme="minorHAnsi"/>
          <w:sz w:val="16"/>
        </w:rPr>
        <w:t xml:space="preserve"> </w:t>
      </w:r>
      <w:r w:rsidRPr="001870D4">
        <w:rPr>
          <w:rStyle w:val="StyleUnderline"/>
          <w:rFonts w:asciiTheme="minorHAnsi" w:hAnsiTheme="minorHAnsi" w:cstheme="minorHAnsi"/>
        </w:rPr>
        <w:t>in their ability to control events</w:t>
      </w:r>
      <w:r w:rsidRPr="001870D4">
        <w:rPr>
          <w:rFonts w:asciiTheme="minorHAnsi" w:hAnsiTheme="minorHAnsi" w:cstheme="minorHAnsi"/>
          <w:sz w:val="16"/>
        </w:rPr>
        <w:t xml:space="preserve">—the very traits that helped them come to power. </w:t>
      </w:r>
      <w:r w:rsidRPr="001870D4">
        <w:rPr>
          <w:rStyle w:val="StyleUnderline"/>
          <w:rFonts w:asciiTheme="minorHAnsi" w:hAnsiTheme="minorHAnsi" w:cstheme="minorHAnsi"/>
        </w:rPr>
        <w:t xml:space="preserve">Given their built-in optimism, they are also prone to </w:t>
      </w:r>
      <w:r w:rsidRPr="001870D4">
        <w:rPr>
          <w:rStyle w:val="Emphasis"/>
          <w:rFonts w:asciiTheme="minorHAnsi" w:hAnsiTheme="minorHAnsi" w:cstheme="minorHAnsi"/>
        </w:rPr>
        <w:t>doubling down</w:t>
      </w:r>
      <w:r w:rsidRPr="001870D4">
        <w:rPr>
          <w:rStyle w:val="StyleUnderline"/>
          <w:rFonts w:asciiTheme="minorHAnsi" w:hAnsiTheme="minorHAnsi" w:cstheme="minorHAnsi"/>
        </w:rPr>
        <w:t xml:space="preserve"> in the face of failure instead of cutting their losses</w:t>
      </w:r>
      <w:r w:rsidRPr="001870D4">
        <w:rPr>
          <w:rFonts w:asciiTheme="minorHAnsi" w:hAnsiTheme="minorHAnsi" w:cstheme="minorHAnsi"/>
          <w:sz w:val="16"/>
        </w:rPr>
        <w:t xml:space="preserve">. </w:t>
      </w:r>
      <w:proofErr w:type="gramStart"/>
      <w:r w:rsidRPr="001870D4">
        <w:rPr>
          <w:rFonts w:asciiTheme="minorHAnsi" w:hAnsiTheme="minorHAnsi" w:cstheme="minorHAnsi"/>
          <w:sz w:val="16"/>
        </w:rPr>
        <w:t xml:space="preserve">Needless to say, </w:t>
      </w:r>
      <w:r w:rsidRPr="001870D4">
        <w:rPr>
          <w:rStyle w:val="Emphasis"/>
          <w:rFonts w:asciiTheme="minorHAnsi" w:hAnsiTheme="minorHAnsi" w:cstheme="minorHAnsi"/>
        </w:rPr>
        <w:t>any</w:t>
      </w:r>
      <w:proofErr w:type="gramEnd"/>
      <w:r w:rsidRPr="001870D4">
        <w:rPr>
          <w:rStyle w:val="Emphasis"/>
          <w:rFonts w:asciiTheme="minorHAnsi" w:hAnsiTheme="minorHAnsi" w:cstheme="minorHAnsi"/>
        </w:rPr>
        <w:t xml:space="preserve"> one of these characteristics can undermine deterrence</w:t>
      </w:r>
      <w:r w:rsidRPr="001870D4">
        <w:rPr>
          <w:rFonts w:asciiTheme="minorHAnsi" w:hAnsiTheme="minorHAnsi" w:cstheme="minorHAnsi"/>
          <w:sz w:val="16"/>
        </w:rPr>
        <w:t xml:space="preserve">. </w:t>
      </w:r>
      <w:proofErr w:type="gramStart"/>
      <w:r w:rsidRPr="001870D4">
        <w:rPr>
          <w:rStyle w:val="StyleUnderline"/>
          <w:rFonts w:asciiTheme="minorHAnsi" w:hAnsiTheme="minorHAnsi" w:cstheme="minorHAnsi"/>
        </w:rPr>
        <w:t>Assuming that</w:t>
      </w:r>
      <w:proofErr w:type="gramEnd"/>
      <w:r w:rsidRPr="001870D4">
        <w:rPr>
          <w:rStyle w:val="StyleUnderline"/>
          <w:rFonts w:asciiTheme="minorHAnsi" w:hAnsiTheme="minorHAnsi" w:cstheme="minorHAnsi"/>
        </w:rPr>
        <w:t xml:space="preserve"> uncertainty will resolve itself in one’s favor inflates the anticipated gains while reducing projected losses, making a risky path of action far more enticing</w:t>
      </w:r>
      <w:r w:rsidRPr="001870D4">
        <w:rPr>
          <w:rFonts w:asciiTheme="minorHAnsi" w:hAnsiTheme="minorHAnsi" w:cstheme="minorHAnsi"/>
          <w:sz w:val="16"/>
        </w:rPr>
        <w:t xml:space="preserve">. This bias for optimism may be especially pronounced when the leader in question is a personalist dictator. </w:t>
      </w:r>
      <w:r w:rsidRPr="001870D4">
        <w:rPr>
          <w:rStyle w:val="StyleUnderline"/>
          <w:rFonts w:asciiTheme="minorHAnsi" w:hAnsiTheme="minorHAnsi" w:cstheme="minorHAnsi"/>
        </w:rPr>
        <w:t>To rise to the top in a cutthroat political environment, such leaders must be extremely risk tolerant and believe they can beat the odds</w:t>
      </w:r>
      <w:r w:rsidRPr="001870D4">
        <w:rPr>
          <w:rFonts w:asciiTheme="minorHAnsi" w:hAnsiTheme="minorHAnsi" w:cstheme="minorHAnsi"/>
          <w:sz w:val="16"/>
        </w:rPr>
        <w:t xml:space="preserve">. </w:t>
      </w:r>
      <w:r w:rsidRPr="001870D4">
        <w:rPr>
          <w:rStyle w:val="StyleUnderline"/>
          <w:rFonts w:asciiTheme="minorHAnsi" w:hAnsiTheme="minorHAnsi" w:cstheme="minorHAnsi"/>
        </w:rPr>
        <w:t>Once in power, they are often surrounded by sycophants who feed their egos and self-images as skillful strategists</w:t>
      </w:r>
      <w:r w:rsidRPr="001870D4">
        <w:rPr>
          <w:rFonts w:asciiTheme="minorHAnsi" w:hAnsiTheme="minorHAnsi" w:cstheme="minorHAnsi"/>
          <w:sz w:val="16"/>
        </w:rPr>
        <w:t xml:space="preserve">. Excessive optimism may partly explain Adolf Hitler’s risky decision to remilitarize the Rhineland and annex Austria and Czechoslovakia while Germany was still weaker than France, Russia, and the United Kingdom. It may also provide some explanation for Joseph Stalin’s attempt to cut off U.S. access to West Berlin at a time when his own country was in ruins and the United States enjoyed a nuclear monopoly. Saddam Hussein’s willingness to take on the United States, not once but twice, suggests a propensity for high-stakes gambles, as does Mao Zedong’s decision to plunge China into the Korean War barely a year after he seized power. Indeed, </w:t>
      </w:r>
      <w:r w:rsidRPr="001870D4">
        <w:rPr>
          <w:rStyle w:val="StyleUnderline"/>
          <w:rFonts w:asciiTheme="minorHAnsi" w:hAnsiTheme="minorHAnsi" w:cstheme="minorHAnsi"/>
        </w:rPr>
        <w:t xml:space="preserve">the very notion that </w:t>
      </w:r>
      <w:r w:rsidRPr="001870D4">
        <w:rPr>
          <w:rStyle w:val="Emphasis"/>
          <w:rFonts w:asciiTheme="minorHAnsi" w:hAnsiTheme="minorHAnsi" w:cstheme="minorHAnsi"/>
        </w:rPr>
        <w:t>all humans</w:t>
      </w:r>
      <w:r w:rsidRPr="001870D4">
        <w:rPr>
          <w:rFonts w:asciiTheme="minorHAnsi" w:hAnsiTheme="minorHAnsi" w:cstheme="minorHAnsi"/>
          <w:sz w:val="16"/>
        </w:rPr>
        <w:t xml:space="preserve"> </w:t>
      </w:r>
      <w:r w:rsidRPr="001870D4">
        <w:rPr>
          <w:rStyle w:val="StyleUnderline"/>
          <w:rFonts w:asciiTheme="minorHAnsi" w:hAnsiTheme="minorHAnsi" w:cstheme="minorHAnsi"/>
        </w:rPr>
        <w:t>share the</w:t>
      </w:r>
      <w:r w:rsidRPr="001870D4">
        <w:rPr>
          <w:rFonts w:asciiTheme="minorHAnsi" w:hAnsiTheme="minorHAnsi" w:cstheme="minorHAnsi"/>
          <w:sz w:val="16"/>
        </w:rPr>
        <w:t xml:space="preserve"> </w:t>
      </w:r>
      <w:r w:rsidRPr="001870D4">
        <w:rPr>
          <w:rStyle w:val="Emphasis"/>
          <w:rFonts w:asciiTheme="minorHAnsi" w:hAnsiTheme="minorHAnsi" w:cstheme="minorHAnsi"/>
        </w:rPr>
        <w:t>same</w:t>
      </w:r>
      <w:r w:rsidRPr="001870D4">
        <w:rPr>
          <w:rFonts w:asciiTheme="minorHAnsi" w:hAnsiTheme="minorHAnsi" w:cstheme="minorHAnsi"/>
          <w:sz w:val="16"/>
        </w:rPr>
        <w:t xml:space="preserve"> cognitive machinery, the same </w:t>
      </w:r>
      <w:r w:rsidRPr="001870D4">
        <w:rPr>
          <w:rStyle w:val="Emphasis"/>
          <w:rFonts w:asciiTheme="minorHAnsi" w:hAnsiTheme="minorHAnsi" w:cstheme="minorHAnsi"/>
        </w:rPr>
        <w:t>rational hard-wiring</w:t>
      </w:r>
      <w:r w:rsidRPr="001870D4">
        <w:rPr>
          <w:rFonts w:asciiTheme="minorHAnsi" w:hAnsiTheme="minorHAnsi" w:cstheme="minorHAnsi"/>
          <w:sz w:val="16"/>
        </w:rPr>
        <w:t xml:space="preserve">, </w:t>
      </w:r>
      <w:r w:rsidRPr="001870D4">
        <w:rPr>
          <w:rStyle w:val="StyleUnderline"/>
          <w:rFonts w:asciiTheme="minorHAnsi" w:hAnsiTheme="minorHAnsi" w:cstheme="minorHAnsi"/>
        </w:rPr>
        <w:t>is</w:t>
      </w:r>
      <w:r w:rsidRPr="001870D4">
        <w:rPr>
          <w:rFonts w:asciiTheme="minorHAnsi" w:hAnsiTheme="minorHAnsi" w:cstheme="minorHAnsi"/>
          <w:sz w:val="16"/>
        </w:rPr>
        <w:t xml:space="preserve"> turning out to be just that: a notion, </w:t>
      </w:r>
      <w:r w:rsidRPr="001870D4">
        <w:rPr>
          <w:rStyle w:val="Emphasis"/>
          <w:rFonts w:asciiTheme="minorHAnsi" w:hAnsiTheme="minorHAnsi" w:cstheme="minorHAnsi"/>
        </w:rPr>
        <w:t>not a fact</w:t>
      </w:r>
      <w:r w:rsidRPr="001870D4">
        <w:rPr>
          <w:rFonts w:asciiTheme="minorHAnsi" w:hAnsiTheme="minorHAnsi" w:cstheme="minorHAnsi"/>
          <w:sz w:val="16"/>
        </w:rPr>
        <w:t xml:space="preserve">. </w:t>
      </w:r>
      <w:r w:rsidRPr="001870D4">
        <w:rPr>
          <w:rStyle w:val="StyleUnderline"/>
          <w:rFonts w:asciiTheme="minorHAnsi" w:hAnsiTheme="minorHAnsi" w:cstheme="minorHAnsi"/>
        </w:rPr>
        <w:t xml:space="preserve">Research in the behavioral sciences has found that one’s </w:t>
      </w:r>
      <w:r w:rsidRPr="001870D4">
        <w:rPr>
          <w:rStyle w:val="Emphasis"/>
          <w:rFonts w:asciiTheme="minorHAnsi" w:hAnsiTheme="minorHAnsi" w:cstheme="minorHAnsi"/>
        </w:rPr>
        <w:t>cultural environment</w:t>
      </w:r>
      <w:r w:rsidRPr="001870D4">
        <w:rPr>
          <w:rStyle w:val="StyleUnderline"/>
          <w:rFonts w:asciiTheme="minorHAnsi" w:hAnsiTheme="minorHAnsi" w:cstheme="minorHAnsi"/>
        </w:rPr>
        <w:t xml:space="preserve"> can lead to </w:t>
      </w:r>
      <w:r w:rsidRPr="001870D4">
        <w:rPr>
          <w:rStyle w:val="Emphasis"/>
          <w:rFonts w:asciiTheme="minorHAnsi" w:hAnsiTheme="minorHAnsi" w:cstheme="minorHAnsi"/>
        </w:rPr>
        <w:t>dramatic differences</w:t>
      </w:r>
      <w:r w:rsidRPr="001870D4">
        <w:rPr>
          <w:rStyle w:val="StyleUnderline"/>
          <w:rFonts w:asciiTheme="minorHAnsi" w:hAnsiTheme="minorHAnsi" w:cstheme="minorHAnsi"/>
        </w:rPr>
        <w:t xml:space="preserve"> in one’s cognitive processes</w:t>
      </w:r>
      <w:r w:rsidRPr="001870D4">
        <w:rPr>
          <w:rFonts w:asciiTheme="minorHAnsi" w:hAnsiTheme="minorHAnsi" w:cstheme="minorHAnsi"/>
          <w:sz w:val="16"/>
        </w:rPr>
        <w:t xml:space="preserve">, </w:t>
      </w:r>
      <w:r w:rsidRPr="001870D4">
        <w:rPr>
          <w:rStyle w:val="StyleUnderline"/>
          <w:rFonts w:asciiTheme="minorHAnsi" w:hAnsiTheme="minorHAnsi" w:cstheme="minorHAnsi"/>
        </w:rPr>
        <w:t>including in the ways people understand equity, costs, benefits, and risks.</w:t>
      </w:r>
      <w:r w:rsidRPr="001870D4">
        <w:rPr>
          <w:rFonts w:asciiTheme="minorHAnsi" w:hAnsiTheme="minorHAnsi" w:cstheme="minorHAnsi"/>
          <w:sz w:val="16"/>
        </w:rPr>
        <w:t xml:space="preserve"> Economics experiments show these differences in action. In the so-called ultimatum game, for instance, Player A is given an amount of money—say, $100—and is told to offer some of the cash, anywhere from $1 to $100, to Player B, who can accept the payout or reject it, in which case both players leave empty-handed. American subjects typically agreed on something close to a 50-50 split. When they were in the role of Player B, they were more likely to reject offers that were significantly less than a rough split of the money, even though accepting any offer above zero would have improved their financial situation. In some less developed societies, however, such as found in parts of Central Asia and Latin America, those in the Player A position were often far less charitable, yet their Player B counterparts rarely refused even much lower amounts. And in other tests involving societies in Central Asia, East Africa, and New Guinea, those on the receiving end at times refused the money even when offered more than half the cash. </w:t>
      </w:r>
      <w:r w:rsidRPr="001870D4">
        <w:rPr>
          <w:rStyle w:val="StyleUnderline"/>
          <w:rFonts w:asciiTheme="minorHAnsi" w:hAnsiTheme="minorHAnsi" w:cstheme="minorHAnsi"/>
        </w:rPr>
        <w:t>Individuals, in other words, are not necessarily utility-maximizing machines that rationally pursue material gain and expect others to do the same. They are prepared to reject what they perceive as unfairness or slights to their personal honor, even at a substantial cost to themselves</w:t>
      </w:r>
      <w:r w:rsidRPr="001870D4">
        <w:rPr>
          <w:rFonts w:asciiTheme="minorHAnsi" w:hAnsiTheme="minorHAnsi" w:cstheme="minorHAnsi"/>
          <w:sz w:val="16"/>
        </w:rPr>
        <w:t xml:space="preserve">. </w:t>
      </w:r>
      <w:proofErr w:type="gramStart"/>
      <w:r w:rsidRPr="001870D4">
        <w:rPr>
          <w:rFonts w:asciiTheme="minorHAnsi" w:hAnsiTheme="minorHAnsi" w:cstheme="minorHAnsi"/>
          <w:sz w:val="16"/>
        </w:rPr>
        <w:t>This is why</w:t>
      </w:r>
      <w:proofErr w:type="gramEnd"/>
      <w:r w:rsidRPr="001870D4">
        <w:rPr>
          <w:rFonts w:asciiTheme="minorHAnsi" w:hAnsiTheme="minorHAnsi" w:cstheme="minorHAnsi"/>
          <w:sz w:val="16"/>
        </w:rPr>
        <w:t xml:space="preserve"> leaders sometimes reject win-win deals in favor of seemingly irrational outcomes in which both sides lose. The implications for deterrence are sobering. </w:t>
      </w:r>
      <w:r w:rsidRPr="001870D4">
        <w:rPr>
          <w:rStyle w:val="Emphasis"/>
          <w:rFonts w:asciiTheme="minorHAnsi" w:hAnsiTheme="minorHAnsi" w:cstheme="minorHAnsi"/>
        </w:rPr>
        <w:t xml:space="preserve">The </w:t>
      </w:r>
      <w:hyperlink r:id="rId94" w:tgtFrame="_blank" w:history="1">
        <w:r w:rsidRPr="001870D4">
          <w:rPr>
            <w:rStyle w:val="Emphasis"/>
            <w:rFonts w:asciiTheme="minorHAnsi" w:hAnsiTheme="minorHAnsi" w:cstheme="minorHAnsi"/>
          </w:rPr>
          <w:t>1962 Cuban missile crisis</w:t>
        </w:r>
      </w:hyperlink>
      <w:r w:rsidRPr="001870D4">
        <w:rPr>
          <w:rStyle w:val="Emphasis"/>
          <w:rFonts w:asciiTheme="minorHAnsi" w:hAnsiTheme="minorHAnsi" w:cstheme="minorHAnsi"/>
        </w:rPr>
        <w:t xml:space="preserve"> is a case in point</w:t>
      </w:r>
      <w:r w:rsidRPr="001870D4">
        <w:rPr>
          <w:rFonts w:asciiTheme="minorHAnsi" w:hAnsiTheme="minorHAnsi" w:cstheme="minorHAnsi"/>
          <w:sz w:val="16"/>
        </w:rPr>
        <w:t xml:space="preserve">. </w:t>
      </w:r>
      <w:r w:rsidRPr="001870D4">
        <w:rPr>
          <w:rStyle w:val="StyleUnderline"/>
          <w:rFonts w:asciiTheme="minorHAnsi" w:hAnsiTheme="minorHAnsi" w:cstheme="minorHAnsi"/>
        </w:rPr>
        <w:t>What motivated Soviet Premier Nikita Khrushchev was partly his sense that the balance of U.S. and Soviet overseas missile deployments was unfair</w:t>
      </w:r>
      <w:r w:rsidRPr="001870D4">
        <w:rPr>
          <w:rFonts w:asciiTheme="minorHAnsi" w:hAnsiTheme="minorHAnsi" w:cstheme="minorHAnsi"/>
          <w:sz w:val="16"/>
        </w:rPr>
        <w:t xml:space="preserve">. The United States had positioned nuclear-armed missiles on the Soviet Union’s southern flank, in Turkey, so Khrushchev expected U.S. leaders to tolerate the deployment of Soviet missiles in Cuba. When Kennedy demanded that Khrushchev remove the missiles from Cuba, both leaders found themselves playing a high-stakes version of the ultimatum game: Kennedy offered a guarantee that the United States would not invade Cuba in exchange for the Soviet Union’s withdrawal of the missiles—a mutually beneficial outcome, albeit with a modest payout to the Soviets. Should Khrushchev refuse, the ultimate lose-lose outcome—war—appeared likely. Khrushchev’s choice should have been easy. Given the United States’ enormous nuclear advantage over the Soviet Union, the U.S. missiles in Turkey were a nonissue. But because Khrushchev felt pressure to demonstrate to his colleagues in the Soviet Presidium (and, one suspects, to himself) that he had been treated fairly, the missiles in Turkey became a sticking point in negotiations to resolve the crisis. In the end, Kennedy committed to quietly withdrawing the missiles from Turkey, the Soviets removed their missiles from Cuba, and war was averted. The lessons of the episode are clear: </w:t>
      </w:r>
      <w:r w:rsidRPr="001870D4">
        <w:rPr>
          <w:rStyle w:val="Emphasis"/>
          <w:rFonts w:asciiTheme="minorHAnsi" w:hAnsiTheme="minorHAnsi" w:cstheme="minorHAnsi"/>
        </w:rPr>
        <w:t>even in matters of life and death</w:t>
      </w:r>
      <w:r w:rsidRPr="001870D4">
        <w:rPr>
          <w:rFonts w:asciiTheme="minorHAnsi" w:hAnsiTheme="minorHAnsi" w:cstheme="minorHAnsi"/>
          <w:sz w:val="16"/>
        </w:rPr>
        <w:t xml:space="preserve">, </w:t>
      </w:r>
      <w:r w:rsidRPr="001870D4">
        <w:rPr>
          <w:rStyle w:val="StyleUnderline"/>
          <w:rFonts w:asciiTheme="minorHAnsi" w:hAnsiTheme="minorHAnsi" w:cstheme="minorHAnsi"/>
        </w:rPr>
        <w:t>perceptions of fairness matter, and failing to account for them can push countries to the brink of nuclear war, overwhelming the rational calculus that underpins deterrence</w:t>
      </w:r>
      <w:r w:rsidRPr="001870D4">
        <w:rPr>
          <w:rFonts w:asciiTheme="minorHAnsi" w:hAnsiTheme="minorHAnsi" w:cstheme="minorHAnsi"/>
          <w:sz w:val="16"/>
        </w:rPr>
        <w:t xml:space="preserve">. </w:t>
      </w:r>
    </w:p>
    <w:p w:rsidR="00CD4EFB" w:rsidRPr="001870D4" w:rsidRDefault="00CD4EFB" w:rsidP="00CD4EFB">
      <w:pPr>
        <w:rPr>
          <w:rFonts w:asciiTheme="minorHAnsi" w:hAnsiTheme="minorHAnsi" w:cstheme="minorHAnsi"/>
        </w:rPr>
      </w:pPr>
    </w:p>
    <w:p w:rsidR="00C75B59" w:rsidRPr="001870D4" w:rsidRDefault="00C75B59" w:rsidP="001870D4">
      <w:pPr>
        <w:pStyle w:val="Heading3"/>
        <w:rPr>
          <w:rFonts w:asciiTheme="minorHAnsi" w:hAnsiTheme="minorHAnsi" w:cstheme="minorHAnsi"/>
        </w:rPr>
      </w:pPr>
      <w:r w:rsidRPr="001870D4">
        <w:rPr>
          <w:rFonts w:asciiTheme="minorHAnsi" w:hAnsiTheme="minorHAnsi" w:cstheme="minorHAnsi"/>
        </w:rPr>
        <w:t>AT Deterrence – Indo/Pak Empiric</w:t>
      </w:r>
    </w:p>
    <w:p w:rsidR="00C75B59" w:rsidRPr="001870D4" w:rsidRDefault="00C75B59" w:rsidP="00C75B59">
      <w:pPr>
        <w:pStyle w:val="Heading4"/>
        <w:rPr>
          <w:rFonts w:asciiTheme="minorHAnsi" w:hAnsiTheme="minorHAnsi" w:cstheme="minorHAnsi"/>
        </w:rPr>
      </w:pPr>
      <w:r w:rsidRPr="001870D4">
        <w:rPr>
          <w:rFonts w:asciiTheme="minorHAnsi" w:hAnsiTheme="minorHAnsi" w:cstheme="minorHAnsi"/>
        </w:rPr>
        <w:t xml:space="preserve">Nuclear deterrence in India and Pakistan </w:t>
      </w:r>
      <w:r w:rsidRPr="001870D4">
        <w:rPr>
          <w:rFonts w:asciiTheme="minorHAnsi" w:hAnsiTheme="minorHAnsi" w:cstheme="minorHAnsi"/>
          <w:u w:val="single"/>
        </w:rPr>
        <w:t>fails</w:t>
      </w:r>
      <w:r w:rsidRPr="001870D4">
        <w:rPr>
          <w:rFonts w:asciiTheme="minorHAnsi" w:hAnsiTheme="minorHAnsi" w:cstheme="minorHAnsi"/>
        </w:rPr>
        <w:t xml:space="preserve"> – South Asian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is a threat</w:t>
      </w:r>
    </w:p>
    <w:p w:rsidR="00C75B59" w:rsidRPr="001870D4" w:rsidRDefault="00C75B59" w:rsidP="00C75B59">
      <w:pPr>
        <w:rPr>
          <w:rFonts w:asciiTheme="minorHAnsi" w:hAnsiTheme="minorHAnsi" w:cstheme="minorHAnsi"/>
        </w:rPr>
      </w:pPr>
      <w:proofErr w:type="spellStart"/>
      <w:r w:rsidRPr="001870D4">
        <w:rPr>
          <w:rStyle w:val="Style13ptBold"/>
          <w:rFonts w:asciiTheme="minorHAnsi" w:hAnsiTheme="minorHAnsi" w:cstheme="minorHAnsi"/>
        </w:rPr>
        <w:t>Huque</w:t>
      </w:r>
      <w:proofErr w:type="spellEnd"/>
      <w:r w:rsidRPr="001870D4">
        <w:rPr>
          <w:rStyle w:val="Style13ptBold"/>
          <w:rFonts w:asciiTheme="minorHAnsi" w:hAnsiTheme="minorHAnsi" w:cstheme="minorHAnsi"/>
        </w:rPr>
        <w:t xml:space="preserve"> 18</w:t>
      </w:r>
      <w:r w:rsidRPr="001870D4">
        <w:rPr>
          <w:rFonts w:asciiTheme="minorHAnsi" w:hAnsiTheme="minorHAnsi" w:cstheme="minorHAnsi"/>
        </w:rPr>
        <w:t xml:space="preserve"> – Mahmudul; former Professor of History, University of Chittagong, Bangladesh. Presently serving as an Adjunct Professor, Chittagong Independent University, Chittagong, Bangladesh. (“The Dangers of Nuclear Proliferation: Perspectives on South Asia” South Asia Journal. February 11, 2018. </w:t>
      </w:r>
      <w:hyperlink r:id="rId95" w:history="1">
        <w:r w:rsidRPr="001870D4">
          <w:rPr>
            <w:rStyle w:val="Hyperlink"/>
            <w:rFonts w:asciiTheme="minorHAnsi" w:hAnsiTheme="minorHAnsi" w:cstheme="minorHAnsi"/>
          </w:rPr>
          <w:t>http://southasiajournal.net/the-dangers-of-nuclear-proliferation-perspectives-on-south-asia/</w:t>
        </w:r>
      </w:hyperlink>
      <w:r w:rsidRPr="001870D4">
        <w:rPr>
          <w:rFonts w:asciiTheme="minorHAnsi" w:hAnsiTheme="minorHAnsi" w:cstheme="minorHAnsi"/>
        </w:rPr>
        <w:t>)//GK</w:t>
      </w:r>
    </w:p>
    <w:p w:rsidR="00C75B59" w:rsidRPr="001870D4" w:rsidRDefault="00C75B59" w:rsidP="00C75B59">
      <w:pPr>
        <w:rPr>
          <w:rFonts w:asciiTheme="minorHAnsi" w:hAnsiTheme="minorHAnsi" w:cstheme="minorHAnsi"/>
          <w:sz w:val="14"/>
        </w:rPr>
      </w:pPr>
      <w:r w:rsidRPr="001870D4">
        <w:rPr>
          <w:rFonts w:asciiTheme="minorHAnsi" w:hAnsiTheme="minorHAnsi" w:cstheme="minorHAnsi"/>
          <w:sz w:val="14"/>
        </w:rPr>
        <w:t xml:space="preserve">Flaws of Deterrence Therefore, </w:t>
      </w:r>
      <w:r w:rsidRPr="001870D4">
        <w:rPr>
          <w:rFonts w:asciiTheme="minorHAnsi" w:hAnsiTheme="minorHAnsi" w:cstheme="minorHAnsi"/>
          <w:u w:val="single"/>
        </w:rPr>
        <w:t>based on the experiences of the India-Pakistan conflicts that occurred after the two countries became nuclear capable one cannot rule out the possibility of a nuclear exchange between the two countries.</w:t>
      </w:r>
      <w:r w:rsidRPr="001870D4">
        <w:rPr>
          <w:rFonts w:asciiTheme="minorHAnsi" w:hAnsiTheme="minorHAnsi" w:cstheme="minorHAnsi"/>
          <w:sz w:val="14"/>
        </w:rPr>
        <w:t xml:space="preserve"> Their doctrinal preferences, engendering mutual miscalculations, reinforce this danger. Moreover, </w:t>
      </w:r>
      <w:r w:rsidRPr="001870D4">
        <w:rPr>
          <w:rFonts w:asciiTheme="minorHAnsi" w:hAnsiTheme="minorHAnsi" w:cstheme="minorHAnsi"/>
          <w:b/>
          <w:bCs/>
          <w:u w:val="single"/>
        </w:rPr>
        <w:t>deterrence is far from foolproof in South Asia.</w:t>
      </w:r>
      <w:r w:rsidRPr="001870D4">
        <w:rPr>
          <w:rFonts w:asciiTheme="minorHAnsi" w:hAnsiTheme="minorHAnsi" w:cstheme="minorHAnsi"/>
          <w:sz w:val="14"/>
        </w:rPr>
        <w:t xml:space="preserve"> Particularly, </w:t>
      </w:r>
      <w:r w:rsidRPr="001870D4">
        <w:rPr>
          <w:rFonts w:asciiTheme="minorHAnsi" w:hAnsiTheme="minorHAnsi" w:cstheme="minorHAnsi"/>
          <w:u w:val="single"/>
        </w:rPr>
        <w:t>Pakistan’s reliance on preventing Indian conventional attack with nuclear deterrence may prove dangerous. If India crosses the Pakistani thresholds</w:t>
      </w:r>
      <w:r w:rsidRPr="001870D4">
        <w:rPr>
          <w:rFonts w:asciiTheme="minorHAnsi" w:hAnsiTheme="minorHAnsi" w:cstheme="minorHAnsi"/>
          <w:sz w:val="14"/>
        </w:rPr>
        <w:t xml:space="preserve">, even unintentionally, </w:t>
      </w:r>
      <w:r w:rsidRPr="001870D4">
        <w:rPr>
          <w:rFonts w:asciiTheme="minorHAnsi" w:hAnsiTheme="minorHAnsi" w:cstheme="minorHAnsi"/>
          <w:u w:val="single"/>
        </w:rPr>
        <w:t xml:space="preserve">and Pakistan uses nuclear weapons, the latter is certain to retaliate in kind and </w:t>
      </w:r>
      <w:r w:rsidRPr="001870D4">
        <w:rPr>
          <w:rFonts w:asciiTheme="minorHAnsi" w:hAnsiTheme="minorHAnsi" w:cstheme="minorHAnsi"/>
          <w:b/>
          <w:bCs/>
          <w:u w:val="single"/>
        </w:rPr>
        <w:t>inflict unacceptable damage on Pakistan</w:t>
      </w:r>
      <w:r w:rsidRPr="001870D4">
        <w:rPr>
          <w:rFonts w:asciiTheme="minorHAnsi" w:hAnsiTheme="minorHAnsi" w:cstheme="minorHAnsi"/>
          <w:u w:val="single"/>
        </w:rPr>
        <w:t xml:space="preserve">. Indian doctrine </w:t>
      </w:r>
      <w:r w:rsidRPr="001870D4">
        <w:rPr>
          <w:rFonts w:asciiTheme="minorHAnsi" w:hAnsiTheme="minorHAnsi" w:cstheme="minorHAnsi"/>
          <w:b/>
          <w:bCs/>
          <w:u w:val="single"/>
        </w:rPr>
        <w:t>emphasizes retaliatory strike against any nuclear attack</w:t>
      </w:r>
      <w:r w:rsidRPr="001870D4">
        <w:rPr>
          <w:rFonts w:asciiTheme="minorHAnsi" w:hAnsiTheme="minorHAnsi" w:cstheme="minorHAnsi"/>
          <w:u w:val="single"/>
        </w:rPr>
        <w:t>.</w:t>
      </w:r>
      <w:r w:rsidRPr="001870D4">
        <w:rPr>
          <w:rFonts w:asciiTheme="minorHAnsi" w:hAnsiTheme="minorHAnsi" w:cstheme="minorHAnsi"/>
          <w:sz w:val="14"/>
        </w:rPr>
        <w:t xml:space="preserve"> Such a situation will jeopardize Pakistan’s physical existence given its size and lack of strategic depth. Precisely what was the message the then Indian Defense Minister George Fernandes conveyed at the onset of the 2001-2 crisis? Warning Pakistan not to consider the use of nuclear weapons, he said: “We could take a strike, survive, and then hit back…. Pakistan would be finished.”36 It might be conceded that despite its doctrine of nuclear first-strike, Pakistan may not resort to the use of nuclear weapons even if India crossed the thresholds for fear of Indian punitive retaliation. But </w:t>
      </w:r>
      <w:r w:rsidRPr="001870D4">
        <w:rPr>
          <w:rFonts w:asciiTheme="minorHAnsi" w:hAnsiTheme="minorHAnsi" w:cstheme="minorHAnsi"/>
          <w:u w:val="single"/>
        </w:rPr>
        <w:t>Indian decision-makers may not find their nuclear edge over the adversary a cause for rejoicing</w:t>
      </w:r>
      <w:r w:rsidRPr="001870D4">
        <w:rPr>
          <w:rFonts w:asciiTheme="minorHAnsi" w:hAnsiTheme="minorHAnsi" w:cstheme="minorHAnsi"/>
          <w:sz w:val="14"/>
        </w:rPr>
        <w:t xml:space="preserve">; for, </w:t>
      </w:r>
      <w:r w:rsidRPr="001870D4">
        <w:rPr>
          <w:rFonts w:asciiTheme="minorHAnsi" w:hAnsiTheme="minorHAnsi" w:cstheme="minorHAnsi"/>
          <w:u w:val="single"/>
        </w:rPr>
        <w:t>they are aware that only one nuclear bomb thrown on</w:t>
      </w:r>
      <w:r w:rsidRPr="001870D4">
        <w:rPr>
          <w:rFonts w:asciiTheme="minorHAnsi" w:hAnsiTheme="minorHAnsi" w:cstheme="minorHAnsi"/>
          <w:sz w:val="14"/>
        </w:rPr>
        <w:t xml:space="preserve"> the population centers of </w:t>
      </w:r>
      <w:r w:rsidRPr="001870D4">
        <w:rPr>
          <w:rFonts w:asciiTheme="minorHAnsi" w:hAnsiTheme="minorHAnsi" w:cstheme="minorHAnsi"/>
          <w:u w:val="single"/>
        </w:rPr>
        <w:t>Delhi or Mumbai</w:t>
      </w:r>
      <w:r w:rsidRPr="001870D4">
        <w:rPr>
          <w:rFonts w:asciiTheme="minorHAnsi" w:hAnsiTheme="minorHAnsi" w:cstheme="minorHAnsi"/>
          <w:sz w:val="14"/>
        </w:rPr>
        <w:t>—the so-called value targets in the strategic parlance—</w:t>
      </w:r>
      <w:r w:rsidRPr="001870D4">
        <w:rPr>
          <w:rFonts w:asciiTheme="minorHAnsi" w:hAnsiTheme="minorHAnsi" w:cstheme="minorHAnsi"/>
          <w:u w:val="single"/>
        </w:rPr>
        <w:t>will cause unimaginable catastrophe</w:t>
      </w:r>
      <w:r w:rsidRPr="001870D4">
        <w:rPr>
          <w:rFonts w:asciiTheme="minorHAnsi" w:hAnsiTheme="minorHAnsi" w:cstheme="minorHAnsi"/>
          <w:sz w:val="14"/>
        </w:rPr>
        <w:t xml:space="preserve">. Therefore, the whole idea of security through nuclear deterrence is untenable for both India and Pakistan. Even if a deliberate India-Pakistan nuclear war is averted, </w:t>
      </w:r>
      <w:r w:rsidRPr="001870D4">
        <w:rPr>
          <w:rFonts w:asciiTheme="minorHAnsi" w:hAnsiTheme="minorHAnsi" w:cstheme="minorHAnsi"/>
          <w:b/>
          <w:bCs/>
          <w:u w:val="single"/>
        </w:rPr>
        <w:t>the danger of mutual misperceptions or sheer accidents will be very much real.</w:t>
      </w:r>
      <w:r w:rsidRPr="001870D4">
        <w:rPr>
          <w:rFonts w:asciiTheme="minorHAnsi" w:hAnsiTheme="minorHAnsi" w:cstheme="minorHAnsi"/>
          <w:sz w:val="14"/>
        </w:rPr>
        <w:t xml:space="preserve"> In the ultimate analysis, therefore, the most optimistic view of the South Asian scene is that their possession of nuclear weapons may, with a lot of good luck, prevent a nuclear war between India and Pakistan. But is that </w:t>
      </w:r>
      <w:proofErr w:type="gramStart"/>
      <w:r w:rsidRPr="001870D4">
        <w:rPr>
          <w:rFonts w:asciiTheme="minorHAnsi" w:hAnsiTheme="minorHAnsi" w:cstheme="minorHAnsi"/>
          <w:sz w:val="14"/>
        </w:rPr>
        <w:t>sufficient</w:t>
      </w:r>
      <w:proofErr w:type="gramEnd"/>
      <w:r w:rsidRPr="001870D4">
        <w:rPr>
          <w:rFonts w:asciiTheme="minorHAnsi" w:hAnsiTheme="minorHAnsi" w:cstheme="minorHAnsi"/>
          <w:sz w:val="14"/>
        </w:rPr>
        <w:t xml:space="preserve"> reason to have these weapons at such tremendous costs and terrible risks? </w:t>
      </w:r>
      <w:r w:rsidRPr="001870D4">
        <w:rPr>
          <w:rFonts w:asciiTheme="minorHAnsi" w:hAnsiTheme="minorHAnsi" w:cstheme="minorHAnsi"/>
          <w:u w:val="single"/>
        </w:rPr>
        <w:t>It is asserted</w:t>
      </w:r>
      <w:r w:rsidRPr="001870D4">
        <w:rPr>
          <w:rFonts w:asciiTheme="minorHAnsi" w:hAnsiTheme="minorHAnsi" w:cstheme="minorHAnsi"/>
          <w:sz w:val="14"/>
        </w:rPr>
        <w:t xml:space="preserve">—and for good reasons—that </w:t>
      </w:r>
      <w:r w:rsidRPr="001870D4">
        <w:rPr>
          <w:rFonts w:asciiTheme="minorHAnsi" w:hAnsiTheme="minorHAnsi" w:cstheme="minorHAnsi"/>
          <w:u w:val="single"/>
        </w:rPr>
        <w:t>the Cold War experiences of the superpowers should not be considered analogous to the South Asian scene</w:t>
      </w:r>
      <w:r w:rsidRPr="001870D4">
        <w:rPr>
          <w:rFonts w:asciiTheme="minorHAnsi" w:hAnsiTheme="minorHAnsi" w:cstheme="minorHAnsi"/>
          <w:sz w:val="14"/>
        </w:rPr>
        <w:t xml:space="preserve">, so that the mutual nuclear deterrence between India and Pakistan may appear viable; </w:t>
      </w:r>
      <w:r w:rsidRPr="001870D4">
        <w:rPr>
          <w:rFonts w:asciiTheme="minorHAnsi" w:hAnsiTheme="minorHAnsi" w:cstheme="minorHAnsi"/>
          <w:u w:val="single"/>
        </w:rPr>
        <w:t>but there are some points of similarities as well.</w:t>
      </w:r>
      <w:r w:rsidRPr="001870D4">
        <w:rPr>
          <w:rFonts w:asciiTheme="minorHAnsi" w:hAnsiTheme="minorHAnsi" w:cstheme="minorHAnsi"/>
          <w:sz w:val="14"/>
        </w:rPr>
        <w:t xml:space="preserve"> The Cuban Missile Crisis of 1962 is thought to constitute an example per excellence of effective deterrence, bringing the world back from the precipice of a US-Soviet nuclear confrontation that would have led to the Third World War and the end of civilization. In eulogizing the deterrent capability of nuclear weapons and the statesmanship and restraint of the principal actors, John F. Kennedy and Nikita Khrushchev, one tends to overlook the cardinal fact that the crisis itself originated in the deployment of Soviet nuclear missiles on the island of Cuba, just ninety miles away from the American shores. Without this dangerous nuclear gambit of the Soviet leader, the crisis would not have occurred in the first place. Also, much of the Cold War tensions between the two superpowers should be attributed to their possession of nuclear weapons. Crediting the nuclear weapons for the “Long Peace” during the Cold War is thus questionable, nor was the period very peaceful or stable. There were many wars, some involving the superpowers, even though a direct US-Soviet clash did not occur. To quote the 1995 Nobel Peace Laureate Joseph </w:t>
      </w:r>
      <w:proofErr w:type="spellStart"/>
      <w:r w:rsidRPr="001870D4">
        <w:rPr>
          <w:rFonts w:asciiTheme="minorHAnsi" w:hAnsiTheme="minorHAnsi" w:cstheme="minorHAnsi"/>
          <w:sz w:val="14"/>
        </w:rPr>
        <w:t>Rotblat</w:t>
      </w:r>
      <w:proofErr w:type="spellEnd"/>
      <w:r w:rsidRPr="001870D4">
        <w:rPr>
          <w:rFonts w:asciiTheme="minorHAnsi" w:hAnsiTheme="minorHAnsi" w:cstheme="minorHAnsi"/>
          <w:sz w:val="14"/>
        </w:rPr>
        <w:t>, “</w:t>
      </w:r>
      <w:r w:rsidRPr="001870D4">
        <w:rPr>
          <w:rFonts w:asciiTheme="minorHAnsi" w:hAnsiTheme="minorHAnsi" w:cstheme="minorHAnsi"/>
          <w:u w:val="single"/>
        </w:rPr>
        <w:t xml:space="preserve">As for the assertion that nuclear weapons prevent wars, how many more wars are needed to refute this argument? </w:t>
      </w:r>
      <w:r w:rsidRPr="001870D4">
        <w:rPr>
          <w:rFonts w:asciiTheme="minorHAnsi" w:hAnsiTheme="minorHAnsi" w:cstheme="minorHAnsi"/>
          <w:b/>
          <w:bCs/>
          <w:u w:val="single"/>
        </w:rPr>
        <w:t>Tens of millions have died in the many wars that have taken place since 1945.</w:t>
      </w:r>
      <w:r w:rsidRPr="001870D4">
        <w:rPr>
          <w:rFonts w:asciiTheme="minorHAnsi" w:hAnsiTheme="minorHAnsi" w:cstheme="minorHAnsi"/>
          <w:sz w:val="14"/>
        </w:rPr>
        <w:t xml:space="preserve"> In </w:t>
      </w:r>
      <w:proofErr w:type="gramStart"/>
      <w:r w:rsidRPr="001870D4">
        <w:rPr>
          <w:rFonts w:asciiTheme="minorHAnsi" w:hAnsiTheme="minorHAnsi" w:cstheme="minorHAnsi"/>
          <w:sz w:val="14"/>
        </w:rPr>
        <w:t>a number of</w:t>
      </w:r>
      <w:proofErr w:type="gramEnd"/>
      <w:r w:rsidRPr="001870D4">
        <w:rPr>
          <w:rFonts w:asciiTheme="minorHAnsi" w:hAnsiTheme="minorHAnsi" w:cstheme="minorHAnsi"/>
          <w:sz w:val="14"/>
        </w:rPr>
        <w:t xml:space="preserve"> the </w:t>
      </w:r>
      <w:r w:rsidRPr="001870D4">
        <w:rPr>
          <w:rFonts w:asciiTheme="minorHAnsi" w:hAnsiTheme="minorHAnsi" w:cstheme="minorHAnsi"/>
          <w:u w:val="single"/>
        </w:rPr>
        <w:t>nuclear states were directly involved.</w:t>
      </w:r>
      <w:r w:rsidRPr="001870D4">
        <w:rPr>
          <w:rFonts w:asciiTheme="minorHAnsi" w:hAnsiTheme="minorHAnsi" w:cstheme="minorHAnsi"/>
          <w:sz w:val="14"/>
        </w:rPr>
        <w:t xml:space="preserve"> In two they were defeated. </w:t>
      </w:r>
      <w:r w:rsidRPr="001870D4">
        <w:rPr>
          <w:rFonts w:asciiTheme="minorHAnsi" w:hAnsiTheme="minorHAnsi" w:cstheme="minorHAnsi"/>
          <w:u w:val="single"/>
        </w:rPr>
        <w:t>Having nuclear weapons was of no use to them</w:t>
      </w:r>
      <w:r w:rsidRPr="001870D4">
        <w:rPr>
          <w:rFonts w:asciiTheme="minorHAnsi" w:hAnsiTheme="minorHAnsi" w:cstheme="minorHAnsi"/>
          <w:sz w:val="14"/>
        </w:rPr>
        <w:t xml:space="preserve">.”37 Similarly, most of the recent </w:t>
      </w:r>
      <w:r w:rsidRPr="001870D4">
        <w:rPr>
          <w:rFonts w:asciiTheme="minorHAnsi" w:hAnsiTheme="minorHAnsi" w:cstheme="minorHAnsi"/>
          <w:u w:val="single"/>
        </w:rPr>
        <w:t>India-Pakistan wars</w:t>
      </w:r>
      <w:r w:rsidRPr="001870D4">
        <w:rPr>
          <w:rFonts w:asciiTheme="minorHAnsi" w:hAnsiTheme="minorHAnsi" w:cstheme="minorHAnsi"/>
          <w:sz w:val="14"/>
        </w:rPr>
        <w:t xml:space="preserve">, even though limited or called low-intensity conflicts, </w:t>
      </w:r>
      <w:r w:rsidRPr="001870D4">
        <w:rPr>
          <w:rFonts w:asciiTheme="minorHAnsi" w:hAnsiTheme="minorHAnsi" w:cstheme="minorHAnsi"/>
          <w:b/>
          <w:bCs/>
          <w:u w:val="single"/>
        </w:rPr>
        <w:t>resulted from the tensions generated by their simultaneous and overt nuclearization.</w:t>
      </w:r>
      <w:r w:rsidRPr="001870D4">
        <w:rPr>
          <w:rFonts w:asciiTheme="minorHAnsi" w:hAnsiTheme="minorHAnsi" w:cstheme="minorHAnsi"/>
          <w:sz w:val="14"/>
        </w:rPr>
        <w:t xml:space="preserve"> It is quite doubtful whether the two South Asian adversaries will be able to step back from the brink of nuclear confrontation in future. Cost of Nuclearization </w:t>
      </w:r>
      <w:r w:rsidRPr="001870D4">
        <w:rPr>
          <w:rFonts w:asciiTheme="minorHAnsi" w:hAnsiTheme="minorHAnsi" w:cstheme="minorHAnsi"/>
          <w:u w:val="single"/>
        </w:rPr>
        <w:t>Nuclear weapons entail huge financial burden</w:t>
      </w:r>
      <w:r w:rsidRPr="001870D4">
        <w:rPr>
          <w:rFonts w:asciiTheme="minorHAnsi" w:hAnsiTheme="minorHAnsi" w:cstheme="minorHAnsi"/>
          <w:sz w:val="14"/>
        </w:rPr>
        <w:t xml:space="preserve"> and in case of two South Asian countries, the burden is heavier given their poverty and economic under-development. The governments and supporters of nuclearization in both countries insist that no cost is too much for the need to ensure national security. But </w:t>
      </w:r>
      <w:r w:rsidRPr="001870D4">
        <w:rPr>
          <w:rFonts w:asciiTheme="minorHAnsi" w:hAnsiTheme="minorHAnsi" w:cstheme="minorHAnsi"/>
          <w:u w:val="single"/>
        </w:rPr>
        <w:t xml:space="preserve">nuclear arms do not guarantee security </w:t>
      </w:r>
      <w:r w:rsidRPr="001870D4">
        <w:rPr>
          <w:rFonts w:asciiTheme="minorHAnsi" w:hAnsiTheme="minorHAnsi" w:cstheme="minorHAnsi"/>
          <w:b/>
          <w:bCs/>
          <w:u w:val="single"/>
        </w:rPr>
        <w:t>but threatens it</w:t>
      </w:r>
      <w:r w:rsidRPr="001870D4">
        <w:rPr>
          <w:rFonts w:asciiTheme="minorHAnsi" w:hAnsiTheme="minorHAnsi" w:cstheme="minorHAnsi"/>
          <w:sz w:val="14"/>
        </w:rPr>
        <w:t xml:space="preserve">, as we have seen. As a result, the heavy financial expenditure incurred by both countries to main minimum nuclear deterrent only aggravates their socio-economic deprivation. It is complicated to give a systematic account of the financial cost involved in the manufacturing and maintenance of nuclear weapons in India and Pakistan because of the utmost secrecy surrounding their nuclear programs. Still, whatever facts and figures are available from different sources to reflect the tremendous financial burden of nuclearization. </w:t>
      </w:r>
    </w:p>
    <w:p w:rsidR="00C75B59" w:rsidRPr="001870D4" w:rsidRDefault="00C75B59" w:rsidP="00C75B59">
      <w:pPr>
        <w:rPr>
          <w:rFonts w:asciiTheme="minorHAnsi" w:hAnsiTheme="minorHAnsi" w:cstheme="minorHAnsi"/>
        </w:rPr>
      </w:pPr>
    </w:p>
    <w:p w:rsidR="009C580C" w:rsidRPr="001870D4" w:rsidRDefault="009C580C" w:rsidP="009C580C">
      <w:pPr>
        <w:pStyle w:val="Heading1"/>
        <w:rPr>
          <w:rFonts w:asciiTheme="minorHAnsi" w:hAnsiTheme="minorHAnsi" w:cstheme="minorHAnsi"/>
        </w:rPr>
      </w:pPr>
      <w:r w:rsidRPr="001870D4">
        <w:rPr>
          <w:rFonts w:asciiTheme="minorHAnsi" w:hAnsiTheme="minorHAnsi" w:cstheme="minorHAnsi"/>
        </w:rPr>
        <w:t>AT Conventional Weapons Turn</w:t>
      </w:r>
    </w:p>
    <w:p w:rsidR="009C580C" w:rsidRPr="001870D4" w:rsidRDefault="009C580C" w:rsidP="009C580C">
      <w:pPr>
        <w:pStyle w:val="Heading1"/>
        <w:rPr>
          <w:rFonts w:asciiTheme="minorHAnsi" w:hAnsiTheme="minorHAnsi" w:cstheme="minorHAnsi"/>
        </w:rPr>
      </w:pPr>
      <w:r w:rsidRPr="001870D4">
        <w:rPr>
          <w:rFonts w:asciiTheme="minorHAnsi" w:hAnsiTheme="minorHAnsi" w:cstheme="minorHAnsi"/>
        </w:rPr>
        <w:t>AT CBW Turn</w:t>
      </w:r>
    </w:p>
    <w:p w:rsidR="001870D4" w:rsidRPr="001870D4" w:rsidRDefault="001870D4" w:rsidP="00CD4EFB">
      <w:pPr>
        <w:pStyle w:val="Heading3"/>
        <w:rPr>
          <w:rFonts w:asciiTheme="minorHAnsi" w:hAnsiTheme="minorHAnsi" w:cstheme="minorHAnsi"/>
        </w:rPr>
      </w:pPr>
      <w:r w:rsidRPr="001870D4">
        <w:rPr>
          <w:rFonts w:asciiTheme="minorHAnsi" w:hAnsiTheme="minorHAnsi" w:cstheme="minorHAnsi"/>
        </w:rPr>
        <w:t>Link Turn – NPT solves CBW</w:t>
      </w:r>
    </w:p>
    <w:p w:rsidR="001870D4" w:rsidRPr="001870D4" w:rsidRDefault="001870D4" w:rsidP="001870D4">
      <w:pPr>
        <w:pStyle w:val="Heading4"/>
        <w:rPr>
          <w:rFonts w:asciiTheme="minorHAnsi" w:hAnsiTheme="minorHAnsi" w:cstheme="minorHAnsi"/>
        </w:rPr>
      </w:pP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causes bioweapons </w:t>
      </w:r>
    </w:p>
    <w:p w:rsidR="001870D4" w:rsidRPr="001870D4" w:rsidRDefault="001870D4" w:rsidP="001870D4">
      <w:pPr>
        <w:rPr>
          <w:rStyle w:val="Style13ptBold"/>
          <w:rFonts w:asciiTheme="minorHAnsi" w:hAnsiTheme="minorHAnsi" w:cstheme="minorHAnsi"/>
          <w:b w:val="0"/>
          <w:sz w:val="20"/>
        </w:rPr>
      </w:pPr>
      <w:proofErr w:type="spellStart"/>
      <w:r w:rsidRPr="001870D4">
        <w:rPr>
          <w:rStyle w:val="Style13ptBold"/>
          <w:rFonts w:asciiTheme="minorHAnsi" w:hAnsiTheme="minorHAnsi" w:cstheme="minorHAnsi"/>
        </w:rPr>
        <w:t>Mezzour</w:t>
      </w:r>
      <w:proofErr w:type="spellEnd"/>
      <w:r w:rsidRPr="001870D4">
        <w:rPr>
          <w:rStyle w:val="Style13ptBold"/>
          <w:rFonts w:asciiTheme="minorHAnsi" w:hAnsiTheme="minorHAnsi" w:cstheme="minorHAnsi"/>
        </w:rPr>
        <w:t xml:space="preserve"> 15 </w:t>
      </w:r>
      <w:r w:rsidRPr="001870D4">
        <w:rPr>
          <w:rStyle w:val="Style13ptBold"/>
          <w:rFonts w:asciiTheme="minorHAnsi" w:hAnsiTheme="minorHAnsi" w:cstheme="minorHAnsi"/>
          <w:b w:val="0"/>
          <w:sz w:val="20"/>
        </w:rPr>
        <w:t xml:space="preserve">– Ph.D. in Electrical and Computer Engineering and Computation, Organizations and Society (now Societal Computing) from Carnegie Mellon University (Ghita </w:t>
      </w:r>
      <w:proofErr w:type="spellStart"/>
      <w:r w:rsidRPr="001870D4">
        <w:rPr>
          <w:rStyle w:val="Style13ptBold"/>
          <w:rFonts w:asciiTheme="minorHAnsi" w:hAnsiTheme="minorHAnsi" w:cstheme="minorHAnsi"/>
          <w:b w:val="0"/>
          <w:sz w:val="20"/>
        </w:rPr>
        <w:t>Mezzour</w:t>
      </w:r>
      <w:proofErr w:type="spellEnd"/>
      <w:r w:rsidRPr="001870D4">
        <w:rPr>
          <w:rStyle w:val="Style13ptBold"/>
          <w:rFonts w:asciiTheme="minorHAnsi" w:hAnsiTheme="minorHAnsi" w:cstheme="minorHAnsi"/>
          <w:b w:val="0"/>
          <w:sz w:val="20"/>
        </w:rPr>
        <w:t xml:space="preserve"> , Assessing the Global Cyber and Biological Threat, </w:t>
      </w:r>
      <w:hyperlink r:id="rId96" w:history="1">
        <w:r w:rsidRPr="001870D4">
          <w:rPr>
            <w:rStyle w:val="Hyperlink"/>
            <w:rFonts w:asciiTheme="minorHAnsi" w:hAnsiTheme="minorHAnsi" w:cstheme="minorHAnsi"/>
            <w:b/>
            <w:sz w:val="16"/>
          </w:rPr>
          <w:t>http://casos.cs.cmu.edu/publications/protected/2015-2016/thesis_ghita_mezzour_final.pdf</w:t>
        </w:r>
      </w:hyperlink>
      <w:r w:rsidRPr="001870D4">
        <w:rPr>
          <w:rStyle w:val="Style13ptBold"/>
          <w:rFonts w:asciiTheme="minorHAnsi" w:hAnsiTheme="minorHAnsi" w:cstheme="minorHAnsi"/>
          <w:b w:val="0"/>
          <w:sz w:val="20"/>
        </w:rPr>
        <w:t xml:space="preserve">, April 2015) </w:t>
      </w:r>
    </w:p>
    <w:p w:rsidR="001870D4" w:rsidRPr="001870D4" w:rsidRDefault="001870D4" w:rsidP="001870D4">
      <w:pPr>
        <w:rPr>
          <w:rFonts w:asciiTheme="minorHAnsi" w:hAnsiTheme="minorHAnsi" w:cstheme="minorHAnsi"/>
          <w:sz w:val="16"/>
        </w:rPr>
      </w:pPr>
      <w:r w:rsidRPr="001870D4">
        <w:rPr>
          <w:rStyle w:val="StyleUnderline"/>
          <w:rFonts w:asciiTheme="minorHAnsi" w:hAnsiTheme="minorHAnsi" w:cstheme="minorHAnsi"/>
        </w:rPr>
        <w:t xml:space="preserve">Countries are motivated to develop BW </w:t>
      </w:r>
      <w:r w:rsidRPr="001870D4">
        <w:rPr>
          <w:rStyle w:val="Emphasis"/>
          <w:rFonts w:asciiTheme="minorHAnsi" w:hAnsiTheme="minorHAnsi" w:cstheme="minorHAnsi"/>
        </w:rPr>
        <w:t>mainly due to</w:t>
      </w:r>
      <w:r w:rsidRPr="001870D4">
        <w:rPr>
          <w:rFonts w:asciiTheme="minorHAnsi" w:hAnsiTheme="minorHAnsi" w:cstheme="minorHAnsi"/>
          <w:sz w:val="16"/>
        </w:rPr>
        <w:t xml:space="preserve"> in-kind deterrence [76, 149] and </w:t>
      </w:r>
      <w:r w:rsidRPr="001870D4">
        <w:rPr>
          <w:rStyle w:val="Emphasis"/>
          <w:rFonts w:asciiTheme="minorHAnsi" w:hAnsiTheme="minorHAnsi" w:cstheme="minorHAnsi"/>
        </w:rPr>
        <w:t>deterrence of nuclear weapon use</w:t>
      </w:r>
      <w:r w:rsidRPr="001870D4">
        <w:rPr>
          <w:rFonts w:asciiTheme="minorHAnsi" w:hAnsiTheme="minorHAnsi" w:cstheme="minorHAnsi"/>
          <w:sz w:val="16"/>
        </w:rPr>
        <w:t xml:space="preserve"> [149]. Having a BW enemy may cause a country to seek BW </w:t>
      </w:r>
      <w:proofErr w:type="gramStart"/>
      <w:r w:rsidRPr="001870D4">
        <w:rPr>
          <w:rFonts w:asciiTheme="minorHAnsi" w:hAnsiTheme="minorHAnsi" w:cstheme="minorHAnsi"/>
          <w:sz w:val="16"/>
        </w:rPr>
        <w:t>in order to</w:t>
      </w:r>
      <w:proofErr w:type="gramEnd"/>
      <w:r w:rsidRPr="001870D4">
        <w:rPr>
          <w:rFonts w:asciiTheme="minorHAnsi" w:hAnsiTheme="minorHAnsi" w:cstheme="minorHAnsi"/>
          <w:sz w:val="16"/>
        </w:rPr>
        <w:t xml:space="preserve"> fill the perceived security imbalance [76, 149]. Similarly, </w:t>
      </w:r>
      <w:r w:rsidRPr="001870D4">
        <w:rPr>
          <w:rStyle w:val="Emphasis"/>
          <w:rFonts w:asciiTheme="minorHAnsi" w:hAnsiTheme="minorHAnsi" w:cstheme="minorHAnsi"/>
        </w:rPr>
        <w:t xml:space="preserve">having a nuclear enemy may cause a country to seek BW </w:t>
      </w:r>
      <w:proofErr w:type="gramStart"/>
      <w:r w:rsidRPr="001870D4">
        <w:rPr>
          <w:rStyle w:val="Emphasis"/>
          <w:rFonts w:asciiTheme="minorHAnsi" w:hAnsiTheme="minorHAnsi" w:cstheme="minorHAnsi"/>
        </w:rPr>
        <w:t>in order to</w:t>
      </w:r>
      <w:proofErr w:type="gramEnd"/>
      <w:r w:rsidRPr="001870D4">
        <w:rPr>
          <w:rStyle w:val="Emphasis"/>
          <w:rFonts w:asciiTheme="minorHAnsi" w:hAnsiTheme="minorHAnsi" w:cstheme="minorHAnsi"/>
        </w:rPr>
        <w:t xml:space="preserve"> improve its deterrence posture</w:t>
      </w:r>
      <w:r w:rsidRPr="001870D4">
        <w:rPr>
          <w:rFonts w:asciiTheme="minorHAnsi" w:hAnsiTheme="minorHAnsi" w:cstheme="minorHAnsi"/>
          <w:sz w:val="16"/>
        </w:rPr>
        <w:t xml:space="preserve"> [149]. </w:t>
      </w:r>
      <w:r w:rsidRPr="001870D4">
        <w:rPr>
          <w:rStyle w:val="StyleUnderline"/>
          <w:rFonts w:asciiTheme="minorHAnsi" w:hAnsiTheme="minorHAnsi" w:cstheme="minorHAnsi"/>
        </w:rPr>
        <w:t>This is particularly true when the country lacks the financial</w:t>
      </w:r>
      <w:r w:rsidRPr="001870D4">
        <w:rPr>
          <w:rFonts w:asciiTheme="minorHAnsi" w:hAnsiTheme="minorHAnsi" w:cstheme="minorHAnsi"/>
          <w:sz w:val="16"/>
        </w:rPr>
        <w:t xml:space="preserve"> and technical </w:t>
      </w:r>
      <w:r w:rsidRPr="001870D4">
        <w:rPr>
          <w:rStyle w:val="StyleUnderline"/>
          <w:rFonts w:asciiTheme="minorHAnsi" w:hAnsiTheme="minorHAnsi" w:cstheme="minorHAnsi"/>
        </w:rPr>
        <w:t>infrastructure necessary to build nuclear weapons.</w:t>
      </w:r>
      <w:r w:rsidRPr="001870D4">
        <w:rPr>
          <w:rFonts w:asciiTheme="minorHAnsi" w:hAnsiTheme="minorHAnsi" w:cstheme="minorHAnsi"/>
          <w:sz w:val="16"/>
        </w:rPr>
        <w:t xml:space="preserve"> It is worth noting that </w:t>
      </w:r>
      <w:r w:rsidRPr="001870D4">
        <w:rPr>
          <w:rStyle w:val="StyleUnderline"/>
          <w:rFonts w:asciiTheme="minorHAnsi" w:hAnsiTheme="minorHAnsi" w:cstheme="minorHAnsi"/>
        </w:rPr>
        <w:t xml:space="preserve">countries that seek BW to deter nuclear enemies </w:t>
      </w:r>
      <w:proofErr w:type="gramStart"/>
      <w:r w:rsidRPr="001870D4">
        <w:rPr>
          <w:rStyle w:val="StyleUnderline"/>
          <w:rFonts w:asciiTheme="minorHAnsi" w:hAnsiTheme="minorHAnsi" w:cstheme="minorHAnsi"/>
        </w:rPr>
        <w:t>are aware of the fact that</w:t>
      </w:r>
      <w:proofErr w:type="gramEnd"/>
      <w:r w:rsidRPr="001870D4">
        <w:rPr>
          <w:rStyle w:val="StyleUnderline"/>
          <w:rFonts w:asciiTheme="minorHAnsi" w:hAnsiTheme="minorHAnsi" w:cstheme="minorHAnsi"/>
        </w:rPr>
        <w:t xml:space="preserve"> BW are not perfect substitutes for nuclear weapons</w:t>
      </w:r>
      <w:r w:rsidRPr="001870D4">
        <w:rPr>
          <w:rFonts w:asciiTheme="minorHAnsi" w:hAnsiTheme="minorHAnsi" w:cstheme="minorHAnsi"/>
          <w:sz w:val="16"/>
        </w:rPr>
        <w:t xml:space="preserve"> [10, 64] </w:t>
      </w:r>
      <w:r w:rsidRPr="001870D4">
        <w:rPr>
          <w:rStyle w:val="Emphasis"/>
          <w:rFonts w:asciiTheme="minorHAnsi" w:hAnsiTheme="minorHAnsi" w:cstheme="minorHAnsi"/>
        </w:rPr>
        <w:t>and may continue pursuing nuclear weapons even after acquiring BW</w:t>
      </w:r>
      <w:r w:rsidRPr="001870D4">
        <w:rPr>
          <w:rFonts w:asciiTheme="minorHAnsi" w:hAnsiTheme="minorHAnsi" w:cstheme="minorHAnsi"/>
          <w:sz w:val="16"/>
        </w:rPr>
        <w:t xml:space="preserve"> [64] It may be unclear at first that BW can play a deterrent role despite BW programs being secret. However, Tucker [149], the founding director of the Chemical and Biological Weapons program at the James Martin Center for Nonproliferation Studies of the Monetary Institute of International Studies, explains that BW can play such a role because countries may hint about their weapons without formally admitting to having them. For example, Israel </w:t>
      </w:r>
      <w:proofErr w:type="gramStart"/>
      <w:r w:rsidRPr="001870D4">
        <w:rPr>
          <w:rFonts w:asciiTheme="minorHAnsi" w:hAnsiTheme="minorHAnsi" w:cstheme="minorHAnsi"/>
          <w:sz w:val="16"/>
        </w:rPr>
        <w:t>is able to</w:t>
      </w:r>
      <w:proofErr w:type="gramEnd"/>
      <w:r w:rsidRPr="001870D4">
        <w:rPr>
          <w:rFonts w:asciiTheme="minorHAnsi" w:hAnsiTheme="minorHAnsi" w:cstheme="minorHAnsi"/>
          <w:sz w:val="16"/>
        </w:rPr>
        <w:t xml:space="preserve"> use nuclear weapons as a deterrent without formally acknowledging having such weapons. </w:t>
      </w:r>
      <w:r w:rsidRPr="001870D4">
        <w:rPr>
          <w:rStyle w:val="Emphasis"/>
          <w:rFonts w:asciiTheme="minorHAnsi" w:hAnsiTheme="minorHAnsi" w:cstheme="minorHAnsi"/>
        </w:rPr>
        <w:t>The primary disincentive against seeking BW is the absence of a perceived security deficit</w:t>
      </w:r>
      <w:r w:rsidRPr="001870D4">
        <w:rPr>
          <w:rFonts w:asciiTheme="minorHAnsi" w:hAnsiTheme="minorHAnsi" w:cstheme="minorHAnsi"/>
          <w:sz w:val="16"/>
        </w:rPr>
        <w:t xml:space="preserve"> [64, 76, 149]. A country that has nuclear reassurance may not see a need for BW. Nuclear reassurance results from the country’s own nuclear weapons or from nuclear weapons of an ally that promises retaliation in case the country is attacked. Similarly, strong conventional weapons of the country or its allies may provide reassurance and reduce the need for BW. Other disincentives include the risk of provoking countermeasures, uncertain BW military utility, security problems associated with a BW capability, availability of BW defenses and moral constraints [149].</w:t>
      </w:r>
    </w:p>
    <w:p w:rsidR="001870D4" w:rsidRPr="001870D4" w:rsidRDefault="001870D4" w:rsidP="001870D4">
      <w:pPr>
        <w:rPr>
          <w:rFonts w:asciiTheme="minorHAnsi" w:hAnsiTheme="minorHAnsi" w:cstheme="minorHAnsi"/>
          <w:sz w:val="16"/>
        </w:rPr>
      </w:pPr>
    </w:p>
    <w:p w:rsidR="001870D4" w:rsidRPr="001870D4" w:rsidRDefault="001870D4" w:rsidP="001870D4">
      <w:pPr>
        <w:rPr>
          <w:rFonts w:asciiTheme="minorHAnsi" w:hAnsiTheme="minorHAnsi" w:cstheme="minorHAnsi"/>
        </w:rPr>
      </w:pPr>
    </w:p>
    <w:p w:rsidR="00CD4EFB" w:rsidRPr="001870D4" w:rsidRDefault="00CD4EFB" w:rsidP="00CD4EFB">
      <w:pPr>
        <w:pStyle w:val="Heading3"/>
        <w:rPr>
          <w:rFonts w:asciiTheme="minorHAnsi" w:hAnsiTheme="minorHAnsi" w:cstheme="minorHAnsi"/>
        </w:rPr>
      </w:pPr>
      <w:r w:rsidRPr="001870D4">
        <w:rPr>
          <w:rFonts w:asciiTheme="minorHAnsi" w:hAnsiTheme="minorHAnsi" w:cstheme="minorHAnsi"/>
        </w:rPr>
        <w:t>No Link AT Narang</w:t>
      </w:r>
    </w:p>
    <w:p w:rsidR="00CD4EFB" w:rsidRPr="001870D4" w:rsidRDefault="00CD4EFB" w:rsidP="00CD4EFB">
      <w:pPr>
        <w:pStyle w:val="Heading4"/>
        <w:rPr>
          <w:rFonts w:asciiTheme="minorHAnsi" w:hAnsiTheme="minorHAnsi" w:cstheme="minorHAnsi"/>
          <w:u w:val="single"/>
        </w:rPr>
      </w:pPr>
      <w:r w:rsidRPr="001870D4">
        <w:rPr>
          <w:rFonts w:asciiTheme="minorHAnsi" w:hAnsiTheme="minorHAnsi" w:cstheme="minorHAnsi"/>
        </w:rPr>
        <w:t xml:space="preserve">No causal internal link---Narang is very adamant about how he is </w:t>
      </w:r>
      <w:r w:rsidRPr="001870D4">
        <w:rPr>
          <w:rFonts w:asciiTheme="minorHAnsi" w:hAnsiTheme="minorHAnsi" w:cstheme="minorHAnsi"/>
          <w:u w:val="single"/>
        </w:rPr>
        <w:t>probably wrong</w:t>
      </w:r>
    </w:p>
    <w:p w:rsidR="00CD4EFB" w:rsidRPr="001870D4" w:rsidRDefault="00CD4EFB" w:rsidP="00CD4EFB">
      <w:pPr>
        <w:rPr>
          <w:rFonts w:asciiTheme="minorHAnsi" w:hAnsiTheme="minorHAnsi" w:cstheme="minorHAnsi"/>
        </w:rPr>
      </w:pPr>
      <w:r w:rsidRPr="001870D4">
        <w:rPr>
          <w:rFonts w:asciiTheme="minorHAnsi" w:hAnsiTheme="minorHAnsi" w:cstheme="minorHAnsi"/>
        </w:rPr>
        <w:t xml:space="preserve">Neil </w:t>
      </w:r>
      <w:r w:rsidRPr="001870D4">
        <w:rPr>
          <w:rStyle w:val="Style13ptBold"/>
          <w:rFonts w:asciiTheme="minorHAnsi" w:hAnsiTheme="minorHAnsi" w:cstheme="minorHAnsi"/>
        </w:rPr>
        <w:t>Narang 15</w:t>
      </w:r>
      <w:r w:rsidRPr="001870D4">
        <w:rPr>
          <w:rFonts w:asciiTheme="minorHAnsi" w:hAnsiTheme="minorHAnsi" w:cstheme="minorHAnsi"/>
        </w:rPr>
        <w:t>, Assistant Professor in the Department of Political Science @ UCSB, Ph.D., UC San Diego in 2012, “All Together Now? Questioning WMDs as a Useful Analytical Unit for Understanding Chemical and Biological Weapons Proliferation”, Nonproliferation Review, 22:3-4, 457-468, DOI: 10.1080/10736700.2016.1153184 [“</w:t>
      </w:r>
      <w:proofErr w:type="gramStart"/>
      <w:r w:rsidRPr="001870D4">
        <w:rPr>
          <w:rFonts w:asciiTheme="minorHAnsi" w:hAnsiTheme="minorHAnsi" w:cstheme="minorHAnsi"/>
        </w:rPr>
        <w:t>- ”</w:t>
      </w:r>
      <w:proofErr w:type="gramEnd"/>
      <w:r w:rsidRPr="001870D4">
        <w:rPr>
          <w:rFonts w:asciiTheme="minorHAnsi" w:hAnsiTheme="minorHAnsi" w:cstheme="minorHAnsi"/>
        </w:rPr>
        <w:t xml:space="preserve"> mass removed] //</w:t>
      </w:r>
      <w:proofErr w:type="spellStart"/>
      <w:r w:rsidRPr="001870D4">
        <w:rPr>
          <w:rFonts w:asciiTheme="minorHAnsi" w:hAnsiTheme="minorHAnsi" w:cstheme="minorHAnsi"/>
        </w:rPr>
        <w:t>hh</w:t>
      </w:r>
      <w:proofErr w:type="spellEnd"/>
    </w:p>
    <w:p w:rsidR="00CD4EFB" w:rsidRPr="001870D4" w:rsidRDefault="00CD4EFB" w:rsidP="00CD4EFB">
      <w:pPr>
        <w:rPr>
          <w:rFonts w:asciiTheme="minorHAnsi" w:hAnsiTheme="minorHAnsi" w:cstheme="minorHAnsi"/>
          <w:sz w:val="14"/>
        </w:rPr>
      </w:pPr>
      <w:r w:rsidRPr="001870D4">
        <w:rPr>
          <w:rStyle w:val="Emphasis"/>
          <w:rFonts w:asciiTheme="minorHAnsi" w:hAnsiTheme="minorHAnsi" w:cstheme="minorHAnsi"/>
        </w:rPr>
        <w:t>Misleading Inferences</w:t>
      </w:r>
      <w:r w:rsidRPr="001870D4">
        <w:rPr>
          <w:rFonts w:asciiTheme="minorHAnsi" w:hAnsiTheme="minorHAnsi" w:cstheme="minorHAnsi"/>
          <w:sz w:val="14"/>
        </w:rPr>
        <w:t xml:space="preserve"> So what inferences—if any—from this research can we draw to the likely impact of deep nuclear reductions on the risk of chemical and biological weapons proliferation? Might policies that limit the supply of nuclear weapons simply shift proliferation risk elsewhere? Even more to the point, could actors increasingly view chemical and biological weapons as the “poor man’s atomic bomb,” in inverse relationship to declining global nuclear stockpiles? The short answer to these questions is that </w:t>
      </w:r>
      <w:r w:rsidRPr="001870D4">
        <w:rPr>
          <w:rStyle w:val="Emphasis"/>
          <w:rFonts w:asciiTheme="minorHAnsi" w:hAnsiTheme="minorHAnsi" w:cstheme="minorHAnsi"/>
        </w:rPr>
        <w:t xml:space="preserve">we cannot </w:t>
      </w:r>
      <w:r w:rsidRPr="001870D4">
        <w:rPr>
          <w:rFonts w:asciiTheme="minorHAnsi" w:hAnsiTheme="minorHAnsi" w:cstheme="minorHAnsi"/>
          <w:sz w:val="14"/>
        </w:rPr>
        <w:t xml:space="preserve">yet </w:t>
      </w:r>
      <w:r w:rsidRPr="001870D4">
        <w:rPr>
          <w:rStyle w:val="Emphasis"/>
          <w:rFonts w:asciiTheme="minorHAnsi" w:hAnsiTheme="minorHAnsi" w:cstheme="minorHAnsi"/>
        </w:rPr>
        <w:t xml:space="preserve">know the likely impact of </w:t>
      </w:r>
      <w:r w:rsidRPr="001870D4">
        <w:rPr>
          <w:rFonts w:asciiTheme="minorHAnsi" w:hAnsiTheme="minorHAnsi" w:cstheme="minorHAnsi"/>
          <w:sz w:val="14"/>
        </w:rPr>
        <w:t xml:space="preserve">deep </w:t>
      </w:r>
      <w:r w:rsidRPr="001870D4">
        <w:rPr>
          <w:rStyle w:val="Emphasis"/>
          <w:rFonts w:asciiTheme="minorHAnsi" w:hAnsiTheme="minorHAnsi" w:cstheme="minorHAnsi"/>
        </w:rPr>
        <w:t>nuclear reductions on chemical and biological weapons proliferation</w:t>
      </w:r>
      <w:r w:rsidRPr="001870D4">
        <w:rPr>
          <w:rFonts w:asciiTheme="minorHAnsi" w:hAnsiTheme="minorHAnsi" w:cstheme="minorHAnsi"/>
          <w:sz w:val="14"/>
        </w:rPr>
        <w:t xml:space="preserve">. This is because </w:t>
      </w:r>
      <w:r w:rsidRPr="001870D4">
        <w:rPr>
          <w:rStyle w:val="Emphasis"/>
          <w:rFonts w:asciiTheme="minorHAnsi" w:hAnsiTheme="minorHAnsi" w:cstheme="minorHAnsi"/>
        </w:rPr>
        <w:t>existing research—including our own study—does not provide the type of empirical evidence needed to forecast these outcomes with any real confidence</w:t>
      </w:r>
      <w:r w:rsidRPr="001870D4">
        <w:rPr>
          <w:rFonts w:asciiTheme="minorHAnsi" w:hAnsiTheme="minorHAnsi" w:cstheme="minorHAnsi"/>
          <w:sz w:val="14"/>
        </w:rPr>
        <w:t xml:space="preserve">. To illustrate this, I anticipate four mechanisms through which restrictions in the global supply of nuclear weapons might be posited to increase the risk of chemical and biological weapons proliferation. I then show that </w:t>
      </w:r>
      <w:r w:rsidRPr="001870D4">
        <w:rPr>
          <w:rStyle w:val="Emphasis"/>
          <w:rFonts w:asciiTheme="minorHAnsi" w:hAnsiTheme="minorHAnsi" w:cstheme="minorHAnsi"/>
        </w:rPr>
        <w:t xml:space="preserve">each of these inferences is </w:t>
      </w:r>
      <w:r w:rsidRPr="001870D4">
        <w:rPr>
          <w:rFonts w:asciiTheme="minorHAnsi" w:hAnsiTheme="minorHAnsi" w:cstheme="minorHAnsi"/>
          <w:sz w:val="14"/>
        </w:rPr>
        <w:t xml:space="preserve">nevertheless </w:t>
      </w:r>
      <w:r w:rsidRPr="001870D4">
        <w:rPr>
          <w:rStyle w:val="Emphasis"/>
          <w:rFonts w:asciiTheme="minorHAnsi" w:hAnsiTheme="minorHAnsi" w:cstheme="minorHAnsi"/>
        </w:rPr>
        <w:t xml:space="preserve">unsustainable based on the findings </w:t>
      </w:r>
      <w:r w:rsidRPr="001870D4">
        <w:rPr>
          <w:rFonts w:asciiTheme="minorHAnsi" w:hAnsiTheme="minorHAnsi" w:cstheme="minorHAnsi"/>
          <w:sz w:val="14"/>
        </w:rPr>
        <w:t xml:space="preserve">described above. </w:t>
      </w:r>
      <w:r w:rsidRPr="001870D4">
        <w:rPr>
          <w:rFonts w:asciiTheme="minorHAnsi" w:hAnsiTheme="minorHAnsi" w:cstheme="minorHAnsi"/>
          <w:u w:val="single"/>
        </w:rPr>
        <w:t xml:space="preserve">The first inference </w:t>
      </w:r>
      <w:r w:rsidRPr="001870D4">
        <w:rPr>
          <w:rFonts w:asciiTheme="minorHAnsi" w:hAnsiTheme="minorHAnsi" w:cstheme="minorHAnsi"/>
          <w:sz w:val="14"/>
        </w:rPr>
        <w:t xml:space="preserve">that one may be tempted to draw from past findings </w:t>
      </w:r>
      <w:r w:rsidRPr="001870D4">
        <w:rPr>
          <w:rFonts w:asciiTheme="minorHAnsi" w:hAnsiTheme="minorHAnsi" w:cstheme="minorHAnsi"/>
          <w:u w:val="single"/>
        </w:rPr>
        <w:t xml:space="preserve">is that a policy focused on achieving reductions in the global nuclear stockpile could cause a rise in chemical and biological weapons proliferation </w:t>
      </w:r>
      <w:r w:rsidRPr="001870D4">
        <w:rPr>
          <w:rFonts w:asciiTheme="minorHAnsi" w:hAnsiTheme="minorHAnsi" w:cstheme="minorHAnsi"/>
          <w:sz w:val="14"/>
        </w:rPr>
        <w:t xml:space="preserve">as more states view them as a “poor man’s atomic bomb.” As noted above, our findings suggested that states appear to seek chemical and biological weapons for many of the same reasons as they pursue nuclear weapons. Furthermore, our findings also indicate that states that do not possess nuclear weapons appear to be systematically more likely to pursue chemical and biological weapons than states that do possess them. When combined, it may seem reasonable to suppose that, conditional on some level of demand for one of these types of weapons, reductions in the global supply of nuclear weapons could cause some states to pursue chemical and biological weapons as “imperfect substitutes” for the deterrence and </w:t>
      </w:r>
      <w:proofErr w:type="spellStart"/>
      <w:r w:rsidRPr="001870D4">
        <w:rPr>
          <w:rFonts w:asciiTheme="minorHAnsi" w:hAnsiTheme="minorHAnsi" w:cstheme="minorHAnsi"/>
          <w:sz w:val="14"/>
        </w:rPr>
        <w:t>compellence</w:t>
      </w:r>
      <w:proofErr w:type="spellEnd"/>
      <w:r w:rsidRPr="001870D4">
        <w:rPr>
          <w:rFonts w:asciiTheme="minorHAnsi" w:hAnsiTheme="minorHAnsi" w:cstheme="minorHAnsi"/>
          <w:sz w:val="14"/>
        </w:rPr>
        <w:t xml:space="preserve"> benefits of nuclear weapons. </w:t>
      </w:r>
      <w:r w:rsidRPr="001870D4">
        <w:rPr>
          <w:rStyle w:val="Emphasis"/>
          <w:rFonts w:asciiTheme="minorHAnsi" w:hAnsiTheme="minorHAnsi" w:cstheme="minorHAnsi"/>
        </w:rPr>
        <w:t xml:space="preserve">A second </w:t>
      </w:r>
      <w:r w:rsidRPr="001870D4">
        <w:rPr>
          <w:rFonts w:asciiTheme="minorHAnsi" w:hAnsiTheme="minorHAnsi" w:cstheme="minorHAnsi"/>
          <w:sz w:val="14"/>
        </w:rPr>
        <w:t xml:space="preserve">inference that one may be tempted to draw </w:t>
      </w:r>
      <w:r w:rsidRPr="001870D4">
        <w:rPr>
          <w:rStyle w:val="Emphasis"/>
          <w:rFonts w:asciiTheme="minorHAnsi" w:hAnsiTheme="minorHAnsi" w:cstheme="minorHAnsi"/>
        </w:rPr>
        <w:t xml:space="preserve">is that a strengthened NPT may increase </w:t>
      </w:r>
      <w:r w:rsidRPr="001870D4">
        <w:rPr>
          <w:rFonts w:asciiTheme="minorHAnsi" w:hAnsiTheme="minorHAnsi" w:cstheme="minorHAnsi"/>
          <w:sz w:val="14"/>
        </w:rPr>
        <w:t xml:space="preserve">the </w:t>
      </w:r>
      <w:r w:rsidRPr="001870D4">
        <w:rPr>
          <w:rStyle w:val="Emphasis"/>
          <w:rFonts w:asciiTheme="minorHAnsi" w:hAnsiTheme="minorHAnsi" w:cstheme="minorHAnsi"/>
        </w:rPr>
        <w:t>risk of chemical and biological weapons proliferation</w:t>
      </w:r>
      <w:r w:rsidRPr="001870D4">
        <w:rPr>
          <w:rFonts w:asciiTheme="minorHAnsi" w:hAnsiTheme="minorHAnsi" w:cstheme="minorHAnsi"/>
          <w:sz w:val="14"/>
        </w:rPr>
        <w:t xml:space="preserve">. Understood in the terms of our study, policies and institutions designed to monitor and sanction the unilateral pursuit or dissemination of nuclear weapons material and technical expertise—like the NPT or the Nuclear Suppliers Group—might be understood as supply constraints that effectively increase the transaction costs of nuclear weapons acquisition. Furthermore, previous research has shown that the supply of sensitive nuclear assistance and civilian nuclear assistance are both positively associated with the risk of nuclear weapons pursuit and acquisition across states and over time.17 When combined, it may seem reasonable to suppose that, given some demand for a “weapon of mass destruction,” chemical and biological weapons could seem like relatively cheaper pursuits under a more robust global nuclear nonproliferation regime that further regulates the supply of nuclear weapons. </w:t>
      </w:r>
      <w:r w:rsidRPr="001870D4">
        <w:rPr>
          <w:rFonts w:asciiTheme="minorHAnsi" w:hAnsiTheme="minorHAnsi" w:cstheme="minorHAnsi"/>
          <w:u w:val="single"/>
        </w:rPr>
        <w:t xml:space="preserve">A third inference that one may be tempted to draw is that reductions </w:t>
      </w:r>
      <w:r w:rsidRPr="001870D4">
        <w:rPr>
          <w:rFonts w:asciiTheme="minorHAnsi" w:hAnsiTheme="minorHAnsi" w:cstheme="minorHAnsi"/>
          <w:sz w:val="14"/>
        </w:rPr>
        <w:t xml:space="preserve">in the global supply of nuclear weapons and a strengthening of the nuclear nonproliferation regime </w:t>
      </w:r>
      <w:r w:rsidRPr="001870D4">
        <w:rPr>
          <w:rFonts w:asciiTheme="minorHAnsi" w:hAnsiTheme="minorHAnsi" w:cstheme="minorHAnsi"/>
          <w:u w:val="single"/>
        </w:rPr>
        <w:t xml:space="preserve">could increase the risk of chemical and biological weapons pursuit by </w:t>
      </w:r>
      <w:r w:rsidRPr="001870D4">
        <w:rPr>
          <w:rStyle w:val="Emphasis"/>
          <w:rFonts w:asciiTheme="minorHAnsi" w:hAnsiTheme="minorHAnsi" w:cstheme="minorHAnsi"/>
        </w:rPr>
        <w:t>terrorist groups</w:t>
      </w:r>
      <w:r w:rsidRPr="001870D4">
        <w:rPr>
          <w:rFonts w:asciiTheme="minorHAnsi" w:hAnsiTheme="minorHAnsi" w:cstheme="minorHAnsi"/>
          <w:sz w:val="14"/>
        </w:rPr>
        <w:t xml:space="preserve">. If one is willing to assume terrorist groups aim to influence governments by threatening to impose costs in order to achieve concessions— whether this be through strategies like coercion, provocation, spoiling, or outbidding—then it may seem reasonable to suppose that limiting the availability of nuclear weapons might shift the demand to other coercive instruments such as chemical or biological weapons.18 A final inference that one might be tempted to draw is that unilateral reductions in global nuclear stockpiles could have a second order effect of weakening extended deterrence commitments to nuclear client-states, and thereby increase the risk of chemical and biological weapons pursuit among them. Today, it is widely believed that the US com- </w:t>
      </w:r>
      <w:proofErr w:type="spellStart"/>
      <w:r w:rsidRPr="001870D4">
        <w:rPr>
          <w:rFonts w:asciiTheme="minorHAnsi" w:hAnsiTheme="minorHAnsi" w:cstheme="minorHAnsi"/>
          <w:sz w:val="14"/>
        </w:rPr>
        <w:t>mitment</w:t>
      </w:r>
      <w:proofErr w:type="spellEnd"/>
      <w:r w:rsidRPr="001870D4">
        <w:rPr>
          <w:rFonts w:asciiTheme="minorHAnsi" w:hAnsiTheme="minorHAnsi" w:cstheme="minorHAnsi"/>
          <w:sz w:val="14"/>
        </w:rPr>
        <w:t xml:space="preserve"> to extended deterrence over South Korea and Japan is partly responsible for their decision to forgo nuclear weapons.19 However, one explanation for why the United Kingdom and France chose to develop their own nuclear capabilities fifty years ago— despite their inclusion under the US “nuclear umbrella”—is that these two states </w:t>
      </w:r>
      <w:proofErr w:type="spellStart"/>
      <w:r w:rsidRPr="001870D4">
        <w:rPr>
          <w:rFonts w:asciiTheme="minorHAnsi" w:hAnsiTheme="minorHAnsi" w:cstheme="minorHAnsi"/>
          <w:sz w:val="14"/>
        </w:rPr>
        <w:t>ulti</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mately</w:t>
      </w:r>
      <w:proofErr w:type="spellEnd"/>
      <w:r w:rsidRPr="001870D4">
        <w:rPr>
          <w:rFonts w:asciiTheme="minorHAnsi" w:hAnsiTheme="minorHAnsi" w:cstheme="minorHAnsi"/>
          <w:sz w:val="14"/>
        </w:rPr>
        <w:t xml:space="preserve"> doubted the credibility of the US commitment to defend Western Europe in the event of a Soviet attack.</w:t>
      </w:r>
      <w:r w:rsidRPr="001870D4">
        <w:rPr>
          <w:rFonts w:asciiTheme="minorHAnsi" w:hAnsiTheme="minorHAnsi" w:cstheme="minorHAnsi"/>
          <w:position w:val="10"/>
          <w:sz w:val="14"/>
          <w:szCs w:val="14"/>
        </w:rPr>
        <w:t xml:space="preserve">20 </w:t>
      </w:r>
      <w:r w:rsidRPr="001870D4">
        <w:rPr>
          <w:rFonts w:asciiTheme="minorHAnsi" w:hAnsiTheme="minorHAnsi" w:cstheme="minorHAnsi"/>
          <w:sz w:val="14"/>
        </w:rPr>
        <w:t xml:space="preserve">If accurate, it may seem reasonable to suppose that unilateral reductions in the nuclear weapon stockpile of a patron-state may influence the perceived credibility of its commitments to extended nuclear deterrence, and thereby increase the risk that client-states will pursue some kind of WMD to fill an unmet demand for security. </w:t>
      </w:r>
      <w:r w:rsidRPr="001870D4">
        <w:rPr>
          <w:rStyle w:val="Emphasis"/>
          <w:rFonts w:asciiTheme="minorHAnsi" w:hAnsiTheme="minorHAnsi" w:cstheme="minorHAnsi"/>
        </w:rPr>
        <w:t xml:space="preserve">Although each </w:t>
      </w:r>
      <w:r w:rsidRPr="001870D4">
        <w:rPr>
          <w:rFonts w:asciiTheme="minorHAnsi" w:hAnsiTheme="minorHAnsi" w:cstheme="minorHAnsi"/>
          <w:sz w:val="14"/>
        </w:rPr>
        <w:t xml:space="preserve">of these four mechanisms </w:t>
      </w:r>
      <w:r w:rsidRPr="001870D4">
        <w:rPr>
          <w:rStyle w:val="Emphasis"/>
          <w:rFonts w:asciiTheme="minorHAnsi" w:hAnsiTheme="minorHAnsi" w:cstheme="minorHAnsi"/>
        </w:rPr>
        <w:t>seem like plausible inferences, it is important to note that they are all based on empirical findings that are highly contingent</w:t>
      </w:r>
      <w:r w:rsidRPr="001870D4">
        <w:rPr>
          <w:rFonts w:asciiTheme="minorHAnsi" w:hAnsiTheme="minorHAnsi" w:cstheme="minorHAnsi"/>
          <w:sz w:val="14"/>
        </w:rPr>
        <w:t xml:space="preserve">. For example, </w:t>
      </w:r>
      <w:r w:rsidRPr="001870D4">
        <w:rPr>
          <w:rFonts w:asciiTheme="minorHAnsi" w:hAnsiTheme="minorHAnsi" w:cstheme="minorHAnsi"/>
          <w:u w:val="single"/>
        </w:rPr>
        <w:t xml:space="preserve">the </w:t>
      </w:r>
      <w:r w:rsidRPr="001870D4">
        <w:rPr>
          <w:rStyle w:val="Emphasis"/>
          <w:rFonts w:asciiTheme="minorHAnsi" w:hAnsiTheme="minorHAnsi" w:cstheme="minorHAnsi"/>
        </w:rPr>
        <w:t>first and second inferences</w:t>
      </w:r>
      <w:r w:rsidRPr="001870D4">
        <w:rPr>
          <w:rFonts w:asciiTheme="minorHAnsi" w:hAnsiTheme="minorHAnsi" w:cstheme="minorHAnsi"/>
          <w:u w:val="single"/>
        </w:rPr>
        <w:t xml:space="preserve"> </w:t>
      </w:r>
      <w:r w:rsidRPr="001870D4">
        <w:rPr>
          <w:rFonts w:asciiTheme="minorHAnsi" w:hAnsiTheme="minorHAnsi" w:cstheme="minorHAnsi"/>
          <w:sz w:val="14"/>
        </w:rPr>
        <w:t xml:space="preserve">are based on research designs in which the marginal effects of individual factors are estimated while holding everything else constant across states and over time. As a result, </w:t>
      </w:r>
      <w:r w:rsidRPr="001870D4">
        <w:rPr>
          <w:rFonts w:asciiTheme="minorHAnsi" w:hAnsiTheme="minorHAnsi" w:cstheme="minorHAnsi"/>
          <w:u w:val="single"/>
        </w:rPr>
        <w:t xml:space="preserve">one may only infer that reductions in the overall supply of nuclear weapons could shift proliferation risk to chemical and biological weapons, if—and only if—other factors do not change in anticipation of this effect. </w:t>
      </w:r>
      <w:r w:rsidRPr="001870D4">
        <w:rPr>
          <w:rFonts w:asciiTheme="minorHAnsi" w:hAnsiTheme="minorHAnsi" w:cstheme="minorHAnsi"/>
          <w:sz w:val="14"/>
        </w:rPr>
        <w:t xml:space="preserve">But </w:t>
      </w:r>
      <w:r w:rsidRPr="001870D4">
        <w:rPr>
          <w:rFonts w:asciiTheme="minorHAnsi" w:hAnsiTheme="minorHAnsi" w:cstheme="minorHAnsi"/>
          <w:u w:val="single"/>
        </w:rPr>
        <w:t xml:space="preserve">policy makers could take this risk into account </w:t>
      </w:r>
      <w:r w:rsidRPr="001870D4">
        <w:rPr>
          <w:rFonts w:asciiTheme="minorHAnsi" w:hAnsiTheme="minorHAnsi" w:cstheme="minorHAnsi"/>
          <w:sz w:val="14"/>
        </w:rPr>
        <w:t>when proceeding with nuclear disarmament efforts. If, for example, policy makers are careful to simultaneously lower the ease of acquiring chemical and biological weapons (perhaps by strengthening the CWC and the 1972 Biological and Toxin Weapons Convention as a basis for cooperation), one should not expect to observe substitution. Similarly, although the inferences here are based on analyses that attempted to control for the effect of the chemical and biological weapons conventions—along with any emerging norm against the use of these weapons —</w:t>
      </w:r>
      <w:r w:rsidRPr="001870D4">
        <w:rPr>
          <w:rFonts w:asciiTheme="minorHAnsi" w:hAnsiTheme="minorHAnsi" w:cstheme="minorHAnsi"/>
          <w:u w:val="single"/>
        </w:rPr>
        <w:t xml:space="preserve">historical patterns </w:t>
      </w:r>
      <w:r w:rsidRPr="001870D4">
        <w:rPr>
          <w:rFonts w:asciiTheme="minorHAnsi" w:hAnsiTheme="minorHAnsi" w:cstheme="minorHAnsi"/>
          <w:sz w:val="14"/>
        </w:rPr>
        <w:t xml:space="preserve">in the pursuit and acquisition of WMDs </w:t>
      </w:r>
      <w:r w:rsidRPr="001870D4">
        <w:rPr>
          <w:rFonts w:asciiTheme="minorHAnsi" w:hAnsiTheme="minorHAnsi" w:cstheme="minorHAnsi"/>
          <w:u w:val="single"/>
        </w:rPr>
        <w:t xml:space="preserve">may be </w:t>
      </w:r>
      <w:r w:rsidRPr="001870D4">
        <w:rPr>
          <w:rStyle w:val="Emphasis"/>
          <w:rFonts w:asciiTheme="minorHAnsi" w:hAnsiTheme="minorHAnsi" w:cstheme="minorHAnsi"/>
        </w:rPr>
        <w:t>less diagnostic today</w:t>
      </w:r>
      <w:r w:rsidRPr="001870D4">
        <w:rPr>
          <w:rFonts w:asciiTheme="minorHAnsi" w:hAnsiTheme="minorHAnsi" w:cstheme="minorHAnsi"/>
          <w:u w:val="single"/>
        </w:rPr>
        <w:t xml:space="preserve"> </w:t>
      </w:r>
      <w:r w:rsidRPr="001870D4">
        <w:rPr>
          <w:rFonts w:asciiTheme="minorHAnsi" w:hAnsiTheme="minorHAnsi" w:cstheme="minorHAnsi"/>
          <w:sz w:val="14"/>
        </w:rPr>
        <w:t xml:space="preserve">if the norm against non-use of chemical and biological weapons strengthens. Finally, the </w:t>
      </w:r>
      <w:r w:rsidRPr="001870D4">
        <w:rPr>
          <w:rFonts w:asciiTheme="minorHAnsi" w:hAnsiTheme="minorHAnsi" w:cstheme="minorHAnsi"/>
          <w:u w:val="single"/>
        </w:rPr>
        <w:t>analyses behind these inferences do not explicitly consider the role of conventional forces, or how the pursuit of acquisition of different WMDs is related to the pursuit of conventional weapons superiority</w:t>
      </w:r>
      <w:r w:rsidRPr="001870D4">
        <w:rPr>
          <w:rFonts w:asciiTheme="minorHAnsi" w:hAnsiTheme="minorHAnsi" w:cstheme="minorHAnsi"/>
          <w:sz w:val="14"/>
        </w:rPr>
        <w:t xml:space="preserve">.21 As a result, it is not clear how and to what extent the risk of chemical and biological weapons pursuit will be affected by the pursuit of conventional weapons. The </w:t>
      </w:r>
      <w:r w:rsidRPr="001870D4">
        <w:rPr>
          <w:rStyle w:val="Emphasis"/>
          <w:rFonts w:asciiTheme="minorHAnsi" w:hAnsiTheme="minorHAnsi" w:cstheme="minorHAnsi"/>
        </w:rPr>
        <w:t>third and fourth inferences are even harder to sustain</w:t>
      </w:r>
      <w:r w:rsidRPr="001870D4">
        <w:rPr>
          <w:rFonts w:asciiTheme="minorHAnsi" w:hAnsiTheme="minorHAnsi" w:cstheme="minorHAnsi"/>
          <w:sz w:val="14"/>
        </w:rPr>
        <w:t xml:space="preserve">. In addition to the problems listed above, </w:t>
      </w:r>
      <w:r w:rsidRPr="001870D4">
        <w:rPr>
          <w:rFonts w:asciiTheme="minorHAnsi" w:hAnsiTheme="minorHAnsi" w:cstheme="minorHAnsi"/>
          <w:u w:val="single"/>
        </w:rPr>
        <w:t xml:space="preserve">these inferences require additional assumptions that have </w:t>
      </w:r>
      <w:r w:rsidRPr="001870D4">
        <w:rPr>
          <w:rStyle w:val="Emphasis"/>
          <w:rFonts w:asciiTheme="minorHAnsi" w:hAnsiTheme="minorHAnsi" w:cstheme="minorHAnsi"/>
        </w:rPr>
        <w:t>little to no empirical support.</w:t>
      </w:r>
      <w:r w:rsidRPr="001870D4">
        <w:rPr>
          <w:rFonts w:asciiTheme="minorHAnsi" w:hAnsiTheme="minorHAnsi" w:cstheme="minorHAnsi"/>
          <w:sz w:val="14"/>
        </w:rPr>
        <w:t xml:space="preserve"> For example, </w:t>
      </w:r>
      <w:r w:rsidRPr="001870D4">
        <w:rPr>
          <w:rFonts w:asciiTheme="minorHAnsi" w:hAnsiTheme="minorHAnsi" w:cstheme="minorHAnsi"/>
          <w:u w:val="single"/>
        </w:rPr>
        <w:t>to sustain the third inference, one would need to further assume that the demand for NBCs is similarly correlated for terrorist groups</w:t>
      </w:r>
      <w:r w:rsidRPr="001870D4">
        <w:rPr>
          <w:rFonts w:asciiTheme="minorHAnsi" w:hAnsiTheme="minorHAnsi" w:cstheme="minorHAnsi"/>
          <w:sz w:val="14"/>
        </w:rPr>
        <w:t xml:space="preserve">, </w:t>
      </w:r>
      <w:r w:rsidRPr="001870D4">
        <w:rPr>
          <w:rStyle w:val="Emphasis"/>
          <w:rFonts w:asciiTheme="minorHAnsi" w:hAnsiTheme="minorHAnsi" w:cstheme="minorHAnsi"/>
        </w:rPr>
        <w:t>something neither our study nor any other research has the data to support</w:t>
      </w:r>
      <w:r w:rsidRPr="001870D4">
        <w:rPr>
          <w:rFonts w:asciiTheme="minorHAnsi" w:hAnsiTheme="minorHAnsi" w:cstheme="minorHAnsi"/>
          <w:sz w:val="14"/>
        </w:rPr>
        <w:t xml:space="preserve">. Without an explicit analysis of terrorist groups, it is simply impossible to know whether the demand for different WMDs </w:t>
      </w:r>
      <w:proofErr w:type="gramStart"/>
      <w:r w:rsidRPr="001870D4">
        <w:rPr>
          <w:rFonts w:asciiTheme="minorHAnsi" w:hAnsiTheme="minorHAnsi" w:cstheme="minorHAnsi"/>
          <w:sz w:val="14"/>
        </w:rPr>
        <w:t>is more or less</w:t>
      </w:r>
      <w:proofErr w:type="gramEnd"/>
      <w:r w:rsidRPr="001870D4">
        <w:rPr>
          <w:rFonts w:asciiTheme="minorHAnsi" w:hAnsiTheme="minorHAnsi" w:cstheme="minorHAnsi"/>
          <w:sz w:val="14"/>
        </w:rPr>
        <w:t xml:space="preserve"> elastic among groups compared to states in the international system. Similarly, to sustain the fourth inference, one would need to assume that any unilateral reductions in the nuclear weapon stockpile of a patron-state would lower the perceived credibility of an extended nuclear deterrence commitment. And yet, there is no systematic evidence to date that such reductions leave allies any less assured, nor is there any evidence that having some unmet demand for security would cause </w:t>
      </w:r>
      <w:proofErr w:type="spellStart"/>
      <w:r w:rsidRPr="001870D4">
        <w:rPr>
          <w:rFonts w:asciiTheme="minorHAnsi" w:hAnsiTheme="minorHAnsi" w:cstheme="minorHAnsi"/>
          <w:sz w:val="14"/>
        </w:rPr>
        <w:t>clientstates</w:t>
      </w:r>
      <w:proofErr w:type="spellEnd"/>
      <w:r w:rsidRPr="001870D4">
        <w:rPr>
          <w:rFonts w:asciiTheme="minorHAnsi" w:hAnsiTheme="minorHAnsi" w:cstheme="minorHAnsi"/>
          <w:sz w:val="14"/>
        </w:rPr>
        <w:t xml:space="preserve"> to pursue any WMD without distinction. Conclusion If, as President Obama argued in his Prague speech, the threat of global nuclear war has gone </w:t>
      </w:r>
      <w:proofErr w:type="gramStart"/>
      <w:r w:rsidRPr="001870D4">
        <w:rPr>
          <w:rFonts w:asciiTheme="minorHAnsi" w:hAnsiTheme="minorHAnsi" w:cstheme="minorHAnsi"/>
          <w:sz w:val="14"/>
        </w:rPr>
        <w:t>down</w:t>
      </w:r>
      <w:proofErr w:type="gramEnd"/>
      <w:r w:rsidRPr="001870D4">
        <w:rPr>
          <w:rFonts w:asciiTheme="minorHAnsi" w:hAnsiTheme="minorHAnsi" w:cstheme="minorHAnsi"/>
          <w:sz w:val="14"/>
        </w:rPr>
        <w:t xml:space="preserve"> but the risk of a nuclear attack has gone up due to a fundamental changes in the international security environment, then a policy intended to significantly lower nuclear force levels may enable the United States to better address the pressing challenges of nuclear terrorism and nuclear proliferation. Furthermore, as the 2010 Nuclear Posture Review argued, nuclear reductions may also put the US “in a much stronger position to persuade our NPT partners to join with us in adopting the measures needed to reinvigorate the non-proliferation regime and secure nuclear materials worldwide” while serving to “decrease incentives for additional countries to hedge against an uncertain future by pursuing nuclear options of their own.”22 When combined, these efforts have the potential to significantly reduce the availability of nuclear weapons to hostile states and terrorist groups by restricting the overall supply. But what becomes of the strategic salience of other “weapons of mass destruction” amid these deep nuclear reductions? Do they acquire the status of “poor man’s nuclear bomb” in this altered state? And under what conditions might this occur?</w:t>
      </w:r>
      <w:r w:rsidRPr="001870D4">
        <w:rPr>
          <w:rFonts w:asciiTheme="minorHAnsi" w:hAnsiTheme="minorHAnsi" w:cstheme="minorHAnsi"/>
          <w:u w:val="single"/>
        </w:rPr>
        <w:t xml:space="preserve"> </w:t>
      </w:r>
      <w:r w:rsidRPr="001870D4">
        <w:rPr>
          <w:rStyle w:val="Emphasis"/>
          <w:rFonts w:asciiTheme="minorHAnsi" w:hAnsiTheme="minorHAnsi" w:cstheme="minorHAnsi"/>
        </w:rPr>
        <w:t xml:space="preserve">This article did not provide definitive answers </w:t>
      </w:r>
      <w:r w:rsidRPr="001870D4">
        <w:rPr>
          <w:rFonts w:asciiTheme="minorHAnsi" w:hAnsiTheme="minorHAnsi" w:cstheme="minorHAnsi"/>
          <w:sz w:val="14"/>
        </w:rPr>
        <w:t>to these questions. Instead, it chose to position these specific questions within a broader research agenda aimed at understanding the relationship between different weapons of mass destruction in general. It then summarized one recent study to see what inferences—if any—can be drawn from past findings to the likely impact of deep nuclear reductions on the risk of chemical and biological weapons proliferation. It argued that—</w:t>
      </w:r>
      <w:r w:rsidRPr="001870D4">
        <w:rPr>
          <w:rStyle w:val="Emphasis"/>
          <w:rFonts w:asciiTheme="minorHAnsi" w:hAnsiTheme="minorHAnsi" w:cstheme="minorHAnsi"/>
        </w:rPr>
        <w:t xml:space="preserve">despite the importance of previous findings— much more research must be done before scholars can make reliable inferences </w:t>
      </w:r>
      <w:r w:rsidRPr="001870D4">
        <w:rPr>
          <w:rFonts w:asciiTheme="minorHAnsi" w:hAnsiTheme="minorHAnsi" w:cstheme="minorHAnsi"/>
          <w:sz w:val="14"/>
        </w:rPr>
        <w:t xml:space="preserve">about the likely consequences deep nuclear reductions. To illustrate this, I anticipated four mechanisms through which restrictions in the global supply of nuclear weapons might be posited to inadvertently increase the risk of chemical and biological weapons proliferation, and I concluded that </w:t>
      </w:r>
      <w:r w:rsidRPr="001870D4">
        <w:rPr>
          <w:rStyle w:val="Emphasis"/>
          <w:rFonts w:asciiTheme="minorHAnsi" w:hAnsiTheme="minorHAnsi" w:cstheme="minorHAnsi"/>
        </w:rPr>
        <w:t xml:space="preserve">each of these inferences are unsustainable given the available evidence. </w:t>
      </w:r>
      <w:r w:rsidRPr="001870D4">
        <w:rPr>
          <w:rFonts w:asciiTheme="minorHAnsi" w:hAnsiTheme="minorHAnsi" w:cstheme="minorHAnsi"/>
          <w:sz w:val="14"/>
        </w:rPr>
        <w:t xml:space="preserve">The limitations of these inferences </w:t>
      </w:r>
      <w:proofErr w:type="spellStart"/>
      <w:r w:rsidRPr="001870D4">
        <w:rPr>
          <w:rFonts w:asciiTheme="minorHAnsi" w:hAnsiTheme="minorHAnsi" w:cstheme="minorHAnsi"/>
          <w:sz w:val="14"/>
        </w:rPr>
        <w:t>not withstanding</w:t>
      </w:r>
      <w:proofErr w:type="spellEnd"/>
      <w:r w:rsidRPr="001870D4">
        <w:rPr>
          <w:rFonts w:asciiTheme="minorHAnsi" w:hAnsiTheme="minorHAnsi" w:cstheme="minorHAnsi"/>
          <w:sz w:val="14"/>
        </w:rPr>
        <w:t xml:space="preserve">, this article sought more generally to renew a debate about the expected benefits, direct costs, and inadvertent side effects of deep nuclear weapons reductions for strategic stability. Clearly, security analysts and policy makers seek to reduce the availability of nuclear weapons because they believe this will make the world a more secure place. However, if increasing security is the </w:t>
      </w:r>
      <w:proofErr w:type="gramStart"/>
      <w:r w:rsidRPr="001870D4">
        <w:rPr>
          <w:rFonts w:asciiTheme="minorHAnsi" w:hAnsiTheme="minorHAnsi" w:cstheme="minorHAnsi"/>
          <w:sz w:val="14"/>
        </w:rPr>
        <w:t>ultimate goal</w:t>
      </w:r>
      <w:proofErr w:type="gramEnd"/>
      <w:r w:rsidRPr="001870D4">
        <w:rPr>
          <w:rFonts w:asciiTheme="minorHAnsi" w:hAnsiTheme="minorHAnsi" w:cstheme="minorHAnsi"/>
          <w:sz w:val="14"/>
        </w:rPr>
        <w:t xml:space="preserve"> of nuclear weapons reductions, then any benefits from limiting the supply of nuclear weapons must be weighed against the direct costs and unintended consequences. At present, </w:t>
      </w:r>
      <w:r w:rsidRPr="001870D4">
        <w:rPr>
          <w:rStyle w:val="Emphasis"/>
          <w:rFonts w:asciiTheme="minorHAnsi" w:hAnsiTheme="minorHAnsi" w:cstheme="minorHAnsi"/>
        </w:rPr>
        <w:t xml:space="preserve">any unintended consequences of </w:t>
      </w:r>
      <w:r w:rsidRPr="001870D4">
        <w:rPr>
          <w:rFonts w:asciiTheme="minorHAnsi" w:hAnsiTheme="minorHAnsi" w:cstheme="minorHAnsi"/>
          <w:sz w:val="14"/>
        </w:rPr>
        <w:t>deep</w:t>
      </w:r>
      <w:r w:rsidRPr="001870D4">
        <w:rPr>
          <w:rStyle w:val="Emphasis"/>
          <w:rFonts w:asciiTheme="minorHAnsi" w:hAnsiTheme="minorHAnsi" w:cstheme="minorHAnsi"/>
        </w:rPr>
        <w:t xml:space="preserve"> reductions </w:t>
      </w:r>
      <w:r w:rsidRPr="001870D4">
        <w:rPr>
          <w:rFonts w:asciiTheme="minorHAnsi" w:hAnsiTheme="minorHAnsi" w:cstheme="minorHAnsi"/>
          <w:sz w:val="14"/>
        </w:rPr>
        <w:t>in the global supply of nuclear weapons</w:t>
      </w:r>
      <w:r w:rsidRPr="001870D4">
        <w:rPr>
          <w:rStyle w:val="Emphasis"/>
          <w:rFonts w:asciiTheme="minorHAnsi" w:hAnsiTheme="minorHAnsi" w:cstheme="minorHAnsi"/>
        </w:rPr>
        <w:t xml:space="preserve"> are highly speculative</w:t>
      </w:r>
      <w:r w:rsidRPr="001870D4">
        <w:rPr>
          <w:rFonts w:asciiTheme="minorHAnsi" w:hAnsiTheme="minorHAnsi" w:cstheme="minorHAnsi"/>
          <w:sz w:val="14"/>
        </w:rPr>
        <w:t xml:space="preserve">. However, this does not mean that the assumptions necessary to sustain these inferences should not be clearly articulated so that they can subjected to scientific scrutiny and potentially falsified. Rather, this article sought to highlight the temptation to make premature inferences about the likely outcome of a specific policy based solely on general tendencies we observe in the historical data. </w:t>
      </w:r>
      <w:r w:rsidRPr="001870D4">
        <w:rPr>
          <w:rFonts w:asciiTheme="minorHAnsi" w:hAnsiTheme="minorHAnsi" w:cstheme="minorHAnsi"/>
          <w:u w:val="single"/>
        </w:rPr>
        <w:t xml:space="preserve">Many of the empirical findings </w:t>
      </w:r>
      <w:r w:rsidRPr="001870D4">
        <w:rPr>
          <w:rFonts w:asciiTheme="minorHAnsi" w:hAnsiTheme="minorHAnsi" w:cstheme="minorHAnsi"/>
          <w:sz w:val="14"/>
        </w:rPr>
        <w:t>that researchers identify</w:t>
      </w:r>
      <w:r w:rsidRPr="001870D4">
        <w:rPr>
          <w:rFonts w:asciiTheme="minorHAnsi" w:hAnsiTheme="minorHAnsi" w:cstheme="minorHAnsi"/>
          <w:u w:val="single"/>
        </w:rPr>
        <w:t xml:space="preserve"> only follow under very specific measurement and modeling assumptions, </w:t>
      </w:r>
      <w:r w:rsidRPr="001870D4">
        <w:rPr>
          <w:rFonts w:asciiTheme="minorHAnsi" w:hAnsiTheme="minorHAnsi" w:cstheme="minorHAnsi"/>
          <w:sz w:val="14"/>
        </w:rPr>
        <w:t xml:space="preserve">and thus we cannot be certain that they will accurately forecast future outcomes in the real world. It is thus critical to the collective credibility of any research program—including research on the causes and consequences of WMD proliferation— to resist the oftentimes strong incentive to influence policy prematurely. Finally, and more generally, this article sought to call the attention of researchers to provide a better understanding of the causes and consequences of chemical and biological weapons proliferation. </w:t>
      </w:r>
      <w:proofErr w:type="gramStart"/>
      <w:r w:rsidRPr="001870D4">
        <w:rPr>
          <w:rFonts w:asciiTheme="minorHAnsi" w:hAnsiTheme="minorHAnsi" w:cstheme="minorHAnsi"/>
          <w:sz w:val="14"/>
        </w:rPr>
        <w:t>In particular, there</w:t>
      </w:r>
      <w:proofErr w:type="gramEnd"/>
      <w:r w:rsidRPr="001870D4">
        <w:rPr>
          <w:rFonts w:asciiTheme="minorHAnsi" w:hAnsiTheme="minorHAnsi" w:cstheme="minorHAnsi"/>
          <w:sz w:val="14"/>
        </w:rPr>
        <w:t xml:space="preserve"> is a tremendous amount of analytic leverage to be gained from determining whether nuclear, chemical, and biological weapons can be usefully understood as belonging to a single analytic category of “weapons of mass destruction.” If the pursuit of these weapons generally </w:t>
      </w:r>
      <w:proofErr w:type="gramStart"/>
      <w:r w:rsidRPr="001870D4">
        <w:rPr>
          <w:rFonts w:asciiTheme="minorHAnsi" w:hAnsiTheme="minorHAnsi" w:cstheme="minorHAnsi"/>
          <w:sz w:val="14"/>
        </w:rPr>
        <w:t>share</w:t>
      </w:r>
      <w:proofErr w:type="gramEnd"/>
      <w:r w:rsidRPr="001870D4">
        <w:rPr>
          <w:rFonts w:asciiTheme="minorHAnsi" w:hAnsiTheme="minorHAnsi" w:cstheme="minorHAnsi"/>
          <w:sz w:val="14"/>
        </w:rPr>
        <w:t xml:space="preserve"> some defined and predictable relationship, we can begin to derive empirically testable hypotheses about how various policies and structural changes are likely to influence supply and demand across WMDs. If, on the other hand, there appears to be no relationship in the pursuit of nuclear, chemical, and biological weapons, then policies premised on identifying and mitigating the overall risk of WMD proliferation or of a WMD attack might be confusing and dangerously misguided.</w:t>
      </w:r>
    </w:p>
    <w:p w:rsidR="00CD4EFB" w:rsidRPr="001870D4" w:rsidRDefault="00CD4EFB" w:rsidP="00CD4EFB">
      <w:pPr>
        <w:pStyle w:val="Heading3"/>
        <w:rPr>
          <w:rFonts w:asciiTheme="minorHAnsi" w:hAnsiTheme="minorHAnsi" w:cstheme="minorHAnsi"/>
        </w:rPr>
      </w:pPr>
      <w:r w:rsidRPr="001870D4">
        <w:rPr>
          <w:rFonts w:asciiTheme="minorHAnsi" w:hAnsiTheme="minorHAnsi" w:cstheme="minorHAnsi"/>
        </w:rPr>
        <w:t>No Impact</w:t>
      </w:r>
    </w:p>
    <w:p w:rsidR="00CD4EFB" w:rsidRPr="001870D4" w:rsidRDefault="00CD4EFB" w:rsidP="00CD4EFB">
      <w:pPr>
        <w:pStyle w:val="Heading4"/>
        <w:rPr>
          <w:rFonts w:asciiTheme="minorHAnsi" w:hAnsiTheme="minorHAnsi" w:cstheme="minorHAnsi"/>
          <w:u w:val="single"/>
        </w:rPr>
      </w:pPr>
      <w:r w:rsidRPr="001870D4">
        <w:rPr>
          <w:rFonts w:asciiTheme="minorHAnsi" w:hAnsiTheme="minorHAnsi" w:cstheme="minorHAnsi"/>
        </w:rPr>
        <w:t xml:space="preserve">Bioweapons are the equivalent of a </w:t>
      </w:r>
      <w:r w:rsidRPr="001870D4">
        <w:rPr>
          <w:rFonts w:asciiTheme="minorHAnsi" w:hAnsiTheme="minorHAnsi" w:cstheme="minorHAnsi"/>
          <w:u w:val="single"/>
        </w:rPr>
        <w:t>minor flu outbreak</w:t>
      </w:r>
    </w:p>
    <w:p w:rsidR="00CD4EFB" w:rsidRPr="001870D4" w:rsidRDefault="00CD4EFB" w:rsidP="00CD4EFB">
      <w:pPr>
        <w:rPr>
          <w:rFonts w:asciiTheme="minorHAnsi" w:hAnsiTheme="minorHAnsi" w:cstheme="minorHAnsi"/>
        </w:rPr>
      </w:pPr>
      <w:r w:rsidRPr="001870D4">
        <w:rPr>
          <w:rFonts w:asciiTheme="minorHAnsi" w:hAnsiTheme="minorHAnsi" w:cstheme="minorHAnsi"/>
        </w:rPr>
        <w:t xml:space="preserve">Tyler </w:t>
      </w:r>
      <w:r w:rsidRPr="001870D4">
        <w:rPr>
          <w:rStyle w:val="Style13ptBold"/>
          <w:rFonts w:asciiTheme="minorHAnsi" w:hAnsiTheme="minorHAnsi" w:cstheme="minorHAnsi"/>
        </w:rPr>
        <w:t>Headley 18</w:t>
      </w:r>
      <w:r w:rsidRPr="001870D4">
        <w:rPr>
          <w:rFonts w:asciiTheme="minorHAnsi" w:hAnsiTheme="minorHAnsi" w:cstheme="minorHAnsi"/>
        </w:rPr>
        <w:t xml:space="preserve">, research assistant at New York University. He has previously been published in Foreign Affairs, The National Interest, and The Diplomat, “Introducing "the Poor Man's Atomic Bomb": Biological Weapons”, National Interest, Dec 2 2018, </w:t>
      </w:r>
      <w:hyperlink r:id="rId97" w:history="1">
        <w:r w:rsidRPr="001870D4">
          <w:rPr>
            <w:rStyle w:val="Hyperlink"/>
            <w:rFonts w:asciiTheme="minorHAnsi" w:hAnsiTheme="minorHAnsi" w:cstheme="minorHAnsi"/>
          </w:rPr>
          <w:t>https://nationalinterest.org/blog/buzz/introducing-poor-mans-atomic-bomb-biological-weapons-37437</w:t>
        </w:r>
      </w:hyperlink>
      <w:r w:rsidRPr="001870D4">
        <w:rPr>
          <w:rFonts w:asciiTheme="minorHAnsi" w:hAnsiTheme="minorHAnsi" w:cstheme="minorHAnsi"/>
        </w:rPr>
        <w:t xml:space="preserve"> [sex edited] //</w:t>
      </w:r>
      <w:proofErr w:type="spellStart"/>
      <w:r w:rsidRPr="001870D4">
        <w:rPr>
          <w:rFonts w:asciiTheme="minorHAnsi" w:hAnsiTheme="minorHAnsi" w:cstheme="minorHAnsi"/>
        </w:rPr>
        <w:t>hh</w:t>
      </w:r>
      <w:proofErr w:type="spellEnd"/>
    </w:p>
    <w:p w:rsidR="00CD4EFB" w:rsidRPr="001870D4" w:rsidRDefault="00CD4EFB" w:rsidP="00CD4EFB">
      <w:pPr>
        <w:rPr>
          <w:rFonts w:asciiTheme="minorHAnsi" w:hAnsiTheme="minorHAnsi" w:cstheme="minorHAnsi"/>
          <w:sz w:val="16"/>
        </w:rPr>
      </w:pPr>
      <w:r w:rsidRPr="001870D4">
        <w:rPr>
          <w:rFonts w:asciiTheme="minorHAnsi" w:hAnsiTheme="minorHAnsi" w:cstheme="minorHAnsi"/>
          <w:u w:val="single"/>
        </w:rPr>
        <w:t xml:space="preserve">There are </w:t>
      </w:r>
      <w:r w:rsidRPr="001870D4">
        <w:rPr>
          <w:rFonts w:asciiTheme="minorHAnsi" w:hAnsiTheme="minorHAnsi" w:cstheme="minorHAnsi"/>
          <w:sz w:val="16"/>
        </w:rPr>
        <w:t>generally three</w:t>
      </w:r>
      <w:r w:rsidRPr="001870D4">
        <w:rPr>
          <w:rFonts w:asciiTheme="minorHAnsi" w:hAnsiTheme="minorHAnsi" w:cstheme="minorHAnsi"/>
          <w:u w:val="single"/>
        </w:rPr>
        <w:t xml:space="preserve"> impediments to the deployment of a bio</w:t>
      </w:r>
      <w:r w:rsidRPr="001870D4">
        <w:rPr>
          <w:rFonts w:asciiTheme="minorHAnsi" w:hAnsiTheme="minorHAnsi" w:cstheme="minorHAnsi"/>
          <w:sz w:val="16"/>
        </w:rPr>
        <w:t>logical</w:t>
      </w:r>
      <w:r w:rsidRPr="001870D4">
        <w:rPr>
          <w:rFonts w:asciiTheme="minorHAnsi" w:hAnsiTheme="minorHAnsi" w:cstheme="minorHAnsi"/>
          <w:u w:val="single"/>
        </w:rPr>
        <w:t xml:space="preserve"> weapon by a rogue non-state actor: </w:t>
      </w:r>
      <w:r w:rsidRPr="001870D4">
        <w:rPr>
          <w:rStyle w:val="Emphasis"/>
          <w:rFonts w:asciiTheme="minorHAnsi" w:hAnsiTheme="minorHAnsi" w:cstheme="minorHAnsi"/>
        </w:rPr>
        <w:t>technical development, resource procurement and weapon deployment</w:t>
      </w:r>
      <w:r w:rsidRPr="001870D4">
        <w:rPr>
          <w:rFonts w:asciiTheme="minorHAnsi" w:hAnsiTheme="minorHAnsi" w:cstheme="minorHAnsi"/>
          <w:sz w:val="16"/>
        </w:rPr>
        <w:t xml:space="preserve">. First, </w:t>
      </w:r>
      <w:r w:rsidRPr="001870D4">
        <w:rPr>
          <w:rFonts w:asciiTheme="minorHAnsi" w:hAnsiTheme="minorHAnsi" w:cstheme="minorHAnsi"/>
          <w:u w:val="single"/>
        </w:rPr>
        <w:t xml:space="preserve">the largest impediment </w:t>
      </w:r>
      <w:r w:rsidRPr="001870D4">
        <w:rPr>
          <w:rFonts w:asciiTheme="minorHAnsi" w:hAnsiTheme="minorHAnsi" w:cstheme="minorHAnsi"/>
          <w:sz w:val="16"/>
        </w:rPr>
        <w:t>to developing a bioweapon</w:t>
      </w:r>
      <w:r w:rsidRPr="001870D4">
        <w:rPr>
          <w:rFonts w:asciiTheme="minorHAnsi" w:hAnsiTheme="minorHAnsi" w:cstheme="minorHAnsi"/>
          <w:u w:val="single"/>
        </w:rPr>
        <w:t xml:space="preserve"> is the </w:t>
      </w:r>
      <w:r w:rsidRPr="001870D4">
        <w:rPr>
          <w:rStyle w:val="Emphasis"/>
          <w:rFonts w:asciiTheme="minorHAnsi" w:hAnsiTheme="minorHAnsi" w:cstheme="minorHAnsi"/>
        </w:rPr>
        <w:t>technical knowhow required</w:t>
      </w:r>
      <w:r w:rsidRPr="001870D4">
        <w:rPr>
          <w:rFonts w:asciiTheme="minorHAnsi" w:hAnsiTheme="minorHAnsi" w:cstheme="minorHAnsi"/>
          <w:sz w:val="16"/>
        </w:rPr>
        <w:t>. A report from researchers at the Sandia National Laboratory noted that “</w:t>
      </w:r>
      <w:r w:rsidRPr="001870D4">
        <w:rPr>
          <w:rStyle w:val="Emphasis"/>
          <w:rFonts w:asciiTheme="minorHAnsi" w:hAnsiTheme="minorHAnsi" w:cstheme="minorHAnsi"/>
        </w:rPr>
        <w:t xml:space="preserve">even a low-consequence event requires </w:t>
      </w:r>
      <w:r w:rsidRPr="001870D4">
        <w:rPr>
          <w:rFonts w:asciiTheme="minorHAnsi" w:hAnsiTheme="minorHAnsi" w:cstheme="minorHAnsi"/>
          <w:sz w:val="16"/>
        </w:rPr>
        <w:t>a</w:t>
      </w:r>
      <w:r w:rsidRPr="001870D4">
        <w:rPr>
          <w:rStyle w:val="Emphasis"/>
          <w:rFonts w:asciiTheme="minorHAnsi" w:hAnsiTheme="minorHAnsi" w:cstheme="minorHAnsi"/>
        </w:rPr>
        <w:t xml:space="preserve"> considerable </w:t>
      </w:r>
      <w:r w:rsidRPr="001870D4">
        <w:rPr>
          <w:rFonts w:asciiTheme="minorHAnsi" w:hAnsiTheme="minorHAnsi" w:cstheme="minorHAnsi"/>
          <w:sz w:val="16"/>
        </w:rPr>
        <w:t>level of</w:t>
      </w:r>
      <w:r w:rsidRPr="001870D4">
        <w:rPr>
          <w:rStyle w:val="Emphasis"/>
          <w:rFonts w:asciiTheme="minorHAnsi" w:hAnsiTheme="minorHAnsi" w:cstheme="minorHAnsi"/>
        </w:rPr>
        <w:t xml:space="preserve"> expertise </w:t>
      </w:r>
      <w:r w:rsidRPr="001870D4">
        <w:rPr>
          <w:rFonts w:asciiTheme="minorHAnsi" w:hAnsiTheme="minorHAnsi" w:cstheme="minorHAnsi"/>
          <w:sz w:val="16"/>
        </w:rPr>
        <w:t xml:space="preserve">to execute.” </w:t>
      </w:r>
      <w:r w:rsidRPr="001870D4">
        <w:rPr>
          <w:rFonts w:asciiTheme="minorHAnsi" w:hAnsiTheme="minorHAnsi" w:cstheme="minorHAnsi"/>
          <w:u w:val="single"/>
        </w:rPr>
        <w:t xml:space="preserve">From cultivating strains </w:t>
      </w:r>
      <w:r w:rsidRPr="001870D4">
        <w:rPr>
          <w:rFonts w:asciiTheme="minorHAnsi" w:hAnsiTheme="minorHAnsi" w:cstheme="minorHAnsi"/>
          <w:sz w:val="16"/>
        </w:rPr>
        <w:t>to potentially</w:t>
      </w:r>
      <w:r w:rsidRPr="001870D4">
        <w:rPr>
          <w:rFonts w:asciiTheme="minorHAnsi" w:hAnsiTheme="minorHAnsi" w:cstheme="minorHAnsi"/>
          <w:u w:val="single"/>
        </w:rPr>
        <w:t xml:space="preserve"> aerosolizing bio</w:t>
      </w:r>
      <w:r w:rsidRPr="001870D4">
        <w:rPr>
          <w:rFonts w:asciiTheme="minorHAnsi" w:hAnsiTheme="minorHAnsi" w:cstheme="minorHAnsi"/>
          <w:sz w:val="16"/>
        </w:rPr>
        <w:t>logical</w:t>
      </w:r>
      <w:r w:rsidRPr="001870D4">
        <w:rPr>
          <w:rFonts w:asciiTheme="minorHAnsi" w:hAnsiTheme="minorHAnsi" w:cstheme="minorHAnsi"/>
          <w:u w:val="single"/>
        </w:rPr>
        <w:t xml:space="preserve"> agents, </w:t>
      </w:r>
      <w:r w:rsidRPr="001870D4">
        <w:rPr>
          <w:rFonts w:asciiTheme="minorHAnsi" w:hAnsiTheme="minorHAnsi" w:cstheme="minorHAnsi"/>
          <w:sz w:val="16"/>
        </w:rPr>
        <w:t xml:space="preserve">the high-bar of knowledge serves as the most important barrier to completion. Second, </w:t>
      </w:r>
      <w:r w:rsidRPr="001870D4">
        <w:rPr>
          <w:rFonts w:asciiTheme="minorHAnsi" w:hAnsiTheme="minorHAnsi" w:cstheme="minorHAnsi"/>
          <w:u w:val="single"/>
        </w:rPr>
        <w:t xml:space="preserve">non-state actors </w:t>
      </w:r>
      <w:r w:rsidRPr="001870D4">
        <w:rPr>
          <w:rFonts w:asciiTheme="minorHAnsi" w:hAnsiTheme="minorHAnsi" w:cstheme="minorHAnsi"/>
          <w:sz w:val="16"/>
        </w:rPr>
        <w:t>often</w:t>
      </w:r>
      <w:r w:rsidRPr="001870D4">
        <w:rPr>
          <w:rFonts w:asciiTheme="minorHAnsi" w:hAnsiTheme="minorHAnsi" w:cstheme="minorHAnsi"/>
          <w:u w:val="single"/>
        </w:rPr>
        <w:t xml:space="preserve"> struggle to obtain </w:t>
      </w:r>
      <w:r w:rsidRPr="001870D4">
        <w:rPr>
          <w:rFonts w:asciiTheme="minorHAnsi" w:hAnsiTheme="minorHAnsi" w:cstheme="minorHAnsi"/>
          <w:sz w:val="16"/>
        </w:rPr>
        <w:t>the</w:t>
      </w:r>
      <w:r w:rsidRPr="001870D4">
        <w:rPr>
          <w:rFonts w:asciiTheme="minorHAnsi" w:hAnsiTheme="minorHAnsi" w:cstheme="minorHAnsi"/>
          <w:u w:val="single"/>
        </w:rPr>
        <w:t xml:space="preserve"> resources and facilities necessary to create bioweapons</w:t>
      </w:r>
      <w:r w:rsidRPr="001870D4">
        <w:rPr>
          <w:rFonts w:asciiTheme="minorHAnsi" w:hAnsiTheme="minorHAnsi" w:cstheme="minorHAnsi"/>
          <w:sz w:val="16"/>
        </w:rPr>
        <w:t xml:space="preserve">. Similarly, </w:t>
      </w:r>
      <w:r w:rsidRPr="001870D4">
        <w:rPr>
          <w:rFonts w:asciiTheme="minorHAnsi" w:hAnsiTheme="minorHAnsi" w:cstheme="minorHAnsi"/>
          <w:u w:val="single"/>
        </w:rPr>
        <w:t xml:space="preserve">procuring strains, storing cultures and scaling up production </w:t>
      </w:r>
      <w:r w:rsidRPr="001870D4">
        <w:rPr>
          <w:rFonts w:asciiTheme="minorHAnsi" w:hAnsiTheme="minorHAnsi" w:cstheme="minorHAnsi"/>
          <w:sz w:val="16"/>
        </w:rPr>
        <w:t>are not just difficult, but</w:t>
      </w:r>
      <w:r w:rsidRPr="001870D4">
        <w:rPr>
          <w:rFonts w:asciiTheme="minorHAnsi" w:hAnsiTheme="minorHAnsi" w:cstheme="minorHAnsi"/>
          <w:u w:val="single"/>
        </w:rPr>
        <w:t xml:space="preserve"> are likely to </w:t>
      </w:r>
      <w:r w:rsidRPr="001870D4">
        <w:rPr>
          <w:rStyle w:val="Emphasis"/>
          <w:rFonts w:asciiTheme="minorHAnsi" w:hAnsiTheme="minorHAnsi" w:cstheme="minorHAnsi"/>
        </w:rPr>
        <w:t>set off warning bells in various federal agencies</w:t>
      </w:r>
      <w:r w:rsidRPr="001870D4">
        <w:rPr>
          <w:rFonts w:asciiTheme="minorHAnsi" w:hAnsiTheme="minorHAnsi" w:cstheme="minorHAnsi"/>
          <w:sz w:val="16"/>
        </w:rPr>
        <w:t xml:space="preserve">. Third, </w:t>
      </w:r>
      <w:r w:rsidRPr="001870D4">
        <w:rPr>
          <w:rFonts w:asciiTheme="minorHAnsi" w:hAnsiTheme="minorHAnsi" w:cstheme="minorHAnsi"/>
          <w:u w:val="single"/>
        </w:rPr>
        <w:t xml:space="preserve">understanding </w:t>
      </w:r>
      <w:r w:rsidRPr="001870D4">
        <w:rPr>
          <w:rFonts w:asciiTheme="minorHAnsi" w:hAnsiTheme="minorHAnsi" w:cstheme="minorHAnsi"/>
          <w:sz w:val="16"/>
        </w:rPr>
        <w:t>how to properly disperse the weapon</w:t>
      </w:r>
      <w:r w:rsidRPr="001870D4">
        <w:rPr>
          <w:rFonts w:asciiTheme="minorHAnsi" w:hAnsiTheme="minorHAnsi" w:cstheme="minorHAnsi"/>
          <w:u w:val="single"/>
        </w:rPr>
        <w:t xml:space="preserve"> requires </w:t>
      </w:r>
      <w:r w:rsidRPr="001870D4">
        <w:rPr>
          <w:rStyle w:val="Emphasis"/>
          <w:rFonts w:asciiTheme="minorHAnsi" w:hAnsiTheme="minorHAnsi" w:cstheme="minorHAnsi"/>
        </w:rPr>
        <w:t>careful preparation and planning</w:t>
      </w:r>
      <w:r w:rsidRPr="001870D4">
        <w:rPr>
          <w:rFonts w:asciiTheme="minorHAnsi" w:hAnsiTheme="minorHAnsi" w:cstheme="minorHAnsi"/>
          <w:u w:val="single"/>
        </w:rPr>
        <w:t xml:space="preserve">, </w:t>
      </w:r>
      <w:r w:rsidRPr="001870D4">
        <w:rPr>
          <w:rFonts w:asciiTheme="minorHAnsi" w:hAnsiTheme="minorHAnsi" w:cstheme="minorHAnsi"/>
          <w:sz w:val="16"/>
        </w:rPr>
        <w:t xml:space="preserve">serving as a final impediment to non-state bioterrorists. Kofi Annan, former secretary general of the United Nations, once stated that “the most important under-addressed threat relating to terrorism…is that of terrorists using a biological weapon.” The 2001 anthrax attacks, which began a week after 9/11, fomented fears about the possibility of bioterrorism. The difficulty today is distinguishing between threats that are inflated and threats that are credible. The United States’ intelligence and security agencies still actively monitor bioweapons threats, both domestic and overseas. While most reports have found that fears of bioweapons have been inflated and are often overstated, renewed tensions with Iran call for at least a reexamination of current threats. While Iran’s nuclear program has received the lion’s share of news and analysis, U.S. government reports from the 1990s and 2000s indicate that Iran was, at least at that time, developing offensive bioweapons. A 2005 State Department report noted that “Iran has an offensive biological weapons program in violation of the BWC [Biological Weapons Convention].” More recent reports, however, including a 2011 report from the U.S. director of national intelligence were vaguer regarding whether Iran is still actively developing bioweapons. Furthermore, there have been few, if any, indications that Iran would consider aiding rogue groups with biological weapons that could backfire on Iran. Ultimately, </w:t>
      </w:r>
      <w:r w:rsidRPr="001870D4">
        <w:rPr>
          <w:rFonts w:asciiTheme="minorHAnsi" w:hAnsiTheme="minorHAnsi" w:cstheme="minorHAnsi"/>
          <w:u w:val="single"/>
        </w:rPr>
        <w:t xml:space="preserve">historical trends demonstrate that there have been highly infrequent uses of bioweapons in actual attacks. </w:t>
      </w:r>
      <w:r w:rsidRPr="001870D4">
        <w:rPr>
          <w:rFonts w:asciiTheme="minorHAnsi" w:hAnsiTheme="minorHAnsi" w:cstheme="minorHAnsi"/>
          <w:sz w:val="16"/>
        </w:rPr>
        <w:t>And while state actors like Iran, Syria and North Korea resuming bioweapons research and development programs, potentially under the guise of dual use research, would increase the total threat to the United States, it might be more likely that</w:t>
      </w:r>
      <w:r w:rsidRPr="001870D4">
        <w:rPr>
          <w:rStyle w:val="Emphasis"/>
          <w:rFonts w:asciiTheme="minorHAnsi" w:hAnsiTheme="minorHAnsi" w:cstheme="minorHAnsi"/>
        </w:rPr>
        <w:t xml:space="preserve"> future attacks will be small-scale and homegrown</w:t>
      </w:r>
      <w:r w:rsidRPr="001870D4">
        <w:rPr>
          <w:rFonts w:asciiTheme="minorHAnsi" w:hAnsiTheme="minorHAnsi" w:cstheme="minorHAnsi"/>
          <w:sz w:val="16"/>
        </w:rPr>
        <w:t xml:space="preserve">. Finally, </w:t>
      </w:r>
      <w:r w:rsidRPr="001870D4">
        <w:rPr>
          <w:rStyle w:val="Emphasis"/>
          <w:rFonts w:asciiTheme="minorHAnsi" w:hAnsiTheme="minorHAnsi" w:cstheme="minorHAnsi"/>
        </w:rPr>
        <w:t>keeping the threat of bioterrorism in context is also important</w:t>
      </w:r>
      <w:r w:rsidRPr="001870D4">
        <w:rPr>
          <w:rFonts w:asciiTheme="minorHAnsi" w:hAnsiTheme="minorHAnsi" w:cstheme="minorHAnsi"/>
          <w:sz w:val="16"/>
        </w:rPr>
        <w:t xml:space="preserve">; the </w:t>
      </w:r>
      <w:r w:rsidRPr="001870D4">
        <w:rPr>
          <w:rStyle w:val="Emphasis"/>
          <w:rFonts w:asciiTheme="minorHAnsi" w:hAnsiTheme="minorHAnsi" w:cstheme="minorHAnsi"/>
        </w:rPr>
        <w:t xml:space="preserve">consequences of even a medium sized influenza outbreak rival those of a </w:t>
      </w:r>
      <w:r w:rsidRPr="001870D4">
        <w:rPr>
          <w:rFonts w:asciiTheme="minorHAnsi" w:hAnsiTheme="minorHAnsi" w:cstheme="minorHAnsi"/>
          <w:sz w:val="16"/>
        </w:rPr>
        <w:t xml:space="preserve">man- </w:t>
      </w:r>
      <w:r w:rsidRPr="001870D4">
        <w:rPr>
          <w:rStyle w:val="Emphasis"/>
          <w:rFonts w:asciiTheme="minorHAnsi" w:hAnsiTheme="minorHAnsi" w:cstheme="minorHAnsi"/>
        </w:rPr>
        <w:t>[human-] made biological attack</w:t>
      </w:r>
      <w:r w:rsidRPr="001870D4">
        <w:rPr>
          <w:rFonts w:asciiTheme="minorHAnsi" w:hAnsiTheme="minorHAnsi" w:cstheme="minorHAnsi"/>
          <w:sz w:val="16"/>
        </w:rPr>
        <w:t>. Even so, U.S. vigilance amongst increased tensions with states that have a history of pursuing biological weapons programs will be important to maintaining America’s national security.</w:t>
      </w:r>
    </w:p>
    <w:p w:rsidR="00CD4EFB" w:rsidRPr="001870D4" w:rsidRDefault="00CD4EFB" w:rsidP="00CD4EFB">
      <w:pPr>
        <w:pStyle w:val="Heading4"/>
        <w:rPr>
          <w:rFonts w:asciiTheme="minorHAnsi" w:hAnsiTheme="minorHAnsi" w:cstheme="minorHAnsi"/>
        </w:rPr>
      </w:pPr>
      <w:r w:rsidRPr="001870D4">
        <w:rPr>
          <w:rFonts w:asciiTheme="minorHAnsi" w:hAnsiTheme="minorHAnsi" w:cstheme="minorHAnsi"/>
        </w:rPr>
        <w:t>They also won’t work---pathogen-host interactions and countermeasures</w:t>
      </w:r>
    </w:p>
    <w:p w:rsidR="00CD4EFB" w:rsidRPr="001870D4" w:rsidRDefault="00CD4EFB" w:rsidP="00CD4EFB">
      <w:pPr>
        <w:rPr>
          <w:rFonts w:asciiTheme="minorHAnsi" w:hAnsiTheme="minorHAnsi" w:cstheme="minorHAnsi"/>
        </w:rPr>
      </w:pPr>
      <w:r w:rsidRPr="001870D4">
        <w:rPr>
          <w:rFonts w:asciiTheme="minorHAnsi" w:hAnsiTheme="minorHAnsi" w:cstheme="minorHAnsi"/>
        </w:rPr>
        <w:t xml:space="preserve">Gregory </w:t>
      </w:r>
      <w:proofErr w:type="spellStart"/>
      <w:r w:rsidRPr="001870D4">
        <w:rPr>
          <w:rStyle w:val="Style13ptBold"/>
          <w:rFonts w:asciiTheme="minorHAnsi" w:hAnsiTheme="minorHAnsi" w:cstheme="minorHAnsi"/>
        </w:rPr>
        <w:t>Koblentz</w:t>
      </w:r>
      <w:proofErr w:type="spellEnd"/>
      <w:r w:rsidRPr="001870D4">
        <w:rPr>
          <w:rStyle w:val="Style13ptBold"/>
          <w:rFonts w:asciiTheme="minorHAnsi" w:hAnsiTheme="minorHAnsi" w:cstheme="minorHAnsi"/>
        </w:rPr>
        <w:t xml:space="preserve"> 15</w:t>
      </w:r>
      <w:r w:rsidRPr="001870D4">
        <w:rPr>
          <w:rFonts w:asciiTheme="minorHAnsi" w:hAnsiTheme="minorHAnsi" w:cstheme="minorHAnsi"/>
        </w:rPr>
        <w:t xml:space="preserve">, associate professor and deputy director of the Biodefense Graduate Program in the School of Policy, Government, and International Affairs at George Mason University, “The myth of biological weapons as the poor man’s atomic bomb”, Bulletin of the Atomic Scientists, Mar 18 2015, </w:t>
      </w:r>
      <w:hyperlink r:id="rId98" w:history="1">
        <w:r w:rsidRPr="001870D4">
          <w:rPr>
            <w:rStyle w:val="Hyperlink"/>
            <w:rFonts w:asciiTheme="minorHAnsi" w:hAnsiTheme="minorHAnsi" w:cstheme="minorHAnsi"/>
          </w:rPr>
          <w:t>https://thebulletin.org/roundtable_entry/the-myth-of-biological-weapons-as-the-poor-mans-atomic-bomb/</w:t>
        </w:r>
      </w:hyperlink>
      <w:r w:rsidRPr="001870D4">
        <w:rPr>
          <w:rStyle w:val="Hyperlink"/>
          <w:rFonts w:asciiTheme="minorHAnsi" w:hAnsiTheme="minorHAnsi" w:cstheme="minorHAnsi"/>
        </w:rPr>
        <w:t xml:space="preserve"> //</w:t>
      </w:r>
      <w:proofErr w:type="spellStart"/>
      <w:r w:rsidRPr="001870D4">
        <w:rPr>
          <w:rStyle w:val="Hyperlink"/>
          <w:rFonts w:asciiTheme="minorHAnsi" w:hAnsiTheme="minorHAnsi" w:cstheme="minorHAnsi"/>
        </w:rPr>
        <w:t>hh</w:t>
      </w:r>
      <w:proofErr w:type="spellEnd"/>
    </w:p>
    <w:p w:rsidR="00CD4EFB" w:rsidRPr="001870D4" w:rsidRDefault="00CD4EFB" w:rsidP="00CD4EFB">
      <w:pPr>
        <w:rPr>
          <w:rFonts w:asciiTheme="minorHAnsi" w:hAnsiTheme="minorHAnsi" w:cstheme="minorHAnsi"/>
        </w:rPr>
      </w:pPr>
      <w:r w:rsidRPr="001870D4">
        <w:rPr>
          <w:rFonts w:asciiTheme="minorHAnsi" w:hAnsiTheme="minorHAnsi" w:cstheme="minorHAnsi"/>
        </w:rPr>
        <w:t xml:space="preserve">---even if defending states don’t have vaccines ready to go, capacity to ward off </w:t>
      </w:r>
      <w:proofErr w:type="spellStart"/>
      <w:r w:rsidRPr="001870D4">
        <w:rPr>
          <w:rFonts w:asciiTheme="minorHAnsi" w:hAnsiTheme="minorHAnsi" w:cstheme="minorHAnsi"/>
        </w:rPr>
        <w:t>bioattack</w:t>
      </w:r>
      <w:proofErr w:type="spellEnd"/>
      <w:r w:rsidRPr="001870D4">
        <w:rPr>
          <w:rFonts w:asciiTheme="minorHAnsi" w:hAnsiTheme="minorHAnsi" w:cstheme="minorHAnsi"/>
        </w:rPr>
        <w:t xml:space="preserve"> means it won’t get launched in the first place</w:t>
      </w:r>
    </w:p>
    <w:p w:rsidR="00CD4EFB" w:rsidRPr="001870D4" w:rsidRDefault="00CD4EFB" w:rsidP="00CD4EFB">
      <w:pPr>
        <w:rPr>
          <w:rFonts w:asciiTheme="minorHAnsi" w:hAnsiTheme="minorHAnsi" w:cstheme="minorHAnsi"/>
          <w:sz w:val="14"/>
        </w:rPr>
      </w:pPr>
      <w:r w:rsidRPr="001870D4">
        <w:rPr>
          <w:rFonts w:asciiTheme="minorHAnsi" w:hAnsiTheme="minorHAnsi" w:cstheme="minorHAnsi"/>
          <w:u w:val="single"/>
        </w:rPr>
        <w:t xml:space="preserve">The first significant difference involves </w:t>
      </w:r>
      <w:r w:rsidRPr="001870D4">
        <w:rPr>
          <w:rStyle w:val="Emphasis"/>
          <w:rFonts w:asciiTheme="minorHAnsi" w:hAnsiTheme="minorHAnsi" w:cstheme="minorHAnsi"/>
        </w:rPr>
        <w:t>the level of uncertainty associated with the employment of these weapons</w:t>
      </w:r>
      <w:r w:rsidRPr="001870D4">
        <w:rPr>
          <w:rFonts w:asciiTheme="minorHAnsi" w:hAnsiTheme="minorHAnsi" w:cstheme="minorHAnsi"/>
          <w:sz w:val="14"/>
        </w:rPr>
        <w:t xml:space="preserve">. Nuclear weapons deliver instantaneous, overwhelming, and predictable levels of destruction. </w:t>
      </w:r>
      <w:r w:rsidRPr="001870D4">
        <w:rPr>
          <w:rFonts w:asciiTheme="minorHAnsi" w:hAnsiTheme="minorHAnsi" w:cstheme="minorHAnsi"/>
          <w:u w:val="single"/>
        </w:rPr>
        <w:t>The effects of biological weapons</w:t>
      </w:r>
      <w:r w:rsidRPr="001870D4">
        <w:rPr>
          <w:rFonts w:asciiTheme="minorHAnsi" w:hAnsiTheme="minorHAnsi" w:cstheme="minorHAnsi"/>
          <w:sz w:val="14"/>
        </w:rPr>
        <w:t xml:space="preserve">, on the other hand, </w:t>
      </w:r>
      <w:r w:rsidRPr="001870D4">
        <w:rPr>
          <w:rFonts w:asciiTheme="minorHAnsi" w:hAnsiTheme="minorHAnsi" w:cstheme="minorHAnsi"/>
          <w:u w:val="single"/>
        </w:rPr>
        <w:t xml:space="preserve">are </w:t>
      </w:r>
      <w:r w:rsidRPr="001870D4">
        <w:rPr>
          <w:rStyle w:val="Emphasis"/>
          <w:rFonts w:asciiTheme="minorHAnsi" w:hAnsiTheme="minorHAnsi" w:cstheme="minorHAnsi"/>
        </w:rPr>
        <w:t>delayed, variable, and difficult to</w:t>
      </w:r>
      <w:r w:rsidRPr="001870D4">
        <w:rPr>
          <w:rFonts w:asciiTheme="minorHAnsi" w:hAnsiTheme="minorHAnsi" w:cstheme="minorHAnsi"/>
          <w:u w:val="single"/>
        </w:rPr>
        <w:t xml:space="preserve"> </w:t>
      </w:r>
      <w:r w:rsidRPr="001870D4">
        <w:rPr>
          <w:rStyle w:val="Emphasis"/>
          <w:rFonts w:asciiTheme="minorHAnsi" w:hAnsiTheme="minorHAnsi" w:cstheme="minorHAnsi"/>
        </w:rPr>
        <w:t>predict</w:t>
      </w:r>
      <w:r w:rsidRPr="001870D4">
        <w:rPr>
          <w:rFonts w:asciiTheme="minorHAnsi" w:hAnsiTheme="minorHAnsi" w:cstheme="minorHAnsi"/>
          <w:u w:val="single"/>
        </w:rPr>
        <w:t xml:space="preserve"> due to their sensitivity to </w:t>
      </w:r>
      <w:r w:rsidRPr="001870D4">
        <w:rPr>
          <w:rStyle w:val="Emphasis"/>
          <w:rFonts w:asciiTheme="minorHAnsi" w:hAnsiTheme="minorHAnsi" w:cstheme="minorHAnsi"/>
        </w:rPr>
        <w:t>environmental conditions and the importance of pathogen-host interactions</w:t>
      </w:r>
      <w:r w:rsidRPr="001870D4">
        <w:rPr>
          <w:rFonts w:asciiTheme="minorHAnsi" w:hAnsiTheme="minorHAnsi" w:cstheme="minorHAnsi"/>
          <w:sz w:val="14"/>
        </w:rPr>
        <w:t xml:space="preserve">. In addition, </w:t>
      </w:r>
      <w:r w:rsidRPr="001870D4">
        <w:rPr>
          <w:rFonts w:asciiTheme="minorHAnsi" w:hAnsiTheme="minorHAnsi" w:cstheme="minorHAnsi"/>
          <w:u w:val="single"/>
        </w:rPr>
        <w:t xml:space="preserve">the lack of operational experience </w:t>
      </w:r>
      <w:r w:rsidRPr="001870D4">
        <w:rPr>
          <w:rFonts w:asciiTheme="minorHAnsi" w:hAnsiTheme="minorHAnsi" w:cstheme="minorHAnsi"/>
          <w:sz w:val="14"/>
        </w:rPr>
        <w:t>with these weapons</w:t>
      </w:r>
      <w:r w:rsidRPr="001870D4">
        <w:rPr>
          <w:rFonts w:asciiTheme="minorHAnsi" w:hAnsiTheme="minorHAnsi" w:cstheme="minorHAnsi"/>
          <w:u w:val="single"/>
        </w:rPr>
        <w:t xml:space="preserve"> and the inability to simulate realistically their effects </w:t>
      </w:r>
      <w:r w:rsidRPr="001870D4">
        <w:rPr>
          <w:rFonts w:asciiTheme="minorHAnsi" w:hAnsiTheme="minorHAnsi" w:cstheme="minorHAnsi"/>
          <w:sz w:val="14"/>
        </w:rPr>
        <w:t>(short of massive human experimentation)</w:t>
      </w:r>
      <w:r w:rsidRPr="001870D4">
        <w:rPr>
          <w:rFonts w:asciiTheme="minorHAnsi" w:hAnsiTheme="minorHAnsi" w:cstheme="minorHAnsi"/>
          <w:u w:val="single"/>
        </w:rPr>
        <w:t xml:space="preserve"> </w:t>
      </w:r>
      <w:r w:rsidRPr="001870D4">
        <w:rPr>
          <w:rStyle w:val="Emphasis"/>
          <w:rFonts w:asciiTheme="minorHAnsi" w:hAnsiTheme="minorHAnsi" w:cstheme="minorHAnsi"/>
        </w:rPr>
        <w:t xml:space="preserve">impedes the ability of states to substantially reduce this level of uncertainty. </w:t>
      </w:r>
      <w:r w:rsidRPr="001870D4">
        <w:rPr>
          <w:rFonts w:asciiTheme="minorHAnsi" w:hAnsiTheme="minorHAnsi" w:cstheme="minorHAnsi"/>
          <w:u w:val="single"/>
        </w:rPr>
        <w:t xml:space="preserve">The second major difference </w:t>
      </w:r>
      <w:r w:rsidRPr="001870D4">
        <w:rPr>
          <w:rFonts w:asciiTheme="minorHAnsi" w:hAnsiTheme="minorHAnsi" w:cstheme="minorHAnsi"/>
          <w:sz w:val="14"/>
        </w:rPr>
        <w:t>between nuclear and biological weapons</w:t>
      </w:r>
      <w:r w:rsidRPr="001870D4">
        <w:rPr>
          <w:rFonts w:asciiTheme="minorHAnsi" w:hAnsiTheme="minorHAnsi" w:cstheme="minorHAnsi"/>
          <w:u w:val="single"/>
        </w:rPr>
        <w:t xml:space="preserve"> concerns the availability of defenses</w:t>
      </w:r>
      <w:r w:rsidRPr="001870D4">
        <w:rPr>
          <w:rFonts w:asciiTheme="minorHAnsi" w:hAnsiTheme="minorHAnsi" w:cstheme="minorHAnsi"/>
          <w:sz w:val="14"/>
        </w:rPr>
        <w:t xml:space="preserve">. There are no effective defenses against the effects of a nuclear attack. </w:t>
      </w:r>
      <w:r w:rsidRPr="001870D4">
        <w:rPr>
          <w:rStyle w:val="Emphasis"/>
          <w:rFonts w:asciiTheme="minorHAnsi" w:hAnsiTheme="minorHAnsi" w:cstheme="minorHAnsi"/>
        </w:rPr>
        <w:t>There are</w:t>
      </w:r>
      <w:r w:rsidRPr="001870D4">
        <w:rPr>
          <w:rFonts w:asciiTheme="minorHAnsi" w:hAnsiTheme="minorHAnsi" w:cstheme="minorHAnsi"/>
          <w:sz w:val="14"/>
        </w:rPr>
        <w:t xml:space="preserve">, however, </w:t>
      </w:r>
      <w:proofErr w:type="gramStart"/>
      <w:r w:rsidRPr="001870D4">
        <w:rPr>
          <w:rFonts w:asciiTheme="minorHAnsi" w:hAnsiTheme="minorHAnsi" w:cstheme="minorHAnsi"/>
          <w:sz w:val="14"/>
        </w:rPr>
        <w:t xml:space="preserve">a </w:t>
      </w:r>
      <w:r w:rsidRPr="001870D4">
        <w:rPr>
          <w:rStyle w:val="Emphasis"/>
          <w:rFonts w:asciiTheme="minorHAnsi" w:hAnsiTheme="minorHAnsi" w:cstheme="minorHAnsi"/>
        </w:rPr>
        <w:t>number of</w:t>
      </w:r>
      <w:proofErr w:type="gramEnd"/>
      <w:r w:rsidRPr="001870D4">
        <w:rPr>
          <w:rStyle w:val="Emphasis"/>
          <w:rFonts w:asciiTheme="minorHAnsi" w:hAnsiTheme="minorHAnsi" w:cstheme="minorHAnsi"/>
        </w:rPr>
        <w:t xml:space="preserve"> countermeasures that can be taken before, during, and after a biological attack </w:t>
      </w:r>
      <w:r w:rsidRPr="001870D4">
        <w:rPr>
          <w:rFonts w:asciiTheme="minorHAnsi" w:hAnsiTheme="minorHAnsi" w:cstheme="minorHAnsi"/>
          <w:sz w:val="14"/>
        </w:rPr>
        <w:t xml:space="preserve">that can mitigate the consequences of such an attack. </w:t>
      </w:r>
      <w:r w:rsidRPr="001870D4">
        <w:rPr>
          <w:rStyle w:val="Emphasis"/>
          <w:rFonts w:asciiTheme="minorHAnsi" w:hAnsiTheme="minorHAnsi" w:cstheme="minorHAnsi"/>
        </w:rPr>
        <w:t>Masks and filters</w:t>
      </w:r>
      <w:r w:rsidRPr="001870D4">
        <w:rPr>
          <w:rFonts w:asciiTheme="minorHAnsi" w:hAnsiTheme="minorHAnsi" w:cstheme="minorHAnsi"/>
          <w:u w:val="single"/>
        </w:rPr>
        <w:t xml:space="preserve"> </w:t>
      </w:r>
      <w:r w:rsidRPr="001870D4">
        <w:rPr>
          <w:rFonts w:asciiTheme="minorHAnsi" w:hAnsiTheme="minorHAnsi" w:cstheme="minorHAnsi"/>
          <w:sz w:val="14"/>
        </w:rPr>
        <w:t>can prevent exposure to biological agents. Biological weapons are also unique in that</w:t>
      </w:r>
      <w:r w:rsidRPr="001870D4">
        <w:rPr>
          <w:rFonts w:asciiTheme="minorHAnsi" w:hAnsiTheme="minorHAnsi" w:cstheme="minorHAnsi"/>
          <w:u w:val="single"/>
        </w:rPr>
        <w:t xml:space="preserve"> </w:t>
      </w:r>
      <w:r w:rsidRPr="001870D4">
        <w:rPr>
          <w:rStyle w:val="Emphasis"/>
          <w:rFonts w:asciiTheme="minorHAnsi" w:hAnsiTheme="minorHAnsi" w:cstheme="minorHAnsi"/>
        </w:rPr>
        <w:t>vaccines</w:t>
      </w:r>
      <w:r w:rsidRPr="001870D4">
        <w:rPr>
          <w:rFonts w:asciiTheme="minorHAnsi" w:hAnsiTheme="minorHAnsi" w:cstheme="minorHAnsi"/>
          <w:u w:val="single"/>
        </w:rPr>
        <w:t xml:space="preserve"> can </w:t>
      </w:r>
      <w:r w:rsidRPr="001870D4">
        <w:rPr>
          <w:rFonts w:asciiTheme="minorHAnsi" w:hAnsiTheme="minorHAnsi" w:cstheme="minorHAnsi"/>
          <w:sz w:val="14"/>
        </w:rPr>
        <w:t>be used to</w:t>
      </w:r>
      <w:r w:rsidRPr="001870D4">
        <w:rPr>
          <w:rFonts w:asciiTheme="minorHAnsi" w:hAnsiTheme="minorHAnsi" w:cstheme="minorHAnsi"/>
          <w:u w:val="single"/>
        </w:rPr>
        <w:t xml:space="preserve"> protect </w:t>
      </w:r>
      <w:r w:rsidRPr="001870D4">
        <w:rPr>
          <w:rFonts w:asciiTheme="minorHAnsi" w:hAnsiTheme="minorHAnsi" w:cstheme="minorHAnsi"/>
          <w:sz w:val="14"/>
        </w:rPr>
        <w:t>soldiers and</w:t>
      </w:r>
      <w:r w:rsidRPr="001870D4">
        <w:rPr>
          <w:rFonts w:asciiTheme="minorHAnsi" w:hAnsiTheme="minorHAnsi" w:cstheme="minorHAnsi"/>
          <w:u w:val="single"/>
        </w:rPr>
        <w:t xml:space="preserve"> civilians before an </w:t>
      </w:r>
      <w:r w:rsidRPr="001870D4">
        <w:rPr>
          <w:rFonts w:asciiTheme="minorHAnsi" w:hAnsiTheme="minorHAnsi" w:cstheme="minorHAnsi"/>
          <w:sz w:val="14"/>
        </w:rPr>
        <w:t>actual</w:t>
      </w:r>
      <w:r w:rsidRPr="001870D4">
        <w:rPr>
          <w:rFonts w:asciiTheme="minorHAnsi" w:hAnsiTheme="minorHAnsi" w:cstheme="minorHAnsi"/>
          <w:u w:val="single"/>
        </w:rPr>
        <w:t xml:space="preserve"> attack </w:t>
      </w:r>
      <w:r w:rsidRPr="001870D4">
        <w:rPr>
          <w:rFonts w:asciiTheme="minorHAnsi" w:hAnsiTheme="minorHAnsi" w:cstheme="minorHAnsi"/>
          <w:sz w:val="14"/>
        </w:rPr>
        <w:t>occurs. Because diseases have an incubation period of days to weeks,</w:t>
      </w:r>
      <w:r w:rsidRPr="001870D4">
        <w:rPr>
          <w:rFonts w:asciiTheme="minorHAnsi" w:hAnsiTheme="minorHAnsi" w:cstheme="minorHAnsi"/>
          <w:u w:val="single"/>
        </w:rPr>
        <w:t xml:space="preserve"> defenders have a window of opportunity to </w:t>
      </w:r>
      <w:r w:rsidRPr="001870D4">
        <w:rPr>
          <w:rStyle w:val="Emphasis"/>
          <w:rFonts w:asciiTheme="minorHAnsi" w:hAnsiTheme="minorHAnsi" w:cstheme="minorHAnsi"/>
        </w:rPr>
        <w:t xml:space="preserve">detect an attack using sensors and </w:t>
      </w:r>
      <w:proofErr w:type="spellStart"/>
      <w:r w:rsidRPr="001870D4">
        <w:rPr>
          <w:rStyle w:val="Emphasis"/>
          <w:rFonts w:asciiTheme="minorHAnsi" w:hAnsiTheme="minorHAnsi" w:cstheme="minorHAnsi"/>
        </w:rPr>
        <w:t>biosurveillance</w:t>
      </w:r>
      <w:proofErr w:type="spellEnd"/>
      <w:r w:rsidRPr="001870D4">
        <w:rPr>
          <w:rStyle w:val="Emphasis"/>
          <w:rFonts w:asciiTheme="minorHAnsi" w:hAnsiTheme="minorHAnsi" w:cstheme="minorHAnsi"/>
        </w:rPr>
        <w:t xml:space="preserve"> </w:t>
      </w:r>
      <w:r w:rsidRPr="001870D4">
        <w:rPr>
          <w:rFonts w:asciiTheme="minorHAnsi" w:hAnsiTheme="minorHAnsi" w:cstheme="minorHAnsi"/>
          <w:sz w:val="14"/>
        </w:rPr>
        <w:t xml:space="preserve">systems. </w:t>
      </w:r>
      <w:r w:rsidRPr="001870D4">
        <w:rPr>
          <w:rFonts w:asciiTheme="minorHAnsi" w:hAnsiTheme="minorHAnsi" w:cstheme="minorHAnsi"/>
          <w:u w:val="single"/>
        </w:rPr>
        <w:t xml:space="preserve">Early detection can trigger the distribution of medical countermeasures </w:t>
      </w:r>
      <w:r w:rsidRPr="001870D4">
        <w:rPr>
          <w:rFonts w:asciiTheme="minorHAnsi" w:hAnsiTheme="minorHAnsi" w:cstheme="minorHAnsi"/>
          <w:sz w:val="14"/>
        </w:rPr>
        <w:t>to treat the victims of an attack and</w:t>
      </w:r>
      <w:r w:rsidRPr="001870D4">
        <w:rPr>
          <w:rFonts w:asciiTheme="minorHAnsi" w:hAnsiTheme="minorHAnsi" w:cstheme="minorHAnsi"/>
          <w:u w:val="single"/>
        </w:rPr>
        <w:t xml:space="preserve"> there are already vaccines and</w:t>
      </w:r>
      <w:r w:rsidRPr="001870D4">
        <w:rPr>
          <w:rFonts w:asciiTheme="minorHAnsi" w:hAnsiTheme="minorHAnsi" w:cstheme="minorHAnsi"/>
          <w:sz w:val="14"/>
        </w:rPr>
        <w:t xml:space="preserve"> /or </w:t>
      </w:r>
      <w:r w:rsidRPr="001870D4">
        <w:rPr>
          <w:rFonts w:asciiTheme="minorHAnsi" w:hAnsiTheme="minorHAnsi" w:cstheme="minorHAnsi"/>
          <w:u w:val="single"/>
        </w:rPr>
        <w:t xml:space="preserve">treatments available for the most lethal diseases </w:t>
      </w:r>
      <w:r w:rsidRPr="001870D4">
        <w:rPr>
          <w:rFonts w:asciiTheme="minorHAnsi" w:hAnsiTheme="minorHAnsi" w:cstheme="minorHAnsi"/>
          <w:sz w:val="14"/>
        </w:rPr>
        <w:t xml:space="preserve">such as anthrax, plague, smallpox, and tularemia. As a result, </w:t>
      </w:r>
      <w:r w:rsidRPr="001870D4">
        <w:rPr>
          <w:rStyle w:val="Emphasis"/>
          <w:rFonts w:asciiTheme="minorHAnsi" w:hAnsiTheme="minorHAnsi" w:cstheme="minorHAnsi"/>
        </w:rPr>
        <w:t>the effects of a biological attack are not absolute and incontestable; they can be mitigated and limited by a well-prepared defender</w:t>
      </w:r>
      <w:r w:rsidRPr="001870D4">
        <w:rPr>
          <w:rFonts w:asciiTheme="minorHAnsi" w:hAnsiTheme="minorHAnsi" w:cstheme="minorHAnsi"/>
          <w:sz w:val="14"/>
        </w:rPr>
        <w:t xml:space="preserve">. </w:t>
      </w:r>
      <w:r w:rsidRPr="001870D4">
        <w:rPr>
          <w:rFonts w:asciiTheme="minorHAnsi" w:hAnsiTheme="minorHAnsi" w:cstheme="minorHAnsi"/>
          <w:u w:val="single"/>
        </w:rPr>
        <w:t xml:space="preserve">This possibility is likely to </w:t>
      </w:r>
      <w:r w:rsidRPr="001870D4">
        <w:rPr>
          <w:rStyle w:val="Emphasis"/>
          <w:rFonts w:asciiTheme="minorHAnsi" w:hAnsiTheme="minorHAnsi" w:cstheme="minorHAnsi"/>
        </w:rPr>
        <w:t>reduce the confidence of states</w:t>
      </w:r>
      <w:r w:rsidRPr="001870D4">
        <w:rPr>
          <w:rFonts w:asciiTheme="minorHAnsi" w:hAnsiTheme="minorHAnsi" w:cstheme="minorHAnsi"/>
          <w:u w:val="single"/>
        </w:rPr>
        <w:t xml:space="preserve"> in their ability to reliably inflict unacceptable damage </w:t>
      </w:r>
      <w:r w:rsidRPr="001870D4">
        <w:rPr>
          <w:rFonts w:asciiTheme="minorHAnsi" w:hAnsiTheme="minorHAnsi" w:cstheme="minorHAnsi"/>
          <w:sz w:val="14"/>
        </w:rPr>
        <w:t xml:space="preserve">against an adversary in a retaliatory strike. The </w:t>
      </w:r>
      <w:r w:rsidRPr="001870D4">
        <w:rPr>
          <w:rStyle w:val="Emphasis"/>
          <w:rFonts w:asciiTheme="minorHAnsi" w:hAnsiTheme="minorHAnsi" w:cstheme="minorHAnsi"/>
        </w:rPr>
        <w:t xml:space="preserve">full panoply of defenses need not be deployed constantly at full readiness because the very availability of these defenses may be </w:t>
      </w:r>
      <w:proofErr w:type="gramStart"/>
      <w:r w:rsidRPr="001870D4">
        <w:rPr>
          <w:rStyle w:val="Emphasis"/>
          <w:rFonts w:asciiTheme="minorHAnsi" w:hAnsiTheme="minorHAnsi" w:cstheme="minorHAnsi"/>
        </w:rPr>
        <w:t>sufficient</w:t>
      </w:r>
      <w:proofErr w:type="gramEnd"/>
      <w:r w:rsidRPr="001870D4">
        <w:rPr>
          <w:rStyle w:val="Emphasis"/>
          <w:rFonts w:asciiTheme="minorHAnsi" w:hAnsiTheme="minorHAnsi" w:cstheme="minorHAnsi"/>
        </w:rPr>
        <w:t xml:space="preserve"> to dissuade a state from calculating that it can inflict unacceptable damage</w:t>
      </w:r>
      <w:r w:rsidRPr="001870D4">
        <w:rPr>
          <w:rFonts w:asciiTheme="minorHAnsi" w:hAnsiTheme="minorHAnsi" w:cstheme="minorHAnsi"/>
          <w:sz w:val="14"/>
        </w:rPr>
        <w:t>. Although civilian populations will remain more vulnerable to biological weapons than will military forces, damage limitation remains a viable option for larger, more advanced states facing less sophisticated adversaries.</w:t>
      </w:r>
      <w:r w:rsidRPr="001870D4">
        <w:rPr>
          <w:rFonts w:asciiTheme="minorHAnsi" w:hAnsiTheme="minorHAnsi" w:cstheme="minorHAnsi"/>
        </w:rPr>
        <w:t xml:space="preserve"> </w:t>
      </w:r>
    </w:p>
    <w:p w:rsidR="00CD4EFB" w:rsidRPr="001870D4" w:rsidRDefault="00CD4EFB" w:rsidP="00CD4EFB">
      <w:pPr>
        <w:pStyle w:val="Heading4"/>
        <w:rPr>
          <w:rFonts w:asciiTheme="minorHAnsi" w:hAnsiTheme="minorHAnsi" w:cstheme="minorHAnsi"/>
        </w:rPr>
      </w:pPr>
      <w:r w:rsidRPr="001870D4">
        <w:rPr>
          <w:rFonts w:asciiTheme="minorHAnsi" w:hAnsiTheme="minorHAnsi" w:cstheme="minorHAnsi"/>
        </w:rPr>
        <w:t>Host of barriers prevent an effective biological attack</w:t>
      </w:r>
    </w:p>
    <w:p w:rsidR="00CD4EFB" w:rsidRPr="001870D4" w:rsidRDefault="00CD4EFB" w:rsidP="00CD4EFB">
      <w:pPr>
        <w:rPr>
          <w:rFonts w:asciiTheme="minorHAnsi" w:hAnsiTheme="minorHAnsi" w:cstheme="minorHAnsi"/>
        </w:rPr>
      </w:pPr>
      <w:r w:rsidRPr="001870D4">
        <w:rPr>
          <w:rStyle w:val="Style13ptBold"/>
          <w:rFonts w:asciiTheme="minorHAnsi" w:hAnsiTheme="minorHAnsi" w:cstheme="minorHAnsi"/>
        </w:rPr>
        <w:t>Fagan 18</w:t>
      </w:r>
      <w:r w:rsidRPr="001870D4">
        <w:rPr>
          <w:rFonts w:asciiTheme="minorHAnsi" w:hAnsiTheme="minorHAnsi" w:cstheme="minorHAnsi"/>
        </w:rPr>
        <w:t xml:space="preserve"> (Abigail, science journalist, associate editor at Psychology Today, master’s degree from the Science, Health and Environmental Reporting Program at New York University, bachelor’s degree from the University of Rochester, Vice, “This Is What It Would Take to Turn a Virus Into a Weapon,” </w:t>
      </w:r>
      <w:hyperlink r:id="rId99" w:history="1">
        <w:r w:rsidRPr="001870D4">
          <w:rPr>
            <w:rStyle w:val="Hyperlink"/>
            <w:rFonts w:asciiTheme="minorHAnsi" w:hAnsiTheme="minorHAnsi" w:cstheme="minorHAnsi"/>
          </w:rPr>
          <w:t>https://www.vice.com/en_us/article/ywx3bk/this-is-what-it-would-take-to-turn-a-virus-into-a-weapon</w:t>
        </w:r>
      </w:hyperlink>
      <w:r w:rsidRPr="001870D4">
        <w:rPr>
          <w:rFonts w:asciiTheme="minorHAnsi" w:hAnsiTheme="minorHAnsi" w:cstheme="minorHAnsi"/>
        </w:rPr>
        <w:t>, 4/4/2018, 7/6/2019) DG</w:t>
      </w:r>
    </w:p>
    <w:p w:rsidR="00CD4EFB" w:rsidRPr="001870D4" w:rsidRDefault="00CD4EFB" w:rsidP="00CD4EFB">
      <w:pPr>
        <w:rPr>
          <w:rFonts w:asciiTheme="minorHAnsi" w:hAnsiTheme="minorHAnsi" w:cstheme="minorHAnsi"/>
        </w:rPr>
      </w:pPr>
      <w:r w:rsidRPr="001870D4">
        <w:rPr>
          <w:rFonts w:asciiTheme="minorHAnsi" w:hAnsiTheme="minorHAnsi" w:cstheme="minorHAnsi"/>
          <w:sz w:val="14"/>
        </w:rPr>
        <w:t xml:space="preserve">Melinda Gates recently declared that </w:t>
      </w:r>
      <w:r w:rsidRPr="001870D4">
        <w:rPr>
          <w:rStyle w:val="StyleUnderline"/>
          <w:rFonts w:asciiTheme="minorHAnsi" w:hAnsiTheme="minorHAnsi" w:cstheme="minorHAnsi"/>
        </w:rPr>
        <w:t>the biggest threat to humanity is a pandemic brought on by a bioterrorist attack. The scenario evokes a horror movie complete with villains, mysterious laboratories, and global devastation</w:t>
      </w:r>
      <w:r w:rsidRPr="001870D4">
        <w:rPr>
          <w:rFonts w:asciiTheme="minorHAnsi" w:hAnsiTheme="minorHAnsi" w:cstheme="minorHAnsi"/>
          <w:sz w:val="14"/>
        </w:rPr>
        <w:t xml:space="preserve">. But before scenes from Contagion start flashing through your mind, it’s worth investigating what an outbreak would </w:t>
      </w:r>
      <w:proofErr w:type="gramStart"/>
      <w:r w:rsidRPr="001870D4">
        <w:rPr>
          <w:rFonts w:asciiTheme="minorHAnsi" w:hAnsiTheme="minorHAnsi" w:cstheme="minorHAnsi"/>
          <w:sz w:val="14"/>
        </w:rPr>
        <w:t>actually look</w:t>
      </w:r>
      <w:proofErr w:type="gramEnd"/>
      <w:r w:rsidRPr="001870D4">
        <w:rPr>
          <w:rFonts w:asciiTheme="minorHAnsi" w:hAnsiTheme="minorHAnsi" w:cstheme="minorHAnsi"/>
          <w:sz w:val="14"/>
        </w:rPr>
        <w:t xml:space="preserve"> like and how concerned experts really are about the possibility of an attack. The top contenders for biological weapons are classified as Category A agents by the Centers for Disease Control and Prevention (CDC). The top threats are anthrax, botulism, plague, smallpox, tularemia, and viral hemorrhagic fevers, such as Ebola, Dengue, and Marburg. No matter what agent is deployed, a few key attributes determine how deadly an outbreak will be. A pathogen becomes more dangerous when it can be grown in large quantities, stay intact longer, exist in smaller particles, require a lower dose to infect people, spread easily, and lead more infected people to develop an illness. </w:t>
      </w:r>
      <w:r w:rsidRPr="001870D4">
        <w:rPr>
          <w:rStyle w:val="StyleUnderline"/>
          <w:rFonts w:asciiTheme="minorHAnsi" w:hAnsiTheme="minorHAnsi" w:cstheme="minorHAnsi"/>
        </w:rPr>
        <w:t>The overarching threat of bioterrorism is that a bad actor or nation would increase those attributes</w:t>
      </w:r>
      <w:r w:rsidRPr="001870D4">
        <w:rPr>
          <w:rFonts w:asciiTheme="minorHAnsi" w:hAnsiTheme="minorHAnsi" w:cstheme="minorHAnsi"/>
          <w:sz w:val="14"/>
        </w:rPr>
        <w:t xml:space="preserve"> for one of the Category A agents, says Mark </w:t>
      </w:r>
      <w:proofErr w:type="spellStart"/>
      <w:r w:rsidRPr="001870D4">
        <w:rPr>
          <w:rFonts w:asciiTheme="minorHAnsi" w:hAnsiTheme="minorHAnsi" w:cstheme="minorHAnsi"/>
          <w:sz w:val="14"/>
        </w:rPr>
        <w:t>Kortepeter</w:t>
      </w:r>
      <w:proofErr w:type="spellEnd"/>
      <w:r w:rsidRPr="001870D4">
        <w:rPr>
          <w:rFonts w:asciiTheme="minorHAnsi" w:hAnsiTheme="minorHAnsi" w:cstheme="minorHAnsi"/>
          <w:sz w:val="14"/>
        </w:rPr>
        <w:t xml:space="preserve">, a professor of epidemiology at the University of Nebraska Medical Center College of Public Health and former scientist at the US Army Medical Research Institute of Infectious Diseases. Targeting those properties is more feasible now than it was in the past, because genetic technologies make it easier and less expensive to manipulate an organism’s genome. </w:t>
      </w:r>
      <w:r w:rsidRPr="001870D4">
        <w:rPr>
          <w:rStyle w:val="Emphasis"/>
          <w:rFonts w:asciiTheme="minorHAnsi" w:hAnsiTheme="minorHAnsi" w:cstheme="minorHAnsi"/>
        </w:rPr>
        <w:t xml:space="preserve">But enhancing a pathogen is </w:t>
      </w:r>
      <w:r w:rsidRPr="001870D4">
        <w:rPr>
          <w:rFonts w:asciiTheme="minorHAnsi" w:hAnsiTheme="minorHAnsi" w:cstheme="minorHAnsi"/>
          <w:sz w:val="14"/>
        </w:rPr>
        <w:t xml:space="preserve">still </w:t>
      </w:r>
      <w:r w:rsidRPr="001870D4">
        <w:rPr>
          <w:rStyle w:val="Emphasis"/>
          <w:rFonts w:asciiTheme="minorHAnsi" w:hAnsiTheme="minorHAnsi" w:cstheme="minorHAnsi"/>
        </w:rPr>
        <w:t>extremely challenging</w:t>
      </w:r>
      <w:r w:rsidRPr="001870D4">
        <w:rPr>
          <w:rStyle w:val="StyleUnderline"/>
          <w:rFonts w:asciiTheme="minorHAnsi" w:hAnsiTheme="minorHAnsi" w:cstheme="minorHAnsi"/>
        </w:rPr>
        <w:t>. “A well-funded organization with scientific expertise and the resources to grow, manipulate, or release agents, and the motivation to actually use them</w:t>
      </w:r>
      <w:r w:rsidRPr="001870D4">
        <w:rPr>
          <w:rFonts w:asciiTheme="minorHAnsi" w:hAnsiTheme="minorHAnsi" w:cstheme="minorHAnsi"/>
          <w:sz w:val="14"/>
        </w:rPr>
        <w:t>—</w:t>
      </w:r>
      <w:r w:rsidRPr="001870D4">
        <w:rPr>
          <w:rStyle w:val="StyleUnderline"/>
          <w:rFonts w:asciiTheme="minorHAnsi" w:hAnsiTheme="minorHAnsi" w:cstheme="minorHAnsi"/>
        </w:rPr>
        <w:t xml:space="preserve">that’s the </w:t>
      </w:r>
      <w:proofErr w:type="gramStart"/>
      <w:r w:rsidRPr="001870D4">
        <w:rPr>
          <w:rStyle w:val="StyleUnderline"/>
          <w:rFonts w:asciiTheme="minorHAnsi" w:hAnsiTheme="minorHAnsi" w:cstheme="minorHAnsi"/>
        </w:rPr>
        <w:t>worst case</w:t>
      </w:r>
      <w:proofErr w:type="gramEnd"/>
      <w:r w:rsidRPr="001870D4">
        <w:rPr>
          <w:rStyle w:val="StyleUnderline"/>
          <w:rFonts w:asciiTheme="minorHAnsi" w:hAnsiTheme="minorHAnsi" w:cstheme="minorHAnsi"/>
        </w:rPr>
        <w:t xml:space="preserve"> scenario</w:t>
      </w:r>
      <w:r w:rsidRPr="001870D4">
        <w:rPr>
          <w:rFonts w:asciiTheme="minorHAnsi" w:hAnsiTheme="minorHAnsi" w:cstheme="minorHAnsi"/>
          <w:sz w:val="14"/>
        </w:rPr>
        <w:t xml:space="preserve">,” he says. Others agree that biological weapons pose a serious threat, but that </w:t>
      </w:r>
      <w:r w:rsidRPr="001870D4">
        <w:rPr>
          <w:rStyle w:val="Emphasis"/>
          <w:rFonts w:asciiTheme="minorHAnsi" w:hAnsiTheme="minorHAnsi" w:cstheme="minorHAnsi"/>
        </w:rPr>
        <w:t>significant hurdles lower the likelihood of an attack</w:t>
      </w:r>
      <w:r w:rsidRPr="001870D4">
        <w:rPr>
          <w:rFonts w:asciiTheme="minorHAnsi" w:hAnsiTheme="minorHAnsi" w:cstheme="minorHAnsi"/>
          <w:sz w:val="14"/>
        </w:rPr>
        <w:t xml:space="preserve">. “It’s certainly possible. </w:t>
      </w:r>
      <w:r w:rsidRPr="001870D4">
        <w:rPr>
          <w:rStyle w:val="Emphasis"/>
          <w:rFonts w:asciiTheme="minorHAnsi" w:hAnsiTheme="minorHAnsi" w:cstheme="minorHAnsi"/>
        </w:rPr>
        <w:t>But it’s hard to do. It takes a lot of money and organization and scientific expertise</w:t>
      </w:r>
      <w:r w:rsidRPr="001870D4">
        <w:rPr>
          <w:rFonts w:asciiTheme="minorHAnsi" w:hAnsiTheme="minorHAnsi" w:cstheme="minorHAnsi"/>
          <w:sz w:val="14"/>
        </w:rPr>
        <w:t xml:space="preserve">,” says Stephen Morse, a professor of epidemiology at the Columbia University Medical Center. Although experts seem to place the risk slightly lower than Gates, they note that serious incidents have </w:t>
      </w:r>
      <w:proofErr w:type="gramStart"/>
      <w:r w:rsidRPr="001870D4">
        <w:rPr>
          <w:rFonts w:asciiTheme="minorHAnsi" w:hAnsiTheme="minorHAnsi" w:cstheme="minorHAnsi"/>
          <w:sz w:val="14"/>
        </w:rPr>
        <w:t>occurred</w:t>
      </w:r>
      <w:proofErr w:type="gramEnd"/>
      <w:r w:rsidRPr="001870D4">
        <w:rPr>
          <w:rFonts w:asciiTheme="minorHAnsi" w:hAnsiTheme="minorHAnsi" w:cstheme="minorHAnsi"/>
          <w:sz w:val="14"/>
        </w:rPr>
        <w:t xml:space="preserve"> and biodefense is critical. If a bioterrorist attack were to occur, what would it look like? Let’s </w:t>
      </w:r>
      <w:proofErr w:type="gramStart"/>
      <w:r w:rsidRPr="001870D4">
        <w:rPr>
          <w:rFonts w:asciiTheme="minorHAnsi" w:hAnsiTheme="minorHAnsi" w:cstheme="minorHAnsi"/>
          <w:sz w:val="14"/>
        </w:rPr>
        <w:t>take a look</w:t>
      </w:r>
      <w:proofErr w:type="gramEnd"/>
      <w:r w:rsidRPr="001870D4">
        <w:rPr>
          <w:rFonts w:asciiTheme="minorHAnsi" w:hAnsiTheme="minorHAnsi" w:cstheme="minorHAnsi"/>
          <w:sz w:val="14"/>
        </w:rPr>
        <w:t xml:space="preserve"> at a hypothetical timeline of a weaponized virus. Acquisition A person or organization, let’s call them John Doe, first </w:t>
      </w:r>
      <w:proofErr w:type="gramStart"/>
      <w:r w:rsidRPr="001870D4">
        <w:rPr>
          <w:rFonts w:asciiTheme="minorHAnsi" w:hAnsiTheme="minorHAnsi" w:cstheme="minorHAnsi"/>
          <w:sz w:val="14"/>
        </w:rPr>
        <w:t>has to</w:t>
      </w:r>
      <w:proofErr w:type="gramEnd"/>
      <w:r w:rsidRPr="001870D4">
        <w:rPr>
          <w:rFonts w:asciiTheme="minorHAnsi" w:hAnsiTheme="minorHAnsi" w:cstheme="minorHAnsi"/>
          <w:sz w:val="14"/>
        </w:rPr>
        <w:t xml:space="preserve"> acquire the virus. </w:t>
      </w:r>
      <w:r w:rsidRPr="001870D4">
        <w:rPr>
          <w:rStyle w:val="StyleUnderline"/>
          <w:rFonts w:asciiTheme="minorHAnsi" w:hAnsiTheme="minorHAnsi" w:cstheme="minorHAnsi"/>
        </w:rPr>
        <w:t>Doe could somehow gain access to stores of biological weapons that nations have already developed</w:t>
      </w:r>
      <w:r w:rsidRPr="001870D4">
        <w:rPr>
          <w:rFonts w:asciiTheme="minorHAnsi" w:hAnsiTheme="minorHAnsi" w:cstheme="minorHAnsi"/>
          <w:sz w:val="14"/>
        </w:rPr>
        <w:t xml:space="preserve">. For example, </w:t>
      </w:r>
      <w:r w:rsidRPr="001870D4">
        <w:rPr>
          <w:rStyle w:val="StyleUnderline"/>
          <w:rFonts w:asciiTheme="minorHAnsi" w:hAnsiTheme="minorHAnsi" w:cstheme="minorHAnsi"/>
        </w:rPr>
        <w:t>two secure stores of smallpox exist</w:t>
      </w:r>
      <w:r w:rsidRPr="001870D4">
        <w:rPr>
          <w:rFonts w:asciiTheme="minorHAnsi" w:hAnsiTheme="minorHAnsi" w:cstheme="minorHAnsi"/>
          <w:sz w:val="14"/>
        </w:rPr>
        <w:t xml:space="preserve"> (one in the US and one in Russia) </w:t>
      </w:r>
      <w:r w:rsidRPr="001870D4">
        <w:rPr>
          <w:rStyle w:val="StyleUnderline"/>
          <w:rFonts w:asciiTheme="minorHAnsi" w:hAnsiTheme="minorHAnsi" w:cstheme="minorHAnsi"/>
        </w:rPr>
        <w:t>that experts have long debated whether to maintain or eliminate.</w:t>
      </w:r>
      <w:r w:rsidRPr="001870D4">
        <w:rPr>
          <w:rFonts w:asciiTheme="minorHAnsi" w:hAnsiTheme="minorHAnsi" w:cstheme="minorHAnsi"/>
          <w:sz w:val="14"/>
        </w:rPr>
        <w:t xml:space="preserve"> </w:t>
      </w:r>
      <w:r w:rsidRPr="001870D4">
        <w:rPr>
          <w:rStyle w:val="StyleUnderline"/>
          <w:rFonts w:asciiTheme="minorHAnsi" w:hAnsiTheme="minorHAnsi" w:cstheme="minorHAnsi"/>
        </w:rPr>
        <w:t>Doe could</w:t>
      </w:r>
      <w:r w:rsidRPr="001870D4">
        <w:rPr>
          <w:rFonts w:asciiTheme="minorHAnsi" w:hAnsiTheme="minorHAnsi" w:cstheme="minorHAnsi"/>
          <w:sz w:val="14"/>
        </w:rPr>
        <w:t xml:space="preserve"> also </w:t>
      </w:r>
      <w:r w:rsidRPr="001870D4">
        <w:rPr>
          <w:rStyle w:val="StyleUnderline"/>
          <w:rFonts w:asciiTheme="minorHAnsi" w:hAnsiTheme="minorHAnsi" w:cstheme="minorHAnsi"/>
        </w:rPr>
        <w:t xml:space="preserve">order a virus from a culture collection, a repository of biological material for scientists, or he could find it in nature, by seeking out animals that are susceptible to </w:t>
      </w:r>
      <w:proofErr w:type="gramStart"/>
      <w:r w:rsidRPr="001870D4">
        <w:rPr>
          <w:rStyle w:val="StyleUnderline"/>
          <w:rFonts w:asciiTheme="minorHAnsi" w:hAnsiTheme="minorHAnsi" w:cstheme="minorHAnsi"/>
        </w:rPr>
        <w:t>particular infections</w:t>
      </w:r>
      <w:proofErr w:type="gramEnd"/>
      <w:r w:rsidRPr="001870D4">
        <w:rPr>
          <w:rFonts w:asciiTheme="minorHAnsi" w:hAnsiTheme="minorHAnsi" w:cstheme="minorHAnsi"/>
          <w:sz w:val="14"/>
        </w:rPr>
        <w:t xml:space="preserve">. Delivery For a </w:t>
      </w:r>
      <w:proofErr w:type="gramStart"/>
      <w:r w:rsidRPr="001870D4">
        <w:rPr>
          <w:rFonts w:asciiTheme="minorHAnsi" w:hAnsiTheme="minorHAnsi" w:cstheme="minorHAnsi"/>
          <w:sz w:val="14"/>
        </w:rPr>
        <w:t>large scale</w:t>
      </w:r>
      <w:proofErr w:type="gramEnd"/>
      <w:r w:rsidRPr="001870D4">
        <w:rPr>
          <w:rFonts w:asciiTheme="minorHAnsi" w:hAnsiTheme="minorHAnsi" w:cstheme="minorHAnsi"/>
          <w:sz w:val="14"/>
        </w:rPr>
        <w:t xml:space="preserve"> attack, Doe would disseminate the virus with an aerosol device, says William Dowling, a program officer in the Office of Biodefense Research Resources and Translational Research at the NIH. Smallpox is one virus stable enough for this delivery method. Doe could also infect himself with the virus, target others to infect, or attempt to contaminate the food or water supply. But </w:t>
      </w:r>
      <w:r w:rsidRPr="001870D4">
        <w:rPr>
          <w:rStyle w:val="Emphasis"/>
          <w:rFonts w:asciiTheme="minorHAnsi" w:hAnsiTheme="minorHAnsi" w:cstheme="minorHAnsi"/>
        </w:rPr>
        <w:t>poisoning the food or water supply would be difficult</w:t>
      </w:r>
      <w:r w:rsidRPr="001870D4">
        <w:rPr>
          <w:rFonts w:asciiTheme="minorHAnsi" w:hAnsiTheme="minorHAnsi" w:cstheme="minorHAnsi"/>
          <w:sz w:val="14"/>
        </w:rPr>
        <w:t xml:space="preserve">, because </w:t>
      </w:r>
      <w:r w:rsidRPr="001870D4">
        <w:rPr>
          <w:rStyle w:val="Emphasis"/>
          <w:rFonts w:asciiTheme="minorHAnsi" w:hAnsiTheme="minorHAnsi" w:cstheme="minorHAnsi"/>
        </w:rPr>
        <w:t>we have strong protective measures in place</w:t>
      </w:r>
      <w:r w:rsidRPr="001870D4">
        <w:rPr>
          <w:rFonts w:asciiTheme="minorHAnsi" w:hAnsiTheme="minorHAnsi" w:cstheme="minorHAnsi"/>
          <w:sz w:val="14"/>
        </w:rPr>
        <w:t xml:space="preserve">, says Oliver Grundman, a clinical associate professor at the College of Pharmacy at the University of Florida. Spread Exit John Doe, enter mother nature. A virus’s natural power to spread is what makes it so dangerous. Influenza is especially concerning, since it races through communities at startling speeds, </w:t>
      </w:r>
      <w:proofErr w:type="spellStart"/>
      <w:r w:rsidRPr="001870D4">
        <w:rPr>
          <w:rFonts w:asciiTheme="minorHAnsi" w:hAnsiTheme="minorHAnsi" w:cstheme="minorHAnsi"/>
          <w:sz w:val="14"/>
        </w:rPr>
        <w:t>Kortepeter</w:t>
      </w:r>
      <w:proofErr w:type="spellEnd"/>
      <w:r w:rsidRPr="001870D4">
        <w:rPr>
          <w:rFonts w:asciiTheme="minorHAnsi" w:hAnsiTheme="minorHAnsi" w:cstheme="minorHAnsi"/>
          <w:sz w:val="14"/>
        </w:rPr>
        <w:t xml:space="preserve"> says. “It’s so efficient in how it spreads. It’s like you light the kindling and then see this conflagration of a huge fire.” </w:t>
      </w:r>
      <w:r w:rsidRPr="001870D4">
        <w:rPr>
          <w:rStyle w:val="Emphasis"/>
          <w:rFonts w:asciiTheme="minorHAnsi" w:hAnsiTheme="minorHAnsi" w:cstheme="minorHAnsi"/>
        </w:rPr>
        <w:t>The speed</w:t>
      </w:r>
      <w:r w:rsidRPr="001870D4">
        <w:rPr>
          <w:rFonts w:asciiTheme="minorHAnsi" w:hAnsiTheme="minorHAnsi" w:cstheme="minorHAnsi"/>
          <w:sz w:val="14"/>
        </w:rPr>
        <w:t xml:space="preserve"> also </w:t>
      </w:r>
      <w:r w:rsidRPr="001870D4">
        <w:rPr>
          <w:rStyle w:val="Emphasis"/>
          <w:rFonts w:asciiTheme="minorHAnsi" w:hAnsiTheme="minorHAnsi" w:cstheme="minorHAnsi"/>
        </w:rPr>
        <w:t>depends on how many people are initially infected.</w:t>
      </w:r>
      <w:r w:rsidRPr="001870D4">
        <w:rPr>
          <w:rFonts w:asciiTheme="minorHAnsi" w:hAnsiTheme="minorHAnsi" w:cstheme="minorHAnsi"/>
          <w:sz w:val="14"/>
        </w:rPr>
        <w:t xml:space="preserve"> If 100 people are infected with smallpox, and each of them spreads the disease to three people, the outbreak could produce 4,200 cases in one year, according to simulation by the CDC. (Smallpox historically has a death rate of 30 to 40 percent but the US is stockpiling 2 million doses of a new smallpox drug called </w:t>
      </w:r>
      <w:proofErr w:type="spellStart"/>
      <w:r w:rsidRPr="001870D4">
        <w:rPr>
          <w:rFonts w:asciiTheme="minorHAnsi" w:hAnsiTheme="minorHAnsi" w:cstheme="minorHAnsi"/>
          <w:sz w:val="14"/>
        </w:rPr>
        <w:t>Arestvyr</w:t>
      </w:r>
      <w:proofErr w:type="spellEnd"/>
      <w:r w:rsidRPr="001870D4">
        <w:rPr>
          <w:rFonts w:asciiTheme="minorHAnsi" w:hAnsiTheme="minorHAnsi" w:cstheme="minorHAnsi"/>
          <w:sz w:val="14"/>
        </w:rPr>
        <w:t xml:space="preserve">.) Viruses spread slower in sparse areas and faster in dense areas like schools or offices. As the world becomes increasingly interconnected, it raises our collective susceptibility. “We have worldwide air travel, increased use of public transportation, and centralization of our food supply. </w:t>
      </w:r>
      <w:proofErr w:type="gramStart"/>
      <w:r w:rsidRPr="001870D4">
        <w:rPr>
          <w:rFonts w:asciiTheme="minorHAnsi" w:hAnsiTheme="minorHAnsi" w:cstheme="minorHAnsi"/>
          <w:sz w:val="14"/>
        </w:rPr>
        <w:t>So</w:t>
      </w:r>
      <w:proofErr w:type="gramEnd"/>
      <w:r w:rsidRPr="001870D4">
        <w:rPr>
          <w:rFonts w:asciiTheme="minorHAnsi" w:hAnsiTheme="minorHAnsi" w:cstheme="minorHAnsi"/>
          <w:sz w:val="14"/>
        </w:rPr>
        <w:t xml:space="preserve"> if you’re trying to get a lot of people sick, we have more vulnerabilities as a society,” Morse says. Response When an outbreak occurs, health providers usually contact the county or city health department, which will begin investigating the situation. Based on the size and complexity of the outbreak, it might rise to the state or federal level. If the event is determined to be terrorism, the FBI will launch an investigation. Recognition A key step in the response process is recognizing whether the outbreak was natural or intentional. That can be tricky, because a patient’s symptoms can mimic symptoms of other illnesses, and because it can take time for similar cases to materialize. “</w:t>
      </w:r>
      <w:r w:rsidRPr="001870D4">
        <w:rPr>
          <w:rStyle w:val="StyleUnderline"/>
          <w:rFonts w:asciiTheme="minorHAnsi" w:hAnsiTheme="minorHAnsi" w:cstheme="minorHAnsi"/>
        </w:rPr>
        <w:t>Most of these diseases start out looking exactly the same, and they look the same as 100 other diseases</w:t>
      </w:r>
      <w:r w:rsidRPr="001870D4">
        <w:rPr>
          <w:rFonts w:asciiTheme="minorHAnsi" w:hAnsiTheme="minorHAnsi" w:cstheme="minorHAnsi"/>
          <w:sz w:val="14"/>
        </w:rPr>
        <w:t xml:space="preserve">,” Dowling says. Public health officials will assess the number of cases, check if patients respond to normal treatments, search for multiple simultaneous outbreaks, and note whether the disease is expected in the region. Basically, everything boils down to context. “How many cases does it take to call it an epidemic? It depends on the disease. If it’s flu, it could be thousands of cases. But anthrax in the United States? One case,” </w:t>
      </w:r>
      <w:proofErr w:type="spellStart"/>
      <w:r w:rsidRPr="001870D4">
        <w:rPr>
          <w:rFonts w:asciiTheme="minorHAnsi" w:hAnsiTheme="minorHAnsi" w:cstheme="minorHAnsi"/>
          <w:sz w:val="14"/>
        </w:rPr>
        <w:t>Kortepeter</w:t>
      </w:r>
      <w:proofErr w:type="spellEnd"/>
      <w:r w:rsidRPr="001870D4">
        <w:rPr>
          <w:rFonts w:asciiTheme="minorHAnsi" w:hAnsiTheme="minorHAnsi" w:cstheme="minorHAnsi"/>
          <w:sz w:val="14"/>
        </w:rPr>
        <w:t xml:space="preserve"> says. Context clues provide insight, but the only definitive proof of malicious intent is physical evidence like a spray device, a letter containing anthrax spores, or a cultured organism. Containment </w:t>
      </w:r>
      <w:r w:rsidRPr="001870D4">
        <w:rPr>
          <w:rStyle w:val="StyleUnderline"/>
          <w:rFonts w:asciiTheme="minorHAnsi" w:hAnsiTheme="minorHAnsi" w:cstheme="minorHAnsi"/>
        </w:rPr>
        <w:t>The medical community identifies symptoms of the disease</w:t>
      </w:r>
      <w:r w:rsidRPr="001870D4">
        <w:rPr>
          <w:rFonts w:asciiTheme="minorHAnsi" w:hAnsiTheme="minorHAnsi" w:cstheme="minorHAnsi"/>
          <w:sz w:val="14"/>
        </w:rPr>
        <w:t>—like a rash, fever, or paralysis—</w:t>
      </w:r>
      <w:r w:rsidRPr="001870D4">
        <w:rPr>
          <w:rStyle w:val="StyleUnderline"/>
          <w:rFonts w:asciiTheme="minorHAnsi" w:hAnsiTheme="minorHAnsi" w:cstheme="minorHAnsi"/>
        </w:rPr>
        <w:t>to develop a case definition. They assess how many patients fit the case definition and</w:t>
      </w:r>
      <w:r w:rsidRPr="001870D4">
        <w:rPr>
          <w:rFonts w:asciiTheme="minorHAnsi" w:hAnsiTheme="minorHAnsi" w:cstheme="minorHAnsi"/>
          <w:sz w:val="14"/>
        </w:rPr>
        <w:t xml:space="preserve"> try to </w:t>
      </w:r>
      <w:r w:rsidRPr="001870D4">
        <w:rPr>
          <w:rStyle w:val="StyleUnderline"/>
          <w:rFonts w:asciiTheme="minorHAnsi" w:hAnsiTheme="minorHAnsi" w:cstheme="minorHAnsi"/>
        </w:rPr>
        <w:t xml:space="preserve">determine a diagnosis. Then they identify risk factors like who a patient </w:t>
      </w:r>
      <w:proofErr w:type="gramStart"/>
      <w:r w:rsidRPr="001870D4">
        <w:rPr>
          <w:rStyle w:val="StyleUnderline"/>
          <w:rFonts w:asciiTheme="minorHAnsi" w:hAnsiTheme="minorHAnsi" w:cstheme="minorHAnsi"/>
        </w:rPr>
        <w:t>came in contact with</w:t>
      </w:r>
      <w:proofErr w:type="gramEnd"/>
      <w:r w:rsidRPr="001870D4">
        <w:rPr>
          <w:rStyle w:val="StyleUnderline"/>
          <w:rFonts w:asciiTheme="minorHAnsi" w:hAnsiTheme="minorHAnsi" w:cstheme="minorHAnsi"/>
        </w:rPr>
        <w:t xml:space="preserve"> and how the disease spreads</w:t>
      </w:r>
      <w:r w:rsidRPr="001870D4">
        <w:rPr>
          <w:rFonts w:asciiTheme="minorHAnsi" w:hAnsiTheme="minorHAnsi" w:cstheme="minorHAnsi"/>
          <w:sz w:val="14"/>
        </w:rPr>
        <w:t xml:space="preserve">. They treat those who are ill and target those who are at risk with a vaccine or medication. They may block off certain areas or quarantine infected patients. In the CDC’s smallpox simulation, </w:t>
      </w:r>
      <w:r w:rsidRPr="001870D4">
        <w:rPr>
          <w:rStyle w:val="Emphasis"/>
          <w:rFonts w:asciiTheme="minorHAnsi" w:hAnsiTheme="minorHAnsi" w:cstheme="minorHAnsi"/>
        </w:rPr>
        <w:t>the health department uses vaccines and isolation to quell the outbreak.</w:t>
      </w:r>
      <w:r w:rsidRPr="001870D4">
        <w:rPr>
          <w:rFonts w:asciiTheme="minorHAnsi" w:hAnsiTheme="minorHAnsi" w:cstheme="minorHAnsi"/>
          <w:sz w:val="14"/>
        </w:rPr>
        <w:t xml:space="preserve"> </w:t>
      </w:r>
      <w:r w:rsidRPr="001870D4">
        <w:rPr>
          <w:rStyle w:val="StyleUnderline"/>
          <w:rFonts w:asciiTheme="minorHAnsi" w:hAnsiTheme="minorHAnsi" w:cstheme="minorHAnsi"/>
        </w:rPr>
        <w:t>If they quarantine 25 percent of infected patients and if vaccination reduces the transmission rate by 33 percent, the outbreak would be contained in one year.</w:t>
      </w:r>
      <w:r w:rsidRPr="001870D4">
        <w:rPr>
          <w:rFonts w:asciiTheme="minorHAnsi" w:hAnsiTheme="minorHAnsi" w:cstheme="minorHAnsi"/>
          <w:sz w:val="14"/>
        </w:rPr>
        <w:t xml:space="preserve"> And </w:t>
      </w:r>
      <w:r w:rsidRPr="001870D4">
        <w:rPr>
          <w:rStyle w:val="Emphasis"/>
          <w:rFonts w:asciiTheme="minorHAnsi" w:hAnsiTheme="minorHAnsi" w:cstheme="minorHAnsi"/>
        </w:rPr>
        <w:t xml:space="preserve">these are conservative estimates, </w:t>
      </w:r>
      <w:r w:rsidRPr="001870D4">
        <w:rPr>
          <w:rFonts w:asciiTheme="minorHAnsi" w:hAnsiTheme="minorHAnsi" w:cstheme="minorHAnsi"/>
          <w:sz w:val="14"/>
        </w:rPr>
        <w:t xml:space="preserve">so </w:t>
      </w:r>
      <w:r w:rsidRPr="001870D4">
        <w:rPr>
          <w:rStyle w:val="Emphasis"/>
          <w:rFonts w:asciiTheme="minorHAnsi" w:hAnsiTheme="minorHAnsi" w:cstheme="minorHAnsi"/>
        </w:rPr>
        <w:t>the outbreak would probably be contained sooner</w:t>
      </w:r>
      <w:r w:rsidRPr="001870D4">
        <w:rPr>
          <w:rFonts w:asciiTheme="minorHAnsi" w:hAnsiTheme="minorHAnsi" w:cstheme="minorHAnsi"/>
          <w:sz w:val="14"/>
        </w:rPr>
        <w:t xml:space="preserve">, says lead author Martin Meltzer, leader of the Health Economics and Modeling Unit at the CDC. “A release of smallpox is a nasty thing to contemplate. </w:t>
      </w:r>
      <w:r w:rsidRPr="001870D4">
        <w:rPr>
          <w:rStyle w:val="Emphasis"/>
          <w:rFonts w:asciiTheme="minorHAnsi" w:hAnsiTheme="minorHAnsi" w:cstheme="minorHAnsi"/>
        </w:rPr>
        <w:t>But with existing tools</w:t>
      </w:r>
      <w:r w:rsidRPr="001870D4">
        <w:rPr>
          <w:rFonts w:asciiTheme="minorHAnsi" w:hAnsiTheme="minorHAnsi" w:cstheme="minorHAnsi"/>
          <w:sz w:val="14"/>
        </w:rPr>
        <w:t>—the vaccine, isolation, and public health intervention—</w:t>
      </w:r>
      <w:r w:rsidRPr="001870D4">
        <w:rPr>
          <w:rStyle w:val="Emphasis"/>
          <w:rFonts w:asciiTheme="minorHAnsi" w:hAnsiTheme="minorHAnsi" w:cstheme="minorHAnsi"/>
        </w:rPr>
        <w:t>we can expect that, if we plan and prepare, we can stop that outbreak</w:t>
      </w:r>
      <w:r w:rsidRPr="001870D4">
        <w:rPr>
          <w:rFonts w:asciiTheme="minorHAnsi" w:hAnsiTheme="minorHAnsi" w:cstheme="minorHAnsi"/>
          <w:sz w:val="14"/>
        </w:rPr>
        <w:t xml:space="preserve">,” he says. The public health community will continue to assess and adapt their strategy throughout the response process. For example, there was a global campaign to eradicate smallpox in the late 1960s. The first strategy was to vaccinate as many people as possible around the world. But the supply soon </w:t>
      </w:r>
      <w:proofErr w:type="gramStart"/>
      <w:r w:rsidRPr="001870D4">
        <w:rPr>
          <w:rFonts w:asciiTheme="minorHAnsi" w:hAnsiTheme="minorHAnsi" w:cstheme="minorHAnsi"/>
          <w:sz w:val="14"/>
        </w:rPr>
        <w:t>depleted</w:t>
      </w:r>
      <w:proofErr w:type="gramEnd"/>
      <w:r w:rsidRPr="001870D4">
        <w:rPr>
          <w:rFonts w:asciiTheme="minorHAnsi" w:hAnsiTheme="minorHAnsi" w:cstheme="minorHAnsi"/>
          <w:sz w:val="14"/>
        </w:rPr>
        <w:t xml:space="preserve"> and outbreaks began popping up in communities with high vaccination rates. </w:t>
      </w:r>
      <w:proofErr w:type="gramStart"/>
      <w:r w:rsidRPr="001870D4">
        <w:rPr>
          <w:rFonts w:asciiTheme="minorHAnsi" w:hAnsiTheme="minorHAnsi" w:cstheme="minorHAnsi"/>
          <w:sz w:val="14"/>
        </w:rPr>
        <w:t>So</w:t>
      </w:r>
      <w:proofErr w:type="gramEnd"/>
      <w:r w:rsidRPr="001870D4">
        <w:rPr>
          <w:rFonts w:asciiTheme="minorHAnsi" w:hAnsiTheme="minorHAnsi" w:cstheme="minorHAnsi"/>
          <w:sz w:val="14"/>
        </w:rPr>
        <w:t xml:space="preserve"> in Nigeria, the team adopted a different approach. They identified which village had smallpox and vaccinated everyone in that village. Then they expanded outward in concentric circles, to eliminate the spread. The strategy worked, and it’s now known as ring vaccination. “That’s how they shut down the spread of the virus, and eventually eliminated it from the world,” </w:t>
      </w:r>
      <w:proofErr w:type="spellStart"/>
      <w:r w:rsidRPr="001870D4">
        <w:rPr>
          <w:rFonts w:asciiTheme="minorHAnsi" w:hAnsiTheme="minorHAnsi" w:cstheme="minorHAnsi"/>
          <w:sz w:val="14"/>
        </w:rPr>
        <w:t>Kortepeter</w:t>
      </w:r>
      <w:proofErr w:type="spellEnd"/>
      <w:r w:rsidRPr="001870D4">
        <w:rPr>
          <w:rFonts w:asciiTheme="minorHAnsi" w:hAnsiTheme="minorHAnsi" w:cstheme="minorHAnsi"/>
          <w:sz w:val="14"/>
        </w:rPr>
        <w:t xml:space="preserve"> says. Those are the key steps in how a virus might spread through society. Bioterrorism poses a serious risk for which the country must continue to research and prepare, but perhaps more dangerous and more likely are the outbreaks that sprout organically. The natural world has unleashed epidemics like </w:t>
      </w:r>
      <w:proofErr w:type="spellStart"/>
      <w:r w:rsidRPr="001870D4">
        <w:rPr>
          <w:rFonts w:asciiTheme="minorHAnsi" w:hAnsiTheme="minorHAnsi" w:cstheme="minorHAnsi"/>
          <w:sz w:val="14"/>
        </w:rPr>
        <w:t>Sars</w:t>
      </w:r>
      <w:proofErr w:type="spellEnd"/>
      <w:r w:rsidRPr="001870D4">
        <w:rPr>
          <w:rFonts w:asciiTheme="minorHAnsi" w:hAnsiTheme="minorHAnsi" w:cstheme="minorHAnsi"/>
          <w:sz w:val="14"/>
        </w:rPr>
        <w:t xml:space="preserve">, Zika, Ebola, and the Spanish flu, which killed millions of people exactly 100 years ago. “At least 50 million people died, and almost half of the entire world’s population was infected. The 1918 flu was arguably the greatest natural disaster in human history,” Morse says. The public health world also struggles to correctly predict outbreaks, tending to prepare for the most recent disease rather than the one that later emerges,” </w:t>
      </w:r>
      <w:proofErr w:type="spellStart"/>
      <w:r w:rsidRPr="001870D4">
        <w:rPr>
          <w:rFonts w:asciiTheme="minorHAnsi" w:hAnsiTheme="minorHAnsi" w:cstheme="minorHAnsi"/>
          <w:sz w:val="14"/>
        </w:rPr>
        <w:t>Kortepeter</w:t>
      </w:r>
      <w:proofErr w:type="spellEnd"/>
      <w:r w:rsidRPr="001870D4">
        <w:rPr>
          <w:rFonts w:asciiTheme="minorHAnsi" w:hAnsiTheme="minorHAnsi" w:cstheme="minorHAnsi"/>
          <w:sz w:val="14"/>
        </w:rPr>
        <w:t xml:space="preserve"> says. “To some degree, mother nature is the most efficient bioterrorist. She’s always keeping us humble.” Bioterrorism also harbors a sinister motive to instill deep fear and anxiety. For instance, the anthrax letters of 2001 bred a powerful wave of terror and paralyzed the postal system. “In many cases, </w:t>
      </w:r>
      <w:r w:rsidRPr="001870D4">
        <w:rPr>
          <w:rStyle w:val="Emphasis"/>
          <w:rFonts w:asciiTheme="minorHAnsi" w:hAnsiTheme="minorHAnsi" w:cstheme="minorHAnsi"/>
        </w:rPr>
        <w:t>bio</w:t>
      </w:r>
      <w:r w:rsidRPr="001870D4">
        <w:rPr>
          <w:rFonts w:asciiTheme="minorHAnsi" w:hAnsiTheme="minorHAnsi" w:cstheme="minorHAnsi"/>
          <w:sz w:val="14"/>
        </w:rPr>
        <w:t xml:space="preserve">terrorist </w:t>
      </w:r>
      <w:r w:rsidRPr="001870D4">
        <w:rPr>
          <w:rStyle w:val="Emphasis"/>
          <w:rFonts w:asciiTheme="minorHAnsi" w:hAnsiTheme="minorHAnsi" w:cstheme="minorHAnsi"/>
        </w:rPr>
        <w:t>attacks are not intended to cause a whole lot of fatalities,”</w:t>
      </w:r>
      <w:r w:rsidRPr="001870D4">
        <w:rPr>
          <w:rFonts w:asciiTheme="minorHAnsi" w:hAnsiTheme="minorHAnsi" w:cstheme="minorHAnsi"/>
          <w:sz w:val="14"/>
        </w:rPr>
        <w:t xml:space="preserve"> Grundman says. “</w:t>
      </w:r>
      <w:r w:rsidRPr="001870D4">
        <w:rPr>
          <w:rStyle w:val="Emphasis"/>
          <w:rFonts w:asciiTheme="minorHAnsi" w:hAnsiTheme="minorHAnsi" w:cstheme="minorHAnsi"/>
        </w:rPr>
        <w:t>It’s more about public anxiety.</w:t>
      </w:r>
      <w:r w:rsidRPr="001870D4">
        <w:rPr>
          <w:rStyle w:val="StyleUnderline"/>
          <w:rFonts w:asciiTheme="minorHAnsi" w:hAnsiTheme="minorHAnsi" w:cstheme="minorHAnsi"/>
        </w:rPr>
        <w:t xml:space="preserve"> The uncertainty that it could happen anytime or anywhere causes a level of anxiety that rocks a stable society to its core.”</w:t>
      </w:r>
      <w:r w:rsidRPr="001870D4">
        <w:rPr>
          <w:rFonts w:asciiTheme="minorHAnsi" w:hAnsiTheme="minorHAnsi" w:cstheme="minorHAnsi"/>
          <w:sz w:val="14"/>
        </w:rPr>
        <w:t xml:space="preserve"> </w:t>
      </w:r>
      <w:r w:rsidRPr="001870D4">
        <w:rPr>
          <w:rStyle w:val="Emphasis"/>
          <w:rFonts w:asciiTheme="minorHAnsi" w:hAnsiTheme="minorHAnsi" w:cstheme="minorHAnsi"/>
        </w:rPr>
        <w:t>The US has</w:t>
      </w:r>
      <w:r w:rsidRPr="001870D4">
        <w:rPr>
          <w:rFonts w:asciiTheme="minorHAnsi" w:hAnsiTheme="minorHAnsi" w:cstheme="minorHAnsi"/>
          <w:sz w:val="14"/>
        </w:rPr>
        <w:t xml:space="preserve"> established </w:t>
      </w:r>
      <w:r w:rsidRPr="001870D4">
        <w:rPr>
          <w:rStyle w:val="Emphasis"/>
          <w:rFonts w:asciiTheme="minorHAnsi" w:hAnsiTheme="minorHAnsi" w:cstheme="minorHAnsi"/>
        </w:rPr>
        <w:t>numerous biodefense programs to combat potential attacks</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such as </w:t>
      </w:r>
      <w:proofErr w:type="spellStart"/>
      <w:r w:rsidRPr="001870D4">
        <w:rPr>
          <w:rStyle w:val="StyleUnderline"/>
          <w:rFonts w:asciiTheme="minorHAnsi" w:hAnsiTheme="minorHAnsi" w:cstheme="minorHAnsi"/>
        </w:rPr>
        <w:t>BioWatch</w:t>
      </w:r>
      <w:proofErr w:type="spellEnd"/>
      <w:r w:rsidRPr="001870D4">
        <w:rPr>
          <w:rStyle w:val="StyleUnderline"/>
          <w:rFonts w:asciiTheme="minorHAnsi" w:hAnsiTheme="minorHAnsi" w:cstheme="minorHAnsi"/>
        </w:rPr>
        <w:t xml:space="preserve">, </w:t>
      </w:r>
      <w:proofErr w:type="spellStart"/>
      <w:r w:rsidRPr="001870D4">
        <w:rPr>
          <w:rStyle w:val="StyleUnderline"/>
          <w:rFonts w:asciiTheme="minorHAnsi" w:hAnsiTheme="minorHAnsi" w:cstheme="minorHAnsi"/>
        </w:rPr>
        <w:t>BioShield</w:t>
      </w:r>
      <w:proofErr w:type="spellEnd"/>
      <w:r w:rsidRPr="001870D4">
        <w:rPr>
          <w:rStyle w:val="StyleUnderline"/>
          <w:rFonts w:asciiTheme="minorHAnsi" w:hAnsiTheme="minorHAnsi" w:cstheme="minorHAnsi"/>
        </w:rPr>
        <w:t>, the Laboratory Response Network, and number of federal research agencies</w:t>
      </w:r>
      <w:r w:rsidRPr="001870D4">
        <w:rPr>
          <w:rFonts w:asciiTheme="minorHAnsi" w:hAnsiTheme="minorHAnsi" w:cstheme="minorHAnsi"/>
          <w:sz w:val="14"/>
        </w:rPr>
        <w:t xml:space="preserve">. Dowling, of the Office of Biodefense Research Resources and Translational Research, explains the agency has three research domains: diagnostics, vaccines, and therapeutics. One of the biggest pushes in the vaccine realm is to develop a universal flu vaccine. “If you had one vaccine that could cross all of the influenza viruses, or at least a good portion of them, that would make a huge impact,” Dowling says. In the other two domains, scientists are creating diagnostics and drugs to combat Ebola, Zika, Lassa, and others. Dowling agrees that a pandemic is one of society’s biggest threats, and as biotechnology becomes more accessible, the possibility of an engineered virus grows too. </w:t>
      </w:r>
      <w:r w:rsidRPr="001870D4">
        <w:rPr>
          <w:rStyle w:val="Emphasis"/>
          <w:rFonts w:asciiTheme="minorHAnsi" w:hAnsiTheme="minorHAnsi" w:cstheme="minorHAnsi"/>
        </w:rPr>
        <w:t>But as the risk of bioterrorism increases, so do our biodefense strategies</w:t>
      </w:r>
      <w:r w:rsidRPr="001870D4">
        <w:rPr>
          <w:rFonts w:asciiTheme="minorHAnsi" w:hAnsiTheme="minorHAnsi" w:cstheme="minorHAnsi"/>
          <w:sz w:val="14"/>
        </w:rPr>
        <w:t>. “Our tools are reacting better now,” Dowling says. “</w:t>
      </w:r>
      <w:r w:rsidRPr="001870D4">
        <w:rPr>
          <w:rStyle w:val="Emphasis"/>
          <w:rFonts w:asciiTheme="minorHAnsi" w:hAnsiTheme="minorHAnsi" w:cstheme="minorHAnsi"/>
        </w:rPr>
        <w:t>We can quickly identify a virus, get the sequence, and get some kind of countermeasure out the door pretty fast.”</w:t>
      </w:r>
      <w:r w:rsidRPr="001870D4">
        <w:rPr>
          <w:rFonts w:asciiTheme="minorHAnsi" w:hAnsiTheme="minorHAnsi" w:cstheme="minorHAnsi"/>
        </w:rPr>
        <w:t xml:space="preserve"> </w:t>
      </w:r>
    </w:p>
    <w:p w:rsidR="001870D4" w:rsidRPr="001870D4" w:rsidRDefault="001870D4" w:rsidP="001870D4">
      <w:pPr>
        <w:pStyle w:val="Heading4"/>
        <w:spacing w:before="0"/>
        <w:rPr>
          <w:rFonts w:asciiTheme="minorHAnsi" w:hAnsiTheme="minorHAnsi" w:cstheme="minorHAnsi"/>
        </w:rPr>
      </w:pPr>
      <w:bookmarkStart w:id="3" w:name="_Hlk4436541"/>
      <w:r w:rsidRPr="001870D4">
        <w:rPr>
          <w:rFonts w:asciiTheme="minorHAnsi" w:hAnsiTheme="minorHAnsi" w:cstheme="minorHAnsi"/>
        </w:rPr>
        <w:t>No impact – attacks will be small, no dispersion, and countermeasures solve</w:t>
      </w:r>
    </w:p>
    <w:p w:rsidR="001870D4" w:rsidRPr="001870D4" w:rsidRDefault="001870D4" w:rsidP="001870D4">
      <w:pPr>
        <w:rPr>
          <w:rFonts w:asciiTheme="minorHAnsi" w:hAnsiTheme="minorHAnsi" w:cstheme="minorHAnsi"/>
          <w:sz w:val="16"/>
          <w:szCs w:val="16"/>
        </w:rPr>
      </w:pPr>
      <w:proofErr w:type="spellStart"/>
      <w:r w:rsidRPr="001870D4">
        <w:rPr>
          <w:rFonts w:asciiTheme="minorHAnsi" w:hAnsiTheme="minorHAnsi" w:cstheme="minorHAnsi"/>
          <w:sz w:val="16"/>
          <w:szCs w:val="16"/>
        </w:rPr>
        <w:t>Filippa</w:t>
      </w:r>
      <w:proofErr w:type="spellEnd"/>
      <w:r w:rsidRPr="001870D4">
        <w:rPr>
          <w:rFonts w:asciiTheme="minorHAnsi" w:hAnsiTheme="minorHAnsi" w:cstheme="minorHAnsi"/>
          <w:sz w:val="16"/>
          <w:szCs w:val="16"/>
        </w:rPr>
        <w:t xml:space="preserve"> </w:t>
      </w:r>
      <w:proofErr w:type="spellStart"/>
      <w:r w:rsidRPr="001870D4">
        <w:rPr>
          <w:rStyle w:val="Style13ptBold"/>
          <w:rFonts w:asciiTheme="minorHAnsi" w:hAnsiTheme="minorHAnsi" w:cstheme="minorHAnsi"/>
          <w:szCs w:val="26"/>
        </w:rPr>
        <w:t>Lentzos</w:t>
      </w:r>
      <w:proofErr w:type="spellEnd"/>
      <w:r w:rsidRPr="001870D4">
        <w:rPr>
          <w:rStyle w:val="Style13ptBold"/>
          <w:rFonts w:asciiTheme="minorHAnsi" w:hAnsiTheme="minorHAnsi" w:cstheme="minorHAnsi"/>
          <w:szCs w:val="26"/>
        </w:rPr>
        <w:t xml:space="preserve"> 14</w:t>
      </w:r>
      <w:r w:rsidRPr="001870D4">
        <w:rPr>
          <w:rFonts w:asciiTheme="minorHAnsi" w:hAnsiTheme="minorHAnsi" w:cstheme="minorHAnsi"/>
          <w:sz w:val="16"/>
          <w:szCs w:val="16"/>
        </w:rPr>
        <w:t>,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rsidR="001870D4" w:rsidRPr="001870D4" w:rsidRDefault="001870D4" w:rsidP="001870D4">
      <w:pPr>
        <w:rPr>
          <w:rFonts w:asciiTheme="minorHAnsi" w:hAnsiTheme="minorHAnsi" w:cstheme="minorHAnsi"/>
          <w:b/>
          <w:u w:val="single"/>
        </w:rPr>
      </w:pPr>
      <w:r w:rsidRPr="001870D4">
        <w:rPr>
          <w:rFonts w:asciiTheme="minorHAnsi" w:hAnsiTheme="minorHAnsi" w:cstheme="minorHAnsi"/>
          <w:sz w:val="14"/>
        </w:rPr>
        <w:t xml:space="preserve">The bioterror WMD myth. </w:t>
      </w:r>
      <w:r w:rsidRPr="001870D4">
        <w:rPr>
          <w:rStyle w:val="StyleUnderline"/>
          <w:rFonts w:asciiTheme="minorHAnsi" w:hAnsiTheme="minorHAnsi" w:cstheme="minorHAnsi"/>
        </w:rPr>
        <w:t xml:space="preserve">Those who have </w:t>
      </w:r>
      <w:r w:rsidRPr="001870D4">
        <w:rPr>
          <w:rStyle w:val="Emphasis"/>
          <w:rFonts w:asciiTheme="minorHAnsi" w:hAnsiTheme="minorHAnsi" w:cstheme="minorHAnsi"/>
        </w:rPr>
        <w:t>overemphasized</w:t>
      </w:r>
      <w:r w:rsidRPr="001870D4">
        <w:rPr>
          <w:rFonts w:asciiTheme="minorHAnsi" w:hAnsiTheme="minorHAnsi" w:cstheme="minorHAnsi"/>
          <w:sz w:val="14"/>
        </w:rPr>
        <w:t xml:space="preserve"> the </w:t>
      </w:r>
      <w:r w:rsidRPr="001870D4">
        <w:rPr>
          <w:rStyle w:val="StyleUnderline"/>
          <w:rFonts w:asciiTheme="minorHAnsi" w:hAnsiTheme="minorHAnsi" w:cstheme="minorHAnsi"/>
        </w:rPr>
        <w:t>bioterror</w:t>
      </w:r>
      <w:r w:rsidRPr="001870D4">
        <w:rPr>
          <w:rFonts w:asciiTheme="minorHAnsi" w:hAnsiTheme="minorHAnsi" w:cstheme="minorHAnsi"/>
          <w:sz w:val="14"/>
        </w:rPr>
        <w:t xml:space="preserve">ism threat typically </w:t>
      </w:r>
      <w:r w:rsidRPr="001870D4">
        <w:rPr>
          <w:rStyle w:val="StyleUnderline"/>
          <w:rFonts w:asciiTheme="minorHAnsi" w:hAnsiTheme="minorHAnsi" w:cstheme="minorHAnsi"/>
        </w:rPr>
        <w:t xml:space="preserve">portray it as an </w:t>
      </w:r>
      <w:r w:rsidRPr="001870D4">
        <w:rPr>
          <w:rStyle w:val="Emphasis"/>
          <w:rFonts w:asciiTheme="minorHAnsi" w:hAnsiTheme="minorHAnsi" w:cstheme="minorHAnsi"/>
        </w:rPr>
        <w:t>imminent concern</w:t>
      </w:r>
      <w:r w:rsidRPr="001870D4">
        <w:rPr>
          <w:rStyle w:val="StyleUnderline"/>
          <w:rFonts w:asciiTheme="minorHAnsi" w:hAnsiTheme="minorHAnsi" w:cstheme="minorHAnsi"/>
        </w:rPr>
        <w:t>, with emphasis</w:t>
      </w:r>
      <w:r w:rsidRPr="001870D4">
        <w:rPr>
          <w:rFonts w:asciiTheme="minorHAnsi" w:hAnsiTheme="minorHAnsi" w:cstheme="minorHAnsi"/>
          <w:sz w:val="14"/>
        </w:rPr>
        <w:t xml:space="preserve"> placed </w:t>
      </w:r>
      <w:r w:rsidRPr="001870D4">
        <w:rPr>
          <w:rStyle w:val="StyleUnderline"/>
          <w:rFonts w:asciiTheme="minorHAnsi" w:hAnsiTheme="minorHAnsi" w:cstheme="minorHAnsi"/>
        </w:rPr>
        <w:t xml:space="preserve">on </w:t>
      </w:r>
      <w:r w:rsidRPr="001870D4">
        <w:rPr>
          <w:rStyle w:val="Emphasis"/>
          <w:rFonts w:asciiTheme="minorHAnsi" w:hAnsiTheme="minorHAnsi" w:cstheme="minorHAnsi"/>
        </w:rPr>
        <w:t>high-consequence, mass-casualty attacks</w:t>
      </w:r>
      <w:r w:rsidRPr="001870D4">
        <w:rPr>
          <w:rFonts w:asciiTheme="minorHAnsi" w:hAnsiTheme="minorHAnsi" w:cstheme="minorHAnsi"/>
          <w:sz w:val="14"/>
        </w:rPr>
        <w:t xml:space="preserve">, performed with weapons of mass destruction (WMD). </w:t>
      </w:r>
      <w:r w:rsidRPr="001870D4">
        <w:rPr>
          <w:rStyle w:val="StyleUnderline"/>
          <w:rFonts w:asciiTheme="minorHAnsi" w:hAnsiTheme="minorHAnsi" w:cstheme="minorHAnsi"/>
        </w:rPr>
        <w:t xml:space="preserve">This is a </w:t>
      </w:r>
      <w:r w:rsidRPr="001870D4">
        <w:rPr>
          <w:rStyle w:val="Emphasis"/>
          <w:rFonts w:asciiTheme="minorHAnsi" w:hAnsiTheme="minorHAnsi" w:cstheme="minorHAnsi"/>
        </w:rPr>
        <w:t>myth</w:t>
      </w:r>
      <w:r w:rsidRPr="001870D4">
        <w:rPr>
          <w:rFonts w:asciiTheme="minorHAnsi" w:hAnsiTheme="minorHAnsi" w:cstheme="minorHAnsi"/>
          <w:sz w:val="14"/>
        </w:rPr>
        <w:t xml:space="preserve"> with two </w:t>
      </w:r>
      <w:proofErr w:type="gramStart"/>
      <w:r w:rsidRPr="001870D4">
        <w:rPr>
          <w:rFonts w:asciiTheme="minorHAnsi" w:hAnsiTheme="minorHAnsi" w:cstheme="minorHAnsi"/>
          <w:sz w:val="14"/>
        </w:rPr>
        <w:t>dimensions.</w:t>
      </w:r>
      <w:r w:rsidRPr="001870D4">
        <w:rPr>
          <w:rFonts w:asciiTheme="minorHAnsi" w:hAnsiTheme="minorHAnsi" w:cstheme="minorHAnsi"/>
          <w:sz w:val="12"/>
        </w:rPr>
        <w:t>¶</w:t>
      </w:r>
      <w:proofErr w:type="gramEnd"/>
      <w:r w:rsidRPr="001870D4">
        <w:rPr>
          <w:rFonts w:asciiTheme="minorHAnsi" w:hAnsiTheme="minorHAnsi" w:cstheme="minorHAnsi"/>
          <w:sz w:val="14"/>
        </w:rPr>
        <w:t xml:space="preserve"> The first involves the identities of terrorists and what their intentions are. The </w:t>
      </w:r>
      <w:r w:rsidRPr="001870D4">
        <w:rPr>
          <w:rStyle w:val="StyleUnderline"/>
          <w:rFonts w:asciiTheme="minorHAnsi" w:hAnsiTheme="minorHAnsi" w:cstheme="minorHAnsi"/>
        </w:rPr>
        <w:t>assumption is that terrorists would seek</w:t>
      </w:r>
      <w:r w:rsidRPr="001870D4">
        <w:rPr>
          <w:rFonts w:asciiTheme="minorHAnsi" w:hAnsiTheme="minorHAnsi" w:cstheme="minorHAnsi"/>
          <w:sz w:val="14"/>
        </w:rPr>
        <w:t xml:space="preserve"> to produce </w:t>
      </w:r>
      <w:r w:rsidRPr="001870D4">
        <w:rPr>
          <w:rStyle w:val="Emphasis"/>
          <w:rFonts w:asciiTheme="minorHAnsi" w:hAnsiTheme="minorHAnsi" w:cstheme="minorHAnsi"/>
        </w:rPr>
        <w:t>mass-casualty weapons</w:t>
      </w:r>
      <w:r w:rsidRPr="001870D4">
        <w:rPr>
          <w:rFonts w:asciiTheme="minorHAnsi" w:hAnsiTheme="minorHAnsi" w:cstheme="minorHAnsi"/>
          <w:sz w:val="14"/>
        </w:rPr>
        <w:t xml:space="preserve"> and pursue capabilities on the scale of 20th century, state-level bioweapons programs. Most </w:t>
      </w:r>
      <w:r w:rsidRPr="001870D4">
        <w:rPr>
          <w:rStyle w:val="Emphasis"/>
          <w:rFonts w:asciiTheme="minorHAnsi" w:hAnsiTheme="minorHAnsi" w:cstheme="minorHAnsi"/>
        </w:rPr>
        <w:t>leading biological disarmament and non-proliferation experts</w:t>
      </w:r>
      <w:r w:rsidRPr="001870D4">
        <w:rPr>
          <w:rFonts w:asciiTheme="minorHAnsi" w:hAnsiTheme="minorHAnsi" w:cstheme="minorHAnsi"/>
          <w:sz w:val="14"/>
        </w:rPr>
        <w:t xml:space="preserve"> </w:t>
      </w:r>
      <w:r w:rsidRPr="001870D4">
        <w:rPr>
          <w:rStyle w:val="StyleUnderline"/>
          <w:rFonts w:asciiTheme="minorHAnsi" w:hAnsiTheme="minorHAnsi" w:cstheme="minorHAnsi"/>
        </w:rPr>
        <w:t>believe</w:t>
      </w:r>
      <w:r w:rsidRPr="001870D4">
        <w:rPr>
          <w:rFonts w:asciiTheme="minorHAnsi" w:hAnsiTheme="minorHAnsi" w:cstheme="minorHAnsi"/>
          <w:sz w:val="14"/>
        </w:rPr>
        <w:t xml:space="preserve"> that the risk of a small-scale bioterrorism attack is very real and present. But they consider </w:t>
      </w:r>
      <w:r w:rsidRPr="001870D4">
        <w:rPr>
          <w:rStyle w:val="StyleUnderline"/>
          <w:rFonts w:asciiTheme="minorHAnsi" w:hAnsiTheme="minorHAnsi" w:cstheme="minorHAnsi"/>
        </w:rPr>
        <w:t>the risk of</w:t>
      </w:r>
      <w:r w:rsidRPr="001870D4">
        <w:rPr>
          <w:rFonts w:asciiTheme="minorHAnsi" w:hAnsiTheme="minorHAnsi" w:cstheme="minorHAnsi"/>
          <w:sz w:val="14"/>
        </w:rPr>
        <w:t xml:space="preserve"> sophisticated </w:t>
      </w:r>
      <w:r w:rsidRPr="001870D4">
        <w:rPr>
          <w:rStyle w:val="Emphasis"/>
          <w:rFonts w:asciiTheme="minorHAnsi" w:hAnsiTheme="minorHAnsi" w:cstheme="minorHAnsi"/>
        </w:rPr>
        <w:t>large-scale bioterrorism attacks to be quite small.</w:t>
      </w:r>
      <w:r w:rsidRPr="001870D4">
        <w:rPr>
          <w:rFonts w:asciiTheme="minorHAnsi" w:hAnsiTheme="minorHAnsi" w:cstheme="minorHAnsi"/>
          <w:sz w:val="14"/>
        </w:rPr>
        <w:t xml:space="preserve"> </w:t>
      </w:r>
      <w:r w:rsidRPr="001870D4">
        <w:rPr>
          <w:rStyle w:val="StyleUnderline"/>
          <w:rFonts w:asciiTheme="minorHAnsi" w:hAnsiTheme="minorHAnsi" w:cstheme="minorHAnsi"/>
        </w:rPr>
        <w:t>This</w:t>
      </w:r>
      <w:r w:rsidRPr="001870D4">
        <w:rPr>
          <w:rFonts w:asciiTheme="minorHAnsi" w:hAnsiTheme="minorHAnsi" w:cstheme="minorHAnsi"/>
          <w:sz w:val="14"/>
        </w:rPr>
        <w:t xml:space="preserve"> judgment </w:t>
      </w:r>
      <w:r w:rsidRPr="001870D4">
        <w:rPr>
          <w:rStyle w:val="StyleUnderline"/>
          <w:rFonts w:asciiTheme="minorHAnsi" w:hAnsiTheme="minorHAnsi" w:cstheme="minorHAnsi"/>
        </w:rPr>
        <w:t>is</w:t>
      </w:r>
      <w:r w:rsidRPr="001870D4">
        <w:rPr>
          <w:rFonts w:asciiTheme="minorHAnsi" w:hAnsiTheme="minorHAnsi" w:cstheme="minorHAnsi"/>
          <w:sz w:val="14"/>
        </w:rPr>
        <w:t xml:space="preserve"> </w:t>
      </w:r>
      <w:r w:rsidRPr="001870D4">
        <w:rPr>
          <w:rStyle w:val="StyleUnderline"/>
          <w:rFonts w:asciiTheme="minorHAnsi" w:hAnsiTheme="minorHAnsi" w:cstheme="minorHAnsi"/>
        </w:rPr>
        <w:t>backed</w:t>
      </w:r>
      <w:r w:rsidRPr="001870D4">
        <w:rPr>
          <w:rFonts w:asciiTheme="minorHAnsi" w:hAnsiTheme="minorHAnsi" w:cstheme="minorHAnsi"/>
          <w:sz w:val="14"/>
        </w:rPr>
        <w:t xml:space="preserve"> up </w:t>
      </w:r>
      <w:r w:rsidRPr="001870D4">
        <w:rPr>
          <w:rStyle w:val="StyleUnderline"/>
          <w:rFonts w:asciiTheme="minorHAnsi" w:hAnsiTheme="minorHAnsi" w:cstheme="minorHAnsi"/>
        </w:rPr>
        <w:t xml:space="preserve">by </w:t>
      </w:r>
      <w:r w:rsidRPr="001870D4">
        <w:rPr>
          <w:rStyle w:val="Emphasis"/>
          <w:rFonts w:asciiTheme="minorHAnsi" w:hAnsiTheme="minorHAnsi" w:cstheme="minorHAnsi"/>
        </w:rPr>
        <w:t>historical evidence</w:t>
      </w:r>
      <w:r w:rsidRPr="001870D4">
        <w:rPr>
          <w:rFonts w:asciiTheme="minorHAnsi" w:hAnsiTheme="minorHAnsi" w:cstheme="minorHAnsi"/>
          <w:sz w:val="14"/>
        </w:rPr>
        <w:t xml:space="preserve">. The three confirmed </w:t>
      </w:r>
      <w:r w:rsidRPr="001870D4">
        <w:rPr>
          <w:rStyle w:val="StyleUnderline"/>
          <w:rFonts w:asciiTheme="minorHAnsi" w:hAnsiTheme="minorHAnsi" w:cstheme="minorHAnsi"/>
        </w:rPr>
        <w:t>attempts</w:t>
      </w:r>
      <w:r w:rsidRPr="001870D4">
        <w:rPr>
          <w:rFonts w:asciiTheme="minorHAnsi" w:hAnsiTheme="minorHAnsi" w:cstheme="minorHAnsi"/>
          <w:sz w:val="14"/>
        </w:rPr>
        <w:t xml:space="preserve"> to use biological agents against humans in terrorist attacks </w:t>
      </w:r>
      <w:r w:rsidRPr="001870D4">
        <w:rPr>
          <w:rStyle w:val="StyleUnderline"/>
          <w:rFonts w:asciiTheme="minorHAnsi" w:hAnsiTheme="minorHAnsi" w:cstheme="minorHAnsi"/>
        </w:rPr>
        <w:t xml:space="preserve">in the past were </w:t>
      </w:r>
      <w:r w:rsidRPr="001870D4">
        <w:rPr>
          <w:rStyle w:val="Emphasis"/>
          <w:rFonts w:asciiTheme="minorHAnsi" w:hAnsiTheme="minorHAnsi" w:cstheme="minorHAnsi"/>
        </w:rPr>
        <w:t>small-scale</w:t>
      </w:r>
      <w:r w:rsidRPr="001870D4">
        <w:rPr>
          <w:rFonts w:asciiTheme="minorHAnsi" w:hAnsiTheme="minorHAnsi" w:cstheme="minorHAnsi"/>
          <w:sz w:val="14"/>
        </w:rPr>
        <w:t xml:space="preserve">, low-casualty events aimed at causing panic and disruption rather than excessive death tolls. </w:t>
      </w:r>
      <w:r w:rsidRPr="001870D4">
        <w:rPr>
          <w:rFonts w:asciiTheme="minorHAnsi" w:hAnsiTheme="minorHAnsi" w:cstheme="minorHAnsi"/>
          <w:sz w:val="12"/>
        </w:rPr>
        <w:t>¶</w:t>
      </w:r>
      <w:r w:rsidRPr="001870D4">
        <w:rPr>
          <w:rFonts w:asciiTheme="minorHAnsi" w:hAnsiTheme="minorHAnsi" w:cstheme="minorHAnsi"/>
          <w:sz w:val="14"/>
        </w:rPr>
        <w:t xml:space="preserve"> The second dimension involves capabilities and the level of skills and resources available to terrorists. The implicit </w:t>
      </w:r>
      <w:r w:rsidRPr="001870D4">
        <w:rPr>
          <w:rStyle w:val="StyleUnderline"/>
          <w:rFonts w:asciiTheme="minorHAnsi" w:hAnsiTheme="minorHAnsi" w:cstheme="minorHAnsi"/>
        </w:rPr>
        <w:t>assumption is that producing a pathogenic organism equates to producing a weapon</w:t>
      </w:r>
      <w:r w:rsidRPr="001870D4">
        <w:rPr>
          <w:rFonts w:asciiTheme="minorHAnsi" w:hAnsiTheme="minorHAnsi" w:cstheme="minorHAnsi"/>
          <w:sz w:val="14"/>
        </w:rPr>
        <w:t xml:space="preserve"> of mass destruction. </w:t>
      </w:r>
      <w:r w:rsidRPr="001870D4">
        <w:rPr>
          <w:rStyle w:val="Emphasis"/>
          <w:rFonts w:asciiTheme="minorHAnsi" w:hAnsiTheme="minorHAnsi" w:cstheme="minorHAnsi"/>
        </w:rPr>
        <w:t>It does not.</w:t>
      </w:r>
      <w:r w:rsidRPr="001870D4">
        <w:rPr>
          <w:rFonts w:asciiTheme="minorHAnsi" w:hAnsiTheme="minorHAnsi" w:cstheme="minorHAnsi"/>
          <w:sz w:val="14"/>
        </w:rPr>
        <w:t xml:space="preserve"> </w:t>
      </w:r>
      <w:r w:rsidRPr="001870D4">
        <w:rPr>
          <w:rStyle w:val="StyleUnderline"/>
          <w:rFonts w:asciiTheme="minorHAnsi" w:hAnsiTheme="minorHAnsi" w:cstheme="minorHAnsi"/>
        </w:rPr>
        <w:t>Considerable knowledge and resources are necessary for</w:t>
      </w:r>
      <w:r w:rsidRPr="001870D4">
        <w:rPr>
          <w:rFonts w:asciiTheme="minorHAnsi" w:hAnsiTheme="minorHAnsi" w:cstheme="minorHAnsi"/>
          <w:sz w:val="14"/>
        </w:rPr>
        <w:t xml:space="preserve"> the processes of </w:t>
      </w:r>
      <w:r w:rsidRPr="001870D4">
        <w:rPr>
          <w:rStyle w:val="Emphasis"/>
          <w:rFonts w:asciiTheme="minorHAnsi" w:hAnsiTheme="minorHAnsi" w:cstheme="minorHAnsi"/>
        </w:rPr>
        <w:t>scaling up, storage, and dissemination.</w:t>
      </w:r>
      <w:r w:rsidRPr="001870D4">
        <w:rPr>
          <w:rFonts w:asciiTheme="minorHAnsi" w:hAnsiTheme="minorHAnsi" w:cstheme="minorHAnsi"/>
          <w:sz w:val="14"/>
        </w:rPr>
        <w:t xml:space="preserve"> </w:t>
      </w:r>
      <w:r w:rsidRPr="001870D4">
        <w:rPr>
          <w:rStyle w:val="StyleUnderline"/>
          <w:rFonts w:asciiTheme="minorHAnsi" w:hAnsiTheme="minorHAnsi" w:cstheme="minorHAnsi"/>
        </w:rPr>
        <w:t>These</w:t>
      </w:r>
      <w:r w:rsidRPr="001870D4">
        <w:rPr>
          <w:rFonts w:asciiTheme="minorHAnsi" w:hAnsiTheme="minorHAnsi" w:cstheme="minorHAnsi"/>
          <w:sz w:val="14"/>
        </w:rPr>
        <w:t xml:space="preserve"> processes </w:t>
      </w:r>
      <w:r w:rsidRPr="001870D4">
        <w:rPr>
          <w:rStyle w:val="StyleUnderline"/>
          <w:rFonts w:asciiTheme="minorHAnsi" w:hAnsiTheme="minorHAnsi" w:cstheme="minorHAnsi"/>
        </w:rPr>
        <w:t>present</w:t>
      </w:r>
      <w:r w:rsidRPr="001870D4">
        <w:rPr>
          <w:rFonts w:asciiTheme="minorHAnsi" w:hAnsiTheme="minorHAnsi" w:cstheme="minorHAnsi"/>
          <w:sz w:val="14"/>
        </w:rPr>
        <w:t xml:space="preserve"> </w:t>
      </w:r>
      <w:r w:rsidRPr="001870D4">
        <w:rPr>
          <w:rStyle w:val="Emphasis"/>
          <w:rFonts w:asciiTheme="minorHAnsi" w:hAnsiTheme="minorHAnsi" w:cstheme="minorHAnsi"/>
        </w:rPr>
        <w:t>significant</w:t>
      </w:r>
      <w:r w:rsidRPr="001870D4">
        <w:rPr>
          <w:rFonts w:asciiTheme="minorHAnsi" w:hAnsiTheme="minorHAnsi" w:cstheme="minorHAnsi"/>
          <w:sz w:val="14"/>
        </w:rPr>
        <w:t xml:space="preserve"> technical and logistical </w:t>
      </w:r>
      <w:proofErr w:type="gramStart"/>
      <w:r w:rsidRPr="001870D4">
        <w:rPr>
          <w:rStyle w:val="Emphasis"/>
          <w:rFonts w:asciiTheme="minorHAnsi" w:hAnsiTheme="minorHAnsi" w:cstheme="minorHAnsi"/>
        </w:rPr>
        <w:t>barriers</w:t>
      </w:r>
      <w:r w:rsidRPr="001870D4">
        <w:rPr>
          <w:rFonts w:asciiTheme="minorHAnsi" w:hAnsiTheme="minorHAnsi" w:cstheme="minorHAnsi"/>
          <w:sz w:val="14"/>
        </w:rPr>
        <w:t>.</w:t>
      </w:r>
      <w:r w:rsidRPr="001870D4">
        <w:rPr>
          <w:rFonts w:asciiTheme="minorHAnsi" w:hAnsiTheme="minorHAnsi" w:cstheme="minorHAnsi"/>
          <w:sz w:val="12"/>
        </w:rPr>
        <w:t>¶</w:t>
      </w:r>
      <w:proofErr w:type="gramEnd"/>
      <w:r w:rsidRPr="001870D4">
        <w:rPr>
          <w:rFonts w:asciiTheme="minorHAnsi" w:hAnsiTheme="minorHAnsi" w:cstheme="minorHAnsi"/>
          <w:sz w:val="14"/>
        </w:rPr>
        <w:t xml:space="preserve"> </w:t>
      </w:r>
      <w:r w:rsidRPr="001870D4">
        <w:rPr>
          <w:rStyle w:val="Emphasis"/>
          <w:rFonts w:asciiTheme="minorHAnsi" w:hAnsiTheme="minorHAnsi" w:cstheme="minorHAnsi"/>
        </w:rPr>
        <w:t>Even if</w:t>
      </w:r>
      <w:r w:rsidRPr="001870D4">
        <w:rPr>
          <w:rFonts w:asciiTheme="minorHAnsi" w:hAnsiTheme="minorHAnsi" w:cstheme="minorHAnsi"/>
          <w:sz w:val="14"/>
        </w:rPr>
        <w:t xml:space="preserve"> </w:t>
      </w:r>
      <w:r w:rsidRPr="001870D4">
        <w:rPr>
          <w:rStyle w:val="StyleUnderline"/>
          <w:rFonts w:asciiTheme="minorHAnsi" w:hAnsiTheme="minorHAnsi" w:cstheme="minorHAnsi"/>
        </w:rPr>
        <w:t>a</w:t>
      </w:r>
      <w:r w:rsidRPr="001870D4">
        <w:rPr>
          <w:rFonts w:asciiTheme="minorHAnsi" w:hAnsiTheme="minorHAnsi" w:cstheme="minorHAnsi"/>
          <w:sz w:val="14"/>
        </w:rPr>
        <w:t xml:space="preserve"> biological </w:t>
      </w:r>
      <w:r w:rsidRPr="001870D4">
        <w:rPr>
          <w:rStyle w:val="StyleUnderline"/>
          <w:rFonts w:asciiTheme="minorHAnsi" w:hAnsiTheme="minorHAnsi" w:cstheme="minorHAnsi"/>
        </w:rPr>
        <w:t>weapon were disseminated successfully</w:t>
      </w:r>
      <w:r w:rsidRPr="001870D4">
        <w:rPr>
          <w:rFonts w:asciiTheme="minorHAnsi" w:hAnsiTheme="minorHAnsi" w:cstheme="minorHAnsi"/>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1870D4">
        <w:rPr>
          <w:rStyle w:val="Emphasis"/>
          <w:rFonts w:asciiTheme="minorHAnsi" w:hAnsiTheme="minorHAnsi" w:cstheme="minorHAnsi"/>
        </w:rPr>
        <w:t>medical countermeasures,</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such as antibodies and vaccination, can </w:t>
      </w:r>
      <w:r w:rsidRPr="001870D4">
        <w:rPr>
          <w:rStyle w:val="Emphasis"/>
          <w:rFonts w:asciiTheme="minorHAnsi" w:hAnsiTheme="minorHAnsi" w:cstheme="minorHAnsi"/>
        </w:rPr>
        <w:t>significantly blunt the impact of an attack</w:t>
      </w:r>
      <w:r w:rsidRPr="001870D4">
        <w:rPr>
          <w:rStyle w:val="StyleUnderline"/>
          <w:rFonts w:asciiTheme="minorHAnsi" w:hAnsiTheme="minorHAnsi" w:cstheme="minorHAnsi"/>
        </w:rPr>
        <w:t>.</w:t>
      </w:r>
    </w:p>
    <w:p w:rsidR="001870D4" w:rsidRPr="001870D4" w:rsidRDefault="001870D4" w:rsidP="001870D4">
      <w:pPr>
        <w:pStyle w:val="Heading4"/>
        <w:rPr>
          <w:rFonts w:asciiTheme="minorHAnsi" w:eastAsia="Calibri" w:hAnsiTheme="minorHAnsi" w:cstheme="minorHAnsi"/>
        </w:rPr>
      </w:pPr>
      <w:bookmarkStart w:id="4" w:name="_Hlk4436560"/>
      <w:bookmarkEnd w:id="3"/>
      <w:r w:rsidRPr="001870D4">
        <w:rPr>
          <w:rFonts w:asciiTheme="minorHAnsi" w:eastAsia="Calibri" w:hAnsiTheme="minorHAnsi" w:cstheme="minorHAnsi"/>
        </w:rPr>
        <w:t>Zero impact – no acquisition</w:t>
      </w:r>
    </w:p>
    <w:p w:rsidR="001870D4" w:rsidRPr="001870D4" w:rsidRDefault="001870D4" w:rsidP="001870D4">
      <w:pPr>
        <w:rPr>
          <w:rFonts w:asciiTheme="minorHAnsi" w:hAnsiTheme="minorHAnsi" w:cstheme="minorHAnsi"/>
        </w:rPr>
      </w:pPr>
      <w:proofErr w:type="spellStart"/>
      <w:r w:rsidRPr="001870D4">
        <w:rPr>
          <w:rStyle w:val="Style13ptBold"/>
          <w:rFonts w:asciiTheme="minorHAnsi" w:hAnsiTheme="minorHAnsi" w:cstheme="minorHAnsi"/>
        </w:rPr>
        <w:t>Leitenberg</w:t>
      </w:r>
      <w:proofErr w:type="spellEnd"/>
      <w:r w:rsidRPr="001870D4">
        <w:rPr>
          <w:rStyle w:val="Style13ptBold"/>
          <w:rFonts w:asciiTheme="minorHAnsi" w:hAnsiTheme="minorHAnsi" w:cstheme="minorHAnsi"/>
        </w:rPr>
        <w:t xml:space="preserve"> 6</w:t>
      </w:r>
      <w:r w:rsidRPr="001870D4">
        <w:rPr>
          <w:rFonts w:asciiTheme="minorHAnsi" w:hAnsiTheme="minorHAnsi" w:cstheme="minorHAnsi"/>
        </w:rPr>
        <w:t xml:space="preserve"> (Milton, Senior research scholar at the University of Maryland, </w:t>
      </w:r>
      <w:proofErr w:type="gramStart"/>
      <w:r w:rsidRPr="001870D4">
        <w:rPr>
          <w:rFonts w:asciiTheme="minorHAnsi" w:hAnsiTheme="minorHAnsi" w:cstheme="minorHAnsi"/>
        </w:rPr>
        <w:t>Trained</w:t>
      </w:r>
      <w:proofErr w:type="gramEnd"/>
      <w:r w:rsidRPr="001870D4">
        <w:rPr>
          <w:rFonts w:asciiTheme="minorHAnsi" w:hAnsiTheme="minorHAnsi" w:cstheme="minorHAnsi"/>
        </w:rPr>
        <w:t xml:space="preserve"> as a Scientist and Moved into the Field of Arms Control in 1966, First American Recruited to Work at the Stockholm International Peace Research Institute, Affiliated with the Swedish Institute of International Affairs and the Center for International Studies Peace Program at Cornell University, Senior Fellow at CISSM, http://www.commondreams.org/views06/0217-27.htm)</w:t>
      </w:r>
    </w:p>
    <w:p w:rsidR="001870D4" w:rsidRPr="001870D4" w:rsidRDefault="001870D4" w:rsidP="001870D4">
      <w:pPr>
        <w:rPr>
          <w:rFonts w:asciiTheme="minorHAnsi" w:eastAsia="Calibri" w:hAnsiTheme="minorHAnsi" w:cstheme="minorHAnsi"/>
        </w:rPr>
      </w:pPr>
      <w:proofErr w:type="gramStart"/>
      <w:r w:rsidRPr="001870D4">
        <w:rPr>
          <w:rFonts w:asciiTheme="minorHAnsi" w:eastAsia="Calibri" w:hAnsiTheme="minorHAnsi" w:cstheme="minorHAnsi"/>
          <w:sz w:val="16"/>
        </w:rPr>
        <w:t>So</w:t>
      </w:r>
      <w:proofErr w:type="gramEnd"/>
      <w:r w:rsidRPr="001870D4">
        <w:rPr>
          <w:rFonts w:asciiTheme="minorHAnsi" w:eastAsia="Calibri" w:hAnsiTheme="minorHAnsi" w:cstheme="minorHAnsi"/>
          <w:sz w:val="16"/>
        </w:rPr>
        <w:t xml:space="preserve"> what substantiates the alarm and the massive federal spending on bioterrorism? </w:t>
      </w:r>
      <w:r w:rsidRPr="001870D4">
        <w:rPr>
          <w:rFonts w:asciiTheme="minorHAnsi" w:eastAsia="Calibri" w:hAnsiTheme="minorHAnsi" w:cstheme="minorHAnsi"/>
          <w:u w:val="single"/>
        </w:rPr>
        <w:t>There are two main sources of bioterrorism threats</w:t>
      </w:r>
      <w:r w:rsidRPr="001870D4">
        <w:rPr>
          <w:rFonts w:asciiTheme="minorHAnsi" w:eastAsia="Calibri" w:hAnsiTheme="minorHAnsi" w:cstheme="minorHAnsi"/>
          <w:sz w:val="16"/>
        </w:rPr>
        <w:t xml:space="preserve">: first, from </w:t>
      </w:r>
      <w:r w:rsidRPr="001870D4">
        <w:rPr>
          <w:rFonts w:asciiTheme="minorHAnsi" w:eastAsia="Calibri" w:hAnsiTheme="minorHAnsi" w:cstheme="minorHAnsi"/>
          <w:b/>
          <w:u w:val="single"/>
          <w:bdr w:val="single" w:sz="4" w:space="0" w:color="auto"/>
        </w:rPr>
        <w:t>countries developing bioweapons</w:t>
      </w:r>
      <w:r w:rsidRPr="001870D4">
        <w:rPr>
          <w:rFonts w:asciiTheme="minorHAnsi" w:eastAsia="Calibri" w:hAnsiTheme="minorHAnsi" w:cstheme="minorHAnsi"/>
          <w:sz w:val="16"/>
        </w:rPr>
        <w:t xml:space="preserve">, </w:t>
      </w:r>
      <w:r w:rsidRPr="001870D4">
        <w:rPr>
          <w:rFonts w:asciiTheme="minorHAnsi" w:eastAsia="Calibri" w:hAnsiTheme="minorHAnsi" w:cstheme="minorHAnsi"/>
          <w:u w:val="single"/>
        </w:rPr>
        <w:t>and</w:t>
      </w:r>
      <w:r w:rsidRPr="001870D4">
        <w:rPr>
          <w:rFonts w:asciiTheme="minorHAnsi" w:eastAsia="Calibri" w:hAnsiTheme="minorHAnsi" w:cstheme="minorHAnsi"/>
          <w:sz w:val="16"/>
        </w:rPr>
        <w:t xml:space="preserve"> second, from </w:t>
      </w:r>
      <w:r w:rsidRPr="001870D4">
        <w:rPr>
          <w:rFonts w:asciiTheme="minorHAnsi" w:eastAsia="Calibri" w:hAnsiTheme="minorHAnsi" w:cstheme="minorHAnsi"/>
          <w:u w:val="single"/>
        </w:rPr>
        <w:t xml:space="preserve">terrorist groups that might </w:t>
      </w:r>
      <w:r w:rsidRPr="001870D4">
        <w:rPr>
          <w:rFonts w:asciiTheme="minorHAnsi" w:eastAsia="Calibri" w:hAnsiTheme="minorHAnsi" w:cstheme="minorHAnsi"/>
          <w:b/>
          <w:u w:val="single"/>
          <w:bdr w:val="single" w:sz="4" w:space="0" w:color="auto"/>
        </w:rPr>
        <w:t>buy</w:t>
      </w:r>
      <w:r w:rsidRPr="001870D4">
        <w:rPr>
          <w:rFonts w:asciiTheme="minorHAnsi" w:eastAsia="Calibri" w:hAnsiTheme="minorHAnsi" w:cstheme="minorHAnsi"/>
          <w:sz w:val="16"/>
        </w:rPr>
        <w:t xml:space="preserve">, </w:t>
      </w:r>
      <w:r w:rsidRPr="001870D4">
        <w:rPr>
          <w:rFonts w:asciiTheme="minorHAnsi" w:eastAsia="Calibri" w:hAnsiTheme="minorHAnsi" w:cstheme="minorHAnsi"/>
          <w:b/>
          <w:u w:val="single"/>
          <w:bdr w:val="single" w:sz="4" w:space="0" w:color="auto"/>
        </w:rPr>
        <w:t>steal</w:t>
      </w:r>
      <w:r w:rsidRPr="001870D4">
        <w:rPr>
          <w:rFonts w:asciiTheme="minorHAnsi" w:eastAsia="Calibri" w:hAnsiTheme="minorHAnsi" w:cstheme="minorHAnsi"/>
          <w:u w:val="single"/>
        </w:rPr>
        <w:t xml:space="preserve"> or </w:t>
      </w:r>
      <w:r w:rsidRPr="001870D4">
        <w:rPr>
          <w:rFonts w:asciiTheme="minorHAnsi" w:eastAsia="Calibri" w:hAnsiTheme="minorHAnsi" w:cstheme="minorHAnsi"/>
          <w:b/>
          <w:u w:val="single"/>
          <w:bdr w:val="single" w:sz="4" w:space="0" w:color="auto"/>
        </w:rPr>
        <w:t>manufacture</w:t>
      </w:r>
      <w:r w:rsidRPr="001870D4">
        <w:rPr>
          <w:rFonts w:asciiTheme="minorHAnsi" w:eastAsia="Calibri" w:hAnsiTheme="minorHAnsi" w:cstheme="minorHAnsi"/>
          <w:u w:val="single"/>
        </w:rPr>
        <w:t xml:space="preserve"> them</w:t>
      </w:r>
      <w:r w:rsidRPr="001870D4">
        <w:rPr>
          <w:rFonts w:asciiTheme="minorHAnsi" w:eastAsia="Calibri" w:hAnsiTheme="minorHAnsi" w:cstheme="minorHAnsi"/>
          <w:sz w:val="16"/>
        </w:rPr>
        <w:t xml:space="preserve">. </w:t>
      </w:r>
      <w:r w:rsidRPr="001870D4">
        <w:rPr>
          <w:rFonts w:asciiTheme="minorHAnsi" w:eastAsia="Calibri" w:hAnsiTheme="minorHAnsi" w:cstheme="minorHAnsi"/>
          <w:u w:val="single"/>
        </w:rPr>
        <w:t xml:space="preserve">The first threat is </w:t>
      </w:r>
      <w:r w:rsidRPr="001870D4">
        <w:rPr>
          <w:rFonts w:asciiTheme="minorHAnsi" w:eastAsia="Calibri" w:hAnsiTheme="minorHAnsi" w:cstheme="minorHAnsi"/>
          <w:b/>
          <w:u w:val="single"/>
          <w:bdr w:val="single" w:sz="4" w:space="0" w:color="auto"/>
        </w:rPr>
        <w:t>declining</w:t>
      </w:r>
      <w:r w:rsidRPr="001870D4">
        <w:rPr>
          <w:rFonts w:asciiTheme="minorHAnsi" w:eastAsia="Calibri" w:hAnsiTheme="minorHAnsi" w:cstheme="minorHAnsi"/>
          <w:sz w:val="16"/>
        </w:rPr>
        <w:t xml:space="preserve">. U.S. </w:t>
      </w:r>
      <w:r w:rsidRPr="001870D4">
        <w:rPr>
          <w:rFonts w:asciiTheme="minorHAnsi" w:eastAsia="Calibri" w:hAnsiTheme="minorHAnsi" w:cstheme="minorHAnsi"/>
          <w:u w:val="single"/>
        </w:rPr>
        <w:t>intelligence estimates say the number of countries that conduct</w:t>
      </w:r>
      <w:r w:rsidRPr="001870D4">
        <w:rPr>
          <w:rFonts w:asciiTheme="minorHAnsi" w:eastAsia="Calibri" w:hAnsiTheme="minorHAnsi" w:cstheme="minorHAnsi"/>
          <w:sz w:val="16"/>
        </w:rPr>
        <w:t xml:space="preserve"> offensive </w:t>
      </w:r>
      <w:r w:rsidRPr="001870D4">
        <w:rPr>
          <w:rFonts w:asciiTheme="minorHAnsi" w:eastAsia="Calibri" w:hAnsiTheme="minorHAnsi" w:cstheme="minorHAnsi"/>
          <w:u w:val="single"/>
        </w:rPr>
        <w:t>bioweapons programs has fallen</w:t>
      </w:r>
      <w:r w:rsidRPr="001870D4">
        <w:rPr>
          <w:rFonts w:asciiTheme="minorHAnsi" w:eastAsia="Calibri" w:hAnsiTheme="minorHAnsi" w:cstheme="minorHAnsi"/>
          <w:sz w:val="16"/>
        </w:rPr>
        <w:t xml:space="preserve"> in the last 15 years </w:t>
      </w:r>
      <w:r w:rsidRPr="001870D4">
        <w:rPr>
          <w:rFonts w:asciiTheme="minorHAnsi" w:eastAsia="Calibri" w:hAnsiTheme="minorHAnsi" w:cstheme="minorHAnsi"/>
          <w:u w:val="single"/>
        </w:rPr>
        <w:t xml:space="preserve">from </w:t>
      </w:r>
      <w:r w:rsidRPr="001870D4">
        <w:rPr>
          <w:rFonts w:asciiTheme="minorHAnsi" w:eastAsia="Calibri" w:hAnsiTheme="minorHAnsi" w:cstheme="minorHAnsi"/>
          <w:b/>
          <w:u w:val="single"/>
          <w:bdr w:val="single" w:sz="4" w:space="0" w:color="auto"/>
        </w:rPr>
        <w:t>13 to nine</w:t>
      </w:r>
      <w:r w:rsidRPr="001870D4">
        <w:rPr>
          <w:rFonts w:asciiTheme="minorHAnsi" w:eastAsia="Calibri" w:hAnsiTheme="minorHAnsi" w:cstheme="minorHAnsi"/>
          <w:sz w:val="16"/>
        </w:rPr>
        <w:t xml:space="preserve">, as South Africa, Libya, Iraq and Cuba were dropped. </w:t>
      </w:r>
      <w:r w:rsidRPr="001870D4">
        <w:rPr>
          <w:rFonts w:asciiTheme="minorHAnsi" w:eastAsia="Calibri" w:hAnsiTheme="minorHAnsi" w:cstheme="minorHAnsi"/>
          <w:u w:val="single"/>
        </w:rPr>
        <w:t>There is no</w:t>
      </w:r>
      <w:r w:rsidRPr="001870D4">
        <w:rPr>
          <w:rFonts w:asciiTheme="minorHAnsi" w:eastAsia="Calibri" w:hAnsiTheme="minorHAnsi" w:cstheme="minorHAnsi"/>
          <w:sz w:val="16"/>
        </w:rPr>
        <w:t xml:space="preserve"> publicly available </w:t>
      </w:r>
      <w:r w:rsidRPr="001870D4">
        <w:rPr>
          <w:rFonts w:asciiTheme="minorHAnsi" w:eastAsia="Calibri" w:hAnsiTheme="minorHAnsi" w:cstheme="minorHAnsi"/>
          <w:u w:val="single"/>
        </w:rPr>
        <w:t>evidence that even the most hostile of the nine remaining countries</w:t>
      </w:r>
      <w:r w:rsidRPr="001870D4">
        <w:rPr>
          <w:rFonts w:asciiTheme="minorHAnsi" w:eastAsia="Calibri" w:hAnsiTheme="minorHAnsi" w:cstheme="minorHAnsi"/>
          <w:sz w:val="16"/>
        </w:rPr>
        <w:t xml:space="preserve"> — Syria and Iran — </w:t>
      </w:r>
      <w:r w:rsidRPr="001870D4">
        <w:rPr>
          <w:rFonts w:asciiTheme="minorHAnsi" w:eastAsia="Calibri" w:hAnsiTheme="minorHAnsi" w:cstheme="minorHAnsi"/>
          <w:u w:val="single"/>
        </w:rPr>
        <w:t>are ramping up their programs</w:t>
      </w:r>
      <w:r w:rsidRPr="001870D4">
        <w:rPr>
          <w:rFonts w:asciiTheme="minorHAnsi" w:eastAsia="Calibri" w:hAnsiTheme="minorHAnsi" w:cstheme="minorHAnsi"/>
          <w:sz w:val="16"/>
        </w:rPr>
        <w:t xml:space="preserve">. And, </w:t>
      </w:r>
      <w:r w:rsidRPr="001870D4">
        <w:rPr>
          <w:rFonts w:asciiTheme="minorHAnsi" w:eastAsia="Calibri" w:hAnsiTheme="minorHAnsi" w:cstheme="minorHAnsi"/>
          <w:u w:val="single"/>
        </w:rPr>
        <w:t>despite the fear</w:t>
      </w:r>
      <w:r w:rsidRPr="001870D4">
        <w:rPr>
          <w:rFonts w:asciiTheme="minorHAnsi" w:eastAsia="Calibri" w:hAnsiTheme="minorHAnsi" w:cstheme="minorHAnsi"/>
          <w:sz w:val="16"/>
        </w:rPr>
        <w:t xml:space="preserve"> that </w:t>
      </w:r>
      <w:r w:rsidRPr="001870D4">
        <w:rPr>
          <w:rFonts w:asciiTheme="minorHAnsi" w:eastAsia="Calibri" w:hAnsiTheme="minorHAnsi" w:cstheme="minorHAnsi"/>
          <w:u w:val="single"/>
        </w:rPr>
        <w:t>a hostile nation could help terrorists get biological weapons</w:t>
      </w:r>
      <w:r w:rsidRPr="001870D4">
        <w:rPr>
          <w:rFonts w:asciiTheme="minorHAnsi" w:eastAsia="Calibri" w:hAnsiTheme="minorHAnsi" w:cstheme="minorHAnsi"/>
          <w:sz w:val="16"/>
        </w:rPr>
        <w:t xml:space="preserve">, </w:t>
      </w:r>
      <w:r w:rsidRPr="001870D4">
        <w:rPr>
          <w:rFonts w:asciiTheme="minorHAnsi" w:eastAsia="Calibri" w:hAnsiTheme="minorHAnsi" w:cstheme="minorHAnsi"/>
          <w:b/>
          <w:u w:val="single"/>
          <w:bdr w:val="single" w:sz="4" w:space="0" w:color="auto"/>
        </w:rPr>
        <w:t>no country</w:t>
      </w:r>
      <w:r w:rsidRPr="001870D4">
        <w:rPr>
          <w:rFonts w:asciiTheme="minorHAnsi" w:eastAsia="Calibri" w:hAnsiTheme="minorHAnsi" w:cstheme="minorHAnsi"/>
          <w:u w:val="single"/>
        </w:rPr>
        <w:t xml:space="preserve"> has ever done so</w:t>
      </w:r>
      <w:r w:rsidRPr="001870D4">
        <w:rPr>
          <w:rFonts w:asciiTheme="minorHAnsi" w:eastAsia="Calibri" w:hAnsiTheme="minorHAnsi" w:cstheme="minorHAnsi"/>
          <w:sz w:val="16"/>
        </w:rPr>
        <w:t xml:space="preserve"> — </w:t>
      </w:r>
      <w:r w:rsidRPr="001870D4">
        <w:rPr>
          <w:rFonts w:asciiTheme="minorHAnsi" w:eastAsia="Calibri" w:hAnsiTheme="minorHAnsi" w:cstheme="minorHAnsi"/>
          <w:u w:val="single"/>
        </w:rPr>
        <w:t>even nations known to have trained terrorists</w:t>
      </w:r>
      <w:r w:rsidRPr="001870D4">
        <w:rPr>
          <w:rFonts w:asciiTheme="minorHAnsi" w:eastAsia="Calibri" w:hAnsiTheme="minorHAnsi" w:cstheme="minorHAnsi"/>
          <w:sz w:val="16"/>
        </w:rPr>
        <w:t>. It's more difficult to assess the risk of terrorists using bioweapons, especially because the perpetrators of the anthrax mailings have not been identified. If the perpetrators did not have access to assistance, materials or knowledge derived from the U.S. biodefense program, but had developed such sophistication independently, that would change our view of what a terrorist group might be capable of. So far, however</w:t>
      </w:r>
      <w:r w:rsidRPr="001870D4">
        <w:rPr>
          <w:rFonts w:asciiTheme="minorHAnsi" w:eastAsia="Calibri" w:hAnsiTheme="minorHAnsi" w:cstheme="minorHAnsi"/>
          <w:u w:val="single"/>
        </w:rPr>
        <w:t xml:space="preserve">, the </w:t>
      </w:r>
      <w:r w:rsidRPr="001870D4">
        <w:rPr>
          <w:rFonts w:asciiTheme="minorHAnsi" w:eastAsia="Calibri" w:hAnsiTheme="minorHAnsi" w:cstheme="minorHAnsi"/>
          <w:b/>
          <w:u w:val="single"/>
          <w:bdr w:val="single" w:sz="4" w:space="0" w:color="auto"/>
        </w:rPr>
        <w:t>history</w:t>
      </w:r>
      <w:r w:rsidRPr="001870D4">
        <w:rPr>
          <w:rFonts w:asciiTheme="minorHAnsi" w:eastAsia="Calibri" w:hAnsiTheme="minorHAnsi" w:cstheme="minorHAnsi"/>
          <w:u w:val="single"/>
        </w:rPr>
        <w:t xml:space="preserve"> of terrorist experimentation with bioweapons has shown that </w:t>
      </w:r>
      <w:r w:rsidRPr="001870D4">
        <w:rPr>
          <w:rFonts w:asciiTheme="minorHAnsi" w:eastAsia="Calibri" w:hAnsiTheme="minorHAnsi" w:cstheme="minorHAnsi"/>
          <w:b/>
          <w:u w:val="single"/>
          <w:bdr w:val="single" w:sz="4" w:space="0" w:color="auto"/>
        </w:rPr>
        <w:t>killing large numbers</w:t>
      </w:r>
      <w:r w:rsidRPr="001870D4">
        <w:rPr>
          <w:rFonts w:asciiTheme="minorHAnsi" w:eastAsia="Calibri" w:hAnsiTheme="minorHAnsi" w:cstheme="minorHAnsi"/>
          <w:u w:val="single"/>
        </w:rPr>
        <w:t xml:space="preserve"> of people isn't</w:t>
      </w:r>
      <w:r w:rsidRPr="001870D4">
        <w:rPr>
          <w:rFonts w:asciiTheme="minorHAnsi" w:eastAsia="Calibri" w:hAnsiTheme="minorHAnsi" w:cstheme="minorHAnsi"/>
          <w:sz w:val="16"/>
        </w:rPr>
        <w:t xml:space="preserve"> </w:t>
      </w:r>
      <w:r w:rsidRPr="001870D4">
        <w:rPr>
          <w:rFonts w:asciiTheme="minorHAnsi" w:eastAsia="Calibri" w:hAnsiTheme="minorHAnsi" w:cstheme="minorHAnsi"/>
          <w:u w:val="single"/>
        </w:rPr>
        <w:t>as easy as we've been led to believe</w:t>
      </w:r>
      <w:r w:rsidRPr="001870D4">
        <w:rPr>
          <w:rFonts w:asciiTheme="minorHAnsi" w:eastAsia="Calibri" w:hAnsiTheme="minorHAnsi" w:cstheme="minorHAnsi"/>
          <w:sz w:val="16"/>
        </w:rPr>
        <w:t xml:space="preserve">. </w:t>
      </w:r>
      <w:r w:rsidRPr="001870D4">
        <w:rPr>
          <w:rFonts w:asciiTheme="minorHAnsi" w:eastAsia="Calibri" w:hAnsiTheme="minorHAnsi" w:cstheme="minorHAnsi"/>
          <w:u w:val="single"/>
        </w:rPr>
        <w:t>Followers of</w:t>
      </w:r>
      <w:r w:rsidRPr="001870D4">
        <w:rPr>
          <w:rFonts w:asciiTheme="minorHAnsi" w:eastAsia="Calibri" w:hAnsiTheme="minorHAnsi" w:cstheme="minorHAnsi"/>
          <w:sz w:val="16"/>
        </w:rPr>
        <w:t xml:space="preserve"> </w:t>
      </w:r>
      <w:proofErr w:type="spellStart"/>
      <w:r w:rsidRPr="001870D4">
        <w:rPr>
          <w:rFonts w:asciiTheme="minorHAnsi" w:eastAsia="Calibri" w:hAnsiTheme="minorHAnsi" w:cstheme="minorHAnsi"/>
          <w:sz w:val="16"/>
        </w:rPr>
        <w:t>Bhagwan</w:t>
      </w:r>
      <w:proofErr w:type="spellEnd"/>
      <w:r w:rsidRPr="001870D4">
        <w:rPr>
          <w:rFonts w:asciiTheme="minorHAnsi" w:eastAsia="Calibri" w:hAnsiTheme="minorHAnsi" w:cstheme="minorHAnsi"/>
          <w:sz w:val="16"/>
        </w:rPr>
        <w:t xml:space="preserve"> Shree </w:t>
      </w:r>
      <w:r w:rsidRPr="001870D4">
        <w:rPr>
          <w:rFonts w:asciiTheme="minorHAnsi" w:eastAsia="Calibri" w:hAnsiTheme="minorHAnsi" w:cstheme="minorHAnsi"/>
          <w:u w:val="single"/>
        </w:rPr>
        <w:t>Rajneesh succeeded in culturing and distributing salmonella in Oregon</w:t>
      </w:r>
      <w:r w:rsidRPr="001870D4">
        <w:rPr>
          <w:rFonts w:asciiTheme="minorHAnsi" w:eastAsia="Calibri" w:hAnsiTheme="minorHAnsi" w:cstheme="minorHAnsi"/>
          <w:sz w:val="16"/>
        </w:rPr>
        <w:t xml:space="preserve"> in 1984, </w:t>
      </w:r>
      <w:r w:rsidRPr="001870D4">
        <w:rPr>
          <w:rFonts w:asciiTheme="minorHAnsi" w:eastAsia="Calibri" w:hAnsiTheme="minorHAnsi" w:cstheme="minorHAnsi"/>
          <w:u w:val="single"/>
        </w:rPr>
        <w:t>sickening 751 people</w:t>
      </w:r>
      <w:r w:rsidRPr="001870D4">
        <w:rPr>
          <w:rFonts w:asciiTheme="minorHAnsi" w:eastAsia="Calibri" w:hAnsiTheme="minorHAnsi" w:cstheme="minorHAnsi"/>
          <w:sz w:val="16"/>
        </w:rPr>
        <w:t xml:space="preserve">. </w:t>
      </w:r>
      <w:proofErr w:type="spellStart"/>
      <w:r w:rsidRPr="001870D4">
        <w:rPr>
          <w:rFonts w:asciiTheme="minorHAnsi" w:eastAsia="Calibri" w:hAnsiTheme="minorHAnsi" w:cstheme="minorHAnsi"/>
          <w:u w:val="single"/>
        </w:rPr>
        <w:t>Aum</w:t>
      </w:r>
      <w:proofErr w:type="spellEnd"/>
      <w:r w:rsidRPr="001870D4">
        <w:rPr>
          <w:rFonts w:asciiTheme="minorHAnsi" w:eastAsia="Calibri" w:hAnsiTheme="minorHAnsi" w:cstheme="minorHAnsi"/>
          <w:u w:val="single"/>
        </w:rPr>
        <w:t xml:space="preserve"> Shinrikyo failed in its attempts to obtain</w:t>
      </w:r>
      <w:r w:rsidRPr="001870D4">
        <w:rPr>
          <w:rFonts w:asciiTheme="minorHAnsi" w:eastAsia="Calibri" w:hAnsiTheme="minorHAnsi" w:cstheme="minorHAnsi"/>
          <w:sz w:val="16"/>
        </w:rPr>
        <w:t xml:space="preserve">, </w:t>
      </w:r>
      <w:r w:rsidRPr="001870D4">
        <w:rPr>
          <w:rFonts w:asciiTheme="minorHAnsi" w:eastAsia="Calibri" w:hAnsiTheme="minorHAnsi" w:cstheme="minorHAnsi"/>
          <w:u w:val="single"/>
        </w:rPr>
        <w:t>produce and disperse anthrax</w:t>
      </w:r>
      <w:r w:rsidRPr="001870D4">
        <w:rPr>
          <w:rFonts w:asciiTheme="minorHAnsi" w:eastAsia="Calibri" w:hAnsiTheme="minorHAnsi" w:cstheme="minorHAnsi"/>
          <w:sz w:val="16"/>
        </w:rPr>
        <w:t xml:space="preserve"> and botulinum toxin between 1990 and 1994. </w:t>
      </w:r>
      <w:r w:rsidRPr="001870D4">
        <w:rPr>
          <w:rFonts w:asciiTheme="minorHAnsi" w:eastAsia="Calibri" w:hAnsiTheme="minorHAnsi" w:cstheme="minorHAnsi"/>
          <w:u w:val="single"/>
        </w:rPr>
        <w:t>Al Qaeda tried to develop bioweapons</w:t>
      </w:r>
      <w:r w:rsidRPr="001870D4">
        <w:rPr>
          <w:rFonts w:asciiTheme="minorHAnsi" w:eastAsia="Calibri" w:hAnsiTheme="minorHAnsi" w:cstheme="minorHAnsi"/>
          <w:sz w:val="16"/>
        </w:rPr>
        <w:t xml:space="preserve"> from 1997 until the U.S. invasion of Afghanistan in 2001, </w:t>
      </w:r>
      <w:r w:rsidRPr="001870D4">
        <w:rPr>
          <w:rFonts w:asciiTheme="minorHAnsi" w:eastAsia="Calibri" w:hAnsiTheme="minorHAnsi" w:cstheme="minorHAnsi"/>
          <w:u w:val="single"/>
        </w:rPr>
        <w:t>but declassified documents found</w:t>
      </w:r>
      <w:r w:rsidRPr="001870D4">
        <w:rPr>
          <w:rFonts w:asciiTheme="minorHAnsi" w:eastAsia="Calibri" w:hAnsiTheme="minorHAnsi" w:cstheme="minorHAnsi"/>
          <w:sz w:val="16"/>
        </w:rPr>
        <w:t xml:space="preserve"> </w:t>
      </w:r>
      <w:r w:rsidRPr="001870D4">
        <w:rPr>
          <w:rFonts w:asciiTheme="minorHAnsi" w:eastAsia="Calibri" w:hAnsiTheme="minorHAnsi" w:cstheme="minorHAnsi"/>
          <w:u w:val="single"/>
        </w:rPr>
        <w:t>by</w:t>
      </w:r>
      <w:r w:rsidRPr="001870D4">
        <w:rPr>
          <w:rFonts w:asciiTheme="minorHAnsi" w:eastAsia="Calibri" w:hAnsiTheme="minorHAnsi" w:cstheme="minorHAnsi"/>
          <w:sz w:val="16"/>
        </w:rPr>
        <w:t xml:space="preserve"> U.S. </w:t>
      </w:r>
      <w:r w:rsidRPr="001870D4">
        <w:rPr>
          <w:rFonts w:asciiTheme="minorHAnsi" w:eastAsia="Calibri" w:hAnsiTheme="minorHAnsi" w:cstheme="minorHAnsi"/>
          <w:u w:val="single"/>
        </w:rPr>
        <w:t>forces outside Kandahar indicate the group never obtained the necessary pathogens</w:t>
      </w:r>
      <w:r w:rsidRPr="001870D4">
        <w:rPr>
          <w:rFonts w:asciiTheme="minorHAnsi" w:eastAsia="Calibri" w:hAnsiTheme="minorHAnsi" w:cstheme="minorHAnsi"/>
          <w:sz w:val="16"/>
        </w:rPr>
        <w:t xml:space="preserve">. At a conference in Tokyo this week, bioterrorism experts called for new programs to counter the possibility that terrorists could genetically engineer new pathogens. Yet </w:t>
      </w:r>
      <w:r w:rsidRPr="001870D4">
        <w:rPr>
          <w:rFonts w:asciiTheme="minorHAnsi" w:eastAsia="Calibri" w:hAnsiTheme="minorHAnsi" w:cstheme="minorHAnsi"/>
          <w:u w:val="single"/>
        </w:rPr>
        <w:t xml:space="preserve">three of the </w:t>
      </w:r>
      <w:r w:rsidRPr="001870D4">
        <w:rPr>
          <w:rFonts w:asciiTheme="minorHAnsi" w:eastAsia="Calibri" w:hAnsiTheme="minorHAnsi" w:cstheme="minorHAnsi"/>
          <w:b/>
          <w:u w:val="single"/>
          <w:bdr w:val="single" w:sz="4" w:space="0" w:color="auto"/>
        </w:rPr>
        <w:t>leading scientists</w:t>
      </w:r>
      <w:r w:rsidRPr="001870D4">
        <w:rPr>
          <w:rFonts w:asciiTheme="minorHAnsi" w:eastAsia="Calibri" w:hAnsiTheme="minorHAnsi" w:cstheme="minorHAnsi"/>
          <w:u w:val="single"/>
        </w:rPr>
        <w:t xml:space="preserve"> in the field have said there is no likelihood at this time that a terrorist group could perform such a feat.</w:t>
      </w:r>
      <w:r w:rsidRPr="001870D4">
        <w:rPr>
          <w:rFonts w:asciiTheme="minorHAnsi" w:eastAsia="Calibri" w:hAnsiTheme="minorHAnsi" w:cstheme="minorHAnsi"/>
          <w:sz w:val="16"/>
        </w:rPr>
        <w:t xml:space="preserve"> The real problem is that a decade of widely broadcast discussion of what it takes to produce a bioweapon has provided terrorists with at least a rough roadmap. Until now, no terrorist group has had professionals with the skills to exploit the information — but the publicity may make it easier in the future. There is no military or strategic justification for imputing to real-world terrorist groups capabilities that they do not possess. Yet no risk analysis was conducted before the $33 billion was spent. Some </w:t>
      </w:r>
      <w:r w:rsidRPr="001870D4">
        <w:rPr>
          <w:rFonts w:asciiTheme="minorHAnsi" w:eastAsia="Calibri" w:hAnsiTheme="minorHAnsi" w:cstheme="minorHAnsi"/>
          <w:u w:val="single"/>
        </w:rPr>
        <w:t>scientists and politicians</w:t>
      </w:r>
      <w:r w:rsidRPr="001870D4">
        <w:rPr>
          <w:rFonts w:asciiTheme="minorHAnsi" w:eastAsia="Calibri" w:hAnsiTheme="minorHAnsi" w:cstheme="minorHAnsi"/>
          <w:sz w:val="16"/>
        </w:rPr>
        <w:t xml:space="preserve"> privately </w:t>
      </w:r>
      <w:r w:rsidRPr="001870D4">
        <w:rPr>
          <w:rFonts w:asciiTheme="minorHAnsi" w:eastAsia="Calibri" w:hAnsiTheme="minorHAnsi" w:cstheme="minorHAnsi"/>
          <w:u w:val="single"/>
        </w:rPr>
        <w:t>acknowledge</w:t>
      </w:r>
      <w:r w:rsidRPr="001870D4">
        <w:rPr>
          <w:rFonts w:asciiTheme="minorHAnsi" w:eastAsia="Calibri" w:hAnsiTheme="minorHAnsi" w:cstheme="minorHAnsi"/>
          <w:sz w:val="16"/>
        </w:rPr>
        <w:t xml:space="preserve"> that </w:t>
      </w:r>
      <w:r w:rsidRPr="001870D4">
        <w:rPr>
          <w:rFonts w:asciiTheme="minorHAnsi" w:eastAsia="Calibri" w:hAnsiTheme="minorHAnsi" w:cstheme="minorHAnsi"/>
          <w:u w:val="single"/>
        </w:rPr>
        <w:t xml:space="preserve">the threat of bioterror attacks is </w:t>
      </w:r>
      <w:r w:rsidRPr="001870D4">
        <w:rPr>
          <w:rFonts w:asciiTheme="minorHAnsi" w:eastAsia="Calibri" w:hAnsiTheme="minorHAnsi" w:cstheme="minorHAnsi"/>
          <w:b/>
          <w:u w:val="single"/>
          <w:bdr w:val="single" w:sz="4" w:space="0" w:color="auto"/>
        </w:rPr>
        <w:t>exaggerated</w:t>
      </w:r>
      <w:r w:rsidRPr="001870D4">
        <w:rPr>
          <w:rFonts w:asciiTheme="minorHAnsi" w:eastAsia="Calibri" w:hAnsiTheme="minorHAnsi" w:cstheme="minorHAnsi"/>
          <w:sz w:val="16"/>
        </w:rPr>
        <w:t>, but they argue that spending on bioterrorism prevention and response would be inadequate without it. But the persistent hype is not benign. It is almost certainly the single major factor in provoking interest in bioweapons among terrorist groups. Bin Laden's deputy, the Egyptian doctor Ayman Zawahiri, wrote on a captured floppy disk that "we only became aware of (bioweapons) when the enemy drew our attention to them by repeatedly expressing concerns that they can be produced simply with easily available materials." We are creating our worst nightmare.</w:t>
      </w:r>
    </w:p>
    <w:bookmarkEnd w:id="4"/>
    <w:p w:rsidR="001870D4" w:rsidRPr="001870D4" w:rsidRDefault="001870D4" w:rsidP="00CD4EFB">
      <w:pPr>
        <w:rPr>
          <w:rFonts w:asciiTheme="minorHAnsi" w:hAnsiTheme="minorHAnsi" w:cstheme="minorHAnsi"/>
        </w:rPr>
      </w:pPr>
    </w:p>
    <w:p w:rsidR="00CD4EFB" w:rsidRPr="001870D4" w:rsidRDefault="00CD4EFB" w:rsidP="00CD4EFB">
      <w:pPr>
        <w:rPr>
          <w:rFonts w:asciiTheme="minorHAnsi" w:hAnsiTheme="minorHAnsi" w:cstheme="minorHAnsi"/>
        </w:rPr>
      </w:pPr>
    </w:p>
    <w:p w:rsidR="00CD4EFB" w:rsidRPr="001870D4" w:rsidRDefault="00CD4EFB" w:rsidP="00CD4EFB">
      <w:pPr>
        <w:rPr>
          <w:rFonts w:asciiTheme="minorHAnsi" w:hAnsiTheme="minorHAnsi" w:cstheme="minorHAnsi"/>
        </w:rPr>
      </w:pPr>
    </w:p>
    <w:p w:rsidR="00CD4EFB" w:rsidRPr="001870D4" w:rsidRDefault="00CD4EFB" w:rsidP="00CD4EFB">
      <w:pPr>
        <w:pStyle w:val="Heading3"/>
        <w:rPr>
          <w:rFonts w:asciiTheme="minorHAnsi" w:hAnsiTheme="minorHAnsi" w:cstheme="minorHAnsi"/>
        </w:rPr>
      </w:pPr>
      <w:r w:rsidRPr="001870D4">
        <w:rPr>
          <w:rFonts w:asciiTheme="minorHAnsi" w:hAnsiTheme="minorHAnsi" w:cstheme="minorHAnsi"/>
        </w:rPr>
        <w:t xml:space="preserve">No </w:t>
      </w:r>
      <w:proofErr w:type="spellStart"/>
      <w:r w:rsidRPr="001870D4">
        <w:rPr>
          <w:rFonts w:asciiTheme="minorHAnsi" w:hAnsiTheme="minorHAnsi" w:cstheme="minorHAnsi"/>
        </w:rPr>
        <w:t>NoKo</w:t>
      </w:r>
      <w:proofErr w:type="spellEnd"/>
      <w:r w:rsidRPr="001870D4">
        <w:rPr>
          <w:rFonts w:asciiTheme="minorHAnsi" w:hAnsiTheme="minorHAnsi" w:cstheme="minorHAnsi"/>
        </w:rPr>
        <w:t xml:space="preserve"> Scenario </w:t>
      </w:r>
    </w:p>
    <w:p w:rsidR="00CD4EFB" w:rsidRPr="001870D4" w:rsidRDefault="00CD4EFB" w:rsidP="00CD4EFB">
      <w:pPr>
        <w:pStyle w:val="Heading4"/>
        <w:rPr>
          <w:rFonts w:asciiTheme="minorHAnsi" w:hAnsiTheme="minorHAnsi" w:cstheme="minorHAnsi"/>
        </w:rPr>
      </w:pPr>
      <w:r w:rsidRPr="001870D4">
        <w:rPr>
          <w:rFonts w:asciiTheme="minorHAnsi" w:hAnsiTheme="minorHAnsi" w:cstheme="minorHAnsi"/>
        </w:rPr>
        <w:t>No evidence that North Korea has the capacity for a large-scale bio attack – their evidence is unwarranted speculation</w:t>
      </w:r>
    </w:p>
    <w:p w:rsidR="00CD4EFB" w:rsidRPr="001870D4" w:rsidRDefault="00CD4EFB" w:rsidP="00CD4EFB">
      <w:pPr>
        <w:rPr>
          <w:rFonts w:asciiTheme="minorHAnsi" w:hAnsiTheme="minorHAnsi" w:cstheme="minorHAnsi"/>
        </w:rPr>
      </w:pPr>
      <w:proofErr w:type="spellStart"/>
      <w:r w:rsidRPr="001870D4">
        <w:rPr>
          <w:rStyle w:val="Style13ptBold"/>
          <w:rFonts w:asciiTheme="minorHAnsi" w:hAnsiTheme="minorHAnsi" w:cstheme="minorHAnsi"/>
        </w:rPr>
        <w:t>Parachini</w:t>
      </w:r>
      <w:proofErr w:type="spellEnd"/>
      <w:r w:rsidRPr="001870D4">
        <w:rPr>
          <w:rStyle w:val="Style13ptBold"/>
          <w:rFonts w:asciiTheme="minorHAnsi" w:hAnsiTheme="minorHAnsi" w:cstheme="minorHAnsi"/>
        </w:rPr>
        <w:t xml:space="preserve"> 19</w:t>
      </w:r>
      <w:r w:rsidRPr="001870D4">
        <w:rPr>
          <w:rFonts w:asciiTheme="minorHAnsi" w:hAnsiTheme="minorHAnsi" w:cstheme="minorHAnsi"/>
        </w:rPr>
        <w:t xml:space="preserve"> (John, senior international policy analyst and the former director of the Intelligence Policy Center at the RAND Corporation, 38 North, “Why We Should be Skeptical About Recent Reports on North Korea’s Biological Weapons Programs,” </w:t>
      </w:r>
      <w:hyperlink r:id="rId100" w:history="1">
        <w:r w:rsidRPr="001870D4">
          <w:rPr>
            <w:rStyle w:val="Hyperlink"/>
            <w:rFonts w:asciiTheme="minorHAnsi" w:hAnsiTheme="minorHAnsi" w:cstheme="minorHAnsi"/>
          </w:rPr>
          <w:t>https://www.38north.org/2019/01/jparachini013019/</w:t>
        </w:r>
      </w:hyperlink>
      <w:r w:rsidRPr="001870D4">
        <w:rPr>
          <w:rFonts w:asciiTheme="minorHAnsi" w:hAnsiTheme="minorHAnsi" w:cstheme="minorHAnsi"/>
        </w:rPr>
        <w:t>, 1/30/2019, 7/6/2019) DG</w:t>
      </w:r>
    </w:p>
    <w:p w:rsidR="00CD4EFB" w:rsidRPr="001870D4" w:rsidRDefault="00CD4EFB" w:rsidP="00CD4EFB">
      <w:pPr>
        <w:rPr>
          <w:rFonts w:asciiTheme="minorHAnsi" w:hAnsiTheme="minorHAnsi" w:cstheme="minorHAnsi"/>
        </w:rPr>
      </w:pPr>
      <w:r w:rsidRPr="001870D4">
        <w:rPr>
          <w:rStyle w:val="StyleUnderline"/>
          <w:rFonts w:asciiTheme="minorHAnsi" w:hAnsiTheme="minorHAnsi" w:cstheme="minorHAnsi"/>
        </w:rPr>
        <w:t>While the use of</w:t>
      </w:r>
      <w:r w:rsidRPr="001870D4">
        <w:rPr>
          <w:rFonts w:asciiTheme="minorHAnsi" w:hAnsiTheme="minorHAnsi" w:cstheme="minorHAnsi"/>
          <w:sz w:val="14"/>
        </w:rPr>
        <w:t xml:space="preserve"> biological weapons (</w:t>
      </w:r>
      <w:r w:rsidRPr="001870D4">
        <w:rPr>
          <w:rStyle w:val="StyleUnderline"/>
          <w:rFonts w:asciiTheme="minorHAnsi" w:hAnsiTheme="minorHAnsi" w:cstheme="minorHAnsi"/>
        </w:rPr>
        <w:t>BW)</w:t>
      </w:r>
      <w:r w:rsidRPr="001870D4">
        <w:rPr>
          <w:rFonts w:asciiTheme="minorHAnsi" w:hAnsiTheme="minorHAnsi" w:cstheme="minorHAnsi"/>
          <w:sz w:val="14"/>
        </w:rPr>
        <w:t xml:space="preserve"> </w:t>
      </w:r>
      <w:r w:rsidRPr="001870D4">
        <w:rPr>
          <w:rStyle w:val="StyleUnderline"/>
          <w:rFonts w:asciiTheme="minorHAnsi" w:hAnsiTheme="minorHAnsi" w:cstheme="minorHAnsi"/>
        </w:rPr>
        <w:t>can have great consequences</w:t>
      </w:r>
      <w:r w:rsidRPr="001870D4">
        <w:rPr>
          <w:rFonts w:asciiTheme="minorHAnsi" w:hAnsiTheme="minorHAnsi" w:cstheme="minorHAnsi"/>
          <w:sz w:val="14"/>
        </w:rPr>
        <w:t xml:space="preserve"> and any state having them in their military arsenal is a major international concern, </w:t>
      </w:r>
      <w:r w:rsidRPr="001870D4">
        <w:rPr>
          <w:rStyle w:val="Emphasis"/>
          <w:rFonts w:asciiTheme="minorHAnsi" w:hAnsiTheme="minorHAnsi" w:cstheme="minorHAnsi"/>
        </w:rPr>
        <w:t>assessments</w:t>
      </w:r>
      <w:r w:rsidRPr="001870D4">
        <w:rPr>
          <w:rStyle w:val="StyleUnderline"/>
          <w:rFonts w:asciiTheme="minorHAnsi" w:hAnsiTheme="minorHAnsi" w:cstheme="minorHAnsi"/>
        </w:rPr>
        <w:t xml:space="preserve"> are </w:t>
      </w:r>
      <w:r w:rsidRPr="001870D4">
        <w:rPr>
          <w:rStyle w:val="Emphasis"/>
          <w:rFonts w:asciiTheme="minorHAnsi" w:hAnsiTheme="minorHAnsi" w:cstheme="minorHAnsi"/>
        </w:rPr>
        <w:t>made about the extent and sophistication of North Korean BW capabilities</w:t>
      </w:r>
      <w:r w:rsidRPr="001870D4">
        <w:rPr>
          <w:rFonts w:asciiTheme="minorHAnsi" w:hAnsiTheme="minorHAnsi" w:cstheme="minorHAnsi"/>
          <w:sz w:val="14"/>
        </w:rPr>
        <w:t xml:space="preserve"> that </w:t>
      </w:r>
      <w:r w:rsidRPr="001870D4">
        <w:rPr>
          <w:rStyle w:val="Emphasis"/>
          <w:rFonts w:asciiTheme="minorHAnsi" w:hAnsiTheme="minorHAnsi" w:cstheme="minorHAnsi"/>
        </w:rPr>
        <w:t>are based on very little information</w:t>
      </w:r>
      <w:r w:rsidRPr="001870D4">
        <w:rPr>
          <w:rFonts w:asciiTheme="minorHAnsi" w:hAnsiTheme="minorHAnsi" w:cstheme="minorHAnsi"/>
          <w:sz w:val="14"/>
        </w:rPr>
        <w:t xml:space="preserve">. A recent news story reviewing the danger that North Korea’s biological weapons capabilities may pose is a case in point. One former government official quoted in the report opined that North Korea is “Far more likely to use biological weapons than nuclear ones” and that “the program is advanced, underestimated and highly lethal.” These </w:t>
      </w:r>
      <w:r w:rsidRPr="001870D4">
        <w:rPr>
          <w:rStyle w:val="StyleUnderline"/>
          <w:rFonts w:asciiTheme="minorHAnsi" w:hAnsiTheme="minorHAnsi" w:cstheme="minorHAnsi"/>
        </w:rPr>
        <w:t>assertions may be true, but it is virtually impossible to know given North Korea’s secrecy and its track record of hiding military research and production facilities</w:t>
      </w:r>
      <w:r w:rsidRPr="001870D4">
        <w:rPr>
          <w:rFonts w:asciiTheme="minorHAnsi" w:hAnsiTheme="minorHAnsi" w:cstheme="minorHAnsi"/>
          <w:sz w:val="14"/>
        </w:rPr>
        <w:t xml:space="preserve">. US Assessments of North Korean BW Capabilities: Not as Definitive as Portrayed US government unclassified statements over the years about North Korea’s BW capabilities do not clarify our understanding. A threat assessment by the Central Intelligence Agency (CIA) in 1997 indicated that North Korea was “capable of supporting a limited [biological weapons] effort.” Eight years later, in 2005, then CIA Director Porter Goss reported that “North Korea has active [chemical weapons] and [biological weapons] programs and probably has chemical and possibly biological weapons ready for use. However, </w:t>
      </w:r>
      <w:r w:rsidRPr="001870D4">
        <w:rPr>
          <w:rStyle w:val="StyleUnderline"/>
          <w:rFonts w:asciiTheme="minorHAnsi" w:hAnsiTheme="minorHAnsi" w:cstheme="minorHAnsi"/>
        </w:rPr>
        <w:t xml:space="preserve">since 2014, the US Intelligence Community’s unclassified assessments on BW </w:t>
      </w:r>
      <w:r w:rsidRPr="001870D4">
        <w:rPr>
          <w:rFonts w:asciiTheme="minorHAnsi" w:hAnsiTheme="minorHAnsi" w:cstheme="minorHAnsi"/>
          <w:sz w:val="14"/>
        </w:rPr>
        <w:t xml:space="preserve">have </w:t>
      </w:r>
      <w:r w:rsidRPr="001870D4">
        <w:rPr>
          <w:rStyle w:val="StyleUnderline"/>
          <w:rFonts w:asciiTheme="minorHAnsi" w:hAnsiTheme="minorHAnsi" w:cstheme="minorHAnsi"/>
        </w:rPr>
        <w:t>dropped North Korea from the list of suspect programs. In 2014</w:t>
      </w:r>
      <w:r w:rsidRPr="001870D4">
        <w:rPr>
          <w:rFonts w:asciiTheme="minorHAnsi" w:hAnsiTheme="minorHAnsi" w:cstheme="minorHAnsi"/>
          <w:sz w:val="14"/>
        </w:rPr>
        <w:t xml:space="preserve">, US Director of National Intelligence (DNI) James </w:t>
      </w:r>
      <w:r w:rsidRPr="001870D4">
        <w:rPr>
          <w:rStyle w:val="StyleUnderline"/>
          <w:rFonts w:asciiTheme="minorHAnsi" w:hAnsiTheme="minorHAnsi" w:cstheme="minorHAnsi"/>
        </w:rPr>
        <w:t>Clapper only singled out Syria as having “some elements” of a biological warfare program</w:t>
      </w:r>
      <w:r w:rsidRPr="001870D4">
        <w:rPr>
          <w:rFonts w:asciiTheme="minorHAnsi" w:hAnsiTheme="minorHAnsi" w:cstheme="minorHAnsi"/>
          <w:sz w:val="14"/>
        </w:rPr>
        <w:t xml:space="preserve"> that had “advanced beyond the research and development stage.” One year later, Clapper cited no state BW weapons programs of concern. The current DNI, Daniel Coats, also failed to mention any biological programs in his first World Wide Threat (WWT) testimony before Congress in May 2017. In his 2018 WWT statement, he said “North Korea has a longstanding BW capability and biotechnology infrastructure that could support a BW program.” Coats does not say “North Korea has one of the most robust offensive bioweapons programs on the earth,” as John Bolton did in a 2002 speech. With much less bravado, Coats uses language that describes what could be the case in a very large number of countries, including North Korea. Assessing ROK and Defector Claims: Cause for Skepticism Many </w:t>
      </w:r>
      <w:r w:rsidRPr="001870D4">
        <w:rPr>
          <w:rStyle w:val="Emphasis"/>
          <w:rFonts w:asciiTheme="minorHAnsi" w:hAnsiTheme="minorHAnsi" w:cstheme="minorHAnsi"/>
        </w:rPr>
        <w:t>assessments of North Korea’s biological capabilities draw heavily from South Korean sources</w:t>
      </w:r>
      <w:r w:rsidRPr="001870D4">
        <w:rPr>
          <w:rFonts w:asciiTheme="minorHAnsi" w:hAnsiTheme="minorHAnsi" w:cstheme="minorHAnsi"/>
          <w:sz w:val="14"/>
        </w:rPr>
        <w:t xml:space="preserve">. </w:t>
      </w:r>
      <w:r w:rsidRPr="001870D4">
        <w:rPr>
          <w:rStyle w:val="StyleUnderline"/>
          <w:rFonts w:asciiTheme="minorHAnsi" w:hAnsiTheme="minorHAnsi" w:cstheme="minorHAnsi"/>
        </w:rPr>
        <w:t>These are</w:t>
      </w:r>
      <w:r w:rsidRPr="001870D4">
        <w:rPr>
          <w:rFonts w:asciiTheme="minorHAnsi" w:hAnsiTheme="minorHAnsi" w:cstheme="minorHAnsi"/>
          <w:sz w:val="14"/>
        </w:rPr>
        <w:t xml:space="preserve"> legitimate sources of information, but like any stream of information, they are </w:t>
      </w:r>
      <w:r w:rsidRPr="001870D4">
        <w:rPr>
          <w:rStyle w:val="StyleUnderline"/>
          <w:rFonts w:asciiTheme="minorHAnsi" w:hAnsiTheme="minorHAnsi" w:cstheme="minorHAnsi"/>
        </w:rPr>
        <w:t>imperfect</w:t>
      </w:r>
      <w:r w:rsidRPr="001870D4">
        <w:rPr>
          <w:rFonts w:asciiTheme="minorHAnsi" w:hAnsiTheme="minorHAnsi" w:cstheme="minorHAnsi"/>
          <w:sz w:val="14"/>
        </w:rPr>
        <w:t xml:space="preserve">. In a 2012 white paper, </w:t>
      </w:r>
      <w:r w:rsidRPr="001870D4">
        <w:rPr>
          <w:rStyle w:val="StyleUnderline"/>
          <w:rFonts w:asciiTheme="minorHAnsi" w:hAnsiTheme="minorHAnsi" w:cstheme="minorHAnsi"/>
        </w:rPr>
        <w:t>the South Korean</w:t>
      </w:r>
      <w:r w:rsidRPr="001870D4">
        <w:rPr>
          <w:rFonts w:asciiTheme="minorHAnsi" w:hAnsiTheme="minorHAnsi" w:cstheme="minorHAnsi"/>
          <w:sz w:val="14"/>
        </w:rPr>
        <w:t xml:space="preserve"> Ministry of National Defense (</w:t>
      </w:r>
      <w:r w:rsidRPr="001870D4">
        <w:rPr>
          <w:rStyle w:val="StyleUnderline"/>
          <w:rFonts w:asciiTheme="minorHAnsi" w:hAnsiTheme="minorHAnsi" w:cstheme="minorHAnsi"/>
        </w:rPr>
        <w:t>MND</w:t>
      </w:r>
      <w:r w:rsidRPr="001870D4">
        <w:rPr>
          <w:rFonts w:asciiTheme="minorHAnsi" w:hAnsiTheme="minorHAnsi" w:cstheme="minorHAnsi"/>
          <w:sz w:val="14"/>
        </w:rPr>
        <w:t xml:space="preserve">), </w:t>
      </w:r>
      <w:r w:rsidRPr="001870D4">
        <w:rPr>
          <w:rStyle w:val="StyleUnderline"/>
          <w:rFonts w:asciiTheme="minorHAnsi" w:hAnsiTheme="minorHAnsi" w:cstheme="minorHAnsi"/>
        </w:rPr>
        <w:t>assessed that North Korea “likely has the capability to produce a variety of biological weapons</w:t>
      </w:r>
      <w:r w:rsidRPr="001870D4">
        <w:rPr>
          <w:rFonts w:asciiTheme="minorHAnsi" w:hAnsiTheme="minorHAnsi" w:cstheme="minorHAnsi"/>
          <w:sz w:val="14"/>
        </w:rPr>
        <w:t xml:space="preserve"> including anthrax, smallpox, pest, </w:t>
      </w:r>
      <w:proofErr w:type="spellStart"/>
      <w:r w:rsidRPr="001870D4">
        <w:rPr>
          <w:rFonts w:asciiTheme="minorHAnsi" w:hAnsiTheme="minorHAnsi" w:cstheme="minorHAnsi"/>
          <w:sz w:val="14"/>
        </w:rPr>
        <w:t>francisella</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tularensis</w:t>
      </w:r>
      <w:proofErr w:type="spellEnd"/>
      <w:r w:rsidRPr="001870D4">
        <w:rPr>
          <w:rFonts w:asciiTheme="minorHAnsi" w:hAnsiTheme="minorHAnsi" w:cstheme="minorHAnsi"/>
          <w:sz w:val="14"/>
        </w:rPr>
        <w:t xml:space="preserve">, and hemorrhagic fever virus,” </w:t>
      </w:r>
      <w:r w:rsidRPr="001870D4">
        <w:rPr>
          <w:rStyle w:val="Emphasis"/>
          <w:rFonts w:asciiTheme="minorHAnsi" w:hAnsiTheme="minorHAnsi" w:cstheme="minorHAnsi"/>
        </w:rPr>
        <w:t xml:space="preserve">but provided no supportive documentation or evidence. </w:t>
      </w:r>
      <w:r w:rsidRPr="001870D4">
        <w:rPr>
          <w:rFonts w:asciiTheme="minorHAnsi" w:hAnsiTheme="minorHAnsi" w:cstheme="minorHAnsi"/>
          <w:sz w:val="14"/>
        </w:rPr>
        <w:t xml:space="preserve">In 2016, </w:t>
      </w:r>
      <w:r w:rsidRPr="001870D4">
        <w:rPr>
          <w:rStyle w:val="StyleUnderline"/>
          <w:rFonts w:asciiTheme="minorHAnsi" w:hAnsiTheme="minorHAnsi" w:cstheme="minorHAnsi"/>
        </w:rPr>
        <w:t>the MND altered the language to “sources indicate that North Korea is capable of cultivating and producing various types of biological agents</w:t>
      </w:r>
      <w:r w:rsidRPr="001870D4">
        <w:rPr>
          <w:rFonts w:asciiTheme="minorHAnsi" w:hAnsiTheme="minorHAnsi" w:cstheme="minorHAnsi"/>
          <w:sz w:val="14"/>
        </w:rPr>
        <w:t xml:space="preserve"> such as anthrax, smallpox, and pest on its own.”[1] Defectors are also important but not definitive sources of information; their reports present a worrisome picture, but many are based on indirect or secondhand knowledge, repeat what has appeared in the open press, or are implausible.[2] During 2003–04 and again in 2009, several defectors claimed that North Korea tested poisonous materials on political prisoners.[3] </w:t>
      </w:r>
      <w:r w:rsidRPr="001870D4">
        <w:rPr>
          <w:rStyle w:val="StyleUnderline"/>
          <w:rFonts w:asciiTheme="minorHAnsi" w:hAnsiTheme="minorHAnsi" w:cstheme="minorHAnsi"/>
        </w:rPr>
        <w:t>However</w:t>
      </w:r>
      <w:r w:rsidRPr="001870D4">
        <w:rPr>
          <w:rFonts w:asciiTheme="minorHAnsi" w:hAnsiTheme="minorHAnsi" w:cstheme="minorHAnsi"/>
          <w:sz w:val="14"/>
        </w:rPr>
        <w:t xml:space="preserve">, these </w:t>
      </w:r>
      <w:r w:rsidRPr="001870D4">
        <w:rPr>
          <w:rStyle w:val="Emphasis"/>
          <w:rFonts w:asciiTheme="minorHAnsi" w:hAnsiTheme="minorHAnsi" w:cstheme="minorHAnsi"/>
        </w:rPr>
        <w:t>charges refer to the use of chemicals on humans and not biological agents.</w:t>
      </w:r>
      <w:r w:rsidRPr="001870D4">
        <w:rPr>
          <w:rFonts w:asciiTheme="minorHAnsi" w:hAnsiTheme="minorHAnsi" w:cstheme="minorHAnsi"/>
          <w:sz w:val="14"/>
        </w:rPr>
        <w:t xml:space="preserve"> In 2014, a group of scientists, Korea experts and human rights advocates attempted to verify these claims by speaking with South Koreans working with the North Koreans who made these allegations. </w:t>
      </w:r>
      <w:r w:rsidRPr="001870D4">
        <w:rPr>
          <w:rStyle w:val="StyleUnderline"/>
          <w:rFonts w:asciiTheme="minorHAnsi" w:hAnsiTheme="minorHAnsi" w:cstheme="minorHAnsi"/>
        </w:rPr>
        <w:t>The group was unable to corroborate the allegations and discovered inaccuracies discrediting the defectors’ claims</w:t>
      </w:r>
      <w:r w:rsidRPr="001870D4">
        <w:rPr>
          <w:rFonts w:asciiTheme="minorHAnsi" w:hAnsiTheme="minorHAnsi" w:cstheme="minorHAnsi"/>
          <w:sz w:val="14"/>
        </w:rPr>
        <w:t xml:space="preserve">.[4] </w:t>
      </w:r>
      <w:r w:rsidRPr="001870D4">
        <w:rPr>
          <w:rStyle w:val="StyleUnderline"/>
          <w:rFonts w:asciiTheme="minorHAnsi" w:hAnsiTheme="minorHAnsi" w:cstheme="minorHAnsi"/>
        </w:rPr>
        <w:t>There are reports that recent defectors have been vaccinated for smallpox and anthrax,</w:t>
      </w:r>
      <w:r w:rsidRPr="001870D4">
        <w:rPr>
          <w:rFonts w:asciiTheme="minorHAnsi" w:hAnsiTheme="minorHAnsi" w:cstheme="minorHAnsi"/>
          <w:sz w:val="14"/>
        </w:rPr>
        <w:t xml:space="preserve"> which has led some to assert that the regime has weaponized these agents and is prepared to use them.[5] While we cannot not rule out the possibility, it is also possible that such </w:t>
      </w:r>
      <w:r w:rsidRPr="001870D4">
        <w:rPr>
          <w:rStyle w:val="Emphasis"/>
          <w:rFonts w:asciiTheme="minorHAnsi" w:hAnsiTheme="minorHAnsi" w:cstheme="minorHAnsi"/>
        </w:rPr>
        <w:t>vaccinations might be a routine practice of North Korea’s defensive program</w:t>
      </w:r>
      <w:r w:rsidRPr="001870D4">
        <w:rPr>
          <w:rFonts w:asciiTheme="minorHAnsi" w:hAnsiTheme="minorHAnsi" w:cstheme="minorHAnsi"/>
          <w:sz w:val="14"/>
        </w:rPr>
        <w:t xml:space="preserve">. The Soviet Union, Warsaw Pact nations and Iraq all vaccinated their forces as standard practice. The US military vaccinates its troops before deploying them to potential war zones. </w:t>
      </w:r>
      <w:r w:rsidRPr="001870D4">
        <w:rPr>
          <w:rStyle w:val="StyleUnderline"/>
          <w:rFonts w:asciiTheme="minorHAnsi" w:hAnsiTheme="minorHAnsi" w:cstheme="minorHAnsi"/>
        </w:rPr>
        <w:t>North Korean propaganda has claimed since 1951 that the US attacked it with BW during the Korean War</w:t>
      </w:r>
      <w:r w:rsidRPr="001870D4">
        <w:rPr>
          <w:rFonts w:asciiTheme="minorHAnsi" w:hAnsiTheme="minorHAnsi" w:cstheme="minorHAnsi"/>
          <w:sz w:val="14"/>
        </w:rPr>
        <w:t xml:space="preserve">. </w:t>
      </w:r>
      <w:r w:rsidRPr="001870D4">
        <w:rPr>
          <w:rStyle w:val="Emphasis"/>
          <w:rFonts w:asciiTheme="minorHAnsi" w:hAnsiTheme="minorHAnsi" w:cstheme="minorHAnsi"/>
        </w:rPr>
        <w:t>These claims lack credible evidence and have been discredited</w:t>
      </w:r>
      <w:r w:rsidRPr="001870D4">
        <w:rPr>
          <w:rFonts w:asciiTheme="minorHAnsi" w:hAnsiTheme="minorHAnsi" w:cstheme="minorHAnsi"/>
          <w:sz w:val="14"/>
        </w:rPr>
        <w:t xml:space="preserve"> by Soviet and Chinese documents. While some North Korean leaders may have known the truth about these allegations, others may not have. Continuing to depict the US as an evil power that may invade using all manner of terrible weapons fits with North Korea propaganda and inspires the North Korean people to prepare for it. </w:t>
      </w:r>
      <w:r w:rsidRPr="001870D4">
        <w:rPr>
          <w:rStyle w:val="StyleUnderline"/>
          <w:rFonts w:asciiTheme="minorHAnsi" w:hAnsiTheme="minorHAnsi" w:cstheme="minorHAnsi"/>
        </w:rPr>
        <w:t>North Korea</w:t>
      </w:r>
      <w:r w:rsidRPr="001870D4">
        <w:rPr>
          <w:rFonts w:asciiTheme="minorHAnsi" w:hAnsiTheme="minorHAnsi" w:cstheme="minorHAnsi"/>
          <w:sz w:val="14"/>
        </w:rPr>
        <w:t xml:space="preserve"> also </w:t>
      </w:r>
      <w:r w:rsidRPr="001870D4">
        <w:rPr>
          <w:rStyle w:val="StyleUnderline"/>
          <w:rFonts w:asciiTheme="minorHAnsi" w:hAnsiTheme="minorHAnsi" w:cstheme="minorHAnsi"/>
        </w:rPr>
        <w:t xml:space="preserve">justifies its fear of other states’ biological capabilities by citing how in 2015 the US military acknowledged that it </w:t>
      </w:r>
      <w:r w:rsidRPr="001870D4">
        <w:rPr>
          <w:rFonts w:asciiTheme="minorHAnsi" w:hAnsiTheme="minorHAnsi" w:cstheme="minorHAnsi"/>
          <w:sz w:val="14"/>
        </w:rPr>
        <w:t xml:space="preserve">mistakenly </w:t>
      </w:r>
      <w:r w:rsidRPr="001870D4">
        <w:rPr>
          <w:rStyle w:val="StyleUnderline"/>
          <w:rFonts w:asciiTheme="minorHAnsi" w:hAnsiTheme="minorHAnsi" w:cstheme="minorHAnsi"/>
        </w:rPr>
        <w:t xml:space="preserve">sent live anthrax cultures to an American military base in South </w:t>
      </w:r>
      <w:proofErr w:type="gramStart"/>
      <w:r w:rsidRPr="001870D4">
        <w:rPr>
          <w:rStyle w:val="StyleUnderline"/>
          <w:rFonts w:asciiTheme="minorHAnsi" w:hAnsiTheme="minorHAnsi" w:cstheme="minorHAnsi"/>
        </w:rPr>
        <w:t>Korea.[</w:t>
      </w:r>
      <w:proofErr w:type="gramEnd"/>
      <w:r w:rsidRPr="001870D4">
        <w:rPr>
          <w:rFonts w:asciiTheme="minorHAnsi" w:hAnsiTheme="minorHAnsi" w:cstheme="minorHAnsi"/>
          <w:sz w:val="14"/>
        </w:rPr>
        <w:t xml:space="preserve">6] Shortly after this mishap, Kim Jong Un visited Pyongyang Bio-technical Institute. </w:t>
      </w:r>
      <w:r w:rsidRPr="001870D4">
        <w:rPr>
          <w:rStyle w:val="StyleUnderline"/>
          <w:rFonts w:asciiTheme="minorHAnsi" w:hAnsiTheme="minorHAnsi" w:cstheme="minorHAnsi"/>
        </w:rPr>
        <w:t>Photographic images from Kim’s 2015 visit do not exhibit the military security</w:t>
      </w:r>
      <w:r w:rsidRPr="001870D4">
        <w:rPr>
          <w:rFonts w:asciiTheme="minorHAnsi" w:hAnsiTheme="minorHAnsi" w:cstheme="minorHAnsi"/>
          <w:sz w:val="14"/>
        </w:rPr>
        <w:t xml:space="preserve">, safety </w:t>
      </w:r>
      <w:r w:rsidRPr="001870D4">
        <w:rPr>
          <w:rStyle w:val="StyleUnderline"/>
          <w:rFonts w:asciiTheme="minorHAnsi" w:hAnsiTheme="minorHAnsi" w:cstheme="minorHAnsi"/>
        </w:rPr>
        <w:t>precautions, and other common measures</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associated with facilities that could produce biological weapons. Biological weapons production facilities are not </w:t>
      </w:r>
      <w:proofErr w:type="gramStart"/>
      <w:r w:rsidRPr="001870D4">
        <w:rPr>
          <w:rStyle w:val="StyleUnderline"/>
          <w:rFonts w:asciiTheme="minorHAnsi" w:hAnsiTheme="minorHAnsi" w:cstheme="minorHAnsi"/>
        </w:rPr>
        <w:t>places</w:t>
      </w:r>
      <w:proofErr w:type="gramEnd"/>
      <w:r w:rsidRPr="001870D4">
        <w:rPr>
          <w:rStyle w:val="StyleUnderline"/>
          <w:rFonts w:asciiTheme="minorHAnsi" w:hAnsiTheme="minorHAnsi" w:cstheme="minorHAnsi"/>
        </w:rPr>
        <w:t xml:space="preserve"> one just strolls around without wearing protective gear</w:t>
      </w:r>
      <w:r w:rsidRPr="001870D4">
        <w:rPr>
          <w:rFonts w:asciiTheme="minorHAnsi" w:hAnsiTheme="minorHAnsi" w:cstheme="minorHAnsi"/>
          <w:sz w:val="14"/>
        </w:rPr>
        <w:t xml:space="preserve">. Furthermore, </w:t>
      </w:r>
      <w:r w:rsidRPr="001870D4">
        <w:rPr>
          <w:rStyle w:val="StyleUnderline"/>
          <w:rFonts w:asciiTheme="minorHAnsi" w:hAnsiTheme="minorHAnsi" w:cstheme="minorHAnsi"/>
        </w:rPr>
        <w:t>none of the countries that revealed and decommissioned their BW programs ever housed them in dual-use facilities.</w:t>
      </w:r>
      <w:r w:rsidRPr="001870D4">
        <w:rPr>
          <w:rFonts w:asciiTheme="minorHAnsi" w:hAnsiTheme="minorHAnsi" w:cstheme="minorHAnsi"/>
          <w:sz w:val="14"/>
        </w:rPr>
        <w:t xml:space="preserve"> They were always located in heavily guarded military facilities. The Kim regime might have arranged the visit to sow concern about its potential capabilities and serve as a deterrent. What the images do reveal is that the regime evaded export sanction restrictions and obtained equipment that could be used perniciously. </w:t>
      </w:r>
      <w:r w:rsidRPr="001870D4">
        <w:rPr>
          <w:rStyle w:val="Emphasis"/>
          <w:rFonts w:asciiTheme="minorHAnsi" w:hAnsiTheme="minorHAnsi" w:cstheme="minorHAnsi"/>
        </w:rPr>
        <w:t>Even if North Korea has lab samples of smallpox</w:t>
      </w:r>
      <w:r w:rsidRPr="001870D4">
        <w:rPr>
          <w:rFonts w:asciiTheme="minorHAnsi" w:hAnsiTheme="minorHAnsi" w:cstheme="minorHAnsi"/>
          <w:sz w:val="14"/>
        </w:rPr>
        <w:t xml:space="preserve"> and some of the other pathogens previously described, </w:t>
      </w:r>
      <w:r w:rsidRPr="001870D4">
        <w:rPr>
          <w:rStyle w:val="Emphasis"/>
          <w:rFonts w:asciiTheme="minorHAnsi" w:hAnsiTheme="minorHAnsi" w:cstheme="minorHAnsi"/>
        </w:rPr>
        <w:t>weaponizing them is a formidable scientific and engineering challenge.</w:t>
      </w:r>
      <w:r w:rsidRPr="001870D4">
        <w:rPr>
          <w:rFonts w:asciiTheme="minorHAnsi" w:hAnsiTheme="minorHAnsi" w:cstheme="minorHAnsi"/>
          <w:sz w:val="14"/>
        </w:rPr>
        <w:t xml:space="preserve"> Assessments by the South Korean government estimate that North Korea has a dozen biological agents—if true, it is the exact number of BW agents the US produced and just one short of what the former Soviet Union produced.[7] The US and the Soviet Union spent huge sums of money on their BW programs over several decades, experiencing tremendous difficulties including accidents that resulted in some deaths. Despite its progress in various scientific domains, </w:t>
      </w:r>
      <w:r w:rsidRPr="001870D4">
        <w:rPr>
          <w:rStyle w:val="Emphasis"/>
          <w:rFonts w:asciiTheme="minorHAnsi" w:hAnsiTheme="minorHAnsi" w:cstheme="minorHAnsi"/>
        </w:rPr>
        <w:t>North Korea is unlikely to have matched the efforts of Cold War superpowers</w:t>
      </w:r>
      <w:r w:rsidRPr="001870D4">
        <w:rPr>
          <w:rFonts w:asciiTheme="minorHAnsi" w:hAnsiTheme="minorHAnsi" w:cstheme="minorHAnsi"/>
          <w:sz w:val="14"/>
        </w:rPr>
        <w:t xml:space="preserve"> </w:t>
      </w:r>
      <w:r w:rsidRPr="001870D4">
        <w:rPr>
          <w:rStyle w:val="StyleUnderline"/>
          <w:rFonts w:asciiTheme="minorHAnsi" w:hAnsiTheme="minorHAnsi" w:cstheme="minorHAnsi"/>
        </w:rPr>
        <w:t>at the same time it was developing nuclear weapons and missile capabilities to deliver them.</w:t>
      </w:r>
      <w:r w:rsidRPr="001870D4">
        <w:rPr>
          <w:rFonts w:asciiTheme="minorHAnsi" w:hAnsiTheme="minorHAnsi" w:cstheme="minorHAnsi"/>
          <w:sz w:val="14"/>
        </w:rPr>
        <w:t xml:space="preserve"> Moreover, </w:t>
      </w:r>
      <w:r w:rsidRPr="001870D4">
        <w:rPr>
          <w:rStyle w:val="Emphasis"/>
          <w:rFonts w:asciiTheme="minorHAnsi" w:hAnsiTheme="minorHAnsi" w:cstheme="minorHAnsi"/>
        </w:rPr>
        <w:t>smallpox was eradicated in 1979 and only the US and Russia store and handle the disease</w:t>
      </w:r>
      <w:r w:rsidRPr="001870D4">
        <w:rPr>
          <w:rFonts w:asciiTheme="minorHAnsi" w:hAnsiTheme="minorHAnsi" w:cstheme="minorHAnsi"/>
          <w:sz w:val="14"/>
        </w:rPr>
        <w:t xml:space="preserve"> under World Health Organization supervision. The assumption of the international community has been that these are the only two remaining repositories of smallpox. A recent report identifying scientific articles North Korean scientists co-authored with foreign scientists raised concern that the Kim regime is taking advantage of international scientific collaboration to boost its technological capabilities and in turn aid its BW programs. The report rightly raises concerns that some of these collaborative efforts violate various international sanctions. It also provides the basis for valuable follow-up research with the foreign co-authors to see how they perceived the implications of the collaboration. This report represents a much more rigorous approach to assessing North Korean capabilities than the statement by one North Korea watcher who opined that North Korea scientists must be experimenting “with gene editing that could enhance bacteria and viruses…because scientists love to tinker.”[8] Again, while this may be possible, more evidence is needed than just the notion that scientists love to tinker. The Need for Greater Transparency </w:t>
      </w:r>
      <w:r w:rsidRPr="001870D4">
        <w:rPr>
          <w:rStyle w:val="StyleUnderline"/>
          <w:rFonts w:asciiTheme="minorHAnsi" w:hAnsiTheme="minorHAnsi" w:cstheme="minorHAnsi"/>
        </w:rPr>
        <w:t>North Korea has publicly stated that it is a member of the Biological Weapons Convention</w:t>
      </w:r>
      <w:r w:rsidRPr="001870D4">
        <w:rPr>
          <w:rFonts w:asciiTheme="minorHAnsi" w:hAnsiTheme="minorHAnsi" w:cstheme="minorHAnsi"/>
          <w:sz w:val="14"/>
        </w:rPr>
        <w:t xml:space="preserve"> when challenged about its biological weapons capabilities </w:t>
      </w:r>
      <w:r w:rsidRPr="001870D4">
        <w:rPr>
          <w:rStyle w:val="StyleUnderline"/>
          <w:rFonts w:asciiTheme="minorHAnsi" w:hAnsiTheme="minorHAnsi" w:cstheme="minorHAnsi"/>
        </w:rPr>
        <w:t>and has asserted that it “does not develop, produce and stockpile chemical weapons and opposes chemical weapons themselves</w:t>
      </w:r>
      <w:r w:rsidRPr="001870D4">
        <w:rPr>
          <w:rFonts w:asciiTheme="minorHAnsi" w:hAnsiTheme="minorHAnsi" w:cstheme="minorHAnsi"/>
          <w:sz w:val="14"/>
        </w:rPr>
        <w:t xml:space="preserve">,” </w:t>
      </w:r>
      <w:r w:rsidRPr="001870D4">
        <w:rPr>
          <w:rStyle w:val="Emphasis"/>
          <w:rFonts w:asciiTheme="minorHAnsi" w:hAnsiTheme="minorHAnsi" w:cstheme="minorHAnsi"/>
        </w:rPr>
        <w:t>reflecting</w:t>
      </w:r>
      <w:r w:rsidRPr="001870D4">
        <w:rPr>
          <w:rFonts w:asciiTheme="minorHAnsi" w:hAnsiTheme="minorHAnsi" w:cstheme="minorHAnsi"/>
          <w:sz w:val="14"/>
        </w:rPr>
        <w:t xml:space="preserve"> at least some </w:t>
      </w:r>
      <w:r w:rsidRPr="001870D4">
        <w:rPr>
          <w:rStyle w:val="Emphasis"/>
          <w:rFonts w:asciiTheme="minorHAnsi" w:hAnsiTheme="minorHAnsi" w:cstheme="minorHAnsi"/>
        </w:rPr>
        <w:t>acknowledgment that these are taboo weapons.</w:t>
      </w:r>
      <w:r w:rsidRPr="001870D4">
        <w:rPr>
          <w:rFonts w:asciiTheme="minorHAnsi" w:hAnsiTheme="minorHAnsi" w:cstheme="minorHAnsi"/>
          <w:sz w:val="14"/>
        </w:rPr>
        <w:t xml:space="preserve"> Until there is greater transparency, however, on the regime’s dual-use facilities, its claims will be suspect. Although North Korea may not be willing to engage in any dialogue about its actual or latent BW, it might be willing to engage in some confidence building exchanges on medical, agricultural, and other issues that might provide some view on its dual-use facilities that create suspicions. Embarking upon scientific and medical exchanges on clear civilian issues might build important relationships that lead to additional transparency and understanding of the capabilities in biological science. Additionally, as a corollary to the dialogue on North Korea’s nuclear and missile programs, the US and South Korea could invite North Korea to join in a pledge never to use biological weapons. All three countries are parties to the international convention banning biological weapons (the BWC), so, in theory, this should be a diplomatic opportunity to get the three nations to reaffirm their commitment to the BWC. A few attempts to further transparency into North Korea’s biological activities could contribute to the goal of gaining more insight on whether it is complying with the terms of the BWC. If they have a clandestine biological program, such efforts may cause them to halt or dismantle it. As to whether and to what extent North Korea has a clandestine biological weapons program we will not know unless there is more transparency. Without more insight, the US and its allies may risk repeating some of the mistakes made about Iraq’s weapons of mass destruction. The Bottom Line on North Korea’s BW </w:t>
      </w:r>
      <w:r w:rsidRPr="001870D4">
        <w:rPr>
          <w:rStyle w:val="StyleUnderline"/>
          <w:rFonts w:asciiTheme="minorHAnsi" w:hAnsiTheme="minorHAnsi" w:cstheme="minorHAnsi"/>
        </w:rPr>
        <w:t xml:space="preserve">North Korea perceives itself as being on a constant war footing, has engaged in aggressive actions and weapons development programs, treats </w:t>
      </w:r>
      <w:r w:rsidRPr="001870D4">
        <w:rPr>
          <w:rFonts w:asciiTheme="minorHAnsi" w:hAnsiTheme="minorHAnsi" w:cstheme="minorHAnsi"/>
          <w:sz w:val="14"/>
        </w:rPr>
        <w:t xml:space="preserve">many of </w:t>
      </w:r>
      <w:r w:rsidRPr="001870D4">
        <w:rPr>
          <w:rStyle w:val="StyleUnderline"/>
          <w:rFonts w:asciiTheme="minorHAnsi" w:hAnsiTheme="minorHAnsi" w:cstheme="minorHAnsi"/>
        </w:rPr>
        <w:t>its people inhumanely and is a secretive state</w:t>
      </w:r>
      <w:r w:rsidRPr="001870D4">
        <w:rPr>
          <w:rFonts w:asciiTheme="minorHAnsi" w:hAnsiTheme="minorHAnsi" w:cstheme="minorHAnsi"/>
          <w:sz w:val="14"/>
        </w:rPr>
        <w:t xml:space="preserve">. Given how the regime has brutalized its people and inflicted violence on its opponents, </w:t>
      </w:r>
      <w:r w:rsidRPr="001870D4">
        <w:rPr>
          <w:rStyle w:val="StyleUnderline"/>
          <w:rFonts w:asciiTheme="minorHAnsi" w:hAnsiTheme="minorHAnsi" w:cstheme="minorHAnsi"/>
        </w:rPr>
        <w:t>human testing is imaginable and should be investigated</w:t>
      </w:r>
      <w:r w:rsidRPr="001870D4">
        <w:rPr>
          <w:rFonts w:asciiTheme="minorHAnsi" w:hAnsiTheme="minorHAnsi" w:cstheme="minorHAnsi"/>
          <w:sz w:val="14"/>
        </w:rPr>
        <w:t xml:space="preserve">. Yet, until there is more evidence, </w:t>
      </w:r>
      <w:r w:rsidRPr="001870D4">
        <w:rPr>
          <w:rStyle w:val="Emphasis"/>
          <w:rFonts w:asciiTheme="minorHAnsi" w:hAnsiTheme="minorHAnsi" w:cstheme="minorHAnsi"/>
        </w:rPr>
        <w:t>uncorroborated reports are not a sound basis for asserting North Korea has produced biological weapons</w:t>
      </w:r>
      <w:r w:rsidRPr="001870D4">
        <w:rPr>
          <w:rFonts w:asciiTheme="minorHAnsi" w:hAnsiTheme="minorHAnsi" w:cstheme="minorHAnsi"/>
          <w:sz w:val="14"/>
        </w:rPr>
        <w:t>. Does North Korea have infrastructure that could be used for biological weapons? Yes. Do we have clear evidence that it has produced and stockpiled these weapons and has nefarious ambitions? The best one can say is that some North Korea watchers fear that they do but the available open source evidence it is not so clear.[9] As one scholar noted in a historical review of state biological weapons programs “</w:t>
      </w:r>
      <w:r w:rsidRPr="001870D4">
        <w:rPr>
          <w:rStyle w:val="Emphasis"/>
          <w:rFonts w:asciiTheme="minorHAnsi" w:hAnsiTheme="minorHAnsi" w:cstheme="minorHAnsi"/>
        </w:rPr>
        <w:t>Intelligence assessments of foreign BW programs often have been wrong,</w:t>
      </w:r>
      <w:r w:rsidRPr="001870D4">
        <w:rPr>
          <w:rFonts w:asciiTheme="minorHAnsi" w:hAnsiTheme="minorHAnsi" w:cstheme="minorHAnsi"/>
          <w:sz w:val="14"/>
        </w:rPr>
        <w:t xml:space="preserve"> </w:t>
      </w:r>
      <w:r w:rsidRPr="001870D4">
        <w:rPr>
          <w:rStyle w:val="Emphasis"/>
          <w:rFonts w:asciiTheme="minorHAnsi" w:hAnsiTheme="minorHAnsi" w:cstheme="minorHAnsi"/>
        </w:rPr>
        <w:t>sometimes overestimating</w:t>
      </w:r>
      <w:r w:rsidRPr="001870D4">
        <w:rPr>
          <w:rFonts w:asciiTheme="minorHAnsi" w:hAnsiTheme="minorHAnsi" w:cstheme="minorHAnsi"/>
          <w:sz w:val="14"/>
        </w:rPr>
        <w:t xml:space="preserve">, sometimes underestimating, </w:t>
      </w:r>
      <w:r w:rsidRPr="001870D4">
        <w:rPr>
          <w:rStyle w:val="Emphasis"/>
          <w:rFonts w:asciiTheme="minorHAnsi" w:hAnsiTheme="minorHAnsi" w:cstheme="minorHAnsi"/>
        </w:rPr>
        <w:t>and sometimes missing them altogether.”</w:t>
      </w:r>
      <w:r w:rsidRPr="001870D4">
        <w:rPr>
          <w:rFonts w:asciiTheme="minorHAnsi" w:hAnsiTheme="minorHAnsi" w:cstheme="minorHAnsi"/>
          <w:sz w:val="14"/>
        </w:rPr>
        <w:t>[10] Hence, DNI Coats’ cautious language in his most recent Worldwide Threat Assessment is by no means a “slam dunk” moment.</w:t>
      </w:r>
      <w:r w:rsidRPr="001870D4">
        <w:rPr>
          <w:rFonts w:asciiTheme="minorHAnsi" w:hAnsiTheme="minorHAnsi" w:cstheme="minorHAnsi"/>
        </w:rPr>
        <w:t xml:space="preserve"> </w:t>
      </w:r>
    </w:p>
    <w:p w:rsidR="00CD4EFB" w:rsidRPr="001870D4" w:rsidRDefault="00CD4EFB" w:rsidP="00CD4EFB">
      <w:pPr>
        <w:rPr>
          <w:rFonts w:asciiTheme="minorHAnsi" w:hAnsiTheme="minorHAnsi" w:cstheme="minorHAnsi"/>
        </w:rPr>
      </w:pPr>
    </w:p>
    <w:p w:rsidR="009C580C" w:rsidRPr="001870D4" w:rsidRDefault="009C580C" w:rsidP="009C580C">
      <w:pPr>
        <w:pStyle w:val="Heading1"/>
        <w:rPr>
          <w:rFonts w:asciiTheme="minorHAnsi" w:hAnsiTheme="minorHAnsi" w:cstheme="minorHAnsi"/>
        </w:rPr>
      </w:pPr>
      <w:r w:rsidRPr="001870D4">
        <w:rPr>
          <w:rFonts w:asciiTheme="minorHAnsi" w:hAnsiTheme="minorHAnsi" w:cstheme="minorHAnsi"/>
        </w:rPr>
        <w:t>AT Nuclear Energy Turn</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No Link</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The connection between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and nuclear energy development is </w:t>
      </w:r>
      <w:r w:rsidRPr="001870D4">
        <w:rPr>
          <w:rFonts w:asciiTheme="minorHAnsi" w:hAnsiTheme="minorHAnsi" w:cstheme="minorHAnsi"/>
          <w:u w:val="single"/>
        </w:rPr>
        <w:t>overstated</w:t>
      </w:r>
    </w:p>
    <w:p w:rsidR="00AE5053" w:rsidRPr="001870D4" w:rsidRDefault="00AE5053" w:rsidP="00AE5053">
      <w:pPr>
        <w:rPr>
          <w:rFonts w:asciiTheme="minorHAnsi" w:hAnsiTheme="minorHAnsi" w:cstheme="minorHAnsi"/>
        </w:rPr>
      </w:pPr>
      <w:proofErr w:type="spellStart"/>
      <w:r w:rsidRPr="001870D4">
        <w:rPr>
          <w:rStyle w:val="Style13ptBold"/>
          <w:rFonts w:asciiTheme="minorHAnsi" w:hAnsiTheme="minorHAnsi" w:cstheme="minorHAnsi"/>
        </w:rPr>
        <w:t>Darmouth</w:t>
      </w:r>
      <w:proofErr w:type="spellEnd"/>
      <w:r w:rsidRPr="001870D4">
        <w:rPr>
          <w:rStyle w:val="Style13ptBold"/>
          <w:rFonts w:asciiTheme="minorHAnsi" w:hAnsiTheme="minorHAnsi" w:cstheme="minorHAnsi"/>
        </w:rPr>
        <w:t xml:space="preserve"> 17</w:t>
      </w:r>
      <w:r w:rsidRPr="001870D4">
        <w:rPr>
          <w:rFonts w:asciiTheme="minorHAnsi" w:hAnsiTheme="minorHAnsi" w:cstheme="minorHAnsi"/>
        </w:rPr>
        <w:t xml:space="preserve"> – (“Nuclear energy </w:t>
      </w:r>
      <w:proofErr w:type="spellStart"/>
      <w:r w:rsidRPr="001870D4">
        <w:rPr>
          <w:rFonts w:asciiTheme="minorHAnsi" w:hAnsiTheme="minorHAnsi" w:cstheme="minorHAnsi"/>
        </w:rPr>
        <w:t>pgroams</w:t>
      </w:r>
      <w:proofErr w:type="spellEnd"/>
      <w:r w:rsidRPr="001870D4">
        <w:rPr>
          <w:rFonts w:asciiTheme="minorHAnsi" w:hAnsiTheme="minorHAnsi" w:cstheme="minorHAnsi"/>
        </w:rPr>
        <w:t xml:space="preserve"> do not increase likelihood of proliferation, study finds” Science Daily. November 6, 2017. </w:t>
      </w:r>
      <w:hyperlink r:id="rId101" w:history="1">
        <w:r w:rsidRPr="001870D4">
          <w:rPr>
            <w:rStyle w:val="Hyperlink"/>
            <w:rFonts w:asciiTheme="minorHAnsi" w:hAnsiTheme="minorHAnsi" w:cstheme="minorHAnsi"/>
          </w:rPr>
          <w:t>https://www.sciencedaily.com/releases/2017/11/171106112256.htm</w:t>
        </w:r>
      </w:hyperlink>
      <w:r w:rsidRPr="001870D4">
        <w:rPr>
          <w:rFonts w:asciiTheme="minorHAnsi" w:hAnsiTheme="minorHAnsi" w:cstheme="minorHAnsi"/>
        </w:rPr>
        <w:t>)//GK</w:t>
      </w:r>
    </w:p>
    <w:p w:rsidR="00AE5053" w:rsidRPr="001870D4" w:rsidRDefault="00AE5053" w:rsidP="00AE5053">
      <w:pPr>
        <w:rPr>
          <w:rFonts w:asciiTheme="minorHAnsi" w:hAnsiTheme="minorHAnsi" w:cstheme="minorHAnsi"/>
        </w:rPr>
      </w:pPr>
      <w:r w:rsidRPr="001870D4">
        <w:rPr>
          <w:rFonts w:asciiTheme="minorHAnsi" w:hAnsiTheme="minorHAnsi" w:cstheme="minorHAnsi"/>
          <w:u w:val="single"/>
        </w:rPr>
        <w:t xml:space="preserve">In a historical analysis of the relationship between nuclear energy programs and proliferation from 1954 to 2000, the study finds that </w:t>
      </w:r>
      <w:r w:rsidRPr="001870D4">
        <w:rPr>
          <w:rFonts w:asciiTheme="minorHAnsi" w:hAnsiTheme="minorHAnsi" w:cstheme="minorHAnsi"/>
          <w:b/>
          <w:bCs/>
          <w:u w:val="single"/>
        </w:rPr>
        <w:t>the link between the two has been overstated</w:t>
      </w:r>
      <w:r w:rsidRPr="001870D4">
        <w:rPr>
          <w:rFonts w:asciiTheme="minorHAnsi" w:hAnsiTheme="minorHAnsi" w:cstheme="minorHAnsi"/>
          <w:u w:val="single"/>
        </w:rPr>
        <w:t>.</w:t>
      </w:r>
      <w:r w:rsidRPr="001870D4">
        <w:rPr>
          <w:rFonts w:asciiTheme="minorHAnsi" w:hAnsiTheme="minorHAnsi" w:cstheme="minorHAnsi"/>
        </w:rPr>
        <w:t xml:space="preserve"> Out of more than 15 countries that have pursued nuclear weapons since the first nuclear power reactor came online in the 1950s, only five -- Argentina, Brazil, India, Iran and Pakistan -- began pursuing nuclear weapons after a nuclear energy program had already been initiated. </w:t>
      </w:r>
      <w:r w:rsidRPr="001870D4">
        <w:rPr>
          <w:rFonts w:asciiTheme="minorHAnsi" w:hAnsiTheme="minorHAnsi" w:cstheme="minorHAnsi"/>
          <w:u w:val="single"/>
        </w:rPr>
        <w:t>Most countries</w:t>
      </w:r>
      <w:r w:rsidRPr="001870D4">
        <w:rPr>
          <w:rFonts w:asciiTheme="minorHAnsi" w:hAnsiTheme="minorHAnsi" w:cstheme="minorHAnsi"/>
        </w:rPr>
        <w:t xml:space="preserve"> either </w:t>
      </w:r>
      <w:r w:rsidRPr="001870D4">
        <w:rPr>
          <w:rFonts w:asciiTheme="minorHAnsi" w:hAnsiTheme="minorHAnsi" w:cstheme="minorHAnsi"/>
          <w:u w:val="single"/>
        </w:rPr>
        <w:t>pursued nuclear weapons following a</w:t>
      </w:r>
      <w:r w:rsidRPr="001870D4">
        <w:rPr>
          <w:rFonts w:asciiTheme="minorHAnsi" w:hAnsiTheme="minorHAnsi" w:cstheme="minorHAnsi"/>
        </w:rPr>
        <w:t xml:space="preserve"> more </w:t>
      </w:r>
      <w:r w:rsidRPr="001870D4">
        <w:rPr>
          <w:rFonts w:asciiTheme="minorHAnsi" w:hAnsiTheme="minorHAnsi" w:cstheme="minorHAnsi"/>
          <w:u w:val="single"/>
        </w:rPr>
        <w:t>covert approach or had</w:t>
      </w:r>
      <w:r w:rsidRPr="001870D4">
        <w:rPr>
          <w:rFonts w:asciiTheme="minorHAnsi" w:hAnsiTheme="minorHAnsi" w:cstheme="minorHAnsi"/>
        </w:rPr>
        <w:t xml:space="preserve"> already </w:t>
      </w:r>
      <w:r w:rsidRPr="001870D4">
        <w:rPr>
          <w:rFonts w:asciiTheme="minorHAnsi" w:hAnsiTheme="minorHAnsi" w:cstheme="minorHAnsi"/>
          <w:u w:val="single"/>
        </w:rPr>
        <w:t>begun seeking nuclear weapons before they had started nuclear energy programs.</w:t>
      </w:r>
      <w:r w:rsidRPr="001870D4">
        <w:rPr>
          <w:rFonts w:asciiTheme="minorHAnsi" w:hAnsiTheme="minorHAnsi" w:cstheme="minorHAnsi"/>
        </w:rPr>
        <w:t xml:space="preserve"> Moreover, </w:t>
      </w:r>
      <w:r w:rsidRPr="001870D4">
        <w:rPr>
          <w:rFonts w:asciiTheme="minorHAnsi" w:hAnsiTheme="minorHAnsi" w:cstheme="minorHAnsi"/>
          <w:u w:val="single"/>
        </w:rPr>
        <w:t xml:space="preserve">countries that pursued nuclear weapons under the cover of an energy program </w:t>
      </w:r>
      <w:r w:rsidRPr="001870D4">
        <w:rPr>
          <w:rFonts w:asciiTheme="minorHAnsi" w:hAnsiTheme="minorHAnsi" w:cstheme="minorHAnsi"/>
          <w:b/>
          <w:bCs/>
          <w:u w:val="single"/>
        </w:rPr>
        <w:t>have not been significantly more likely to acquire nuclear weapons</w:t>
      </w:r>
      <w:r w:rsidRPr="001870D4">
        <w:rPr>
          <w:rFonts w:asciiTheme="minorHAnsi" w:hAnsiTheme="minorHAnsi" w:cstheme="minorHAnsi"/>
        </w:rPr>
        <w:t>, when compared to countries that seek nuclear weapons without an energy program.</w:t>
      </w:r>
    </w:p>
    <w:p w:rsidR="00AE5053" w:rsidRPr="001870D4" w:rsidRDefault="00AE5053" w:rsidP="00AE5053">
      <w:pPr>
        <w:rPr>
          <w:rFonts w:asciiTheme="minorHAnsi" w:hAnsiTheme="minorHAnsi" w:cstheme="minorHAnsi"/>
        </w:rPr>
      </w:pPr>
      <w:r w:rsidRPr="001870D4">
        <w:rPr>
          <w:rFonts w:asciiTheme="minorHAnsi" w:hAnsiTheme="minorHAnsi" w:cstheme="minorHAnsi"/>
        </w:rPr>
        <w:t>As the study points out, nuclear energy programs do provide an increased technical ability to develop nuclear weapons. However, countries with nuclear energy programs face political obstacles that help counter this proliferation risk, including improved intelligence by outside actors, and the prospect of costly nonproliferation sanctions, which jeopardize the international trade and supplies required for most energy programs to operate. When a country announces plans to develop nuclear energy, this provides an open signal for foreign intelligence agencies to pay closer attention. As nuclear energy programs become operational, the procurement of technology and materials from foreign firms provide these same agencies with opportunities for surveillance, increasing the likelihood that suspicious activities are detected in a timely fashion. Furthermore, given that the nuclear power plant industry relies on a small number of global suppliers, nearly all of whom require International Atomic Energy Agency safeguards and the peaceful use of exported materials, countries with energy programs are generally wary of risking disruptions in supply by seeking to develop nuclear weapons.</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"The findings suggest that </w:t>
      </w:r>
      <w:r w:rsidRPr="001870D4">
        <w:rPr>
          <w:rFonts w:asciiTheme="minorHAnsi" w:hAnsiTheme="minorHAnsi" w:cstheme="minorHAnsi"/>
          <w:u w:val="single"/>
        </w:rPr>
        <w:t>international efforts to manage the proliferation risks of nuclear energy programs have been quite effective</w:t>
      </w:r>
      <w:r w:rsidRPr="001870D4">
        <w:rPr>
          <w:rFonts w:asciiTheme="minorHAnsi" w:hAnsiTheme="minorHAnsi" w:cstheme="minorHAnsi"/>
        </w:rPr>
        <w:t>," says author Nicholas L. Miller, assistant professor of government at Dartmouth. "</w:t>
      </w:r>
      <w:r w:rsidRPr="001870D4">
        <w:rPr>
          <w:rFonts w:asciiTheme="minorHAnsi" w:hAnsiTheme="minorHAnsi" w:cstheme="minorHAnsi"/>
          <w:u w:val="single"/>
        </w:rPr>
        <w:t>Even when countries become more technically capable of developing nuclear weapons due to an energy program, they can often be restrained by timely intelligence and the prospect of sanctions.</w:t>
      </w:r>
      <w:r w:rsidRPr="001870D4">
        <w:rPr>
          <w:rFonts w:asciiTheme="minorHAnsi" w:hAnsiTheme="minorHAnsi" w:cstheme="minorHAnsi"/>
        </w:rPr>
        <w:t>"</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Nuclear weapon development </w:t>
      </w:r>
      <w:r w:rsidRPr="001870D4">
        <w:rPr>
          <w:rFonts w:asciiTheme="minorHAnsi" w:hAnsiTheme="minorHAnsi" w:cstheme="minorHAnsi"/>
          <w:u w:val="single"/>
        </w:rPr>
        <w:t>doesn’t guarantee</w:t>
      </w:r>
      <w:r w:rsidRPr="001870D4">
        <w:rPr>
          <w:rFonts w:asciiTheme="minorHAnsi" w:hAnsiTheme="minorHAnsi" w:cstheme="minorHAnsi"/>
        </w:rPr>
        <w:t xml:space="preserve"> adoption of nuclear energy </w:t>
      </w:r>
    </w:p>
    <w:p w:rsidR="00AE5053" w:rsidRPr="001870D4" w:rsidRDefault="00AE5053" w:rsidP="00AE5053">
      <w:pPr>
        <w:rPr>
          <w:rFonts w:asciiTheme="minorHAnsi" w:hAnsiTheme="minorHAnsi" w:cstheme="minorHAnsi"/>
        </w:rPr>
      </w:pPr>
      <w:proofErr w:type="spellStart"/>
      <w:r w:rsidRPr="001870D4">
        <w:rPr>
          <w:rStyle w:val="Style13ptBold"/>
          <w:rFonts w:asciiTheme="minorHAnsi" w:hAnsiTheme="minorHAnsi" w:cstheme="minorHAnsi"/>
        </w:rPr>
        <w:t>Shellenberger</w:t>
      </w:r>
      <w:proofErr w:type="spellEnd"/>
      <w:r w:rsidRPr="001870D4">
        <w:rPr>
          <w:rStyle w:val="Style13ptBold"/>
          <w:rFonts w:asciiTheme="minorHAnsi" w:hAnsiTheme="minorHAnsi" w:cstheme="minorHAnsi"/>
        </w:rPr>
        <w:t xml:space="preserve"> 18</w:t>
      </w:r>
      <w:r w:rsidRPr="001870D4">
        <w:rPr>
          <w:rFonts w:asciiTheme="minorHAnsi" w:hAnsiTheme="minorHAnsi" w:cstheme="minorHAnsi"/>
        </w:rPr>
        <w:t xml:space="preserve"> – Michael; contributor with an emphasis on energy and the environment. (“For Nations Seeking Nuclear Energy, The Option </w:t>
      </w:r>
      <w:proofErr w:type="gramStart"/>
      <w:r w:rsidRPr="001870D4">
        <w:rPr>
          <w:rFonts w:asciiTheme="minorHAnsi" w:hAnsiTheme="minorHAnsi" w:cstheme="minorHAnsi"/>
        </w:rPr>
        <w:t>To</w:t>
      </w:r>
      <w:proofErr w:type="gramEnd"/>
      <w:r w:rsidRPr="001870D4">
        <w:rPr>
          <w:rFonts w:asciiTheme="minorHAnsi" w:hAnsiTheme="minorHAnsi" w:cstheme="minorHAnsi"/>
        </w:rPr>
        <w:t xml:space="preserve"> Build A Weapon Remains A Feature Not A Bug” Forbes. August 29, 2018. </w:t>
      </w:r>
      <w:hyperlink r:id="rId102" w:anchor="a04915d2747c" w:history="1">
        <w:r w:rsidRPr="001870D4">
          <w:rPr>
            <w:rStyle w:val="Hyperlink"/>
            <w:rFonts w:asciiTheme="minorHAnsi" w:hAnsiTheme="minorHAnsi" w:cstheme="minorHAnsi"/>
          </w:rPr>
          <w:t>https://www.forbes.com/sites/michaelshellenberger/2018/08/29/for-nations-seeking-nuclear-energy-the-option-to-build-a-weapon-remains-a-feature-not-a-bug/#a04915d2747c</w:t>
        </w:r>
      </w:hyperlink>
      <w:r w:rsidRPr="001870D4">
        <w:rPr>
          <w:rFonts w:asciiTheme="minorHAnsi" w:hAnsiTheme="minorHAnsi" w:cstheme="minorHAnsi"/>
        </w:rPr>
        <w:t>)//GK</w:t>
      </w:r>
    </w:p>
    <w:p w:rsidR="00AE5053" w:rsidRPr="001870D4" w:rsidRDefault="00AE5053" w:rsidP="00AE5053">
      <w:pPr>
        <w:rPr>
          <w:rFonts w:asciiTheme="minorHAnsi" w:hAnsiTheme="minorHAnsi" w:cstheme="minorHAnsi"/>
        </w:rPr>
      </w:pPr>
      <w:r w:rsidRPr="001870D4">
        <w:rPr>
          <w:rFonts w:asciiTheme="minorHAnsi" w:hAnsiTheme="minorHAnsi" w:cstheme="minorHAnsi"/>
          <w:u w:val="single"/>
        </w:rPr>
        <w:t xml:space="preserve">That </w:t>
      </w:r>
      <w:r w:rsidRPr="001870D4">
        <w:rPr>
          <w:rFonts w:asciiTheme="minorHAnsi" w:hAnsiTheme="minorHAnsi" w:cstheme="minorHAnsi"/>
          <w:b/>
          <w:bCs/>
          <w:u w:val="single"/>
        </w:rPr>
        <w:t>doesn’t mean nuclear power is a sure thing</w:t>
      </w:r>
      <w:r w:rsidRPr="001870D4">
        <w:rPr>
          <w:rFonts w:asciiTheme="minorHAnsi" w:hAnsiTheme="minorHAnsi" w:cstheme="minorHAnsi"/>
          <w:u w:val="single"/>
        </w:rPr>
        <w:t xml:space="preserve"> in nations with nuclear weapons. France</w:t>
      </w:r>
      <w:r w:rsidRPr="001870D4">
        <w:rPr>
          <w:rFonts w:asciiTheme="minorHAnsi" w:hAnsiTheme="minorHAnsi" w:cstheme="minorHAnsi"/>
        </w:rPr>
        <w:t xml:space="preserve"> officially </w:t>
      </w:r>
      <w:r w:rsidRPr="001870D4">
        <w:rPr>
          <w:rFonts w:asciiTheme="minorHAnsi" w:hAnsiTheme="minorHAnsi" w:cstheme="minorHAnsi"/>
          <w:u w:val="single"/>
        </w:rPr>
        <w:t xml:space="preserve">pledged under its last government to </w:t>
      </w:r>
      <w:r w:rsidRPr="001870D4">
        <w:rPr>
          <w:rFonts w:asciiTheme="minorHAnsi" w:hAnsiTheme="minorHAnsi" w:cstheme="minorHAnsi"/>
          <w:b/>
          <w:bCs/>
          <w:u w:val="single"/>
        </w:rPr>
        <w:t>sharply reduce its reliance on nuclear power</w:t>
      </w:r>
      <w:r w:rsidRPr="001870D4">
        <w:rPr>
          <w:rFonts w:asciiTheme="minorHAnsi" w:hAnsiTheme="minorHAnsi" w:cstheme="minorHAnsi"/>
        </w:rPr>
        <w:t>. But then President Emmanuel Macron explicitly said late last year that he would not carry out the policy.</w:t>
      </w:r>
    </w:p>
    <w:p w:rsidR="00AE5053" w:rsidRPr="001870D4" w:rsidRDefault="00AE5053" w:rsidP="00AE5053">
      <w:pPr>
        <w:rPr>
          <w:rFonts w:asciiTheme="minorHAnsi" w:hAnsiTheme="minorHAnsi" w:cstheme="minorHAnsi"/>
        </w:rPr>
      </w:pPr>
      <w:r w:rsidRPr="001870D4">
        <w:rPr>
          <w:rFonts w:asciiTheme="minorHAnsi" w:hAnsiTheme="minorHAnsi" w:cstheme="minorHAnsi"/>
          <w:u w:val="single"/>
        </w:rPr>
        <w:t>Japan</w:t>
      </w:r>
      <w:r w:rsidRPr="001870D4">
        <w:rPr>
          <w:rFonts w:asciiTheme="minorHAnsi" w:hAnsiTheme="minorHAnsi" w:cstheme="minorHAnsi"/>
        </w:rPr>
        <w:t xml:space="preserve">, which lacks a weapon, </w:t>
      </w:r>
      <w:r w:rsidRPr="001870D4">
        <w:rPr>
          <w:rFonts w:asciiTheme="minorHAnsi" w:hAnsiTheme="minorHAnsi" w:cstheme="minorHAnsi"/>
          <w:b/>
          <w:bCs/>
          <w:u w:val="single"/>
        </w:rPr>
        <w:t xml:space="preserve">closed </w:t>
      </w:r>
      <w:proofErr w:type="gramStart"/>
      <w:r w:rsidRPr="001870D4">
        <w:rPr>
          <w:rFonts w:asciiTheme="minorHAnsi" w:hAnsiTheme="minorHAnsi" w:cstheme="minorHAnsi"/>
          <w:b/>
          <w:bCs/>
          <w:u w:val="single"/>
        </w:rPr>
        <w:t>all of</w:t>
      </w:r>
      <w:proofErr w:type="gramEnd"/>
      <w:r w:rsidRPr="001870D4">
        <w:rPr>
          <w:rFonts w:asciiTheme="minorHAnsi" w:hAnsiTheme="minorHAnsi" w:cstheme="minorHAnsi"/>
          <w:b/>
          <w:bCs/>
          <w:u w:val="single"/>
        </w:rPr>
        <w:t xml:space="preserve"> its nuclear reactors</w:t>
      </w:r>
      <w:r w:rsidRPr="001870D4">
        <w:rPr>
          <w:rFonts w:asciiTheme="minorHAnsi" w:hAnsiTheme="minorHAnsi" w:cstheme="minorHAnsi"/>
          <w:u w:val="single"/>
        </w:rPr>
        <w:t xml:space="preserve"> after the 2011 Fukushima panic and intends to restart just two-thirds of them. At the same time, </w:t>
      </w:r>
      <w:r w:rsidRPr="001870D4">
        <w:rPr>
          <w:rFonts w:asciiTheme="minorHAnsi" w:hAnsiTheme="minorHAnsi" w:cstheme="minorHAnsi"/>
          <w:b/>
          <w:bCs/>
          <w:u w:val="single"/>
        </w:rPr>
        <w:t>it has shown no interest in giving up its weapons latency</w:t>
      </w:r>
      <w:r w:rsidRPr="001870D4">
        <w:rPr>
          <w:rFonts w:asciiTheme="minorHAnsi" w:hAnsiTheme="minorHAnsi" w:cstheme="minorHAnsi"/>
        </w:rPr>
        <w:t>, with its plutonium program continuing.</w:t>
      </w:r>
    </w:p>
    <w:p w:rsidR="00AE5053" w:rsidRPr="001870D4" w:rsidRDefault="00AE5053" w:rsidP="00AE5053">
      <w:pPr>
        <w:rPr>
          <w:rFonts w:asciiTheme="minorHAnsi" w:hAnsiTheme="minorHAnsi" w:cstheme="minorHAnsi"/>
          <w:u w:val="single"/>
        </w:rPr>
      </w:pPr>
      <w:r w:rsidRPr="001870D4">
        <w:rPr>
          <w:rFonts w:asciiTheme="minorHAnsi" w:hAnsiTheme="minorHAnsi" w:cstheme="minorHAnsi"/>
          <w:u w:val="single"/>
        </w:rPr>
        <w:t>U.S. nuclear plants are closing prematurely</w:t>
      </w:r>
      <w:r w:rsidRPr="001870D4">
        <w:rPr>
          <w:rFonts w:asciiTheme="minorHAnsi" w:hAnsiTheme="minorHAnsi" w:cstheme="minorHAnsi"/>
        </w:rPr>
        <w:t xml:space="preserve"> but mostly not because of explicitly anti-nuclear actions by political leaders. Rather, they are closing due to unusually cheap natural gas and heavily-subsidized renewables.</w:t>
      </w:r>
    </w:p>
    <w:p w:rsidR="00AE5053" w:rsidRPr="001870D4" w:rsidRDefault="00AE5053" w:rsidP="00AE5053">
      <w:pPr>
        <w:rPr>
          <w:rFonts w:asciiTheme="minorHAnsi" w:hAnsiTheme="minorHAnsi" w:cstheme="minorHAnsi"/>
          <w:u w:val="single"/>
        </w:rPr>
      </w:pPr>
      <w:r w:rsidRPr="001870D4">
        <w:rPr>
          <w:rFonts w:asciiTheme="minorHAnsi" w:hAnsiTheme="minorHAnsi" w:cstheme="minorHAnsi"/>
          <w:u w:val="single"/>
        </w:rPr>
        <w:t>The only two U.S. states forcing the closure of nuclear plants, California and New York, also had the strongest nuclear disarmament movements.</w:t>
      </w:r>
    </w:p>
    <w:p w:rsidR="00AE5053" w:rsidRPr="001870D4" w:rsidRDefault="00AE5053" w:rsidP="00AE5053">
      <w:pPr>
        <w:rPr>
          <w:rFonts w:asciiTheme="minorHAnsi" w:hAnsiTheme="minorHAnsi" w:cstheme="minorHAnsi"/>
        </w:rPr>
      </w:pPr>
      <w:r w:rsidRPr="001870D4">
        <w:rPr>
          <w:rFonts w:asciiTheme="minorHAnsi" w:hAnsiTheme="minorHAnsi" w:cstheme="minorHAnsi"/>
        </w:rPr>
        <w:t>And, notably, every single nation with a nuclear weapon is building nuclear power plants with the sole exception of Israel and North Korea. Experts believe Israel does not want nuclear plants because it would require acknowledging its nuclear weapons, and accepting inspectors, while stiff trade sanctions prevent North Korea from building nuclear power plants.</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Link T/ NPT Solves Nuclear Energy</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NPT causes </w:t>
      </w:r>
      <w:r w:rsidRPr="001870D4">
        <w:rPr>
          <w:rFonts w:asciiTheme="minorHAnsi" w:hAnsiTheme="minorHAnsi" w:cstheme="minorHAnsi"/>
          <w:u w:val="single"/>
        </w:rPr>
        <w:t>broad</w:t>
      </w:r>
      <w:r w:rsidRPr="001870D4">
        <w:rPr>
          <w:rFonts w:asciiTheme="minorHAnsi" w:hAnsiTheme="minorHAnsi" w:cstheme="minorHAnsi"/>
        </w:rPr>
        <w:t xml:space="preserve"> nuclear energy adoption---it’s </w:t>
      </w:r>
      <w:r w:rsidRPr="001870D4">
        <w:rPr>
          <w:rFonts w:asciiTheme="minorHAnsi" w:hAnsiTheme="minorHAnsi" w:cstheme="minorHAnsi"/>
          <w:u w:val="single"/>
        </w:rPr>
        <w:t>linear</w:t>
      </w:r>
      <w:r w:rsidRPr="001870D4">
        <w:rPr>
          <w:rFonts w:asciiTheme="minorHAnsi" w:hAnsiTheme="minorHAnsi" w:cstheme="minorHAnsi"/>
        </w:rPr>
        <w:t xml:space="preserve"> and </w:t>
      </w:r>
      <w:r w:rsidRPr="001870D4">
        <w:rPr>
          <w:rFonts w:asciiTheme="minorHAnsi" w:hAnsiTheme="minorHAnsi" w:cstheme="minorHAnsi"/>
          <w:u w:val="single"/>
        </w:rPr>
        <w:t>further</w:t>
      </w:r>
      <w:r w:rsidRPr="001870D4">
        <w:rPr>
          <w:rFonts w:asciiTheme="minorHAnsi" w:hAnsiTheme="minorHAnsi" w:cstheme="minorHAnsi"/>
        </w:rPr>
        <w:t xml:space="preserve"> strength is key</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DoS 10</w:t>
      </w:r>
      <w:r w:rsidRPr="001870D4">
        <w:rPr>
          <w:rFonts w:asciiTheme="minorHAnsi" w:hAnsiTheme="minorHAnsi" w:cstheme="minorHAnsi"/>
        </w:rPr>
        <w:t xml:space="preserve">, Dept. of State Delegation to the 2010 Nuclear Nonproliferation Treaty Conference, “Treaty on the Non-Proliferation of Nuclear Weapons”, Dept. of State Archives, May 28 2010 (most recent date in article, DOA Jul 8 2019), </w:t>
      </w:r>
      <w:hyperlink r:id="rId103" w:history="1">
        <w:r w:rsidRPr="001870D4">
          <w:rPr>
            <w:rStyle w:val="Hyperlink"/>
            <w:rFonts w:asciiTheme="minorHAnsi" w:hAnsiTheme="minorHAnsi" w:cstheme="minorHAnsi"/>
          </w:rPr>
          <w:t>https://2009-2017.state.gov/documents/organization/141503.pdf</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AE5053" w:rsidRPr="001870D4" w:rsidRDefault="00AE5053" w:rsidP="00AE5053">
      <w:pPr>
        <w:rPr>
          <w:rFonts w:asciiTheme="minorHAnsi" w:hAnsiTheme="minorHAnsi" w:cstheme="minorHAnsi"/>
          <w:sz w:val="16"/>
        </w:rPr>
      </w:pPr>
      <w:r w:rsidRPr="001870D4">
        <w:rPr>
          <w:rFonts w:asciiTheme="minorHAnsi" w:hAnsiTheme="minorHAnsi" w:cstheme="minorHAnsi"/>
          <w:sz w:val="16"/>
        </w:rPr>
        <w:t xml:space="preserve">From 43 Parties in 1970, </w:t>
      </w:r>
      <w:r w:rsidRPr="001870D4">
        <w:rPr>
          <w:rFonts w:asciiTheme="minorHAnsi" w:hAnsiTheme="minorHAnsi" w:cstheme="minorHAnsi"/>
          <w:u w:val="single"/>
        </w:rPr>
        <w:t>NPT adherence has grown to nearly 190 Parties</w:t>
      </w:r>
      <w:r w:rsidRPr="001870D4">
        <w:rPr>
          <w:rFonts w:asciiTheme="minorHAnsi" w:hAnsiTheme="minorHAnsi" w:cstheme="minorHAnsi"/>
          <w:sz w:val="16"/>
        </w:rPr>
        <w:t xml:space="preserve">, making it the most widely adhered to nonproliferation or arms control agreement in history. In 1995, Parties convened a Treaty-mandated review and extension conference which agreed to extend the Treaty indefinitely. Only three states--India, Israel, and Pakistan- -have never adhered to the Treaty. Only one state--North Korea--has announced its withdrawal from the NPT. Successes The overarching benefit provided by the NPT is that of enhanced international peace and security. </w:t>
      </w:r>
      <w:r w:rsidRPr="001870D4">
        <w:rPr>
          <w:rFonts w:asciiTheme="minorHAnsi" w:hAnsiTheme="minorHAnsi" w:cstheme="minorHAnsi"/>
          <w:u w:val="single"/>
        </w:rPr>
        <w:t xml:space="preserve">The </w:t>
      </w:r>
      <w:r w:rsidRPr="001870D4">
        <w:rPr>
          <w:rStyle w:val="Emphasis"/>
          <w:rFonts w:asciiTheme="minorHAnsi" w:hAnsiTheme="minorHAnsi" w:cstheme="minorHAnsi"/>
        </w:rPr>
        <w:t>norm of nonproliferation</w:t>
      </w:r>
      <w:r w:rsidRPr="001870D4">
        <w:rPr>
          <w:rFonts w:asciiTheme="minorHAnsi" w:hAnsiTheme="minorHAnsi" w:cstheme="minorHAnsi"/>
          <w:sz w:val="16"/>
        </w:rPr>
        <w:t xml:space="preserve">--the international consensus that the further spread of nuclear weapons would weaken all states’ security, as well as global and regional stability--remains strong. The NPT </w:t>
      </w:r>
      <w:r w:rsidRPr="001870D4">
        <w:rPr>
          <w:rFonts w:asciiTheme="minorHAnsi" w:hAnsiTheme="minorHAnsi" w:cstheme="minorHAnsi"/>
          <w:u w:val="single"/>
        </w:rPr>
        <w:t>is the cornerstone of the international nuclear nonproliferation regime</w:t>
      </w:r>
      <w:r w:rsidRPr="001870D4">
        <w:rPr>
          <w:rFonts w:asciiTheme="minorHAnsi" w:hAnsiTheme="minorHAnsi" w:cstheme="minorHAnsi"/>
          <w:sz w:val="16"/>
        </w:rPr>
        <w:t xml:space="preserve"> which includes the framework of legal restrictions, safeguards, export controls, international cooperation, and other mechanisms that help to prevent proliferation. The end of the Cold War-era nuclear arms race has permitted Russia and the United States to continue reducing their holdings of nuclear weapons to levels unthinkable just a few decades ago. </w:t>
      </w:r>
      <w:r w:rsidRPr="001870D4">
        <w:rPr>
          <w:rStyle w:val="Emphasis"/>
          <w:rFonts w:asciiTheme="minorHAnsi" w:hAnsiTheme="minorHAnsi" w:cstheme="minorHAnsi"/>
        </w:rPr>
        <w:t>Peaceful applications of nuclear energy have grown in number and importance</w:t>
      </w:r>
      <w:r w:rsidRPr="001870D4">
        <w:rPr>
          <w:rFonts w:asciiTheme="minorHAnsi" w:hAnsiTheme="minorHAnsi" w:cstheme="minorHAnsi"/>
          <w:u w:val="single"/>
        </w:rPr>
        <w:t xml:space="preserve">, as have the number of states with </w:t>
      </w:r>
      <w:r w:rsidRPr="001870D4">
        <w:rPr>
          <w:rStyle w:val="Emphasis"/>
          <w:rFonts w:asciiTheme="minorHAnsi" w:hAnsiTheme="minorHAnsi" w:cstheme="minorHAnsi"/>
        </w:rPr>
        <w:t>peaceful nuclear programs</w:t>
      </w:r>
      <w:r w:rsidRPr="001870D4">
        <w:rPr>
          <w:rFonts w:asciiTheme="minorHAnsi" w:hAnsiTheme="minorHAnsi" w:cstheme="minorHAnsi"/>
          <w:u w:val="single"/>
        </w:rPr>
        <w:t xml:space="preserve"> and the level of international cooperation aimed at bringing the </w:t>
      </w:r>
      <w:r w:rsidRPr="001870D4">
        <w:rPr>
          <w:rStyle w:val="Emphasis"/>
          <w:rFonts w:asciiTheme="minorHAnsi" w:hAnsiTheme="minorHAnsi" w:cstheme="minorHAnsi"/>
        </w:rPr>
        <w:t xml:space="preserve">peaceful benefits of nuclear energy to the greatest number of people. </w:t>
      </w:r>
      <w:r w:rsidRPr="001870D4">
        <w:rPr>
          <w:rFonts w:asciiTheme="minorHAnsi" w:hAnsiTheme="minorHAnsi" w:cstheme="minorHAnsi"/>
          <w:sz w:val="16"/>
        </w:rPr>
        <w:t xml:space="preserve">Security </w:t>
      </w:r>
      <w:proofErr w:type="gramStart"/>
      <w:r w:rsidRPr="001870D4">
        <w:rPr>
          <w:rFonts w:asciiTheme="minorHAnsi" w:hAnsiTheme="minorHAnsi" w:cstheme="minorHAnsi"/>
          <w:sz w:val="16"/>
        </w:rPr>
        <w:t>The</w:t>
      </w:r>
      <w:proofErr w:type="gramEnd"/>
      <w:r w:rsidRPr="001870D4">
        <w:rPr>
          <w:rFonts w:asciiTheme="minorHAnsi" w:hAnsiTheme="minorHAnsi" w:cstheme="minorHAnsi"/>
          <w:sz w:val="16"/>
        </w:rPr>
        <w:t xml:space="preserve"> NPT is the only internationally-binding agreement that provides a global barrier to the spread of nuclear weapons. The Treaty, the norm of nonproliferation which it embodies, and the elements of the wider nonproliferation regime that the NPT underpins have helped prove wrong the mid-20th century predictions that 20 to 30 states would acquire nuclear weapons. The bulwark against proliferation that they provide enhances the individual security of every state, as well as global and regional security. The Treaty lessens the incentives for states without nuclear weapons to acquire them and contributes to the peaceful settlement of disputes between states. Once opened for signature, the Treaty helped crystallize decisions by countries to cease serious consideration of nuclear weapons programs. Later, it provided a valuable framework to support countries’ decisions to renounce nuclear weapons. Thus, South Africa gave up its nuclear weapons program and adhered to the NPT as a non-nuclear-weapon state. When the break-up of the Soviet Union left nuclear weapons in several of its successor states, all transferred these weapons to Russia and adhered to the NPT as non-nuclear-weapon states. The NPT also encourages groups of states to conclude treaties to assure the total absence of nuclear weapons in their respective territories. Five nuclear-weapon-free zone treaties have been concluded. The Nonproliferation Regime </w:t>
      </w:r>
      <w:proofErr w:type="gramStart"/>
      <w:r w:rsidRPr="001870D4">
        <w:rPr>
          <w:rFonts w:asciiTheme="minorHAnsi" w:hAnsiTheme="minorHAnsi" w:cstheme="minorHAnsi"/>
          <w:sz w:val="16"/>
        </w:rPr>
        <w:t>The</w:t>
      </w:r>
      <w:proofErr w:type="gramEnd"/>
      <w:r w:rsidRPr="001870D4">
        <w:rPr>
          <w:rFonts w:asciiTheme="minorHAnsi" w:hAnsiTheme="minorHAnsi" w:cstheme="minorHAnsi"/>
          <w:sz w:val="16"/>
        </w:rPr>
        <w:t xml:space="preserve"> NPT is the cornerstone of the global nonproliferation regime. The regime also includes the International Atomic Energy Agency’s (IAEA) safeguards system, a network of bilateral and multilateral nuclear cooperation agreements, the system of multilateral export controls, and a series of UN Security Council Resolutions, including Resolution 1887 (2009). Reliance on an evolving IAEA safeguards system is reflected in Article III of the Treaty as the mechanism by which non-nuclear-weapon states verify their adherence to their peaceful use undertakings. Article III links safeguards to export controls by requiring the application of IAEA safeguards to nuclear exports to non-nuclear-weapon states. The Zangger Committee and the Nuclear Suppliers Group are the two bodies committed to developing export controls to prevent the diversion of nuclear and </w:t>
      </w:r>
      <w:proofErr w:type="spellStart"/>
      <w:r w:rsidRPr="001870D4">
        <w:rPr>
          <w:rFonts w:asciiTheme="minorHAnsi" w:hAnsiTheme="minorHAnsi" w:cstheme="minorHAnsi"/>
          <w:sz w:val="16"/>
        </w:rPr>
        <w:t>nuclearrelated</w:t>
      </w:r>
      <w:proofErr w:type="spellEnd"/>
      <w:r w:rsidRPr="001870D4">
        <w:rPr>
          <w:rFonts w:asciiTheme="minorHAnsi" w:hAnsiTheme="minorHAnsi" w:cstheme="minorHAnsi"/>
          <w:sz w:val="16"/>
        </w:rPr>
        <w:t xml:space="preserve"> exports from peaceful to weapons purposes without hindering cooperation on the peaceful use of nuclear energy. UN Security Council Resolution 1540 (2004) and associated resolutions bolster this system by mandating that all UN Member States develop and enforce appropriate legal and regulatory measures against the proliferation of weapons of mass destruction and their means of delivery. </w:t>
      </w:r>
      <w:r w:rsidRPr="001870D4">
        <w:rPr>
          <w:rStyle w:val="Emphasis"/>
          <w:rFonts w:asciiTheme="minorHAnsi" w:hAnsiTheme="minorHAnsi" w:cstheme="minorHAnsi"/>
        </w:rPr>
        <w:t xml:space="preserve">Peaceful Uses </w:t>
      </w:r>
      <w:r w:rsidRPr="001870D4">
        <w:rPr>
          <w:rFonts w:asciiTheme="minorHAnsi" w:hAnsiTheme="minorHAnsi" w:cstheme="minorHAnsi"/>
          <w:sz w:val="16"/>
        </w:rPr>
        <w:t xml:space="preserve">In the 40 years </w:t>
      </w:r>
      <w:r w:rsidRPr="001870D4">
        <w:rPr>
          <w:rFonts w:asciiTheme="minorHAnsi" w:hAnsiTheme="minorHAnsi" w:cstheme="minorHAnsi"/>
          <w:u w:val="single"/>
        </w:rPr>
        <w:t>since the NPT’s entry</w:t>
      </w:r>
      <w:r w:rsidRPr="001870D4">
        <w:rPr>
          <w:rFonts w:asciiTheme="minorHAnsi" w:hAnsiTheme="minorHAnsi" w:cstheme="minorHAnsi"/>
          <w:sz w:val="16"/>
        </w:rPr>
        <w:t xml:space="preserve"> into force, </w:t>
      </w:r>
      <w:r w:rsidRPr="001870D4">
        <w:rPr>
          <w:rFonts w:asciiTheme="minorHAnsi" w:hAnsiTheme="minorHAnsi" w:cstheme="minorHAnsi"/>
          <w:u w:val="single"/>
        </w:rPr>
        <w:t xml:space="preserve">there has been </w:t>
      </w:r>
      <w:r w:rsidRPr="001870D4">
        <w:rPr>
          <w:rStyle w:val="Emphasis"/>
          <w:rFonts w:asciiTheme="minorHAnsi" w:hAnsiTheme="minorHAnsi" w:cstheme="minorHAnsi"/>
        </w:rPr>
        <w:t>tremendous growth</w:t>
      </w:r>
      <w:r w:rsidRPr="001870D4">
        <w:rPr>
          <w:rFonts w:asciiTheme="minorHAnsi" w:hAnsiTheme="minorHAnsi" w:cstheme="minorHAnsi"/>
          <w:u w:val="single"/>
        </w:rPr>
        <w:t xml:space="preserve"> in the peaceful use of nuclear energy</w:t>
      </w:r>
      <w:r w:rsidRPr="001870D4">
        <w:rPr>
          <w:rFonts w:asciiTheme="minorHAnsi" w:hAnsiTheme="minorHAnsi" w:cstheme="minorHAnsi"/>
          <w:sz w:val="16"/>
        </w:rPr>
        <w:t xml:space="preserve">. </w:t>
      </w:r>
      <w:r w:rsidRPr="001870D4">
        <w:rPr>
          <w:rStyle w:val="Emphasis"/>
          <w:rFonts w:asciiTheme="minorHAnsi" w:hAnsiTheme="minorHAnsi" w:cstheme="minorHAnsi"/>
        </w:rPr>
        <w:t>Nuclear applications in</w:t>
      </w:r>
      <w:r w:rsidRPr="001870D4">
        <w:rPr>
          <w:rFonts w:asciiTheme="minorHAnsi" w:hAnsiTheme="minorHAnsi" w:cstheme="minorHAnsi"/>
          <w:sz w:val="16"/>
        </w:rPr>
        <w:t xml:space="preserve"> food security, disease prevention, medicine, water resources, and </w:t>
      </w:r>
      <w:r w:rsidRPr="001870D4">
        <w:rPr>
          <w:rStyle w:val="Emphasis"/>
          <w:rFonts w:asciiTheme="minorHAnsi" w:hAnsiTheme="minorHAnsi" w:cstheme="minorHAnsi"/>
        </w:rPr>
        <w:t>environmental management</w:t>
      </w:r>
      <w:r w:rsidRPr="001870D4">
        <w:rPr>
          <w:rFonts w:asciiTheme="minorHAnsi" w:hAnsiTheme="minorHAnsi" w:cstheme="minorHAnsi"/>
          <w:sz w:val="16"/>
        </w:rPr>
        <w:t xml:space="preserve"> improve the lives of people around the world every day. </w:t>
      </w:r>
      <w:r w:rsidRPr="001870D4">
        <w:rPr>
          <w:rFonts w:asciiTheme="minorHAnsi" w:hAnsiTheme="minorHAnsi" w:cstheme="minorHAnsi"/>
          <w:u w:val="single"/>
        </w:rPr>
        <w:t xml:space="preserve">Nuclear power reactors in over 30 countries supply nearly </w:t>
      </w:r>
      <w:r w:rsidRPr="001870D4">
        <w:rPr>
          <w:rStyle w:val="Emphasis"/>
          <w:rFonts w:asciiTheme="minorHAnsi" w:hAnsiTheme="minorHAnsi" w:cstheme="minorHAnsi"/>
        </w:rPr>
        <w:t>15% of the world’s electricity</w:t>
      </w:r>
      <w:r w:rsidRPr="001870D4">
        <w:rPr>
          <w:rFonts w:asciiTheme="minorHAnsi" w:hAnsiTheme="minorHAnsi" w:cstheme="minorHAnsi"/>
          <w:u w:val="single"/>
        </w:rPr>
        <w:t xml:space="preserve">, a figure </w:t>
      </w:r>
      <w:r w:rsidRPr="001870D4">
        <w:rPr>
          <w:rStyle w:val="Emphasis"/>
          <w:rFonts w:asciiTheme="minorHAnsi" w:hAnsiTheme="minorHAnsi" w:cstheme="minorHAnsi"/>
        </w:rPr>
        <w:t>poised to grow</w:t>
      </w:r>
      <w:r w:rsidRPr="001870D4">
        <w:rPr>
          <w:rFonts w:asciiTheme="minorHAnsi" w:hAnsiTheme="minorHAnsi" w:cstheme="minorHAnsi"/>
          <w:sz w:val="16"/>
        </w:rPr>
        <w:t xml:space="preserve"> as over 50 power reactors were under construction at the end of 2009. </w:t>
      </w:r>
      <w:r w:rsidRPr="001870D4">
        <w:rPr>
          <w:rFonts w:asciiTheme="minorHAnsi" w:hAnsiTheme="minorHAnsi" w:cstheme="minorHAnsi"/>
          <w:u w:val="single"/>
        </w:rPr>
        <w:t xml:space="preserve">More than 60 countries are currently </w:t>
      </w:r>
      <w:r w:rsidRPr="001870D4">
        <w:rPr>
          <w:rStyle w:val="Emphasis"/>
          <w:rFonts w:asciiTheme="minorHAnsi" w:hAnsiTheme="minorHAnsi" w:cstheme="minorHAnsi"/>
        </w:rPr>
        <w:t>considering new civil nuclear power</w:t>
      </w:r>
      <w:r w:rsidRPr="001870D4">
        <w:rPr>
          <w:rFonts w:asciiTheme="minorHAnsi" w:hAnsiTheme="minorHAnsi" w:cstheme="minorHAnsi"/>
          <w:u w:val="single"/>
        </w:rPr>
        <w:t xml:space="preserve"> </w:t>
      </w:r>
      <w:r w:rsidRPr="001870D4">
        <w:rPr>
          <w:rStyle w:val="Emphasis"/>
          <w:rFonts w:asciiTheme="minorHAnsi" w:hAnsiTheme="minorHAnsi" w:cstheme="minorHAnsi"/>
        </w:rPr>
        <w:t>programs</w:t>
      </w:r>
      <w:r w:rsidRPr="001870D4">
        <w:rPr>
          <w:rFonts w:asciiTheme="minorHAnsi" w:hAnsiTheme="minorHAnsi" w:cstheme="minorHAnsi"/>
          <w:sz w:val="16"/>
        </w:rPr>
        <w:t xml:space="preserve">, and </w:t>
      </w:r>
      <w:r w:rsidRPr="001870D4">
        <w:rPr>
          <w:rStyle w:val="Emphasis"/>
          <w:rFonts w:asciiTheme="minorHAnsi" w:hAnsiTheme="minorHAnsi" w:cstheme="minorHAnsi"/>
        </w:rPr>
        <w:t>efforts to help these states develop their infrastructure</w:t>
      </w:r>
      <w:r w:rsidRPr="001870D4">
        <w:rPr>
          <w:rFonts w:asciiTheme="minorHAnsi" w:hAnsiTheme="minorHAnsi" w:cstheme="minorHAnsi"/>
          <w:u w:val="single"/>
        </w:rPr>
        <w:t xml:space="preserve"> through civil nuclear cooperation have expanded in response</w:t>
      </w:r>
      <w:r w:rsidRPr="001870D4">
        <w:rPr>
          <w:rFonts w:asciiTheme="minorHAnsi" w:hAnsiTheme="minorHAnsi" w:cstheme="minorHAnsi"/>
          <w:sz w:val="16"/>
        </w:rPr>
        <w:t xml:space="preserve">. Today, the benefits described in Article IV are being exercised to a degree not seen in decades, if ever before. The United States is committed to ensuring that the benefits from the peaceful application of nuclear energy are shared by all states committed to their NPT responsibilities. </w:t>
      </w:r>
      <w:r w:rsidRPr="001870D4">
        <w:rPr>
          <w:rFonts w:asciiTheme="minorHAnsi" w:hAnsiTheme="minorHAnsi" w:cstheme="minorHAnsi"/>
          <w:u w:val="single"/>
        </w:rPr>
        <w:t>The United States has agreements for cooperation with nearly 50 states</w:t>
      </w:r>
      <w:r w:rsidRPr="001870D4">
        <w:rPr>
          <w:rFonts w:asciiTheme="minorHAnsi" w:hAnsiTheme="minorHAnsi" w:cstheme="minorHAnsi"/>
          <w:sz w:val="16"/>
        </w:rPr>
        <w:t>, plus the IAEA. The United States is also the largest donor to the IAEA and its Technical Cooperation program, which has enhanced the capabilities of more than 100 IAEA Member States to benefit from the peaceful uses of nuclear energy.</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 xml:space="preserve">No Solvency – Emissions </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Nuclear energy </w:t>
      </w:r>
      <w:r w:rsidRPr="001870D4">
        <w:rPr>
          <w:rFonts w:asciiTheme="minorHAnsi" w:hAnsiTheme="minorHAnsi" w:cstheme="minorHAnsi"/>
          <w:u w:val="single"/>
        </w:rPr>
        <w:t>causes</w:t>
      </w:r>
      <w:r w:rsidRPr="001870D4">
        <w:rPr>
          <w:rFonts w:asciiTheme="minorHAnsi" w:hAnsiTheme="minorHAnsi" w:cstheme="minorHAnsi"/>
        </w:rPr>
        <w:t xml:space="preserve"> warming---ocean pollution, radioactivity, carbon dependency, and meltdowns make it </w:t>
      </w:r>
      <w:r w:rsidRPr="001870D4">
        <w:rPr>
          <w:rFonts w:asciiTheme="minorHAnsi" w:hAnsiTheme="minorHAnsi" w:cstheme="minorHAnsi"/>
          <w:u w:val="single"/>
        </w:rPr>
        <w:t>worse</w:t>
      </w:r>
      <w:r w:rsidRPr="001870D4">
        <w:rPr>
          <w:rFonts w:asciiTheme="minorHAnsi" w:hAnsiTheme="minorHAnsi" w:cstheme="minorHAnsi"/>
        </w:rPr>
        <w:t xml:space="preserve"> than natural gas</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Harvey </w:t>
      </w:r>
      <w:r w:rsidRPr="001870D4">
        <w:rPr>
          <w:rStyle w:val="Style13ptBold"/>
          <w:rFonts w:asciiTheme="minorHAnsi" w:hAnsiTheme="minorHAnsi" w:cstheme="minorHAnsi"/>
        </w:rPr>
        <w:t>Wasserman 16</w:t>
      </w:r>
      <w:r w:rsidRPr="001870D4">
        <w:rPr>
          <w:rFonts w:asciiTheme="minorHAnsi" w:hAnsiTheme="minorHAnsi" w:cstheme="minorHAnsi"/>
        </w:rPr>
        <w:t xml:space="preserve">, American journalist, author, democracy activist, and advocate for renewable energy, strategist and organizer in the anti-nuclear movement in the United States for over 30 years, “How Nuclear Power Causes Global Warming”, Progressive, Sept 21 2016, </w:t>
      </w:r>
      <w:hyperlink r:id="rId104" w:history="1">
        <w:r w:rsidRPr="001870D4">
          <w:rPr>
            <w:rStyle w:val="Hyperlink"/>
            <w:rFonts w:asciiTheme="minorHAnsi" w:hAnsiTheme="minorHAnsi" w:cstheme="minorHAnsi"/>
          </w:rPr>
          <w:t>https://progressive.org/dispatches/nuclear-power-causes-global-warming/</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AE5053" w:rsidRPr="001870D4" w:rsidRDefault="00AE5053" w:rsidP="00AE5053">
      <w:pPr>
        <w:rPr>
          <w:rStyle w:val="Emphasis"/>
          <w:rFonts w:asciiTheme="minorHAnsi" w:hAnsiTheme="minorHAnsi" w:cstheme="minorHAnsi"/>
        </w:rPr>
      </w:pPr>
      <w:r w:rsidRPr="001870D4">
        <w:rPr>
          <w:rFonts w:asciiTheme="minorHAnsi" w:hAnsiTheme="minorHAnsi" w:cstheme="minorHAnsi"/>
          <w:u w:val="single"/>
        </w:rPr>
        <w:t xml:space="preserve">Supporters of nuclear power </w:t>
      </w:r>
      <w:r w:rsidRPr="001870D4">
        <w:rPr>
          <w:rFonts w:asciiTheme="minorHAnsi" w:hAnsiTheme="minorHAnsi" w:cstheme="minorHAnsi"/>
          <w:sz w:val="16"/>
        </w:rPr>
        <w:t xml:space="preserve">like to argue that nukes are the key to combatting climate change. Here’s why </w:t>
      </w:r>
      <w:r w:rsidRPr="001870D4">
        <w:rPr>
          <w:rStyle w:val="Emphasis"/>
          <w:rFonts w:asciiTheme="minorHAnsi" w:hAnsiTheme="minorHAnsi" w:cstheme="minorHAnsi"/>
          <w:sz w:val="16"/>
        </w:rPr>
        <w:t xml:space="preserve">they </w:t>
      </w:r>
      <w:r w:rsidRPr="001870D4">
        <w:rPr>
          <w:rStyle w:val="Emphasis"/>
          <w:rFonts w:asciiTheme="minorHAnsi" w:hAnsiTheme="minorHAnsi" w:cstheme="minorHAnsi"/>
        </w:rPr>
        <w:t xml:space="preserve">are dead wrong. </w:t>
      </w:r>
      <w:r w:rsidRPr="001870D4">
        <w:rPr>
          <w:rFonts w:asciiTheme="minorHAnsi" w:hAnsiTheme="minorHAnsi" w:cstheme="minorHAnsi"/>
          <w:u w:val="single"/>
        </w:rPr>
        <w:t xml:space="preserve">Every nuclear generating station </w:t>
      </w:r>
      <w:proofErr w:type="gramStart"/>
      <w:r w:rsidRPr="001870D4">
        <w:rPr>
          <w:rFonts w:asciiTheme="minorHAnsi" w:hAnsiTheme="minorHAnsi" w:cstheme="minorHAnsi"/>
          <w:u w:val="single"/>
        </w:rPr>
        <w:t>spews</w:t>
      </w:r>
      <w:proofErr w:type="gramEnd"/>
      <w:r w:rsidRPr="001870D4">
        <w:rPr>
          <w:rFonts w:asciiTheme="minorHAnsi" w:hAnsiTheme="minorHAnsi" w:cstheme="minorHAnsi"/>
          <w:u w:val="single"/>
        </w:rPr>
        <w:t xml:space="preserve"> </w:t>
      </w:r>
      <w:r w:rsidRPr="001870D4">
        <w:rPr>
          <w:rFonts w:asciiTheme="minorHAnsi" w:hAnsiTheme="minorHAnsi" w:cstheme="minorHAnsi"/>
          <w:sz w:val="16"/>
        </w:rPr>
        <w:t>about</w:t>
      </w:r>
      <w:r w:rsidRPr="001870D4">
        <w:rPr>
          <w:rFonts w:asciiTheme="minorHAnsi" w:hAnsiTheme="minorHAnsi" w:cstheme="minorHAnsi"/>
          <w:u w:val="single"/>
        </w:rPr>
        <w:t xml:space="preserve"> two-thirds of the energy it burns </w:t>
      </w:r>
      <w:r w:rsidRPr="001870D4">
        <w:rPr>
          <w:rFonts w:asciiTheme="minorHAnsi" w:hAnsiTheme="minorHAnsi" w:cstheme="minorHAnsi"/>
          <w:sz w:val="16"/>
        </w:rPr>
        <w:t>inside its reactor core</w:t>
      </w:r>
      <w:r w:rsidRPr="001870D4">
        <w:rPr>
          <w:rFonts w:asciiTheme="minorHAnsi" w:hAnsiTheme="minorHAnsi" w:cstheme="minorHAnsi"/>
          <w:u w:val="single"/>
        </w:rPr>
        <w:t xml:space="preserve"> into the environment</w:t>
      </w:r>
      <w:r w:rsidRPr="001870D4">
        <w:rPr>
          <w:rFonts w:asciiTheme="minorHAnsi" w:hAnsiTheme="minorHAnsi" w:cstheme="minorHAnsi"/>
          <w:sz w:val="16"/>
        </w:rPr>
        <w:t xml:space="preserve">. </w:t>
      </w:r>
      <w:r w:rsidRPr="001870D4">
        <w:rPr>
          <w:rStyle w:val="Emphasis"/>
          <w:rFonts w:asciiTheme="minorHAnsi" w:hAnsiTheme="minorHAnsi" w:cstheme="minorHAnsi"/>
        </w:rPr>
        <w:t>Only one-third is converted into electricity</w:t>
      </w:r>
      <w:r w:rsidRPr="001870D4">
        <w:rPr>
          <w:rFonts w:asciiTheme="minorHAnsi" w:hAnsiTheme="minorHAnsi" w:cstheme="minorHAnsi"/>
          <w:sz w:val="16"/>
        </w:rPr>
        <w:t xml:space="preserve">. </w:t>
      </w:r>
      <w:r w:rsidRPr="001870D4">
        <w:rPr>
          <w:rStyle w:val="Emphasis"/>
          <w:rFonts w:asciiTheme="minorHAnsi" w:hAnsiTheme="minorHAnsi" w:cstheme="minorHAnsi"/>
          <w:sz w:val="16"/>
        </w:rPr>
        <w:t>Another tenth of that is lost in transmission</w:t>
      </w:r>
      <w:r w:rsidRPr="001870D4">
        <w:rPr>
          <w:rStyle w:val="Emphasis"/>
          <w:rFonts w:asciiTheme="minorHAnsi" w:hAnsiTheme="minorHAnsi" w:cstheme="minorHAnsi"/>
        </w:rPr>
        <w:t>.</w:t>
      </w:r>
      <w:r w:rsidRPr="001870D4">
        <w:rPr>
          <w:rFonts w:asciiTheme="minorHAnsi" w:hAnsiTheme="minorHAnsi" w:cstheme="minorHAnsi"/>
          <w:sz w:val="16"/>
        </w:rPr>
        <w:t xml:space="preserve"> According to the Union of Concerned Scientists: </w:t>
      </w:r>
      <w:r w:rsidRPr="001870D4">
        <w:rPr>
          <w:rFonts w:asciiTheme="minorHAnsi" w:hAnsiTheme="minorHAnsi" w:cstheme="minorHAnsi"/>
          <w:u w:val="single"/>
        </w:rPr>
        <w:t xml:space="preserve">Nuclear fission is the </w:t>
      </w:r>
      <w:r w:rsidRPr="001870D4">
        <w:rPr>
          <w:rStyle w:val="Emphasis"/>
          <w:rFonts w:asciiTheme="minorHAnsi" w:hAnsiTheme="minorHAnsi" w:cstheme="minorHAnsi"/>
        </w:rPr>
        <w:t>most water intensive method</w:t>
      </w:r>
      <w:r w:rsidRPr="001870D4">
        <w:rPr>
          <w:rFonts w:asciiTheme="minorHAnsi" w:hAnsiTheme="minorHAnsi" w:cstheme="minorHAnsi"/>
          <w:u w:val="single"/>
        </w:rPr>
        <w:t xml:space="preserve"> </w:t>
      </w:r>
      <w:r w:rsidRPr="001870D4">
        <w:rPr>
          <w:rFonts w:asciiTheme="minorHAnsi" w:hAnsiTheme="minorHAnsi" w:cstheme="minorHAnsi"/>
          <w:sz w:val="16"/>
        </w:rPr>
        <w:t xml:space="preserve">of the principal thermoelectric generation options in terms of the amount of water withdrawn from sources. In 2008, </w:t>
      </w:r>
      <w:r w:rsidRPr="001870D4">
        <w:rPr>
          <w:rFonts w:asciiTheme="minorHAnsi" w:hAnsiTheme="minorHAnsi" w:cstheme="minorHAnsi"/>
          <w:u w:val="single"/>
        </w:rPr>
        <w:t xml:space="preserve">nuclear power plants withdrew eight times as much freshwater </w:t>
      </w:r>
      <w:r w:rsidRPr="001870D4">
        <w:rPr>
          <w:rFonts w:asciiTheme="minorHAnsi" w:hAnsiTheme="minorHAnsi" w:cstheme="minorHAnsi"/>
          <w:sz w:val="16"/>
        </w:rPr>
        <w:t xml:space="preserve">as natural gas plants per unit of energy produced, and up to 11 percent more than the average coal plant. Every day, </w:t>
      </w:r>
      <w:r w:rsidRPr="001870D4">
        <w:rPr>
          <w:rFonts w:asciiTheme="minorHAnsi" w:hAnsiTheme="minorHAnsi" w:cstheme="minorHAnsi"/>
          <w:u w:val="single"/>
        </w:rPr>
        <w:t xml:space="preserve">large reactors </w:t>
      </w:r>
      <w:r w:rsidRPr="001870D4">
        <w:rPr>
          <w:rFonts w:asciiTheme="minorHAnsi" w:hAnsiTheme="minorHAnsi" w:cstheme="minorHAnsi"/>
          <w:sz w:val="16"/>
        </w:rPr>
        <w:t>like the two at Diablo Canyon, California, individually</w:t>
      </w:r>
      <w:r w:rsidRPr="001870D4">
        <w:rPr>
          <w:rFonts w:asciiTheme="minorHAnsi" w:hAnsiTheme="minorHAnsi" w:cstheme="minorHAnsi"/>
          <w:u w:val="single"/>
        </w:rPr>
        <w:t xml:space="preserve"> dump </w:t>
      </w:r>
      <w:r w:rsidRPr="001870D4">
        <w:rPr>
          <w:rFonts w:asciiTheme="minorHAnsi" w:hAnsiTheme="minorHAnsi" w:cstheme="minorHAnsi"/>
          <w:sz w:val="16"/>
        </w:rPr>
        <w:t>about</w:t>
      </w:r>
      <w:r w:rsidRPr="001870D4">
        <w:rPr>
          <w:rFonts w:asciiTheme="minorHAnsi" w:hAnsiTheme="minorHAnsi" w:cstheme="minorHAnsi"/>
          <w:u w:val="single"/>
        </w:rPr>
        <w:t xml:space="preserve"> 1.25 billion gallons of water into the ocean at </w:t>
      </w:r>
      <w:r w:rsidRPr="001870D4">
        <w:rPr>
          <w:rFonts w:asciiTheme="minorHAnsi" w:hAnsiTheme="minorHAnsi" w:cstheme="minorHAnsi"/>
          <w:sz w:val="16"/>
        </w:rPr>
        <w:t>temperatures up to</w:t>
      </w:r>
      <w:r w:rsidRPr="001870D4">
        <w:rPr>
          <w:rStyle w:val="Emphasis"/>
          <w:rFonts w:asciiTheme="minorHAnsi" w:hAnsiTheme="minorHAnsi" w:cstheme="minorHAnsi"/>
        </w:rPr>
        <w:t xml:space="preserve"> 20 degrees Fahrenheit warmer than the natural environment. </w:t>
      </w:r>
      <w:r w:rsidRPr="001870D4">
        <w:rPr>
          <w:rFonts w:asciiTheme="minorHAnsi" w:hAnsiTheme="minorHAnsi" w:cstheme="minorHAnsi"/>
          <w:sz w:val="16"/>
        </w:rPr>
        <w:t>Diablo’s “once-through cooling system” takes water out of the ocean and dumps it back</w:t>
      </w:r>
      <w:r w:rsidRPr="001870D4">
        <w:rPr>
          <w:rFonts w:asciiTheme="minorHAnsi" w:hAnsiTheme="minorHAnsi" w:cstheme="minorHAnsi"/>
          <w:u w:val="single"/>
        </w:rPr>
        <w:t xml:space="preserve"> </w:t>
      </w:r>
      <w:r w:rsidRPr="001870D4">
        <w:rPr>
          <w:rStyle w:val="Emphasis"/>
          <w:rFonts w:asciiTheme="minorHAnsi" w:hAnsiTheme="minorHAnsi" w:cstheme="minorHAnsi"/>
        </w:rPr>
        <w:t>superheated, irradiated and laden with toxic chemicals</w:t>
      </w:r>
      <w:r w:rsidRPr="001870D4">
        <w:rPr>
          <w:rFonts w:asciiTheme="minorHAnsi" w:hAnsiTheme="minorHAnsi" w:cstheme="minorHAnsi"/>
          <w:sz w:val="16"/>
        </w:rPr>
        <w:t xml:space="preserve">. Many U.S. reactors use cooling towers which emit huge quantities of steam and water vapor that also directly warm the atmosphere. These emissions are often chemically treated to prevent algae and other growth that could clog the towers. Those </w:t>
      </w:r>
      <w:r w:rsidRPr="001870D4">
        <w:rPr>
          <w:rFonts w:asciiTheme="minorHAnsi" w:hAnsiTheme="minorHAnsi" w:cstheme="minorHAnsi"/>
          <w:u w:val="single"/>
        </w:rPr>
        <w:t xml:space="preserve">chemicals can </w:t>
      </w:r>
      <w:r w:rsidRPr="001870D4">
        <w:rPr>
          <w:rFonts w:asciiTheme="minorHAnsi" w:hAnsiTheme="minorHAnsi" w:cstheme="minorHAnsi"/>
          <w:sz w:val="16"/>
        </w:rPr>
        <w:t xml:space="preserve">then </w:t>
      </w:r>
      <w:r w:rsidRPr="001870D4">
        <w:rPr>
          <w:rFonts w:asciiTheme="minorHAnsi" w:hAnsiTheme="minorHAnsi" w:cstheme="minorHAnsi"/>
          <w:u w:val="single"/>
        </w:rPr>
        <w:t>be carried downwind, along with radiation</w:t>
      </w:r>
      <w:r w:rsidRPr="001870D4">
        <w:rPr>
          <w:rFonts w:asciiTheme="minorHAnsi" w:hAnsiTheme="minorHAnsi" w:cstheme="minorHAnsi"/>
          <w:sz w:val="16"/>
        </w:rPr>
        <w:t xml:space="preserve"> from the reactors. In addition, hundreds of thousands of birds die annually by flying into the reactor domes and towers. The Union of Concerned Scientists states: </w:t>
      </w:r>
      <w:r w:rsidRPr="001870D4">
        <w:rPr>
          <w:rStyle w:val="Emphasis"/>
          <w:rFonts w:asciiTheme="minorHAnsi" w:hAnsiTheme="minorHAnsi" w:cstheme="minorHAnsi"/>
        </w:rPr>
        <w:t>The temperature increase in the bodies of water can have serious adverse effects on aquatic life</w:t>
      </w:r>
      <w:r w:rsidRPr="001870D4">
        <w:rPr>
          <w:rFonts w:asciiTheme="minorHAnsi" w:hAnsiTheme="minorHAnsi" w:cstheme="minorHAnsi"/>
          <w:sz w:val="16"/>
        </w:rPr>
        <w:t>. Warm water holds less oxygen than cold water, thus discharge from once-through cooling systems can create a “temperature squeeze” that</w:t>
      </w:r>
      <w:r w:rsidRPr="001870D4">
        <w:rPr>
          <w:rFonts w:asciiTheme="minorHAnsi" w:hAnsiTheme="minorHAnsi" w:cstheme="minorHAnsi"/>
          <w:u w:val="single"/>
        </w:rPr>
        <w:t xml:space="preserve"> elevates the metabolic rate for fish</w:t>
      </w:r>
      <w:r w:rsidRPr="001870D4">
        <w:rPr>
          <w:rFonts w:asciiTheme="minorHAnsi" w:hAnsiTheme="minorHAnsi" w:cstheme="minorHAnsi"/>
          <w:sz w:val="16"/>
        </w:rPr>
        <w:t xml:space="preserve">. Additionally, </w:t>
      </w:r>
      <w:r w:rsidRPr="001870D4">
        <w:rPr>
          <w:rFonts w:asciiTheme="minorHAnsi" w:hAnsiTheme="minorHAnsi" w:cstheme="minorHAnsi"/>
          <w:u w:val="single"/>
        </w:rPr>
        <w:t xml:space="preserve">suction pipes </w:t>
      </w:r>
      <w:r w:rsidRPr="001870D4">
        <w:rPr>
          <w:rFonts w:asciiTheme="minorHAnsi" w:hAnsiTheme="minorHAnsi" w:cstheme="minorHAnsi"/>
          <w:sz w:val="16"/>
        </w:rPr>
        <w:t>that are used to intake water can</w:t>
      </w:r>
      <w:r w:rsidRPr="001870D4">
        <w:rPr>
          <w:rFonts w:asciiTheme="minorHAnsi" w:hAnsiTheme="minorHAnsi" w:cstheme="minorHAnsi"/>
          <w:u w:val="single"/>
        </w:rPr>
        <w:t xml:space="preserve"> draw plankton, eggs and larvae into the plant’s machinery</w:t>
      </w:r>
      <w:r w:rsidRPr="001870D4">
        <w:rPr>
          <w:rFonts w:asciiTheme="minorHAnsi" w:hAnsiTheme="minorHAnsi" w:cstheme="minorHAnsi"/>
          <w:sz w:val="16"/>
        </w:rPr>
        <w:t xml:space="preserve">, while </w:t>
      </w:r>
      <w:r w:rsidRPr="001870D4">
        <w:rPr>
          <w:rFonts w:asciiTheme="minorHAnsi" w:hAnsiTheme="minorHAnsi" w:cstheme="minorHAnsi"/>
          <w:u w:val="single"/>
        </w:rPr>
        <w:t xml:space="preserve">larger organisms can be trapped </w:t>
      </w:r>
      <w:r w:rsidRPr="001870D4">
        <w:rPr>
          <w:rFonts w:asciiTheme="minorHAnsi" w:hAnsiTheme="minorHAnsi" w:cstheme="minorHAnsi"/>
          <w:sz w:val="16"/>
        </w:rPr>
        <w:t xml:space="preserve">against the protective screens of the pipes. Blocked intake screens have led to temporary shut downs and NRC fines at </w:t>
      </w:r>
      <w:proofErr w:type="gramStart"/>
      <w:r w:rsidRPr="001870D4">
        <w:rPr>
          <w:rFonts w:asciiTheme="minorHAnsi" w:hAnsiTheme="minorHAnsi" w:cstheme="minorHAnsi"/>
          <w:sz w:val="16"/>
        </w:rPr>
        <w:t>a number of</w:t>
      </w:r>
      <w:proofErr w:type="gramEnd"/>
      <w:r w:rsidRPr="001870D4">
        <w:rPr>
          <w:rFonts w:asciiTheme="minorHAnsi" w:hAnsiTheme="minorHAnsi" w:cstheme="minorHAnsi"/>
          <w:sz w:val="16"/>
        </w:rPr>
        <w:t xml:space="preserve"> plants. And that’s not all. </w:t>
      </w:r>
      <w:r w:rsidRPr="001870D4">
        <w:rPr>
          <w:rStyle w:val="Emphasis"/>
          <w:rFonts w:asciiTheme="minorHAnsi" w:hAnsiTheme="minorHAnsi" w:cstheme="minorHAnsi"/>
        </w:rPr>
        <w:t>All nuclear reactors emit Carbon 14</w:t>
      </w:r>
      <w:r w:rsidRPr="001870D4">
        <w:rPr>
          <w:rFonts w:asciiTheme="minorHAnsi" w:hAnsiTheme="minorHAnsi" w:cstheme="minorHAnsi"/>
          <w:u w:val="single"/>
        </w:rPr>
        <w:t xml:space="preserve">, a </w:t>
      </w:r>
      <w:r w:rsidRPr="001870D4">
        <w:rPr>
          <w:rStyle w:val="Emphasis"/>
          <w:rFonts w:asciiTheme="minorHAnsi" w:hAnsiTheme="minorHAnsi" w:cstheme="minorHAnsi"/>
        </w:rPr>
        <w:t>radioactive isotope</w:t>
      </w:r>
      <w:r w:rsidRPr="001870D4">
        <w:rPr>
          <w:rFonts w:asciiTheme="minorHAnsi" w:hAnsiTheme="minorHAnsi" w:cstheme="minorHAnsi"/>
          <w:u w:val="single"/>
        </w:rPr>
        <w:t xml:space="preserve">, </w:t>
      </w:r>
      <w:r w:rsidRPr="001870D4">
        <w:rPr>
          <w:rFonts w:asciiTheme="minorHAnsi" w:hAnsiTheme="minorHAnsi" w:cstheme="minorHAnsi"/>
          <w:sz w:val="16"/>
        </w:rPr>
        <w:t xml:space="preserve">invalidating the industry’s claim that reactors are “carbon free.” And </w:t>
      </w:r>
      <w:r w:rsidRPr="001870D4">
        <w:rPr>
          <w:rStyle w:val="Emphasis"/>
          <w:rFonts w:asciiTheme="minorHAnsi" w:hAnsiTheme="minorHAnsi" w:cstheme="minorHAnsi"/>
        </w:rPr>
        <w:t>the fuel that reactors burn is carbon-intensive</w:t>
      </w:r>
      <w:r w:rsidRPr="001870D4">
        <w:rPr>
          <w:rFonts w:asciiTheme="minorHAnsi" w:hAnsiTheme="minorHAnsi" w:cstheme="minorHAnsi"/>
          <w:sz w:val="16"/>
        </w:rPr>
        <w:t xml:space="preserve">. </w:t>
      </w:r>
      <w:r w:rsidRPr="001870D4">
        <w:rPr>
          <w:rFonts w:asciiTheme="minorHAnsi" w:hAnsiTheme="minorHAnsi" w:cstheme="minorHAnsi"/>
          <w:u w:val="single"/>
        </w:rPr>
        <w:t xml:space="preserve">The mining, milling, and enrichment processes </w:t>
      </w:r>
      <w:r w:rsidRPr="001870D4">
        <w:rPr>
          <w:rFonts w:asciiTheme="minorHAnsi" w:hAnsiTheme="minorHAnsi" w:cstheme="minorHAnsi"/>
          <w:sz w:val="16"/>
        </w:rPr>
        <w:t>needed to produce the pellets that fill the fuel rods inside the reactor cores all</w:t>
      </w:r>
      <w:r w:rsidRPr="001870D4">
        <w:rPr>
          <w:rFonts w:asciiTheme="minorHAnsi" w:hAnsiTheme="minorHAnsi" w:cstheme="minorHAnsi"/>
          <w:u w:val="single"/>
        </w:rPr>
        <w:t xml:space="preserve"> involve major energy expenditures, </w:t>
      </w:r>
      <w:r w:rsidRPr="001870D4">
        <w:rPr>
          <w:rFonts w:asciiTheme="minorHAnsi" w:hAnsiTheme="minorHAnsi" w:cstheme="minorHAnsi"/>
          <w:sz w:val="16"/>
        </w:rPr>
        <w:t>nearly all of it</w:t>
      </w:r>
      <w:r w:rsidRPr="001870D4">
        <w:rPr>
          <w:rFonts w:asciiTheme="minorHAnsi" w:hAnsiTheme="minorHAnsi" w:cstheme="minorHAnsi"/>
          <w:u w:val="single"/>
        </w:rPr>
        <w:t xml:space="preserve"> based on coal, oil, or gas. </w:t>
      </w:r>
      <w:r w:rsidRPr="001870D4">
        <w:rPr>
          <w:rFonts w:asciiTheme="minorHAnsi" w:hAnsiTheme="minorHAnsi" w:cstheme="minorHAnsi"/>
          <w:sz w:val="16"/>
        </w:rPr>
        <w:t xml:space="preserve">And </w:t>
      </w:r>
      <w:proofErr w:type="gramStart"/>
      <w:r w:rsidRPr="001870D4">
        <w:rPr>
          <w:rFonts w:asciiTheme="minorHAnsi" w:hAnsiTheme="minorHAnsi" w:cstheme="minorHAnsi"/>
          <w:u w:val="single"/>
        </w:rPr>
        <w:t>of course</w:t>
      </w:r>
      <w:proofErr w:type="gramEnd"/>
      <w:r w:rsidRPr="001870D4">
        <w:rPr>
          <w:rFonts w:asciiTheme="minorHAnsi" w:hAnsiTheme="minorHAnsi" w:cstheme="minorHAnsi"/>
          <w:u w:val="single"/>
        </w:rPr>
        <w:t xml:space="preserve"> there’s </w:t>
      </w:r>
      <w:r w:rsidRPr="001870D4">
        <w:rPr>
          <w:rFonts w:asciiTheme="minorHAnsi" w:hAnsiTheme="minorHAnsi" w:cstheme="minorHAnsi"/>
          <w:sz w:val="16"/>
        </w:rPr>
        <w:t>the problem of</w:t>
      </w:r>
      <w:r w:rsidRPr="001870D4">
        <w:rPr>
          <w:rFonts w:asciiTheme="minorHAnsi" w:hAnsiTheme="minorHAnsi" w:cstheme="minorHAnsi"/>
          <w:u w:val="single"/>
        </w:rPr>
        <w:t xml:space="preserve"> nuclear waste. </w:t>
      </w:r>
      <w:r w:rsidRPr="001870D4">
        <w:rPr>
          <w:rFonts w:asciiTheme="minorHAnsi" w:hAnsiTheme="minorHAnsi" w:cstheme="minorHAnsi"/>
          <w:sz w:val="16"/>
        </w:rPr>
        <w:t>After more than a half-century of well-funded attempts,</w:t>
      </w:r>
      <w:r w:rsidRPr="001870D4">
        <w:rPr>
          <w:rFonts w:asciiTheme="minorHAnsi" w:hAnsiTheme="minorHAnsi" w:cstheme="minorHAnsi"/>
          <w:u w:val="single"/>
        </w:rPr>
        <w:t xml:space="preserve"> we’ve seen </w:t>
      </w:r>
      <w:r w:rsidRPr="001870D4">
        <w:rPr>
          <w:rStyle w:val="Emphasis"/>
          <w:rFonts w:asciiTheme="minorHAnsi" w:hAnsiTheme="minorHAnsi" w:cstheme="minorHAnsi"/>
        </w:rPr>
        <w:t xml:space="preserve">no solution for </w:t>
      </w:r>
      <w:r w:rsidRPr="001870D4">
        <w:rPr>
          <w:rStyle w:val="Emphasis"/>
          <w:rFonts w:asciiTheme="minorHAnsi" w:hAnsiTheme="minorHAnsi" w:cstheme="minorHAnsi"/>
          <w:sz w:val="16"/>
        </w:rPr>
        <w:t>the management of atomic power’s</w:t>
      </w:r>
      <w:r w:rsidRPr="001870D4">
        <w:rPr>
          <w:rStyle w:val="Emphasis"/>
          <w:rFonts w:asciiTheme="minorHAnsi" w:hAnsiTheme="minorHAnsi" w:cstheme="minorHAnsi"/>
        </w:rPr>
        <w:t xml:space="preserve"> intensely radioactive waste</w:t>
      </w:r>
      <w:r w:rsidRPr="001870D4">
        <w:rPr>
          <w:rFonts w:asciiTheme="minorHAnsi" w:hAnsiTheme="minorHAnsi" w:cstheme="minorHAnsi"/>
          <w:sz w:val="16"/>
        </w:rPr>
        <w:t xml:space="preserve">. There’s the “low-level” waste involving enormous quantities of troublesome irradiated liquids and solid trash that must be dealt with outside the standard civilian waste stream. And that handling involves fossil fuels burned in the process of transportation, management, and disposal as well As for the high-level waste, this remains one of humankind’s </w:t>
      </w:r>
      <w:r w:rsidRPr="001870D4">
        <w:rPr>
          <w:rStyle w:val="Emphasis"/>
          <w:rFonts w:asciiTheme="minorHAnsi" w:hAnsiTheme="minorHAnsi" w:cstheme="minorHAnsi"/>
          <w:sz w:val="16"/>
        </w:rPr>
        <w:t>most persistent and dangerous problems</w:t>
      </w:r>
      <w:r w:rsidRPr="001870D4">
        <w:rPr>
          <w:rFonts w:asciiTheme="minorHAnsi" w:hAnsiTheme="minorHAnsi" w:cstheme="minorHAnsi"/>
          <w:b/>
          <w:sz w:val="16"/>
        </w:rPr>
        <w:t>.</w:t>
      </w:r>
      <w:r w:rsidRPr="001870D4">
        <w:rPr>
          <w:rFonts w:asciiTheme="minorHAnsi" w:hAnsiTheme="minorHAnsi" w:cstheme="minorHAnsi"/>
          <w:sz w:val="16"/>
        </w:rPr>
        <w:t xml:space="preserve"> Atomic apologists have claimed that the intensely radioactive spent fuel rods can somehow be usable for additional power generation. But after a half-century of efforts, with billions of dollars spent, all attempts to do that have utterly failed. </w:t>
      </w:r>
      <w:r w:rsidRPr="001870D4">
        <w:rPr>
          <w:rStyle w:val="Emphasis"/>
          <w:rFonts w:asciiTheme="minorHAnsi" w:hAnsiTheme="minorHAnsi" w:cstheme="minorHAnsi"/>
        </w:rPr>
        <w:t>There are zero successful reactors capable of producing more reactor fuel than they use</w:t>
      </w:r>
      <w:r w:rsidRPr="001870D4">
        <w:rPr>
          <w:rFonts w:asciiTheme="minorHAnsi" w:hAnsiTheme="minorHAnsi" w:cstheme="minorHAnsi"/>
          <w:sz w:val="16"/>
        </w:rPr>
        <w:t xml:space="preserve">, or able to derive more energy from the tens of thousands of tons of spent fuel rods they create. Some reactors, like Fukushima, use “mixed-oxide” fuels that have proven to be extremely dirty and expensive. It’s possible some of this “MOX” fuel containing plutonium, </w:t>
      </w:r>
      <w:proofErr w:type="gramStart"/>
      <w:r w:rsidRPr="001870D4">
        <w:rPr>
          <w:rFonts w:asciiTheme="minorHAnsi" w:hAnsiTheme="minorHAnsi" w:cstheme="minorHAnsi"/>
          <w:sz w:val="16"/>
        </w:rPr>
        <w:t xml:space="preserve">actually </w:t>
      </w:r>
      <w:proofErr w:type="spellStart"/>
      <w:r w:rsidRPr="001870D4">
        <w:rPr>
          <w:rFonts w:asciiTheme="minorHAnsi" w:hAnsiTheme="minorHAnsi" w:cstheme="minorHAnsi"/>
          <w:sz w:val="16"/>
        </w:rPr>
        <w:t>fissioned</w:t>
      </w:r>
      <w:proofErr w:type="spellEnd"/>
      <w:proofErr w:type="gramEnd"/>
      <w:r w:rsidRPr="001870D4">
        <w:rPr>
          <w:rFonts w:asciiTheme="minorHAnsi" w:hAnsiTheme="minorHAnsi" w:cstheme="minorHAnsi"/>
          <w:sz w:val="16"/>
        </w:rPr>
        <w:t xml:space="preserve"> at Fukushima Unit Three, raising terrifying questions about the dangers of its use. </w:t>
      </w:r>
      <w:r w:rsidRPr="001870D4">
        <w:rPr>
          <w:rFonts w:asciiTheme="minorHAnsi" w:hAnsiTheme="minorHAnsi" w:cstheme="minorHAnsi"/>
          <w:u w:val="single"/>
        </w:rPr>
        <w:t xml:space="preserve">The mushroom cloud that appears </w:t>
      </w:r>
      <w:r w:rsidRPr="001870D4">
        <w:rPr>
          <w:rFonts w:asciiTheme="minorHAnsi" w:hAnsiTheme="minorHAnsi" w:cstheme="minorHAnsi"/>
          <w:sz w:val="16"/>
        </w:rPr>
        <w:t>on video</w:t>
      </w:r>
      <w:r w:rsidRPr="001870D4">
        <w:rPr>
          <w:rFonts w:asciiTheme="minorHAnsi" w:hAnsiTheme="minorHAnsi" w:cstheme="minorHAnsi"/>
          <w:u w:val="single"/>
        </w:rPr>
        <w:t xml:space="preserve"> as Fukushima </w:t>
      </w:r>
      <w:r w:rsidRPr="001870D4">
        <w:rPr>
          <w:rFonts w:asciiTheme="minorHAnsi" w:hAnsiTheme="minorHAnsi" w:cstheme="minorHAnsi"/>
          <w:sz w:val="16"/>
        </w:rPr>
        <w:t>Unit Three</w:t>
      </w:r>
      <w:r w:rsidRPr="001870D4">
        <w:rPr>
          <w:rFonts w:asciiTheme="minorHAnsi" w:hAnsiTheme="minorHAnsi" w:cstheme="minorHAnsi"/>
          <w:u w:val="single"/>
        </w:rPr>
        <w:t xml:space="preserve"> exploded stands as an epic warning against further use of these impossible-to-manage fuels. </w:t>
      </w:r>
      <w:r w:rsidRPr="001870D4">
        <w:rPr>
          <w:rFonts w:asciiTheme="minorHAnsi" w:hAnsiTheme="minorHAnsi" w:cstheme="minorHAnsi"/>
          <w:sz w:val="16"/>
        </w:rPr>
        <w:t xml:space="preserve">The MOX facility under construction near Aiken, South Carolina, is now projected to require another ten years to build with another ten possible after that to phase into production. U.S. Secretary of Energy Ernest Moniz said on September 13, 2016, at the Carnegie Endowment for International Peace that the mismanaged project was "impossible" to carry out and that it could cost $30 billion to $50 billion. Even the current pro-nuclear Congress won’t fully fund the project and the Department of Energy DOE continues to recommend abandoning it. </w:t>
      </w:r>
      <w:r w:rsidRPr="001870D4">
        <w:rPr>
          <w:rStyle w:val="Emphasis"/>
          <w:rFonts w:asciiTheme="minorHAnsi" w:hAnsiTheme="minorHAnsi" w:cstheme="minorHAnsi"/>
        </w:rPr>
        <w:t>There are no credible estimates of the global warming damage done by the intensely hot explosions</w:t>
      </w:r>
      <w:r w:rsidRPr="001870D4">
        <w:rPr>
          <w:rFonts w:asciiTheme="minorHAnsi" w:hAnsiTheme="minorHAnsi" w:cstheme="minorHAnsi"/>
          <w:sz w:val="16"/>
        </w:rPr>
        <w:t xml:space="preserve"> at the four Fukushima reactors, or at Chernobyl</w:t>
      </w:r>
      <w:r w:rsidRPr="001870D4">
        <w:rPr>
          <w:rFonts w:asciiTheme="minorHAnsi" w:hAnsiTheme="minorHAnsi" w:cstheme="minorHAnsi"/>
          <w:u w:val="single"/>
        </w:rPr>
        <w:t xml:space="preserve">, or </w:t>
      </w:r>
      <w:r w:rsidRPr="001870D4">
        <w:rPr>
          <w:rFonts w:asciiTheme="minorHAnsi" w:hAnsiTheme="minorHAnsi" w:cstheme="minorHAnsi"/>
          <w:sz w:val="16"/>
        </w:rPr>
        <w:t>at any other past and</w:t>
      </w:r>
      <w:r w:rsidRPr="001870D4">
        <w:rPr>
          <w:rFonts w:asciiTheme="minorHAnsi" w:hAnsiTheme="minorHAnsi" w:cstheme="minorHAnsi"/>
          <w:u w:val="single"/>
        </w:rPr>
        <w:t xml:space="preserve"> future reactor meltdowns or blowups. </w:t>
      </w:r>
      <w:r w:rsidRPr="001870D4">
        <w:rPr>
          <w:rFonts w:asciiTheme="minorHAnsi" w:hAnsiTheme="minorHAnsi" w:cstheme="minorHAnsi"/>
          <w:sz w:val="16"/>
        </w:rPr>
        <w:t xml:space="preserve">Atomic apologists argue that the disposal of high-level reactor wastes should be a relatively simple problem, lacking only the political will to proceed. The industry touts New Mexico’s Waste Isolation Pilot Project, or WIPP, which has long been the poster child for military attempts to deal with high-level trash from the nuclear weapons program. Accepting its first shipment of waste in 1999, WIPP was touted as the ultimate high-tech, spare-no-expense model that proved radioactive waste disposal “can be done.” But a series of disastrous events in </w:t>
      </w:r>
      <w:proofErr w:type="gramStart"/>
      <w:r w:rsidRPr="001870D4">
        <w:rPr>
          <w:rFonts w:asciiTheme="minorHAnsi" w:hAnsiTheme="minorHAnsi" w:cstheme="minorHAnsi"/>
          <w:sz w:val="16"/>
        </w:rPr>
        <w:t>February,</w:t>
      </w:r>
      <w:proofErr w:type="gramEnd"/>
      <w:r w:rsidRPr="001870D4">
        <w:rPr>
          <w:rFonts w:asciiTheme="minorHAnsi" w:hAnsiTheme="minorHAnsi" w:cstheme="minorHAnsi"/>
          <w:sz w:val="16"/>
        </w:rPr>
        <w:t xml:space="preserve"> 2014, led WIPP to stop accepting wastes—the sole function for which it was designed. Most significant was the explosion of a single barrel of highly radioactive waste materials (it was mistakenly packed with organic rather than clay-based kitty litter). About a dozen WIPP workers were exposed to potentially harmful radiation. The entire facility remains closed. In a phone interview, facility management told me it may again accept some wastes before the end of this year. But at least part of the cavernous underground labyrinth may never be reopened. The Los Angeles Times estimated the cost of this single accident at $2 billion. Overall, </w:t>
      </w:r>
      <w:r w:rsidRPr="001870D4">
        <w:rPr>
          <w:rStyle w:val="Emphasis"/>
          <w:rFonts w:asciiTheme="minorHAnsi" w:hAnsiTheme="minorHAnsi" w:cstheme="minorHAnsi"/>
          <w:sz w:val="16"/>
        </w:rPr>
        <w:t>the idea that atomic power is “clean” or “carbon free” or “emission free” is a very expensive misconception</w:t>
      </w:r>
      <w:r w:rsidRPr="001870D4">
        <w:rPr>
          <w:rFonts w:asciiTheme="minorHAnsi" w:hAnsiTheme="minorHAnsi" w:cstheme="minorHAnsi"/>
          <w:sz w:val="16"/>
        </w:rPr>
        <w:t xml:space="preserve">, especially when compared to renewable energy, efficiency, and conservation. Among conservation, efficiency, solar and wind power technologies, there are no global warming analogs to the heat, carbon, and radioactive waste impacts of nuclear power. No green technology kills anywhere near the number of marine organisms that die through reactor cooling systems. Rooftop solar panels do not lose ten percent of the power they generate to transmission, as happens with virtually all centralized power generators. S. David Freeman, former head of numerous large utilities and author of All Electric America: A Climate Solution and the Hopeful Future, says: “Renewables are cheaper and safer. That argument is winning. Let’s stick to it.” </w:t>
      </w:r>
      <w:r w:rsidRPr="001870D4">
        <w:rPr>
          <w:rStyle w:val="Emphasis"/>
          <w:rFonts w:asciiTheme="minorHAnsi" w:hAnsiTheme="minorHAnsi" w:cstheme="minorHAnsi"/>
          <w:sz w:val="16"/>
        </w:rPr>
        <w:t>No terrorist will ever threaten one of our cities by blowing up a solar panel.</w:t>
      </w:r>
      <w:r w:rsidRPr="001870D4">
        <w:rPr>
          <w:rStyle w:val="Emphasis"/>
          <w:rFonts w:asciiTheme="minorHAnsi" w:hAnsiTheme="minorHAnsi" w:cstheme="minorHAnsi"/>
        </w:rPr>
        <w:t xml:space="preserve"> But the nuclear industry that falsely claims its dying technology doesn’t </w:t>
      </w:r>
      <w:proofErr w:type="gramStart"/>
      <w:r w:rsidRPr="001870D4">
        <w:rPr>
          <w:rStyle w:val="Emphasis"/>
          <w:rFonts w:asciiTheme="minorHAnsi" w:hAnsiTheme="minorHAnsi" w:cstheme="minorHAnsi"/>
        </w:rPr>
        <w:t>cause</w:t>
      </w:r>
      <w:proofErr w:type="gramEnd"/>
      <w:r w:rsidRPr="001870D4">
        <w:rPr>
          <w:rStyle w:val="Emphasis"/>
          <w:rFonts w:asciiTheme="minorHAnsi" w:hAnsiTheme="minorHAnsi" w:cstheme="minorHAnsi"/>
        </w:rPr>
        <w:t xml:space="preserve"> global warming does threaten the future of our planet. </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Nuclear power </w:t>
      </w:r>
      <w:r w:rsidRPr="001870D4">
        <w:rPr>
          <w:rFonts w:asciiTheme="minorHAnsi" w:hAnsiTheme="minorHAnsi" w:cstheme="minorHAnsi"/>
          <w:u w:val="single"/>
        </w:rPr>
        <w:t>causes climate change</w:t>
      </w:r>
      <w:r w:rsidRPr="001870D4">
        <w:rPr>
          <w:rFonts w:asciiTheme="minorHAnsi" w:hAnsiTheme="minorHAnsi" w:cstheme="minorHAnsi"/>
        </w:rPr>
        <w:t xml:space="preserve"> – their evidence doesn’t assume waste or materials needed to operate them</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Wasserman 16</w:t>
      </w:r>
      <w:r w:rsidRPr="001870D4">
        <w:rPr>
          <w:rFonts w:asciiTheme="minorHAnsi" w:hAnsiTheme="minorHAnsi" w:cstheme="minorHAnsi"/>
        </w:rPr>
        <w:t xml:space="preserve"> (Harvey, strategist and organizer in the anti-nuclear movement in the United States for over 30 years, senior advisor to Greenpeace USA and the Nuclear Information and Resource Service, investigative reporter and senior editor of The Columbus Free Press, Bachelor of Arts in American History from the University of Michigan, Master of Arts in American History from the University of Chicago, The Progressive, “How Nuclear Power Causes Global Warming,” </w:t>
      </w:r>
      <w:hyperlink r:id="rId105" w:history="1">
        <w:r w:rsidRPr="001870D4">
          <w:rPr>
            <w:rStyle w:val="Hyperlink"/>
            <w:rFonts w:asciiTheme="minorHAnsi" w:hAnsiTheme="minorHAnsi" w:cstheme="minorHAnsi"/>
          </w:rPr>
          <w:t>https://progressive.org/dispatches/nuclear-power-causes-global-warming/</w:t>
        </w:r>
      </w:hyperlink>
      <w:r w:rsidRPr="001870D4">
        <w:rPr>
          <w:rFonts w:asciiTheme="minorHAnsi" w:hAnsiTheme="minorHAnsi" w:cstheme="minorHAnsi"/>
        </w:rPr>
        <w:t>, 9/21/2016, 7/6/2019) DG</w:t>
      </w:r>
    </w:p>
    <w:p w:rsidR="00AE5053" w:rsidRPr="001870D4" w:rsidRDefault="00AE5053" w:rsidP="00AE5053">
      <w:pPr>
        <w:rPr>
          <w:rStyle w:val="StyleUnderline"/>
          <w:rFonts w:asciiTheme="minorHAnsi" w:hAnsiTheme="minorHAnsi" w:cstheme="minorHAnsi"/>
        </w:rPr>
      </w:pPr>
      <w:r w:rsidRPr="001870D4">
        <w:rPr>
          <w:rStyle w:val="StyleUnderline"/>
          <w:rFonts w:asciiTheme="minorHAnsi" w:hAnsiTheme="minorHAnsi" w:cstheme="minorHAnsi"/>
        </w:rPr>
        <w:t>Supporters of nuclear power</w:t>
      </w:r>
      <w:r w:rsidRPr="001870D4">
        <w:rPr>
          <w:rFonts w:asciiTheme="minorHAnsi" w:hAnsiTheme="minorHAnsi" w:cstheme="minorHAnsi"/>
          <w:sz w:val="14"/>
        </w:rPr>
        <w:t xml:space="preserve"> like to </w:t>
      </w:r>
      <w:r w:rsidRPr="001870D4">
        <w:rPr>
          <w:rStyle w:val="StyleUnderline"/>
          <w:rFonts w:asciiTheme="minorHAnsi" w:hAnsiTheme="minorHAnsi" w:cstheme="minorHAnsi"/>
        </w:rPr>
        <w:t>argue that nukes are the key to combatting climate change</w:t>
      </w:r>
      <w:r w:rsidRPr="001870D4">
        <w:rPr>
          <w:rFonts w:asciiTheme="minorHAnsi" w:hAnsiTheme="minorHAnsi" w:cstheme="minorHAnsi"/>
          <w:sz w:val="14"/>
        </w:rPr>
        <w:t xml:space="preserve">. Here’s why </w:t>
      </w:r>
      <w:r w:rsidRPr="001870D4">
        <w:rPr>
          <w:rStyle w:val="Emphasis"/>
          <w:rFonts w:asciiTheme="minorHAnsi" w:hAnsiTheme="minorHAnsi" w:cstheme="minorHAnsi"/>
        </w:rPr>
        <w:t xml:space="preserve">they are </w:t>
      </w:r>
      <w:r w:rsidRPr="001870D4">
        <w:rPr>
          <w:rStyle w:val="Emphasis"/>
          <w:rFonts w:asciiTheme="minorHAnsi" w:hAnsiTheme="minorHAnsi" w:cstheme="minorHAnsi"/>
          <w:szCs w:val="26"/>
        </w:rPr>
        <w:t>dead wrong</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Every nuclear generating station </w:t>
      </w:r>
      <w:proofErr w:type="gramStart"/>
      <w:r w:rsidRPr="001870D4">
        <w:rPr>
          <w:rStyle w:val="StyleUnderline"/>
          <w:rFonts w:asciiTheme="minorHAnsi" w:hAnsiTheme="minorHAnsi" w:cstheme="minorHAnsi"/>
        </w:rPr>
        <w:t>spews</w:t>
      </w:r>
      <w:proofErr w:type="gramEnd"/>
      <w:r w:rsidRPr="001870D4">
        <w:rPr>
          <w:rFonts w:asciiTheme="minorHAnsi" w:hAnsiTheme="minorHAnsi" w:cstheme="minorHAnsi"/>
          <w:sz w:val="14"/>
        </w:rPr>
        <w:t xml:space="preserve"> about </w:t>
      </w:r>
      <w:r w:rsidRPr="001870D4">
        <w:rPr>
          <w:rStyle w:val="StyleUnderline"/>
          <w:rFonts w:asciiTheme="minorHAnsi" w:hAnsiTheme="minorHAnsi" w:cstheme="minorHAnsi"/>
        </w:rPr>
        <w:t>two-thirds of the energy it burns inside its reactor core into the environment. Only one-third is converted into electricity. Another tenth of that is lost in transmission</w:t>
      </w:r>
      <w:r w:rsidRPr="001870D4">
        <w:rPr>
          <w:rFonts w:asciiTheme="minorHAnsi" w:hAnsiTheme="minorHAnsi" w:cstheme="minorHAnsi"/>
          <w:sz w:val="14"/>
        </w:rPr>
        <w:t xml:space="preserve">. According to the Union of Concerned Scientists: Every day, large reactors like the two at Diablo Canyon, California, individually dump about 1.25 billion gallons of water into the ocean at temperatures up to 20 degrees Fahrenheit warmer than the natural environment. Diablo’s “once-through cooling system” takes water out of the ocean and dumps it back superheated, irradiated and laden with toxic chemicals. </w:t>
      </w:r>
      <w:r w:rsidRPr="001870D4">
        <w:rPr>
          <w:rStyle w:val="StyleUnderline"/>
          <w:rFonts w:asciiTheme="minorHAnsi" w:hAnsiTheme="minorHAnsi" w:cstheme="minorHAnsi"/>
        </w:rPr>
        <w:t>Many U.S. reactors use cooling towers which emit huge quantities of steam and water vapor that</w:t>
      </w:r>
      <w:r w:rsidRPr="001870D4">
        <w:rPr>
          <w:rFonts w:asciiTheme="minorHAnsi" w:hAnsiTheme="minorHAnsi" w:cstheme="minorHAnsi"/>
          <w:sz w:val="14"/>
        </w:rPr>
        <w:t xml:space="preserve"> also directly </w:t>
      </w:r>
      <w:r w:rsidRPr="001870D4">
        <w:rPr>
          <w:rStyle w:val="StyleUnderline"/>
          <w:rFonts w:asciiTheme="minorHAnsi" w:hAnsiTheme="minorHAnsi" w:cstheme="minorHAnsi"/>
        </w:rPr>
        <w:t>warm the atmosphere</w:t>
      </w:r>
      <w:r w:rsidRPr="001870D4">
        <w:rPr>
          <w:rFonts w:asciiTheme="minorHAnsi" w:hAnsiTheme="minorHAnsi" w:cstheme="minorHAnsi"/>
          <w:sz w:val="14"/>
        </w:rPr>
        <w:t xml:space="preserve">. These </w:t>
      </w:r>
      <w:r w:rsidRPr="001870D4">
        <w:rPr>
          <w:rStyle w:val="StyleUnderline"/>
          <w:rFonts w:asciiTheme="minorHAnsi" w:hAnsiTheme="minorHAnsi" w:cstheme="minorHAnsi"/>
        </w:rPr>
        <w:t>emissions are</w:t>
      </w:r>
      <w:r w:rsidRPr="001870D4">
        <w:rPr>
          <w:rFonts w:asciiTheme="minorHAnsi" w:hAnsiTheme="minorHAnsi" w:cstheme="minorHAnsi"/>
          <w:sz w:val="14"/>
        </w:rPr>
        <w:t xml:space="preserve"> often </w:t>
      </w:r>
      <w:r w:rsidRPr="001870D4">
        <w:rPr>
          <w:rStyle w:val="StyleUnderline"/>
          <w:rFonts w:asciiTheme="minorHAnsi" w:hAnsiTheme="minorHAnsi" w:cstheme="minorHAnsi"/>
        </w:rPr>
        <w:t>chemically treated to prevent algae and other growth that could clog the towers.</w:t>
      </w:r>
      <w:r w:rsidRPr="001870D4">
        <w:rPr>
          <w:rFonts w:asciiTheme="minorHAnsi" w:hAnsiTheme="minorHAnsi" w:cstheme="minorHAnsi"/>
          <w:sz w:val="14"/>
        </w:rPr>
        <w:t xml:space="preserve"> </w:t>
      </w:r>
      <w:r w:rsidRPr="001870D4">
        <w:rPr>
          <w:rStyle w:val="Emphasis"/>
          <w:rFonts w:asciiTheme="minorHAnsi" w:hAnsiTheme="minorHAnsi" w:cstheme="minorHAnsi"/>
        </w:rPr>
        <w:t>Those chemicals can then be carried downwind</w:t>
      </w:r>
      <w:r w:rsidRPr="001870D4">
        <w:rPr>
          <w:rFonts w:asciiTheme="minorHAnsi" w:hAnsiTheme="minorHAnsi" w:cstheme="minorHAnsi"/>
          <w:sz w:val="14"/>
        </w:rPr>
        <w:t xml:space="preserve">, </w:t>
      </w:r>
      <w:r w:rsidRPr="001870D4">
        <w:rPr>
          <w:rStyle w:val="Emphasis"/>
          <w:rFonts w:asciiTheme="minorHAnsi" w:hAnsiTheme="minorHAnsi" w:cstheme="minorHAnsi"/>
        </w:rPr>
        <w:t>along with radiation from the reactors</w:t>
      </w:r>
      <w:r w:rsidRPr="001870D4">
        <w:rPr>
          <w:rFonts w:asciiTheme="minorHAnsi" w:hAnsiTheme="minorHAnsi" w:cstheme="minorHAnsi"/>
          <w:sz w:val="14"/>
        </w:rPr>
        <w:t xml:space="preserve">. In addition, hundreds of thousands of birds die annually by flying into the reactor domes and towers. The Union of Concerned Scientists states: </w:t>
      </w:r>
      <w:r w:rsidRPr="001870D4">
        <w:rPr>
          <w:rStyle w:val="StyleUnderline"/>
          <w:rFonts w:asciiTheme="minorHAnsi" w:hAnsiTheme="minorHAnsi" w:cstheme="minorHAnsi"/>
        </w:rPr>
        <w:t>The temperature increase in the bodies of water can have serious adverse effects on aquatic life. Warm water holds less oxygen than cold water</w:t>
      </w:r>
      <w:r w:rsidRPr="001870D4">
        <w:rPr>
          <w:rFonts w:asciiTheme="minorHAnsi" w:hAnsiTheme="minorHAnsi" w:cstheme="minorHAnsi"/>
          <w:sz w:val="14"/>
        </w:rPr>
        <w:t xml:space="preserve">, thus </w:t>
      </w:r>
      <w:r w:rsidRPr="001870D4">
        <w:rPr>
          <w:rStyle w:val="StyleUnderline"/>
          <w:rFonts w:asciiTheme="minorHAnsi" w:hAnsiTheme="minorHAnsi" w:cstheme="minorHAnsi"/>
        </w:rPr>
        <w:t xml:space="preserve">discharge from once-through cooling systems can create a “temperature squeeze” that </w:t>
      </w:r>
      <w:r w:rsidRPr="001870D4">
        <w:rPr>
          <w:rStyle w:val="Emphasis"/>
          <w:rFonts w:asciiTheme="minorHAnsi" w:hAnsiTheme="minorHAnsi" w:cstheme="minorHAnsi"/>
        </w:rPr>
        <w:t>elevates the metabolic rate for fish.</w:t>
      </w:r>
      <w:r w:rsidRPr="001870D4">
        <w:rPr>
          <w:rFonts w:asciiTheme="minorHAnsi" w:hAnsiTheme="minorHAnsi" w:cstheme="minorHAnsi"/>
          <w:sz w:val="14"/>
        </w:rPr>
        <w:t xml:space="preserve"> Additionally, suction pipes that are used to intake water can draw plankton, eggs and larvae into the plant’s machinery, while larger organisms can be trapped against the protective screens of the pipes. Blocked intake screens have led to temporary shut downs and NRC fines at </w:t>
      </w:r>
      <w:proofErr w:type="gramStart"/>
      <w:r w:rsidRPr="001870D4">
        <w:rPr>
          <w:rFonts w:asciiTheme="minorHAnsi" w:hAnsiTheme="minorHAnsi" w:cstheme="minorHAnsi"/>
          <w:sz w:val="14"/>
        </w:rPr>
        <w:t>a number of</w:t>
      </w:r>
      <w:proofErr w:type="gramEnd"/>
      <w:r w:rsidRPr="001870D4">
        <w:rPr>
          <w:rFonts w:asciiTheme="minorHAnsi" w:hAnsiTheme="minorHAnsi" w:cstheme="minorHAnsi"/>
          <w:sz w:val="14"/>
        </w:rPr>
        <w:t xml:space="preserve"> plants. And that’s not all. </w:t>
      </w:r>
      <w:r w:rsidRPr="001870D4">
        <w:rPr>
          <w:rStyle w:val="Emphasis"/>
          <w:rFonts w:asciiTheme="minorHAnsi" w:hAnsiTheme="minorHAnsi" w:cstheme="minorHAnsi"/>
        </w:rPr>
        <w:t>All nuclear reactors emit Carbon 14, a radioactive isotope, invalidating the industry’s claim that reactors are “carbon free.”</w:t>
      </w:r>
      <w:r w:rsidRPr="001870D4">
        <w:rPr>
          <w:rFonts w:asciiTheme="minorHAnsi" w:hAnsiTheme="minorHAnsi" w:cstheme="minorHAnsi"/>
          <w:sz w:val="14"/>
        </w:rPr>
        <w:t xml:space="preserve"> </w:t>
      </w:r>
      <w:r w:rsidRPr="001870D4">
        <w:rPr>
          <w:rStyle w:val="StyleUnderline"/>
          <w:rFonts w:asciiTheme="minorHAnsi" w:hAnsiTheme="minorHAnsi" w:cstheme="minorHAnsi"/>
        </w:rPr>
        <w:t>And the fuel that reactors burn is carbon-intensive. The mining, milling, and enrichment processes needed to produce the pellets that fill the fuel rods inside</w:t>
      </w:r>
      <w:r w:rsidRPr="001870D4">
        <w:rPr>
          <w:rFonts w:asciiTheme="minorHAnsi" w:hAnsiTheme="minorHAnsi" w:cstheme="minorHAnsi"/>
          <w:sz w:val="14"/>
        </w:rPr>
        <w:t xml:space="preserve"> </w:t>
      </w:r>
      <w:r w:rsidRPr="001870D4">
        <w:rPr>
          <w:rStyle w:val="StyleUnderline"/>
          <w:rFonts w:asciiTheme="minorHAnsi" w:hAnsiTheme="minorHAnsi" w:cstheme="minorHAnsi"/>
        </w:rPr>
        <w:t>the reactor cores</w:t>
      </w:r>
      <w:r w:rsidRPr="001870D4">
        <w:rPr>
          <w:rFonts w:asciiTheme="minorHAnsi" w:hAnsiTheme="minorHAnsi" w:cstheme="minorHAnsi"/>
          <w:sz w:val="14"/>
        </w:rPr>
        <w:t xml:space="preserve"> all </w:t>
      </w:r>
      <w:r w:rsidRPr="001870D4">
        <w:rPr>
          <w:rStyle w:val="StyleUnderline"/>
          <w:rFonts w:asciiTheme="minorHAnsi" w:hAnsiTheme="minorHAnsi" w:cstheme="minorHAnsi"/>
        </w:rPr>
        <w:t>involve major energy expenditures</w:t>
      </w:r>
      <w:r w:rsidRPr="001870D4">
        <w:rPr>
          <w:rFonts w:asciiTheme="minorHAnsi" w:hAnsiTheme="minorHAnsi" w:cstheme="minorHAnsi"/>
          <w:sz w:val="14"/>
        </w:rPr>
        <w:t xml:space="preserve">, </w:t>
      </w:r>
      <w:r w:rsidRPr="001870D4">
        <w:rPr>
          <w:rStyle w:val="Emphasis"/>
          <w:rFonts w:asciiTheme="minorHAnsi" w:hAnsiTheme="minorHAnsi" w:cstheme="minorHAnsi"/>
        </w:rPr>
        <w:t>nearly all of it based on coal, oil, or gas.</w:t>
      </w:r>
      <w:r w:rsidRPr="001870D4">
        <w:rPr>
          <w:rFonts w:asciiTheme="minorHAnsi" w:hAnsiTheme="minorHAnsi" w:cstheme="minorHAnsi"/>
          <w:sz w:val="14"/>
        </w:rPr>
        <w:t xml:space="preserve"> And </w:t>
      </w:r>
      <w:proofErr w:type="gramStart"/>
      <w:r w:rsidRPr="001870D4">
        <w:rPr>
          <w:rFonts w:asciiTheme="minorHAnsi" w:hAnsiTheme="minorHAnsi" w:cstheme="minorHAnsi"/>
          <w:sz w:val="14"/>
        </w:rPr>
        <w:t>of course</w:t>
      </w:r>
      <w:proofErr w:type="gramEnd"/>
      <w:r w:rsidRPr="001870D4">
        <w:rPr>
          <w:rFonts w:asciiTheme="minorHAnsi" w:hAnsiTheme="minorHAnsi" w:cstheme="minorHAnsi"/>
          <w:sz w:val="14"/>
        </w:rPr>
        <w:t xml:space="preserve"> there’s the problem of nuclear waste. After more than a half-century of well-funded attempts, </w:t>
      </w:r>
      <w:r w:rsidRPr="001870D4">
        <w:rPr>
          <w:rStyle w:val="Emphasis"/>
          <w:rFonts w:asciiTheme="minorHAnsi" w:hAnsiTheme="minorHAnsi" w:cstheme="minorHAnsi"/>
        </w:rPr>
        <w:t>we’ve seen no solution for the management of atomic power’s intensely radioactive waste.</w:t>
      </w:r>
      <w:r w:rsidRPr="001870D4">
        <w:rPr>
          <w:rFonts w:asciiTheme="minorHAnsi" w:hAnsiTheme="minorHAnsi" w:cstheme="minorHAnsi"/>
          <w:sz w:val="14"/>
        </w:rPr>
        <w:t xml:space="preserve"> </w:t>
      </w:r>
      <w:r w:rsidRPr="001870D4">
        <w:rPr>
          <w:rStyle w:val="StyleUnderline"/>
          <w:rFonts w:asciiTheme="minorHAnsi" w:hAnsiTheme="minorHAnsi" w:cstheme="minorHAnsi"/>
        </w:rPr>
        <w:t>There’s the “low-level” waste involving enormous quantities of troublesome irradiated liquids and solid trash that must be dealt with outside the standard civilian waste stream</w:t>
      </w:r>
      <w:r w:rsidRPr="001870D4">
        <w:rPr>
          <w:rFonts w:asciiTheme="minorHAnsi" w:hAnsiTheme="minorHAnsi" w:cstheme="minorHAnsi"/>
          <w:sz w:val="14"/>
        </w:rPr>
        <w:t xml:space="preserve">. And that </w:t>
      </w:r>
      <w:r w:rsidRPr="001870D4">
        <w:rPr>
          <w:rStyle w:val="StyleUnderline"/>
          <w:rFonts w:asciiTheme="minorHAnsi" w:hAnsiTheme="minorHAnsi" w:cstheme="minorHAnsi"/>
        </w:rPr>
        <w:t>handling involves fossil fuels burned in the process of transportation, management, and disposal as well</w:t>
      </w:r>
      <w:r w:rsidRPr="001870D4">
        <w:rPr>
          <w:rFonts w:asciiTheme="minorHAnsi" w:hAnsiTheme="minorHAnsi" w:cstheme="minorHAnsi"/>
          <w:sz w:val="14"/>
        </w:rPr>
        <w:t xml:space="preserve"> As for the high-level waste, this remains one of humankind’s most persistent and dangerous problems</w:t>
      </w:r>
      <w:r w:rsidRPr="001870D4">
        <w:rPr>
          <w:rStyle w:val="StyleUnderline"/>
          <w:rFonts w:asciiTheme="minorHAnsi" w:hAnsiTheme="minorHAnsi" w:cstheme="minorHAnsi"/>
        </w:rPr>
        <w:t>. Atomic apologists</w:t>
      </w:r>
      <w:r w:rsidRPr="001870D4">
        <w:rPr>
          <w:rFonts w:asciiTheme="minorHAnsi" w:hAnsiTheme="minorHAnsi" w:cstheme="minorHAnsi"/>
          <w:sz w:val="14"/>
        </w:rPr>
        <w:t xml:space="preserve"> have </w:t>
      </w:r>
      <w:r w:rsidRPr="001870D4">
        <w:rPr>
          <w:rStyle w:val="StyleUnderline"/>
          <w:rFonts w:asciiTheme="minorHAnsi" w:hAnsiTheme="minorHAnsi" w:cstheme="minorHAnsi"/>
        </w:rPr>
        <w:t>claimed that the intensely radioactive spent fuel rods can</w:t>
      </w:r>
      <w:r w:rsidRPr="001870D4">
        <w:rPr>
          <w:rFonts w:asciiTheme="minorHAnsi" w:hAnsiTheme="minorHAnsi" w:cstheme="minorHAnsi"/>
          <w:sz w:val="14"/>
        </w:rPr>
        <w:t xml:space="preserve"> </w:t>
      </w:r>
      <w:r w:rsidRPr="001870D4">
        <w:rPr>
          <w:rStyle w:val="StyleUnderline"/>
          <w:rFonts w:asciiTheme="minorHAnsi" w:hAnsiTheme="minorHAnsi" w:cstheme="minorHAnsi"/>
        </w:rPr>
        <w:t>somehow be usable for additional power generation</w:t>
      </w:r>
      <w:r w:rsidRPr="001870D4">
        <w:rPr>
          <w:rFonts w:asciiTheme="minorHAnsi" w:hAnsiTheme="minorHAnsi" w:cstheme="minorHAnsi"/>
          <w:sz w:val="14"/>
        </w:rPr>
        <w:t xml:space="preserve">. But </w:t>
      </w:r>
      <w:r w:rsidRPr="001870D4">
        <w:rPr>
          <w:rStyle w:val="StyleUnderline"/>
          <w:rFonts w:asciiTheme="minorHAnsi" w:hAnsiTheme="minorHAnsi" w:cstheme="minorHAnsi"/>
        </w:rPr>
        <w:t xml:space="preserve">after a half-century of efforts, with billions of dollars spent, all attempts to do that have </w:t>
      </w:r>
      <w:r w:rsidRPr="001870D4">
        <w:rPr>
          <w:rStyle w:val="Emphasis"/>
          <w:rFonts w:asciiTheme="minorHAnsi" w:hAnsiTheme="minorHAnsi" w:cstheme="minorHAnsi"/>
        </w:rPr>
        <w:t>utterly failed</w:t>
      </w:r>
      <w:r w:rsidRPr="001870D4">
        <w:rPr>
          <w:rFonts w:asciiTheme="minorHAnsi" w:hAnsiTheme="minorHAnsi" w:cstheme="minorHAnsi"/>
          <w:sz w:val="14"/>
        </w:rPr>
        <w:t xml:space="preserve">. There are zero successful reactors capable of producing more reactor fuel than they use, or able to derive more energy from the tens of thousands of tons of spent fuel rods they create. Some reactors, like Fukushima, use “mixed-oxide” fuels that have proven to be extremely dirty and expensive. It’s possible some of this “MOX” fuel containing plutonium, </w:t>
      </w:r>
      <w:proofErr w:type="gramStart"/>
      <w:r w:rsidRPr="001870D4">
        <w:rPr>
          <w:rFonts w:asciiTheme="minorHAnsi" w:hAnsiTheme="minorHAnsi" w:cstheme="minorHAnsi"/>
          <w:sz w:val="14"/>
        </w:rPr>
        <w:t xml:space="preserve">actually </w:t>
      </w:r>
      <w:proofErr w:type="spellStart"/>
      <w:r w:rsidRPr="001870D4">
        <w:rPr>
          <w:rFonts w:asciiTheme="minorHAnsi" w:hAnsiTheme="minorHAnsi" w:cstheme="minorHAnsi"/>
          <w:sz w:val="14"/>
        </w:rPr>
        <w:t>fissioned</w:t>
      </w:r>
      <w:proofErr w:type="spellEnd"/>
      <w:proofErr w:type="gramEnd"/>
      <w:r w:rsidRPr="001870D4">
        <w:rPr>
          <w:rFonts w:asciiTheme="minorHAnsi" w:hAnsiTheme="minorHAnsi" w:cstheme="minorHAnsi"/>
          <w:sz w:val="14"/>
        </w:rPr>
        <w:t xml:space="preserve"> at Fukushima Unit Three, raising terrifying questions about the dangers of its use. The mushroom cloud that appears on video as Fukushima Unit Three exploded stands as an epic warning against further use of these impossible-to-manage fuels. The MOX facility under construction near Aiken, South Carolina, is now projected to require another ten years to build with another ten possible after that to phase into production. U.S. Secretary of Energy Ernest Moniz said on September 13, 2016, at the Carnegie Endowment for International Peace that the mismanaged project was "impossible" to carry out and that it could cost $30 billion to $50 billion. Even the current pro-nuclear Congress won’t fully fund the project and the Department of Energy DOE continues to recommend abandoning it. </w:t>
      </w:r>
      <w:r w:rsidRPr="001870D4">
        <w:rPr>
          <w:rStyle w:val="StyleUnderline"/>
          <w:rFonts w:asciiTheme="minorHAnsi" w:hAnsiTheme="minorHAnsi" w:cstheme="minorHAnsi"/>
        </w:rPr>
        <w:t>There are no credible estimates of the global warming damage done by the</w:t>
      </w:r>
      <w:r w:rsidRPr="001870D4">
        <w:rPr>
          <w:rFonts w:asciiTheme="minorHAnsi" w:hAnsiTheme="minorHAnsi" w:cstheme="minorHAnsi"/>
          <w:sz w:val="14"/>
        </w:rPr>
        <w:t xml:space="preserve"> intensely </w:t>
      </w:r>
      <w:r w:rsidRPr="001870D4">
        <w:rPr>
          <w:rStyle w:val="StyleUnderline"/>
          <w:rFonts w:asciiTheme="minorHAnsi" w:hAnsiTheme="minorHAnsi" w:cstheme="minorHAnsi"/>
        </w:rPr>
        <w:t>hot explosions at the four Fukushima reactors, or at Chernobyl</w:t>
      </w:r>
      <w:r w:rsidRPr="001870D4">
        <w:rPr>
          <w:rFonts w:asciiTheme="minorHAnsi" w:hAnsiTheme="minorHAnsi" w:cstheme="minorHAnsi"/>
          <w:sz w:val="14"/>
        </w:rPr>
        <w:t xml:space="preserve">, or at any other past and future reactor meltdowns or blowups. Atomic apologists argue that the disposal of high-level reactor wastes should be a relatively simple problem, lacking only the political will to proceed. </w:t>
      </w:r>
      <w:r w:rsidRPr="001870D4">
        <w:rPr>
          <w:rStyle w:val="StyleUnderline"/>
          <w:rFonts w:asciiTheme="minorHAnsi" w:hAnsiTheme="minorHAnsi" w:cstheme="minorHAnsi"/>
        </w:rPr>
        <w:t>The industry touts New Mexico’s Waste Isolation Pilot Project,</w:t>
      </w:r>
      <w:r w:rsidRPr="001870D4">
        <w:rPr>
          <w:rFonts w:asciiTheme="minorHAnsi" w:hAnsiTheme="minorHAnsi" w:cstheme="minorHAnsi"/>
          <w:sz w:val="14"/>
        </w:rPr>
        <w:t xml:space="preserve"> or WIPP, </w:t>
      </w:r>
      <w:r w:rsidRPr="001870D4">
        <w:rPr>
          <w:rStyle w:val="StyleUnderline"/>
          <w:rFonts w:asciiTheme="minorHAnsi" w:hAnsiTheme="minorHAnsi" w:cstheme="minorHAnsi"/>
        </w:rPr>
        <w:t>which has long been the poster child</w:t>
      </w:r>
      <w:r w:rsidRPr="001870D4">
        <w:rPr>
          <w:rFonts w:asciiTheme="minorHAnsi" w:hAnsiTheme="minorHAnsi" w:cstheme="minorHAnsi"/>
          <w:sz w:val="14"/>
        </w:rPr>
        <w:t xml:space="preserve"> for military attempts to deal with high-level trash from the nuclear weapons program. Accepting its first shipment of waste in 1999, WIPP was touted as the ultimate high-tech, spare-no-expense model that proved radioactive waste disposal “can be done.” But </w:t>
      </w:r>
      <w:r w:rsidRPr="001870D4">
        <w:rPr>
          <w:rStyle w:val="Emphasis"/>
          <w:rFonts w:asciiTheme="minorHAnsi" w:hAnsiTheme="minorHAnsi" w:cstheme="minorHAnsi"/>
        </w:rPr>
        <w:t xml:space="preserve">a series of disastrous events in </w:t>
      </w:r>
      <w:proofErr w:type="gramStart"/>
      <w:r w:rsidRPr="001870D4">
        <w:rPr>
          <w:rStyle w:val="Emphasis"/>
          <w:rFonts w:asciiTheme="minorHAnsi" w:hAnsiTheme="minorHAnsi" w:cstheme="minorHAnsi"/>
        </w:rPr>
        <w:t>February,</w:t>
      </w:r>
      <w:proofErr w:type="gramEnd"/>
      <w:r w:rsidRPr="001870D4">
        <w:rPr>
          <w:rStyle w:val="Emphasis"/>
          <w:rFonts w:asciiTheme="minorHAnsi" w:hAnsiTheme="minorHAnsi" w:cstheme="minorHAnsi"/>
        </w:rPr>
        <w:t xml:space="preserve"> 2014, led WIPP to stop accepting wastes</w:t>
      </w:r>
      <w:r w:rsidRPr="001870D4">
        <w:rPr>
          <w:rFonts w:asciiTheme="minorHAnsi" w:hAnsiTheme="minorHAnsi" w:cstheme="minorHAnsi"/>
          <w:sz w:val="14"/>
        </w:rPr>
        <w:t>—</w:t>
      </w:r>
      <w:r w:rsidRPr="001870D4">
        <w:rPr>
          <w:rStyle w:val="Emphasis"/>
          <w:rFonts w:asciiTheme="minorHAnsi" w:hAnsiTheme="minorHAnsi" w:cstheme="minorHAnsi"/>
        </w:rPr>
        <w:t>the sole function for which it was designed</w:t>
      </w:r>
      <w:r w:rsidRPr="001870D4">
        <w:rPr>
          <w:rFonts w:asciiTheme="minorHAnsi" w:hAnsiTheme="minorHAnsi" w:cstheme="minorHAnsi"/>
          <w:sz w:val="14"/>
        </w:rPr>
        <w:t xml:space="preserve">. Most significant was the explosion of a single barrel of highly radioactive waste materials (it was mistakenly packed with organic rather than clay-based kitty litter). </w:t>
      </w:r>
      <w:r w:rsidRPr="001870D4">
        <w:rPr>
          <w:rStyle w:val="StyleUnderline"/>
          <w:rFonts w:asciiTheme="minorHAnsi" w:hAnsiTheme="minorHAnsi" w:cstheme="minorHAnsi"/>
        </w:rPr>
        <w:t>About a dozen WIPP workers were exposed to</w:t>
      </w:r>
      <w:r w:rsidRPr="001870D4">
        <w:rPr>
          <w:rFonts w:asciiTheme="minorHAnsi" w:hAnsiTheme="minorHAnsi" w:cstheme="minorHAnsi"/>
          <w:sz w:val="14"/>
        </w:rPr>
        <w:t xml:space="preserve"> potentially </w:t>
      </w:r>
      <w:r w:rsidRPr="001870D4">
        <w:rPr>
          <w:rStyle w:val="StyleUnderline"/>
          <w:rFonts w:asciiTheme="minorHAnsi" w:hAnsiTheme="minorHAnsi" w:cstheme="minorHAnsi"/>
        </w:rPr>
        <w:t xml:space="preserve">harmful radiation. </w:t>
      </w:r>
      <w:r w:rsidRPr="001870D4">
        <w:rPr>
          <w:rStyle w:val="Emphasis"/>
          <w:rFonts w:asciiTheme="minorHAnsi" w:hAnsiTheme="minorHAnsi" w:cstheme="minorHAnsi"/>
        </w:rPr>
        <w:t>The entire facility remains closed</w:t>
      </w:r>
      <w:r w:rsidRPr="001870D4">
        <w:rPr>
          <w:rStyle w:val="StyleUnderline"/>
          <w:rFonts w:asciiTheme="minorHAnsi" w:hAnsiTheme="minorHAnsi" w:cstheme="minorHAnsi"/>
        </w:rPr>
        <w:t xml:space="preserve">. </w:t>
      </w:r>
      <w:r w:rsidRPr="001870D4">
        <w:rPr>
          <w:rFonts w:asciiTheme="minorHAnsi" w:hAnsiTheme="minorHAnsi" w:cstheme="minorHAnsi"/>
          <w:sz w:val="14"/>
        </w:rPr>
        <w:t xml:space="preserve">In a phone interview, facility management told me it may again accept some wastes before the end of this year. But at least part of the cavernous underground labyrinth may never be reopened. The Los Angeles Times estimated the cost of this single accident at $2 billion. Overall, </w:t>
      </w:r>
      <w:r w:rsidRPr="001870D4">
        <w:rPr>
          <w:rStyle w:val="Emphasis"/>
          <w:rFonts w:asciiTheme="minorHAnsi" w:hAnsiTheme="minorHAnsi" w:cstheme="minorHAnsi"/>
        </w:rPr>
        <w:t>the idea that atomic power is “clean” or “carbon free” or “emission free” is a very expensive misconception</w:t>
      </w:r>
      <w:r w:rsidRPr="001870D4">
        <w:rPr>
          <w:rFonts w:asciiTheme="minorHAnsi" w:hAnsiTheme="minorHAnsi" w:cstheme="minorHAnsi"/>
          <w:sz w:val="14"/>
        </w:rPr>
        <w:t xml:space="preserve">, especially </w:t>
      </w:r>
      <w:r w:rsidRPr="001870D4">
        <w:rPr>
          <w:rStyle w:val="StyleUnderline"/>
          <w:rFonts w:asciiTheme="minorHAnsi" w:hAnsiTheme="minorHAnsi" w:cstheme="minorHAnsi"/>
        </w:rPr>
        <w:t>when compared to renewable energy, efficiency, and conservation.</w:t>
      </w:r>
      <w:r w:rsidRPr="001870D4">
        <w:rPr>
          <w:rFonts w:asciiTheme="minorHAnsi" w:hAnsiTheme="minorHAnsi" w:cstheme="minorHAnsi"/>
          <w:sz w:val="14"/>
        </w:rPr>
        <w:t xml:space="preserve"> Among conservation, efficiency, solar and wind power technologies, there are no global warming analogs to the heat, carbon, and radioactive waste impacts of nuclear power. </w:t>
      </w:r>
      <w:r w:rsidRPr="001870D4">
        <w:rPr>
          <w:rStyle w:val="StyleUnderline"/>
          <w:rFonts w:asciiTheme="minorHAnsi" w:hAnsiTheme="minorHAnsi" w:cstheme="minorHAnsi"/>
        </w:rPr>
        <w:t>No green tech</w:t>
      </w:r>
      <w:r w:rsidRPr="001870D4">
        <w:rPr>
          <w:rFonts w:asciiTheme="minorHAnsi" w:hAnsiTheme="minorHAnsi" w:cstheme="minorHAnsi"/>
          <w:sz w:val="14"/>
        </w:rPr>
        <w:t xml:space="preserve">nology </w:t>
      </w:r>
      <w:r w:rsidRPr="001870D4">
        <w:rPr>
          <w:rStyle w:val="StyleUnderline"/>
          <w:rFonts w:asciiTheme="minorHAnsi" w:hAnsiTheme="minorHAnsi" w:cstheme="minorHAnsi"/>
        </w:rPr>
        <w:t>kills anywhere near the number of marine organisms that die through reactor cooling systems. Rooftop solar panels do not lose ten percent of the power they generate to transmission</w:t>
      </w:r>
      <w:r w:rsidRPr="001870D4">
        <w:rPr>
          <w:rFonts w:asciiTheme="minorHAnsi" w:hAnsiTheme="minorHAnsi" w:cstheme="minorHAnsi"/>
          <w:sz w:val="14"/>
        </w:rPr>
        <w:t>, as happens with virtually all centralized power generators. S. David Freeman, former head of numerous large utilities and author of All Electric America: A Climate Solution and the Hopeful Future, says: “</w:t>
      </w:r>
      <w:r w:rsidRPr="001870D4">
        <w:rPr>
          <w:rStyle w:val="Emphasis"/>
          <w:rFonts w:asciiTheme="minorHAnsi" w:hAnsiTheme="minorHAnsi" w:cstheme="minorHAnsi"/>
        </w:rPr>
        <w:t>Renewables are cheaper and safer. That argument is winning. Let’s stick to it</w:t>
      </w:r>
      <w:r w:rsidRPr="001870D4">
        <w:rPr>
          <w:rFonts w:asciiTheme="minorHAnsi" w:hAnsiTheme="minorHAnsi" w:cstheme="minorHAnsi"/>
          <w:sz w:val="14"/>
        </w:rPr>
        <w:t xml:space="preserve">.” No </w:t>
      </w:r>
      <w:r w:rsidRPr="001870D4">
        <w:rPr>
          <w:rStyle w:val="StyleUnderline"/>
          <w:rFonts w:asciiTheme="minorHAnsi" w:hAnsiTheme="minorHAnsi" w:cstheme="minorHAnsi"/>
        </w:rPr>
        <w:t>terrorist will ever threaten one of our cities by blowing up a solar panel.</w:t>
      </w:r>
      <w:r w:rsidRPr="001870D4">
        <w:rPr>
          <w:rFonts w:asciiTheme="minorHAnsi" w:hAnsiTheme="minorHAnsi" w:cstheme="minorHAnsi"/>
          <w:sz w:val="14"/>
        </w:rPr>
        <w:t xml:space="preserve"> But </w:t>
      </w:r>
      <w:r w:rsidRPr="001870D4">
        <w:rPr>
          <w:rStyle w:val="StyleUnderline"/>
          <w:rFonts w:asciiTheme="minorHAnsi" w:hAnsiTheme="minorHAnsi" w:cstheme="minorHAnsi"/>
        </w:rPr>
        <w:t xml:space="preserve">the nuclear industry that falsely claims its dying technology doesn’t </w:t>
      </w:r>
      <w:proofErr w:type="gramStart"/>
      <w:r w:rsidRPr="001870D4">
        <w:rPr>
          <w:rStyle w:val="StyleUnderline"/>
          <w:rFonts w:asciiTheme="minorHAnsi" w:hAnsiTheme="minorHAnsi" w:cstheme="minorHAnsi"/>
        </w:rPr>
        <w:t>cause</w:t>
      </w:r>
      <w:proofErr w:type="gramEnd"/>
      <w:r w:rsidRPr="001870D4">
        <w:rPr>
          <w:rStyle w:val="StyleUnderline"/>
          <w:rFonts w:asciiTheme="minorHAnsi" w:hAnsiTheme="minorHAnsi" w:cstheme="minorHAnsi"/>
        </w:rPr>
        <w:t xml:space="preserve"> global warming does threaten the future of our planet. </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 xml:space="preserve">No Solvency – Too Late </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Fails---insignificant, too late, costly, AND high emissions</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RAC-F 15</w:t>
      </w:r>
      <w:r w:rsidRPr="001870D4">
        <w:rPr>
          <w:rFonts w:asciiTheme="minorHAnsi" w:hAnsiTheme="minorHAnsi" w:cstheme="minorHAnsi"/>
        </w:rPr>
        <w:t xml:space="preserve">, </w:t>
      </w:r>
      <w:proofErr w:type="spellStart"/>
      <w:r w:rsidRPr="001870D4">
        <w:rPr>
          <w:rFonts w:asciiTheme="minorHAnsi" w:hAnsiTheme="minorHAnsi" w:cstheme="minorHAnsi"/>
        </w:rPr>
        <w:t>Réseau</w:t>
      </w:r>
      <w:proofErr w:type="spellEnd"/>
      <w:r w:rsidRPr="001870D4">
        <w:rPr>
          <w:rFonts w:asciiTheme="minorHAnsi" w:hAnsiTheme="minorHAnsi" w:cstheme="minorHAnsi"/>
        </w:rPr>
        <w:t xml:space="preserve"> Action </w:t>
      </w:r>
      <w:proofErr w:type="spellStart"/>
      <w:r w:rsidRPr="001870D4">
        <w:rPr>
          <w:rFonts w:asciiTheme="minorHAnsi" w:hAnsiTheme="minorHAnsi" w:cstheme="minorHAnsi"/>
        </w:rPr>
        <w:t>Climat</w:t>
      </w:r>
      <w:proofErr w:type="spellEnd"/>
      <w:r w:rsidRPr="001870D4">
        <w:rPr>
          <w:rFonts w:asciiTheme="minorHAnsi" w:hAnsiTheme="minorHAnsi" w:cstheme="minorHAnsi"/>
        </w:rPr>
        <w:t xml:space="preserve"> – France, non-profit organization specialized in climate change, founded in 1996. It is the French representative of Climate Action Network International (CAN-I), a global network of more than 700 NGOs in 90 countries whose goal is to encourage governments and citizens to take measures to limit the impact of human activities on the climate [translation from Wikipedia], “Aug 2015, </w:t>
      </w:r>
      <w:proofErr w:type="spellStart"/>
      <w:r w:rsidRPr="001870D4">
        <w:rPr>
          <w:rFonts w:asciiTheme="minorHAnsi" w:hAnsiTheme="minorHAnsi" w:cstheme="minorHAnsi"/>
        </w:rPr>
        <w:t>Réseau</w:t>
      </w:r>
      <w:proofErr w:type="spellEnd"/>
      <w:r w:rsidRPr="001870D4">
        <w:rPr>
          <w:rFonts w:asciiTheme="minorHAnsi" w:hAnsiTheme="minorHAnsi" w:cstheme="minorHAnsi"/>
        </w:rPr>
        <w:t xml:space="preserve"> Action </w:t>
      </w:r>
      <w:proofErr w:type="spellStart"/>
      <w:r w:rsidRPr="001870D4">
        <w:rPr>
          <w:rFonts w:asciiTheme="minorHAnsi" w:hAnsiTheme="minorHAnsi" w:cstheme="minorHAnsi"/>
        </w:rPr>
        <w:t>Climat</w:t>
      </w:r>
      <w:proofErr w:type="spellEnd"/>
      <w:r w:rsidRPr="001870D4">
        <w:rPr>
          <w:rFonts w:asciiTheme="minorHAnsi" w:hAnsiTheme="minorHAnsi" w:cstheme="minorHAnsi"/>
        </w:rPr>
        <w:t xml:space="preserve"> – France, </w:t>
      </w:r>
      <w:hyperlink r:id="rId106" w:history="1">
        <w:r w:rsidRPr="001870D4">
          <w:rPr>
            <w:rStyle w:val="Hyperlink"/>
            <w:rFonts w:asciiTheme="minorHAnsi" w:hAnsiTheme="minorHAnsi" w:cstheme="minorHAnsi"/>
          </w:rPr>
          <w:t>https://www.sortirdunucleaire.org/Nuclear-power-a-false-solution-to-climate-change-44206</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At best, </w:t>
      </w:r>
      <w:r w:rsidRPr="001870D4">
        <w:rPr>
          <w:rStyle w:val="Emphasis"/>
          <w:rFonts w:asciiTheme="minorHAnsi" w:hAnsiTheme="minorHAnsi" w:cstheme="minorHAnsi"/>
        </w:rPr>
        <w:t>nuclear power’s contribution would be minor</w:t>
      </w:r>
      <w:r w:rsidRPr="001870D4">
        <w:rPr>
          <w:rFonts w:asciiTheme="minorHAnsi" w:hAnsiTheme="minorHAnsi" w:cstheme="minorHAnsi"/>
        </w:rPr>
        <w:t>...</w:t>
      </w:r>
    </w:p>
    <w:p w:rsidR="00AE5053" w:rsidRPr="001870D4" w:rsidRDefault="00AE5053" w:rsidP="00AE5053">
      <w:pPr>
        <w:rPr>
          <w:rFonts w:asciiTheme="minorHAnsi" w:hAnsiTheme="minorHAnsi" w:cstheme="minorHAnsi"/>
          <w:u w:val="single"/>
        </w:rPr>
      </w:pPr>
      <w:r w:rsidRPr="001870D4">
        <w:rPr>
          <w:rFonts w:asciiTheme="minorHAnsi" w:hAnsiTheme="minorHAnsi" w:cstheme="minorHAnsi"/>
          <w:u w:val="single"/>
        </w:rPr>
        <w:t>Even in France, which</w:t>
      </w:r>
      <w:r w:rsidRPr="001870D4">
        <w:rPr>
          <w:rFonts w:asciiTheme="minorHAnsi" w:hAnsiTheme="minorHAnsi" w:cstheme="minorHAnsi"/>
          <w:sz w:val="16"/>
        </w:rPr>
        <w:t xml:space="preserve">, unlike any other country in the world </w:t>
      </w:r>
      <w:r w:rsidRPr="001870D4">
        <w:rPr>
          <w:rFonts w:asciiTheme="minorHAnsi" w:hAnsiTheme="minorHAnsi" w:cstheme="minorHAnsi"/>
          <w:u w:val="single"/>
        </w:rPr>
        <w:t>produces 75% of its electricity from nuclear power,</w:t>
      </w:r>
      <w:r w:rsidRPr="001870D4">
        <w:rPr>
          <w:rFonts w:asciiTheme="minorHAnsi" w:hAnsiTheme="minorHAnsi" w:cstheme="minorHAnsi"/>
          <w:sz w:val="16"/>
        </w:rPr>
        <w:t xml:space="preserve"> </w:t>
      </w:r>
      <w:r w:rsidRPr="001870D4">
        <w:rPr>
          <w:rFonts w:asciiTheme="minorHAnsi" w:hAnsiTheme="minorHAnsi" w:cstheme="minorHAnsi"/>
          <w:u w:val="single"/>
        </w:rPr>
        <w:t xml:space="preserve">greenhouse gas (GHG) </w:t>
      </w:r>
      <w:r w:rsidRPr="001870D4">
        <w:rPr>
          <w:rStyle w:val="Emphasis"/>
          <w:rFonts w:asciiTheme="minorHAnsi" w:hAnsiTheme="minorHAnsi" w:cstheme="minorHAnsi"/>
        </w:rPr>
        <w:t>emissions are four times too high to reach the climatic objectives</w:t>
      </w:r>
      <w:r w:rsidRPr="001870D4">
        <w:rPr>
          <w:rFonts w:asciiTheme="minorHAnsi" w:hAnsiTheme="minorHAnsi" w:cstheme="minorHAnsi"/>
          <w:sz w:val="16"/>
        </w:rPr>
        <w:t xml:space="preserve">. In 2014, </w:t>
      </w:r>
      <w:r w:rsidRPr="001870D4">
        <w:rPr>
          <w:rStyle w:val="Emphasis"/>
          <w:rFonts w:asciiTheme="minorHAnsi" w:hAnsiTheme="minorHAnsi" w:cstheme="minorHAnsi"/>
        </w:rPr>
        <w:t xml:space="preserve">fossil fuels still accounted for more than half of the country’s primary energy consumption. </w:t>
      </w:r>
      <w:r w:rsidRPr="001870D4">
        <w:rPr>
          <w:rFonts w:asciiTheme="minorHAnsi" w:hAnsiTheme="minorHAnsi" w:cstheme="minorHAnsi"/>
          <w:u w:val="single"/>
        </w:rPr>
        <w:t xml:space="preserve">75% of GHG emissions worldwide occur in sectors that have </w:t>
      </w:r>
      <w:r w:rsidRPr="001870D4">
        <w:rPr>
          <w:rStyle w:val="Emphasis"/>
          <w:rFonts w:asciiTheme="minorHAnsi" w:hAnsiTheme="minorHAnsi" w:cstheme="minorHAnsi"/>
        </w:rPr>
        <w:t>no link whatsoever to producing electricity</w:t>
      </w:r>
      <w:r w:rsidRPr="001870D4">
        <w:rPr>
          <w:rFonts w:asciiTheme="minorHAnsi" w:hAnsiTheme="minorHAnsi" w:cstheme="minorHAnsi"/>
          <w:sz w:val="16"/>
        </w:rPr>
        <w:t xml:space="preserve"> </w:t>
      </w:r>
      <w:r w:rsidRPr="001870D4">
        <w:rPr>
          <w:rFonts w:asciiTheme="minorHAnsi" w:hAnsiTheme="minorHAnsi" w:cstheme="minorHAnsi"/>
          <w:u w:val="single"/>
        </w:rPr>
        <w:t>(farming, deforestation), that are so far weakly electrified (transportation), or that use electricity wastefully (home heating, certain industrial processes)</w:t>
      </w:r>
      <w:r w:rsidRPr="001870D4">
        <w:rPr>
          <w:rFonts w:asciiTheme="minorHAnsi" w:hAnsiTheme="minorHAnsi" w:cstheme="minorHAnsi"/>
          <w:sz w:val="16"/>
        </w:rPr>
        <w:t>.</w:t>
      </w:r>
    </w:p>
    <w:p w:rsidR="00AE5053" w:rsidRPr="001870D4" w:rsidRDefault="00AE5053" w:rsidP="00AE5053">
      <w:pPr>
        <w:rPr>
          <w:rStyle w:val="Emphasis"/>
          <w:rFonts w:asciiTheme="minorHAnsi" w:hAnsiTheme="minorHAnsi" w:cstheme="minorHAnsi"/>
        </w:rPr>
      </w:pPr>
      <w:r w:rsidRPr="001870D4">
        <w:rPr>
          <w:rStyle w:val="Emphasis"/>
          <w:rFonts w:asciiTheme="minorHAnsi" w:hAnsiTheme="minorHAnsi" w:cstheme="minorHAnsi"/>
        </w:rPr>
        <w:t xml:space="preserve">… and </w:t>
      </w:r>
      <w:proofErr w:type="gramStart"/>
      <w:r w:rsidRPr="001870D4">
        <w:rPr>
          <w:rStyle w:val="Emphasis"/>
          <w:rFonts w:asciiTheme="minorHAnsi" w:hAnsiTheme="minorHAnsi" w:cstheme="minorHAnsi"/>
        </w:rPr>
        <w:t>definitely too</w:t>
      </w:r>
      <w:proofErr w:type="gramEnd"/>
      <w:r w:rsidRPr="001870D4">
        <w:rPr>
          <w:rStyle w:val="Emphasis"/>
          <w:rFonts w:asciiTheme="minorHAnsi" w:hAnsiTheme="minorHAnsi" w:cstheme="minorHAnsi"/>
        </w:rPr>
        <w:t xml:space="preserve"> late</w:t>
      </w:r>
    </w:p>
    <w:p w:rsidR="00AE5053" w:rsidRPr="001870D4" w:rsidRDefault="00AE5053" w:rsidP="00AE5053">
      <w:pPr>
        <w:rPr>
          <w:rFonts w:asciiTheme="minorHAnsi" w:hAnsiTheme="minorHAnsi" w:cstheme="minorHAnsi"/>
          <w:sz w:val="14"/>
        </w:rPr>
      </w:pPr>
      <w:r w:rsidRPr="001870D4">
        <w:rPr>
          <w:rStyle w:val="Emphasis"/>
          <w:rFonts w:asciiTheme="minorHAnsi" w:hAnsiTheme="minorHAnsi" w:cstheme="minorHAnsi"/>
        </w:rPr>
        <w:t>The fight against climate change is a race against time</w:t>
      </w:r>
      <w:r w:rsidRPr="001870D4">
        <w:rPr>
          <w:rFonts w:asciiTheme="minorHAnsi" w:hAnsiTheme="minorHAnsi" w:cstheme="minorHAnsi"/>
          <w:sz w:val="14"/>
        </w:rPr>
        <w:t xml:space="preserve">. Emissions worldwide should reach their peak within the next 5 years before declining drastically. According to an International Energy Agency (IEA) study from 2010, </w:t>
      </w:r>
      <w:r w:rsidRPr="001870D4">
        <w:rPr>
          <w:rFonts w:asciiTheme="minorHAnsi" w:hAnsiTheme="minorHAnsi" w:cstheme="minorHAnsi"/>
          <w:u w:val="single"/>
        </w:rPr>
        <w:t xml:space="preserve">even if one nuclear reactor per week got online over </w:t>
      </w:r>
      <w:r w:rsidRPr="001870D4">
        <w:rPr>
          <w:rFonts w:asciiTheme="minorHAnsi" w:hAnsiTheme="minorHAnsi" w:cstheme="minorHAnsi"/>
          <w:sz w:val="14"/>
        </w:rPr>
        <w:t>the next</w:t>
      </w:r>
      <w:r w:rsidRPr="001870D4">
        <w:rPr>
          <w:rFonts w:asciiTheme="minorHAnsi" w:hAnsiTheme="minorHAnsi" w:cstheme="minorHAnsi"/>
          <w:u w:val="single"/>
        </w:rPr>
        <w:t xml:space="preserve"> 15 years, this could only contribute to 9% of the global effort </w:t>
      </w:r>
      <w:r w:rsidRPr="001870D4">
        <w:rPr>
          <w:rFonts w:asciiTheme="minorHAnsi" w:hAnsiTheme="minorHAnsi" w:cstheme="minorHAnsi"/>
          <w:sz w:val="14"/>
        </w:rPr>
        <w:t xml:space="preserve">to </w:t>
      </w:r>
      <w:proofErr w:type="spellStart"/>
      <w:r w:rsidRPr="001870D4">
        <w:rPr>
          <w:rFonts w:asciiTheme="minorHAnsi" w:hAnsiTheme="minorHAnsi" w:cstheme="minorHAnsi"/>
          <w:sz w:val="14"/>
        </w:rPr>
        <w:t>stabilise</w:t>
      </w:r>
      <w:proofErr w:type="spellEnd"/>
      <w:r w:rsidRPr="001870D4">
        <w:rPr>
          <w:rFonts w:asciiTheme="minorHAnsi" w:hAnsiTheme="minorHAnsi" w:cstheme="minorHAnsi"/>
          <w:sz w:val="14"/>
        </w:rPr>
        <w:t xml:space="preserve"> CO2 concentration to 450 ppm (and since </w:t>
      </w:r>
      <w:r w:rsidRPr="001870D4">
        <w:rPr>
          <w:rStyle w:val="Emphasis"/>
          <w:rFonts w:asciiTheme="minorHAnsi" w:hAnsiTheme="minorHAnsi" w:cstheme="minorHAnsi"/>
        </w:rPr>
        <w:t>1,5°C scenarios require an higher effort, the effective contribution would be even smaller</w:t>
      </w:r>
      <w:proofErr w:type="gramStart"/>
      <w:r w:rsidRPr="001870D4">
        <w:rPr>
          <w:rFonts w:asciiTheme="minorHAnsi" w:hAnsiTheme="minorHAnsi" w:cstheme="minorHAnsi"/>
          <w:sz w:val="14"/>
        </w:rPr>
        <w:t>) !</w:t>
      </w:r>
      <w:proofErr w:type="gramEnd"/>
      <w:r w:rsidRPr="001870D4">
        <w:rPr>
          <w:rFonts w:asciiTheme="minorHAnsi" w:hAnsiTheme="minorHAnsi" w:cstheme="minorHAnsi"/>
          <w:sz w:val="14"/>
        </w:rPr>
        <w:t xml:space="preserve"> </w:t>
      </w:r>
      <w:r w:rsidRPr="001870D4">
        <w:rPr>
          <w:rStyle w:val="Emphasis"/>
          <w:rFonts w:asciiTheme="minorHAnsi" w:hAnsiTheme="minorHAnsi" w:cstheme="minorHAnsi"/>
        </w:rPr>
        <w:t xml:space="preserve">The industrial and financial capacities necessary for such nuclear growth are plainly lacking, rendering it impossible. </w:t>
      </w:r>
      <w:r w:rsidRPr="001870D4">
        <w:rPr>
          <w:rFonts w:asciiTheme="minorHAnsi" w:hAnsiTheme="minorHAnsi" w:cstheme="minorHAnsi"/>
          <w:sz w:val="14"/>
        </w:rPr>
        <w:t xml:space="preserve">A marginal form of energy in decline Worldwide, nuclear provides hardly 2% of total energy consumption (approximately 16% in France). This amounts to only 10.8% of world electricity production, in sharp decline since the record 17.6% reached in 1996 [1]. Nuclear energy will continue to decline, as the reactors currently under construction are too few to replace the many ageing reactors that will close within the next decades. Even China, which has the largest number of reactors under construction, produces more energy from wind turbines than from nuclear power since 2012. [2] Nuclear energy amounts to less than 3% of the energy consumed in the country. </w:t>
      </w:r>
      <w:r w:rsidRPr="001870D4">
        <w:rPr>
          <w:rStyle w:val="Emphasis"/>
          <w:rFonts w:asciiTheme="minorHAnsi" w:hAnsiTheme="minorHAnsi" w:cstheme="minorHAnsi"/>
        </w:rPr>
        <w:t xml:space="preserve">Nuclear energy also produces greenhouse gas </w:t>
      </w:r>
      <w:proofErr w:type="gramStart"/>
      <w:r w:rsidRPr="001870D4">
        <w:rPr>
          <w:rFonts w:asciiTheme="minorHAnsi" w:hAnsiTheme="minorHAnsi" w:cstheme="minorHAnsi"/>
          <w:sz w:val="14"/>
        </w:rPr>
        <w:t>The</w:t>
      </w:r>
      <w:proofErr w:type="gramEnd"/>
      <w:r w:rsidRPr="001870D4">
        <w:rPr>
          <w:rFonts w:asciiTheme="minorHAnsi" w:hAnsiTheme="minorHAnsi" w:cstheme="minorHAnsi"/>
          <w:sz w:val="14"/>
        </w:rPr>
        <w:t xml:space="preserve"> </w:t>
      </w:r>
      <w:r w:rsidRPr="001870D4">
        <w:rPr>
          <w:rFonts w:asciiTheme="minorHAnsi" w:hAnsiTheme="minorHAnsi" w:cstheme="minorHAnsi"/>
          <w:u w:val="single"/>
        </w:rPr>
        <w:t xml:space="preserve">mining and enrichment of uranium; the manufacturing, transport and reprocessing of nuclear fuel rods and waste; the building and dismantling of the reactors. </w:t>
      </w:r>
      <w:r w:rsidRPr="001870D4">
        <w:rPr>
          <w:rStyle w:val="Emphasis"/>
          <w:rFonts w:asciiTheme="minorHAnsi" w:hAnsiTheme="minorHAnsi" w:cstheme="minorHAnsi"/>
        </w:rPr>
        <w:t>At every step, nuclear energy produces greenhouse gas (GHG).</w:t>
      </w:r>
      <w:r w:rsidRPr="001870D4">
        <w:rPr>
          <w:rFonts w:asciiTheme="minorHAnsi" w:hAnsiTheme="minorHAnsi" w:cstheme="minorHAnsi"/>
          <w:u w:val="single"/>
        </w:rPr>
        <w:t xml:space="preserve"> </w:t>
      </w:r>
      <w:r w:rsidRPr="001870D4">
        <w:rPr>
          <w:rFonts w:asciiTheme="minorHAnsi" w:hAnsiTheme="minorHAnsi" w:cstheme="minorHAnsi"/>
          <w:sz w:val="14"/>
        </w:rPr>
        <w:t>Like wind,</w:t>
      </w:r>
      <w:r w:rsidRPr="001870D4">
        <w:rPr>
          <w:rFonts w:asciiTheme="minorHAnsi" w:hAnsiTheme="minorHAnsi" w:cstheme="minorHAnsi"/>
          <w:u w:val="single"/>
        </w:rPr>
        <w:t xml:space="preserve"> </w:t>
      </w:r>
      <w:r w:rsidRPr="001870D4">
        <w:rPr>
          <w:rFonts w:asciiTheme="minorHAnsi" w:hAnsiTheme="minorHAnsi" w:cstheme="minorHAnsi"/>
          <w:sz w:val="14"/>
        </w:rPr>
        <w:t xml:space="preserve">solar and </w:t>
      </w:r>
      <w:proofErr w:type="spellStart"/>
      <w:r w:rsidRPr="001870D4">
        <w:rPr>
          <w:rFonts w:asciiTheme="minorHAnsi" w:hAnsiTheme="minorHAnsi" w:cstheme="minorHAnsi"/>
          <w:sz w:val="14"/>
        </w:rPr>
        <w:t>hydro electricity</w:t>
      </w:r>
      <w:proofErr w:type="spellEnd"/>
      <w:r w:rsidRPr="001870D4">
        <w:rPr>
          <w:rFonts w:asciiTheme="minorHAnsi" w:hAnsiTheme="minorHAnsi" w:cstheme="minorHAnsi"/>
          <w:sz w:val="14"/>
        </w:rPr>
        <w:t xml:space="preserve">, however, nuclear produces far less GHG than coal or petrol. Nuclear energy is too expensive </w:t>
      </w:r>
      <w:r w:rsidRPr="001870D4">
        <w:rPr>
          <w:rStyle w:val="Emphasis"/>
          <w:rFonts w:asciiTheme="minorHAnsi" w:hAnsiTheme="minorHAnsi" w:cstheme="minorHAnsi"/>
        </w:rPr>
        <w:t>Investors are turning their backs on nuclear power</w:t>
      </w:r>
      <w:r w:rsidRPr="001870D4">
        <w:rPr>
          <w:rFonts w:asciiTheme="minorHAnsi" w:hAnsiTheme="minorHAnsi" w:cstheme="minorHAnsi"/>
          <w:sz w:val="14"/>
        </w:rPr>
        <w:t xml:space="preserve">. According to the IEA, from 2000 to 2013, 57% of investments in new electricity generation capacities have been in renewables, and only 3% in nuclear. [3] Furthermore, many projects of new reactors have been dropped over the past few years. The point is </w:t>
      </w:r>
      <w:r w:rsidRPr="001870D4">
        <w:rPr>
          <w:rStyle w:val="Emphasis"/>
          <w:rFonts w:asciiTheme="minorHAnsi" w:hAnsiTheme="minorHAnsi" w:cstheme="minorHAnsi"/>
        </w:rPr>
        <w:t>the cost of nuclear energy keeps increasing</w:t>
      </w:r>
      <w:r w:rsidRPr="001870D4">
        <w:rPr>
          <w:rFonts w:asciiTheme="minorHAnsi" w:hAnsiTheme="minorHAnsi" w:cstheme="minorHAnsi"/>
          <w:sz w:val="14"/>
        </w:rPr>
        <w:t xml:space="preserve">. In France, the EPR nuclear reactor is now bound to cost three times more than initially announced. Furthermore, </w:t>
      </w:r>
      <w:r w:rsidRPr="001870D4">
        <w:rPr>
          <w:rFonts w:asciiTheme="minorHAnsi" w:hAnsiTheme="minorHAnsi" w:cstheme="minorHAnsi"/>
          <w:u w:val="single"/>
        </w:rPr>
        <w:t xml:space="preserve">some </w:t>
      </w:r>
      <w:r w:rsidRPr="001870D4">
        <w:rPr>
          <w:rFonts w:asciiTheme="minorHAnsi" w:hAnsiTheme="minorHAnsi" w:cstheme="minorHAnsi"/>
          <w:sz w:val="14"/>
        </w:rPr>
        <w:t xml:space="preserve">250 billion euros would have to be squandered to patch up the ageing reactors to prolong their operations [4]. A pure waste of </w:t>
      </w:r>
      <w:proofErr w:type="gramStart"/>
      <w:r w:rsidRPr="001870D4">
        <w:rPr>
          <w:rFonts w:asciiTheme="minorHAnsi" w:hAnsiTheme="minorHAnsi" w:cstheme="minorHAnsi"/>
          <w:sz w:val="14"/>
        </w:rPr>
        <w:t>money :</w:t>
      </w:r>
      <w:proofErr w:type="gramEnd"/>
      <w:r w:rsidRPr="001870D4">
        <w:rPr>
          <w:rFonts w:asciiTheme="minorHAnsi" w:hAnsiTheme="minorHAnsi" w:cstheme="minorHAnsi"/>
          <w:sz w:val="14"/>
        </w:rPr>
        <w:t xml:space="preserve"> the whole fleet would have to be replaced within the next 10 or 20 years ! Unlike nuclear energy, the cost of renewables keeps falling. Electricity from on-shore wind is already much (30 to 50%) cheaper to produce than that of the future EPR [5] or the current French reactors once they will be revamped. The same may happen for solar electricity as soon as 2018. [6] </w:t>
      </w:r>
      <w:r w:rsidRPr="001870D4">
        <w:rPr>
          <w:rStyle w:val="Emphasis"/>
          <w:rFonts w:asciiTheme="minorHAnsi" w:hAnsiTheme="minorHAnsi" w:cstheme="minorHAnsi"/>
        </w:rPr>
        <w:t xml:space="preserve">Nuclear energy is not adapted to a deteriorating climate </w:t>
      </w:r>
      <w:r w:rsidRPr="001870D4">
        <w:rPr>
          <w:rFonts w:asciiTheme="minorHAnsi" w:hAnsiTheme="minorHAnsi" w:cstheme="minorHAnsi"/>
          <w:sz w:val="14"/>
        </w:rPr>
        <w:t>If we take into account the whole life cycles, the nuclear kWh uses much more water than the wind or photovoltaic kWh [7</w:t>
      </w:r>
      <w:proofErr w:type="gramStart"/>
      <w:r w:rsidRPr="001870D4">
        <w:rPr>
          <w:rFonts w:asciiTheme="minorHAnsi" w:hAnsiTheme="minorHAnsi" w:cstheme="minorHAnsi"/>
          <w:sz w:val="14"/>
        </w:rPr>
        <w:t>] ;</w:t>
      </w:r>
      <w:proofErr w:type="gramEnd"/>
      <w:r w:rsidRPr="001870D4">
        <w:rPr>
          <w:rFonts w:asciiTheme="minorHAnsi" w:hAnsiTheme="minorHAnsi" w:cstheme="minorHAnsi"/>
          <w:sz w:val="14"/>
        </w:rPr>
        <w:t xml:space="preserve"> now, </w:t>
      </w:r>
      <w:r w:rsidRPr="001870D4">
        <w:rPr>
          <w:rFonts w:asciiTheme="minorHAnsi" w:hAnsiTheme="minorHAnsi" w:cstheme="minorHAnsi"/>
          <w:u w:val="single"/>
        </w:rPr>
        <w:t>droughts and heat waves</w:t>
      </w:r>
      <w:r w:rsidRPr="001870D4">
        <w:rPr>
          <w:rFonts w:asciiTheme="minorHAnsi" w:hAnsiTheme="minorHAnsi" w:cstheme="minorHAnsi"/>
          <w:sz w:val="14"/>
        </w:rPr>
        <w:t xml:space="preserve"> are becoming ever more frequent ! Moreover, such </w:t>
      </w:r>
      <w:r w:rsidRPr="001870D4">
        <w:rPr>
          <w:rFonts w:asciiTheme="minorHAnsi" w:hAnsiTheme="minorHAnsi" w:cstheme="minorHAnsi"/>
          <w:u w:val="single"/>
        </w:rPr>
        <w:t xml:space="preserve">climatic events can disrupt </w:t>
      </w:r>
      <w:r w:rsidRPr="001870D4">
        <w:rPr>
          <w:rFonts w:asciiTheme="minorHAnsi" w:hAnsiTheme="minorHAnsi" w:cstheme="minorHAnsi"/>
          <w:sz w:val="14"/>
        </w:rPr>
        <w:t>the operation of</w:t>
      </w:r>
      <w:r w:rsidRPr="001870D4">
        <w:rPr>
          <w:rFonts w:asciiTheme="minorHAnsi" w:hAnsiTheme="minorHAnsi" w:cstheme="minorHAnsi"/>
          <w:u w:val="single"/>
        </w:rPr>
        <w:t xml:space="preserve"> nuclear power </w:t>
      </w:r>
      <w:proofErr w:type="gramStart"/>
      <w:r w:rsidRPr="001870D4">
        <w:rPr>
          <w:rFonts w:asciiTheme="minorHAnsi" w:hAnsiTheme="minorHAnsi" w:cstheme="minorHAnsi"/>
          <w:u w:val="single"/>
        </w:rPr>
        <w:t>plants</w:t>
      </w:r>
      <w:r w:rsidRPr="001870D4">
        <w:rPr>
          <w:rFonts w:asciiTheme="minorHAnsi" w:hAnsiTheme="minorHAnsi" w:cstheme="minorHAnsi"/>
          <w:sz w:val="14"/>
        </w:rPr>
        <w:t xml:space="preserve"> :</w:t>
      </w:r>
      <w:proofErr w:type="gramEnd"/>
      <w:r w:rsidRPr="001870D4">
        <w:rPr>
          <w:rFonts w:asciiTheme="minorHAnsi" w:hAnsiTheme="minorHAnsi" w:cstheme="minorHAnsi"/>
          <w:sz w:val="14"/>
        </w:rPr>
        <w:t xml:space="preserve"> </w:t>
      </w:r>
      <w:r w:rsidRPr="001870D4">
        <w:rPr>
          <w:rStyle w:val="Emphasis"/>
          <w:rFonts w:asciiTheme="minorHAnsi" w:hAnsiTheme="minorHAnsi" w:cstheme="minorHAnsi"/>
        </w:rPr>
        <w:t xml:space="preserve">one quarter of France’s nuclear reactors had to be shut down or operated at reduced capacity in the hot summer of 2003. </w:t>
      </w:r>
      <w:r w:rsidRPr="001870D4">
        <w:rPr>
          <w:rFonts w:asciiTheme="minorHAnsi" w:hAnsiTheme="minorHAnsi" w:cstheme="minorHAnsi"/>
          <w:sz w:val="14"/>
        </w:rPr>
        <w:t xml:space="preserve">Fires caused by drought can also threaten nuclear installations, as happened at </w:t>
      </w:r>
      <w:proofErr w:type="spellStart"/>
      <w:r w:rsidRPr="001870D4">
        <w:rPr>
          <w:rFonts w:asciiTheme="minorHAnsi" w:hAnsiTheme="minorHAnsi" w:cstheme="minorHAnsi"/>
          <w:sz w:val="14"/>
        </w:rPr>
        <w:t>Mayak</w:t>
      </w:r>
      <w:proofErr w:type="spellEnd"/>
      <w:r w:rsidRPr="001870D4">
        <w:rPr>
          <w:rFonts w:asciiTheme="minorHAnsi" w:hAnsiTheme="minorHAnsi" w:cstheme="minorHAnsi"/>
          <w:sz w:val="14"/>
        </w:rPr>
        <w:t xml:space="preserve"> in Russia (2010) and at Los Alamos in the US (2011). In France, during the storm of 1999, the </w:t>
      </w:r>
      <w:proofErr w:type="spellStart"/>
      <w:r w:rsidRPr="001870D4">
        <w:rPr>
          <w:rFonts w:asciiTheme="minorHAnsi" w:hAnsiTheme="minorHAnsi" w:cstheme="minorHAnsi"/>
          <w:sz w:val="14"/>
        </w:rPr>
        <w:t>Blayais</w:t>
      </w:r>
      <w:proofErr w:type="spellEnd"/>
      <w:r w:rsidRPr="001870D4">
        <w:rPr>
          <w:rFonts w:asciiTheme="minorHAnsi" w:hAnsiTheme="minorHAnsi" w:cstheme="minorHAnsi"/>
          <w:sz w:val="14"/>
        </w:rPr>
        <w:t xml:space="preserve"> nuclear plant near Bordeaux was flooded and came very close to an accident. The electric grid can also be severely damaged. Even when shut down, a constant supply of electricity is required to cool down the reactors, so they will not undergo a core melt. </w:t>
      </w:r>
      <w:r w:rsidRPr="001870D4">
        <w:rPr>
          <w:rStyle w:val="Emphasis"/>
          <w:rFonts w:asciiTheme="minorHAnsi" w:hAnsiTheme="minorHAnsi" w:cstheme="minorHAnsi"/>
        </w:rPr>
        <w:t xml:space="preserve">MORE NUCLEAR DANGERS TO AVOID DANGEROUS CLIMATE </w:t>
      </w:r>
      <w:proofErr w:type="gramStart"/>
      <w:r w:rsidRPr="001870D4">
        <w:rPr>
          <w:rStyle w:val="Emphasis"/>
          <w:rFonts w:asciiTheme="minorHAnsi" w:hAnsiTheme="minorHAnsi" w:cstheme="minorHAnsi"/>
        </w:rPr>
        <w:t>CHANGE ?</w:t>
      </w:r>
      <w:proofErr w:type="gramEnd"/>
      <w:r w:rsidRPr="001870D4">
        <w:rPr>
          <w:rStyle w:val="Emphasis"/>
          <w:rFonts w:asciiTheme="minorHAnsi" w:hAnsiTheme="minorHAnsi" w:cstheme="minorHAnsi"/>
        </w:rPr>
        <w:t xml:space="preserve"> </w:t>
      </w:r>
      <w:r w:rsidRPr="001870D4">
        <w:rPr>
          <w:rFonts w:asciiTheme="minorHAnsi" w:hAnsiTheme="minorHAnsi" w:cstheme="minorHAnsi"/>
          <w:u w:val="single"/>
        </w:rPr>
        <w:t xml:space="preserve">Radioactivity and nuclear waste: more and more pollution </w:t>
      </w:r>
      <w:proofErr w:type="gramStart"/>
      <w:r w:rsidRPr="001870D4">
        <w:rPr>
          <w:rFonts w:asciiTheme="minorHAnsi" w:hAnsiTheme="minorHAnsi" w:cstheme="minorHAnsi"/>
          <w:u w:val="single"/>
        </w:rPr>
        <w:t>From</w:t>
      </w:r>
      <w:proofErr w:type="gramEnd"/>
      <w:r w:rsidRPr="001870D4">
        <w:rPr>
          <w:rFonts w:asciiTheme="minorHAnsi" w:hAnsiTheme="minorHAnsi" w:cstheme="minorHAnsi"/>
          <w:u w:val="single"/>
        </w:rPr>
        <w:t xml:space="preserve"> uranium mines to nuclear waste</w:t>
      </w:r>
      <w:r w:rsidRPr="001870D4">
        <w:rPr>
          <w:rFonts w:asciiTheme="minorHAnsi" w:hAnsiTheme="minorHAnsi" w:cstheme="minorHAnsi"/>
          <w:sz w:val="14"/>
        </w:rPr>
        <w:t xml:space="preserve">, including radioactive and chemical pollution from nuclear reactors, </w:t>
      </w:r>
      <w:r w:rsidRPr="001870D4">
        <w:rPr>
          <w:rFonts w:asciiTheme="minorHAnsi" w:hAnsiTheme="minorHAnsi" w:cstheme="minorHAnsi"/>
          <w:u w:val="single"/>
        </w:rPr>
        <w:t xml:space="preserve">every phase of the nuclear cycle brings about pollution. </w:t>
      </w:r>
      <w:r w:rsidRPr="001870D4">
        <w:rPr>
          <w:rFonts w:asciiTheme="minorHAnsi" w:hAnsiTheme="minorHAnsi" w:cstheme="minorHAnsi"/>
          <w:sz w:val="14"/>
        </w:rPr>
        <w:t>300,000 tons of spent nuclear fuel have already been accumulated worldwide. These highly radioactive nuclear wastes will remain dangerous for over hundreds of thousands of years. Nuclear countries plan on burying the waste, but the only existing burial sites (</w:t>
      </w:r>
      <w:proofErr w:type="spellStart"/>
      <w:r w:rsidRPr="001870D4">
        <w:rPr>
          <w:rFonts w:asciiTheme="minorHAnsi" w:hAnsiTheme="minorHAnsi" w:cstheme="minorHAnsi"/>
          <w:sz w:val="14"/>
        </w:rPr>
        <w:t>Asse</w:t>
      </w:r>
      <w:proofErr w:type="spellEnd"/>
      <w:r w:rsidRPr="001870D4">
        <w:rPr>
          <w:rFonts w:asciiTheme="minorHAnsi" w:hAnsiTheme="minorHAnsi" w:cstheme="minorHAnsi"/>
          <w:sz w:val="14"/>
        </w:rPr>
        <w:t xml:space="preserve"> in Germany and WIPP in the United States) have turned into incredible fiascos that already contaminate the environment, although they store less radioactive wastes. </w:t>
      </w:r>
      <w:r w:rsidRPr="001870D4">
        <w:rPr>
          <w:rStyle w:val="Emphasis"/>
          <w:rFonts w:asciiTheme="minorHAnsi" w:hAnsiTheme="minorHAnsi" w:cstheme="minorHAnsi"/>
        </w:rPr>
        <w:t xml:space="preserve">Major accidents: a disaster is possible </w:t>
      </w:r>
      <w:r w:rsidRPr="001870D4">
        <w:rPr>
          <w:rFonts w:asciiTheme="minorHAnsi" w:hAnsiTheme="minorHAnsi" w:cstheme="minorHAnsi"/>
          <w:sz w:val="14"/>
        </w:rPr>
        <w:t>The French Institute of Radioprotection and Nuclear Security (</w:t>
      </w:r>
      <w:r w:rsidRPr="001870D4">
        <w:rPr>
          <w:rFonts w:asciiTheme="minorHAnsi" w:hAnsiTheme="minorHAnsi" w:cstheme="minorHAnsi"/>
          <w:u w:val="single"/>
        </w:rPr>
        <w:t>IRSN</w:t>
      </w:r>
      <w:r w:rsidRPr="001870D4">
        <w:rPr>
          <w:rFonts w:asciiTheme="minorHAnsi" w:hAnsiTheme="minorHAnsi" w:cstheme="minorHAnsi"/>
          <w:sz w:val="14"/>
        </w:rPr>
        <w:t xml:space="preserve">) </w:t>
      </w:r>
      <w:r w:rsidRPr="001870D4">
        <w:rPr>
          <w:rFonts w:asciiTheme="minorHAnsi" w:hAnsiTheme="minorHAnsi" w:cstheme="minorHAnsi"/>
          <w:u w:val="single"/>
        </w:rPr>
        <w:t>now states that “elected officials must be prepared for a nuclear accident”</w:t>
      </w:r>
      <w:r w:rsidRPr="001870D4">
        <w:rPr>
          <w:rFonts w:asciiTheme="minorHAnsi" w:hAnsiTheme="minorHAnsi" w:cstheme="minorHAnsi"/>
          <w:sz w:val="14"/>
        </w:rPr>
        <w:t xml:space="preserve"> [8], and that </w:t>
      </w:r>
      <w:r w:rsidRPr="001870D4">
        <w:rPr>
          <w:rStyle w:val="Emphasis"/>
          <w:rFonts w:asciiTheme="minorHAnsi" w:hAnsiTheme="minorHAnsi" w:cstheme="minorHAnsi"/>
        </w:rPr>
        <w:t xml:space="preserve">a major accident would be an “unmanageable European </w:t>
      </w:r>
      <w:proofErr w:type="spellStart"/>
      <w:r w:rsidRPr="001870D4">
        <w:rPr>
          <w:rStyle w:val="Emphasis"/>
          <w:rFonts w:asciiTheme="minorHAnsi" w:hAnsiTheme="minorHAnsi" w:cstheme="minorHAnsi"/>
        </w:rPr>
        <w:t>catastrophy</w:t>
      </w:r>
      <w:proofErr w:type="spellEnd"/>
      <w:r w:rsidRPr="001870D4">
        <w:rPr>
          <w:rStyle w:val="Emphasis"/>
          <w:rFonts w:asciiTheme="minorHAnsi" w:hAnsiTheme="minorHAnsi" w:cstheme="minorHAnsi"/>
        </w:rPr>
        <w:t>”</w:t>
      </w:r>
      <w:r w:rsidRPr="001870D4">
        <w:rPr>
          <w:rFonts w:asciiTheme="minorHAnsi" w:hAnsiTheme="minorHAnsi" w:cstheme="minorHAnsi"/>
          <w:sz w:val="14"/>
        </w:rPr>
        <w:t xml:space="preserve"> that would cost up to 760 billion euros [9]. </w:t>
      </w:r>
      <w:r w:rsidRPr="001870D4">
        <w:rPr>
          <w:rFonts w:asciiTheme="minorHAnsi" w:hAnsiTheme="minorHAnsi" w:cstheme="minorHAnsi"/>
          <w:u w:val="single"/>
        </w:rPr>
        <w:t>Numerous factors can cause an accident</w:t>
      </w:r>
      <w:r w:rsidRPr="001870D4">
        <w:rPr>
          <w:rFonts w:asciiTheme="minorHAnsi" w:hAnsiTheme="minorHAnsi" w:cstheme="minorHAnsi"/>
          <w:sz w:val="14"/>
        </w:rPr>
        <w:t xml:space="preserve">. After Chernobyl and Fukushima, </w:t>
      </w:r>
      <w:r w:rsidRPr="001870D4">
        <w:rPr>
          <w:rFonts w:asciiTheme="minorHAnsi" w:hAnsiTheme="minorHAnsi" w:cstheme="minorHAnsi"/>
          <w:u w:val="single"/>
        </w:rPr>
        <w:t xml:space="preserve">building new reactors would increase the risk of another </w:t>
      </w:r>
      <w:proofErr w:type="spellStart"/>
      <w:r w:rsidRPr="001870D4">
        <w:rPr>
          <w:rFonts w:asciiTheme="minorHAnsi" w:hAnsiTheme="minorHAnsi" w:cstheme="minorHAnsi"/>
          <w:u w:val="single"/>
        </w:rPr>
        <w:t>catastrophy</w:t>
      </w:r>
      <w:proofErr w:type="spellEnd"/>
      <w:r w:rsidRPr="001870D4">
        <w:rPr>
          <w:rFonts w:asciiTheme="minorHAnsi" w:hAnsiTheme="minorHAnsi" w:cstheme="minorHAnsi"/>
          <w:sz w:val="14"/>
        </w:rPr>
        <w:t xml:space="preserve">, which would contaminate vast territories for centuries and would have a huge impact on the health or living conditions of millions of people. Proliferation: radiological terrorism, nuclear war </w:t>
      </w:r>
      <w:r w:rsidRPr="001870D4">
        <w:rPr>
          <w:rStyle w:val="Emphasis"/>
          <w:rFonts w:asciiTheme="minorHAnsi" w:hAnsiTheme="minorHAnsi" w:cstheme="minorHAnsi"/>
        </w:rPr>
        <w:t xml:space="preserve">More nuclear power means more radioactive materials that may be diverted. By dispersing them </w:t>
      </w:r>
      <w:r w:rsidRPr="001870D4">
        <w:rPr>
          <w:rStyle w:val="Emphasis"/>
          <w:rFonts w:asciiTheme="minorHAnsi" w:hAnsiTheme="minorHAnsi" w:cstheme="minorHAnsi"/>
          <w:sz w:val="14"/>
        </w:rPr>
        <w:t>with conventional explosives,</w:t>
      </w:r>
      <w:r w:rsidRPr="001870D4">
        <w:rPr>
          <w:rStyle w:val="Emphasis"/>
          <w:rFonts w:asciiTheme="minorHAnsi" w:hAnsiTheme="minorHAnsi" w:cstheme="minorHAnsi"/>
        </w:rPr>
        <w:t xml:space="preserve"> a terrorist attack can contaminate a city. </w:t>
      </w:r>
      <w:r w:rsidRPr="001870D4">
        <w:rPr>
          <w:rFonts w:asciiTheme="minorHAnsi" w:hAnsiTheme="minorHAnsi" w:cstheme="minorHAnsi"/>
          <w:sz w:val="14"/>
        </w:rPr>
        <w:t>Further, no barrier exists between the civilian and military uses of nuclear materials: any nation possessing nuclear reactors can develop an atomic bomb…and use it. It is estimated that a limited nuclear conflict between Pakistan and India, whose vital supplies of drinking water from the Himalayan glaciers are threatened by global warming [10], would expose 2 billion people to famine. [11]</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Even </w:t>
      </w:r>
      <w:r w:rsidRPr="001870D4">
        <w:rPr>
          <w:rFonts w:asciiTheme="minorHAnsi" w:hAnsiTheme="minorHAnsi" w:cstheme="minorHAnsi"/>
          <w:u w:val="single"/>
        </w:rPr>
        <w:t>full shift</w:t>
      </w:r>
      <w:r w:rsidRPr="001870D4">
        <w:rPr>
          <w:rFonts w:asciiTheme="minorHAnsi" w:hAnsiTheme="minorHAnsi" w:cstheme="minorHAnsi"/>
        </w:rPr>
        <w:t xml:space="preserve"> is </w:t>
      </w:r>
      <w:r w:rsidRPr="001870D4">
        <w:rPr>
          <w:rFonts w:asciiTheme="minorHAnsi" w:hAnsiTheme="minorHAnsi" w:cstheme="minorHAnsi"/>
          <w:u w:val="single"/>
        </w:rPr>
        <w:t>mathematically insufficient</w:t>
      </w:r>
      <w:r w:rsidRPr="001870D4">
        <w:rPr>
          <w:rFonts w:asciiTheme="minorHAnsi" w:hAnsiTheme="minorHAnsi" w:cstheme="minorHAnsi"/>
        </w:rPr>
        <w:t>---locks in fossil fuels while we wait</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Heidi </w:t>
      </w:r>
      <w:proofErr w:type="spellStart"/>
      <w:r w:rsidRPr="001870D4">
        <w:rPr>
          <w:rStyle w:val="Style13ptBold"/>
          <w:rFonts w:asciiTheme="minorHAnsi" w:hAnsiTheme="minorHAnsi" w:cstheme="minorHAnsi"/>
        </w:rPr>
        <w:t>Hutner</w:t>
      </w:r>
      <w:proofErr w:type="spellEnd"/>
      <w:r w:rsidRPr="001870D4">
        <w:rPr>
          <w:rStyle w:val="Style13ptBold"/>
          <w:rFonts w:asciiTheme="minorHAnsi" w:hAnsiTheme="minorHAnsi" w:cstheme="minorHAnsi"/>
        </w:rPr>
        <w:t xml:space="preserve"> and </w:t>
      </w:r>
      <w:r w:rsidRPr="001870D4">
        <w:rPr>
          <w:rFonts w:asciiTheme="minorHAnsi" w:hAnsiTheme="minorHAnsi" w:cstheme="minorHAnsi"/>
        </w:rPr>
        <w:t xml:space="preserve">Erica </w:t>
      </w:r>
      <w:proofErr w:type="spellStart"/>
      <w:r w:rsidRPr="001870D4">
        <w:rPr>
          <w:rStyle w:val="Style13ptBold"/>
          <w:rFonts w:asciiTheme="minorHAnsi" w:hAnsiTheme="minorHAnsi" w:cstheme="minorHAnsi"/>
        </w:rPr>
        <w:t>Cirino</w:t>
      </w:r>
      <w:proofErr w:type="spellEnd"/>
      <w:r w:rsidRPr="001870D4">
        <w:rPr>
          <w:rStyle w:val="Style13ptBold"/>
          <w:rFonts w:asciiTheme="minorHAnsi" w:hAnsiTheme="minorHAnsi" w:cstheme="minorHAnsi"/>
        </w:rPr>
        <w:t xml:space="preserve"> 19</w:t>
      </w:r>
      <w:r w:rsidRPr="001870D4">
        <w:rPr>
          <w:rFonts w:asciiTheme="minorHAnsi" w:hAnsiTheme="minorHAnsi" w:cstheme="minorHAnsi"/>
        </w:rPr>
        <w:t xml:space="preserve">, Associate Professor of English and Sustainability &amp; Director of Sustainability Studies @ Stonybrook, Associate Dean of Sustainability Studies Program, in the School of Marine and Atmospheric Sciences, Ph.D., University of Washington, Seattle, 1993; writer and artist investigating the issue of plastic pollution worldwide, among other environmental crises; “Nuclear power is not the answer in a time of climate change”, May 30 2019, Big Think, </w:t>
      </w:r>
      <w:hyperlink r:id="rId107" w:history="1">
        <w:r w:rsidRPr="001870D4">
          <w:rPr>
            <w:rStyle w:val="Hyperlink"/>
            <w:rFonts w:asciiTheme="minorHAnsi" w:hAnsiTheme="minorHAnsi" w:cstheme="minorHAnsi"/>
          </w:rPr>
          <w:t>https://bigthink.com/technology-innovation/nuclear-power</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AE5053" w:rsidRPr="001870D4" w:rsidRDefault="00AE5053" w:rsidP="00AE5053">
      <w:pPr>
        <w:rPr>
          <w:rStyle w:val="Emphasis"/>
          <w:rFonts w:asciiTheme="minorHAnsi" w:hAnsiTheme="minorHAnsi" w:cstheme="minorHAnsi"/>
        </w:rPr>
      </w:pPr>
      <w:r w:rsidRPr="001870D4">
        <w:rPr>
          <w:rFonts w:asciiTheme="minorHAnsi" w:hAnsiTheme="minorHAnsi" w:cstheme="minorHAnsi"/>
          <w:sz w:val="16"/>
        </w:rPr>
        <w:t xml:space="preserve">With our climate-impacted world now highly prone to fires, extreme storms and sea-level rise, </w:t>
      </w:r>
      <w:r w:rsidRPr="001870D4">
        <w:rPr>
          <w:rFonts w:asciiTheme="minorHAnsi" w:hAnsiTheme="minorHAnsi" w:cstheme="minorHAnsi"/>
          <w:u w:val="single"/>
        </w:rPr>
        <w:t>nuclear energy is touted as a possible replacement for the burning of fossil fuels for energy</w:t>
      </w:r>
      <w:r w:rsidRPr="001870D4">
        <w:rPr>
          <w:rFonts w:asciiTheme="minorHAnsi" w:hAnsiTheme="minorHAnsi" w:cstheme="minorHAnsi"/>
          <w:sz w:val="16"/>
        </w:rPr>
        <w:t xml:space="preserve"> – </w:t>
      </w:r>
      <w:r w:rsidRPr="001870D4">
        <w:rPr>
          <w:rFonts w:asciiTheme="minorHAnsi" w:hAnsiTheme="minorHAnsi" w:cstheme="minorHAnsi"/>
          <w:u w:val="single"/>
        </w:rPr>
        <w:t>the leading cause of climate change.</w:t>
      </w:r>
      <w:r w:rsidRPr="001870D4">
        <w:rPr>
          <w:rFonts w:asciiTheme="minorHAnsi" w:hAnsiTheme="minorHAnsi" w:cstheme="minorHAnsi"/>
          <w:sz w:val="16"/>
        </w:rPr>
        <w:t xml:space="preserve"> Nuclear power can demonstrably reduce carbon dioxide emissions. Yet </w:t>
      </w:r>
      <w:r w:rsidRPr="001870D4">
        <w:rPr>
          <w:rStyle w:val="Emphasis"/>
          <w:rFonts w:asciiTheme="minorHAnsi" w:hAnsiTheme="minorHAnsi" w:cstheme="minorHAnsi"/>
        </w:rPr>
        <w:t>scientific evidence and recent catastrophes call into question whether nuclear power could function safely in our warming world</w:t>
      </w:r>
      <w:r w:rsidRPr="001870D4">
        <w:rPr>
          <w:rFonts w:asciiTheme="minorHAnsi" w:hAnsiTheme="minorHAnsi" w:cstheme="minorHAnsi"/>
          <w:sz w:val="16"/>
        </w:rPr>
        <w:t xml:space="preserve">. </w:t>
      </w:r>
      <w:r w:rsidRPr="001870D4">
        <w:rPr>
          <w:rFonts w:asciiTheme="minorHAnsi" w:hAnsiTheme="minorHAnsi" w:cstheme="minorHAnsi"/>
          <w:u w:val="single"/>
        </w:rPr>
        <w:t xml:space="preserve">Wild weather, fires, rising sea levels, earthquakes and warming water temperatures all increase the risk of nuclear accidents, while the lack of safe, long-term storage for radioactive waste remains a </w:t>
      </w:r>
      <w:r w:rsidRPr="001870D4">
        <w:rPr>
          <w:rStyle w:val="Emphasis"/>
          <w:rFonts w:asciiTheme="minorHAnsi" w:hAnsiTheme="minorHAnsi" w:cstheme="minorHAnsi"/>
        </w:rPr>
        <w:t>persistent danger</w:t>
      </w:r>
      <w:r w:rsidRPr="001870D4">
        <w:rPr>
          <w:rFonts w:asciiTheme="minorHAnsi" w:hAnsiTheme="minorHAnsi" w:cstheme="minorHAnsi"/>
          <w:u w:val="single"/>
        </w:rPr>
        <w:t xml:space="preserve">. </w:t>
      </w:r>
      <w:r w:rsidRPr="001870D4">
        <w:rPr>
          <w:rFonts w:asciiTheme="minorHAnsi" w:hAnsiTheme="minorHAnsi" w:cstheme="minorHAnsi"/>
          <w:sz w:val="16"/>
        </w:rPr>
        <w:t xml:space="preserve">The </w:t>
      </w:r>
      <w:r w:rsidRPr="001870D4">
        <w:rPr>
          <w:rFonts w:asciiTheme="minorHAnsi" w:hAnsiTheme="minorHAnsi" w:cstheme="minorHAnsi"/>
          <w:u w:val="single"/>
        </w:rPr>
        <w:t>Santa Susana Field Laboratory property has had a long history of contaminated soil and groundwater</w:t>
      </w:r>
      <w:r w:rsidRPr="001870D4">
        <w:rPr>
          <w:rFonts w:asciiTheme="minorHAnsi" w:hAnsiTheme="minorHAnsi" w:cstheme="minorHAnsi"/>
          <w:sz w:val="16"/>
        </w:rPr>
        <w:t xml:space="preserve">. Indeed, a 2006 advisory panel compiled a report suggesting that workers at the lab, as well as residents living nearby, had unusually high exposure to radiation and industrial chemicals that are linked to an increased incidence of some cancers. Discovery of the pollution prompted California's DTSC in 2010 to order a cleanup of the site by its current owner – Boeing – with assistance from the US Department of Energy and NASA. But the required cleanup has been hampered by Boeing's legal fight to perform a less rigorous cleaning. Like the Santa Susana Field Lab, </w:t>
      </w:r>
      <w:r w:rsidRPr="001870D4">
        <w:rPr>
          <w:rFonts w:asciiTheme="minorHAnsi" w:hAnsiTheme="minorHAnsi" w:cstheme="minorHAnsi"/>
          <w:u w:val="single"/>
        </w:rPr>
        <w:t xml:space="preserve">Chernobyl remains largely </w:t>
      </w:r>
      <w:proofErr w:type="spellStart"/>
      <w:r w:rsidRPr="001870D4">
        <w:rPr>
          <w:rFonts w:asciiTheme="minorHAnsi" w:hAnsiTheme="minorHAnsi" w:cstheme="minorHAnsi"/>
          <w:u w:val="single"/>
        </w:rPr>
        <w:t>unremediated</w:t>
      </w:r>
      <w:proofErr w:type="spellEnd"/>
      <w:r w:rsidRPr="001870D4">
        <w:rPr>
          <w:rFonts w:asciiTheme="minorHAnsi" w:hAnsiTheme="minorHAnsi" w:cstheme="minorHAnsi"/>
          <w:u w:val="single"/>
        </w:rPr>
        <w:t xml:space="preserve"> since its meltdown in 1986.</w:t>
      </w:r>
      <w:r w:rsidRPr="001870D4">
        <w:rPr>
          <w:rFonts w:asciiTheme="minorHAnsi" w:hAnsiTheme="minorHAnsi" w:cstheme="minorHAnsi"/>
          <w:sz w:val="16"/>
        </w:rPr>
        <w:t xml:space="preserve"> With each passing year, </w:t>
      </w:r>
      <w:r w:rsidRPr="001870D4">
        <w:rPr>
          <w:rFonts w:asciiTheme="minorHAnsi" w:hAnsiTheme="minorHAnsi" w:cstheme="minorHAnsi"/>
          <w:u w:val="single"/>
        </w:rPr>
        <w:t xml:space="preserve">dead plant material </w:t>
      </w:r>
      <w:proofErr w:type="gramStart"/>
      <w:r w:rsidRPr="001870D4">
        <w:rPr>
          <w:rFonts w:asciiTheme="minorHAnsi" w:hAnsiTheme="minorHAnsi" w:cstheme="minorHAnsi"/>
          <w:u w:val="single"/>
        </w:rPr>
        <w:t>accumulates</w:t>
      </w:r>
      <w:proofErr w:type="gramEnd"/>
      <w:r w:rsidRPr="001870D4">
        <w:rPr>
          <w:rFonts w:asciiTheme="minorHAnsi" w:hAnsiTheme="minorHAnsi" w:cstheme="minorHAnsi"/>
          <w:u w:val="single"/>
        </w:rPr>
        <w:t xml:space="preserve"> and temperatures rise, making it especially prone to fires in the era of climate change</w:t>
      </w:r>
      <w:r w:rsidRPr="001870D4">
        <w:rPr>
          <w:rFonts w:asciiTheme="minorHAnsi" w:hAnsiTheme="minorHAnsi" w:cstheme="minorHAnsi"/>
          <w:sz w:val="16"/>
        </w:rPr>
        <w:t xml:space="preserve">. </w:t>
      </w:r>
      <w:r w:rsidRPr="001870D4">
        <w:rPr>
          <w:rStyle w:val="Emphasis"/>
          <w:rFonts w:asciiTheme="minorHAnsi" w:hAnsiTheme="minorHAnsi" w:cstheme="minorHAnsi"/>
        </w:rPr>
        <w:t xml:space="preserve">Radiation releases from contaminated soils and forests can be carried thousands of </w:t>
      </w:r>
      <w:proofErr w:type="spellStart"/>
      <w:r w:rsidRPr="001870D4">
        <w:rPr>
          <w:rStyle w:val="Emphasis"/>
          <w:rFonts w:asciiTheme="minorHAnsi" w:hAnsiTheme="minorHAnsi" w:cstheme="minorHAnsi"/>
        </w:rPr>
        <w:t>kilometres</w:t>
      </w:r>
      <w:proofErr w:type="spellEnd"/>
      <w:r w:rsidRPr="001870D4">
        <w:rPr>
          <w:rStyle w:val="Emphasis"/>
          <w:rFonts w:asciiTheme="minorHAnsi" w:hAnsiTheme="minorHAnsi" w:cstheme="minorHAnsi"/>
        </w:rPr>
        <w:t xml:space="preserve"> away to human population </w:t>
      </w:r>
      <w:proofErr w:type="spellStart"/>
      <w:r w:rsidRPr="001870D4">
        <w:rPr>
          <w:rStyle w:val="Emphasis"/>
          <w:rFonts w:asciiTheme="minorHAnsi" w:hAnsiTheme="minorHAnsi" w:cstheme="minorHAnsi"/>
        </w:rPr>
        <w:t>centres</w:t>
      </w:r>
      <w:proofErr w:type="spellEnd"/>
      <w:r w:rsidRPr="001870D4">
        <w:rPr>
          <w:rFonts w:asciiTheme="minorHAnsi" w:hAnsiTheme="minorHAnsi" w:cstheme="minorHAnsi"/>
          <w:sz w:val="16"/>
        </w:rPr>
        <w:t xml:space="preserve">, according to </w:t>
      </w:r>
      <w:proofErr w:type="spellStart"/>
      <w:r w:rsidRPr="001870D4">
        <w:rPr>
          <w:rFonts w:asciiTheme="minorHAnsi" w:hAnsiTheme="minorHAnsi" w:cstheme="minorHAnsi"/>
          <w:sz w:val="16"/>
        </w:rPr>
        <w:t>Evangeliou</w:t>
      </w:r>
      <w:proofErr w:type="spellEnd"/>
      <w:r w:rsidRPr="001870D4">
        <w:rPr>
          <w:rFonts w:asciiTheme="minorHAnsi" w:hAnsiTheme="minorHAnsi" w:cstheme="minorHAnsi"/>
          <w:sz w:val="16"/>
        </w:rPr>
        <w:t xml:space="preserve">. Kate Brown, a historian at the Massachusetts Institute of Technology and the author of Manual for Survival: A Chernobyl Guide to the Future (2019), and Tim </w:t>
      </w:r>
      <w:proofErr w:type="spellStart"/>
      <w:r w:rsidRPr="001870D4">
        <w:rPr>
          <w:rFonts w:asciiTheme="minorHAnsi" w:hAnsiTheme="minorHAnsi" w:cstheme="minorHAnsi"/>
          <w:sz w:val="16"/>
        </w:rPr>
        <w:t>Mousseau</w:t>
      </w:r>
      <w:proofErr w:type="spellEnd"/>
      <w:r w:rsidRPr="001870D4">
        <w:rPr>
          <w:rFonts w:asciiTheme="minorHAnsi" w:hAnsiTheme="minorHAnsi" w:cstheme="minorHAnsi"/>
          <w:sz w:val="16"/>
        </w:rPr>
        <w:t xml:space="preserve">, an evolutionary biologist at the University of South Carolina, also have grave concerns about forest fires. 'Records show that there have been fires in the Chernobyl zone that raised the radiation levels by seven to 10 times since 1990,' Brown says. Further north, melting glaciers contain 'radioactive fallout from global nuclear testing and nuclear accidents at levels 10 times higher than elsewhere'. As ice melts, radioactive runoff flows into the ocean, is absorbed into the atmosphere, and falls as acid rain. 'With fires and melting ice, we are basically paying back a debt of radioactive debris incurred during the frenzied production of nuclear byproducts during the 20th century,' Brown concludes. </w:t>
      </w:r>
      <w:r w:rsidRPr="001870D4">
        <w:rPr>
          <w:rFonts w:asciiTheme="minorHAnsi" w:hAnsiTheme="minorHAnsi" w:cstheme="minorHAnsi"/>
          <w:u w:val="single"/>
        </w:rPr>
        <w:t>Flooding is another symptom of our warming world that could lead to nuclear disaster</w:t>
      </w:r>
      <w:r w:rsidRPr="001870D4">
        <w:rPr>
          <w:rFonts w:asciiTheme="minorHAnsi" w:hAnsiTheme="minorHAnsi" w:cstheme="minorHAnsi"/>
          <w:sz w:val="16"/>
        </w:rPr>
        <w:t xml:space="preserve">. Many nuclear plants are built on coastlines where seawater is easily used as a coolant. </w:t>
      </w:r>
      <w:r w:rsidRPr="001870D4">
        <w:rPr>
          <w:rFonts w:asciiTheme="minorHAnsi" w:hAnsiTheme="minorHAnsi" w:cstheme="minorHAnsi"/>
          <w:u w:val="single"/>
        </w:rPr>
        <w:t>Sea-level rise, shoreline erosion, coastal storms and heat waves</w:t>
      </w:r>
      <w:r w:rsidRPr="001870D4">
        <w:rPr>
          <w:rFonts w:asciiTheme="minorHAnsi" w:hAnsiTheme="minorHAnsi" w:cstheme="minorHAnsi"/>
          <w:sz w:val="16"/>
        </w:rPr>
        <w:t xml:space="preserve"> – all potentially catastrophic phenomena associated with climate change – </w:t>
      </w:r>
      <w:r w:rsidRPr="001870D4">
        <w:rPr>
          <w:rFonts w:asciiTheme="minorHAnsi" w:hAnsiTheme="minorHAnsi" w:cstheme="minorHAnsi"/>
          <w:u w:val="single"/>
        </w:rPr>
        <w:t>are expected to get more frequent as the Earth continues to warm, threatening greater damage to coastal nuclear power plants</w:t>
      </w:r>
      <w:r w:rsidRPr="001870D4">
        <w:rPr>
          <w:rFonts w:asciiTheme="minorHAnsi" w:hAnsiTheme="minorHAnsi" w:cstheme="minorHAnsi"/>
          <w:sz w:val="16"/>
        </w:rPr>
        <w:t xml:space="preserve">. </w:t>
      </w:r>
      <w:r w:rsidRPr="001870D4">
        <w:rPr>
          <w:rStyle w:val="Emphasis"/>
          <w:rFonts w:asciiTheme="minorHAnsi" w:hAnsiTheme="minorHAnsi" w:cstheme="minorHAnsi"/>
        </w:rPr>
        <w:t>'Mere absence of greenhouse gas emissions is not sufficient to assess nuclear power as a mitigation for climate change</w:t>
      </w:r>
      <w:r w:rsidRPr="001870D4">
        <w:rPr>
          <w:rFonts w:asciiTheme="minorHAnsi" w:hAnsiTheme="minorHAnsi" w:cstheme="minorHAnsi"/>
          <w:sz w:val="16"/>
        </w:rPr>
        <w:t xml:space="preserve">,' conclude Natalie </w:t>
      </w:r>
      <w:proofErr w:type="spellStart"/>
      <w:r w:rsidRPr="001870D4">
        <w:rPr>
          <w:rFonts w:asciiTheme="minorHAnsi" w:hAnsiTheme="minorHAnsi" w:cstheme="minorHAnsi"/>
          <w:sz w:val="16"/>
        </w:rPr>
        <w:t>Kopytko</w:t>
      </w:r>
      <w:proofErr w:type="spellEnd"/>
      <w:r w:rsidRPr="001870D4">
        <w:rPr>
          <w:rFonts w:asciiTheme="minorHAnsi" w:hAnsiTheme="minorHAnsi" w:cstheme="minorHAnsi"/>
          <w:sz w:val="16"/>
        </w:rPr>
        <w:t xml:space="preserve"> and John Perkins in their paper 'Climate Change, Nuclear Power, and the Adaptation-Mitigation Dilemma' (2011) in Energy Policy. Proponents of nuclear power say that the reactors' relative reliability and capacity make this a much clearer choice than other non-fossil-fuel sources of energy, such as wind and solar, which are sometimes brought offline by fluctuations in natural resource availability. Yet no one denies that older nuclear plants, with an aged infrastructure often surpassing expected lifetimes, are extremely inefficient and run a higher risk of disaster. 'The primary source of nuclear power going forward will be the current nuclear fleet of old plants,' said Joseph Lassiter, an energy expert and nuclear proponent who is retired from Harvard University. But 'even where public support exists for [building new] nuclear plants, it remains to be seen if these new-build nuclear plants will make a significant contribution to fossil-emissions reductions given the cost and schedule overruns that have plagued the industry.' Lassiter and several other energy experts advocate for the new, Generation IV nuclear power plants that are supposedly designed to deliver high levels of nuclear power at the lowest cost and with the lowest safety risks. But other experts say that the benefits even here remain unclear. The biggest critique of the Generation IV nuclear reactors is that they are in the design phase, and we don't have time to wait for their implementation. Climate abatement action is needed immediately. 'New nuclear power seemingly represents an opportunity for solving global warming, air pollution, and energy security,' says Mark Jacobson, director of Stanford University's Atmosphere and Energy </w:t>
      </w:r>
      <w:proofErr w:type="spellStart"/>
      <w:r w:rsidRPr="001870D4">
        <w:rPr>
          <w:rFonts w:asciiTheme="minorHAnsi" w:hAnsiTheme="minorHAnsi" w:cstheme="minorHAnsi"/>
          <w:sz w:val="16"/>
        </w:rPr>
        <w:t>Programme</w:t>
      </w:r>
      <w:proofErr w:type="spellEnd"/>
      <w:r w:rsidRPr="001870D4">
        <w:rPr>
          <w:rFonts w:asciiTheme="minorHAnsi" w:hAnsiTheme="minorHAnsi" w:cstheme="minorHAnsi"/>
          <w:sz w:val="16"/>
        </w:rPr>
        <w:t xml:space="preserve">. But </w:t>
      </w:r>
      <w:r w:rsidRPr="001870D4">
        <w:rPr>
          <w:rStyle w:val="Emphasis"/>
          <w:rFonts w:asciiTheme="minorHAnsi" w:hAnsiTheme="minorHAnsi" w:cstheme="minorHAnsi"/>
        </w:rPr>
        <w:t>it makes no economic or energy sense</w:t>
      </w:r>
      <w:r w:rsidRPr="001870D4">
        <w:rPr>
          <w:rFonts w:asciiTheme="minorHAnsi" w:hAnsiTheme="minorHAnsi" w:cstheme="minorHAnsi"/>
          <w:sz w:val="16"/>
        </w:rPr>
        <w:t xml:space="preserve">. 'Every dollar spent on nuclear results in one-fifth the energy one would gain with wind or solar [at the same cost], and </w:t>
      </w:r>
      <w:r w:rsidRPr="001870D4">
        <w:rPr>
          <w:rStyle w:val="Emphasis"/>
          <w:rFonts w:asciiTheme="minorHAnsi" w:hAnsiTheme="minorHAnsi" w:cstheme="minorHAnsi"/>
        </w:rPr>
        <w:t>nuclear energy takes five to 17 years longer before it becomes available</w:t>
      </w:r>
      <w:r w:rsidRPr="001870D4">
        <w:rPr>
          <w:rFonts w:asciiTheme="minorHAnsi" w:hAnsiTheme="minorHAnsi" w:cstheme="minorHAnsi"/>
          <w:sz w:val="16"/>
        </w:rPr>
        <w:t xml:space="preserve">. As such, </w:t>
      </w:r>
      <w:r w:rsidRPr="001870D4">
        <w:rPr>
          <w:rStyle w:val="Emphasis"/>
          <w:rFonts w:asciiTheme="minorHAnsi" w:hAnsiTheme="minorHAnsi" w:cstheme="minorHAnsi"/>
        </w:rPr>
        <w:t>it is impossible for nuclear to help with climate goals of reducing 80 per cent of emissions by 2030</w:t>
      </w:r>
      <w:r w:rsidRPr="001870D4">
        <w:rPr>
          <w:rFonts w:asciiTheme="minorHAnsi" w:hAnsiTheme="minorHAnsi" w:cstheme="minorHAnsi"/>
          <w:sz w:val="16"/>
        </w:rPr>
        <w:t xml:space="preserve">. Also, </w:t>
      </w:r>
      <w:r w:rsidRPr="001870D4">
        <w:rPr>
          <w:rStyle w:val="Emphasis"/>
          <w:rFonts w:asciiTheme="minorHAnsi" w:hAnsiTheme="minorHAnsi" w:cstheme="minorHAnsi"/>
        </w:rPr>
        <w:t>while we're waiting around for nuclear, coal, gas and oil are being burned and polluting the air. In addition, nuclear has energy security risks other technologies don't have: weapons proliferation, meltdown, waste and uranium-worker lung-cancer risks</w:t>
      </w:r>
      <w:r w:rsidRPr="001870D4">
        <w:rPr>
          <w:rFonts w:asciiTheme="minorHAnsi" w:hAnsiTheme="minorHAnsi" w:cstheme="minorHAnsi"/>
          <w:sz w:val="16"/>
        </w:rPr>
        <w:t xml:space="preserve">.' Around the world, 31 countries have nuclear power plants that are currently online, according to the International Atomic Energy Agency. By contrast, four countries have made moves to phase out nuclear power following the 2011 Fukushima disaster, and 15 countries have remained opposed and have no functional power plants. With almost all countries' carbon dioxide emissions increasing – and China, India and the US leading the pack – the small Scandinavian country of Denmark is an outlier. Its carbon dioxide emissions are decreasing despite it not producing any nuclear power. Denmark does import some nuclear power produced by its </w:t>
      </w:r>
      <w:proofErr w:type="spellStart"/>
      <w:r w:rsidRPr="001870D4">
        <w:rPr>
          <w:rFonts w:asciiTheme="minorHAnsi" w:hAnsiTheme="minorHAnsi" w:cstheme="minorHAnsi"/>
          <w:sz w:val="16"/>
        </w:rPr>
        <w:t>neighbours</w:t>
      </w:r>
      <w:proofErr w:type="spellEnd"/>
      <w:r w:rsidRPr="001870D4">
        <w:rPr>
          <w:rFonts w:asciiTheme="minorHAnsi" w:hAnsiTheme="minorHAnsi" w:cstheme="minorHAnsi"/>
          <w:sz w:val="16"/>
        </w:rPr>
        <w:t xml:space="preserve"> Sweden and Germany, but in February, the country's most Left-leaning political party, </w:t>
      </w:r>
      <w:proofErr w:type="spellStart"/>
      <w:r w:rsidRPr="001870D4">
        <w:rPr>
          <w:rFonts w:asciiTheme="minorHAnsi" w:hAnsiTheme="minorHAnsi" w:cstheme="minorHAnsi"/>
          <w:sz w:val="16"/>
        </w:rPr>
        <w:t>Enhedslisten</w:t>
      </w:r>
      <w:proofErr w:type="spellEnd"/>
      <w:r w:rsidRPr="001870D4">
        <w:rPr>
          <w:rFonts w:asciiTheme="minorHAnsi" w:hAnsiTheme="minorHAnsi" w:cstheme="minorHAnsi"/>
          <w:sz w:val="16"/>
        </w:rPr>
        <w:t xml:space="preserve">, published a new climate plan that outlines a path for the country to start relying on its own 100 per cent renewable, non-nuclear energy for power and heat production by 2030. The plan would require investments in renewables such as solar and wind, a smart grid and electric vehicles that double as mobile batteries and can recharge the grid during peak hours. Gregory </w:t>
      </w:r>
      <w:proofErr w:type="spellStart"/>
      <w:r w:rsidRPr="001870D4">
        <w:rPr>
          <w:rFonts w:asciiTheme="minorHAnsi" w:hAnsiTheme="minorHAnsi" w:cstheme="minorHAnsi"/>
          <w:sz w:val="16"/>
        </w:rPr>
        <w:t>Jaczko</w:t>
      </w:r>
      <w:proofErr w:type="spellEnd"/>
      <w:r w:rsidRPr="001870D4">
        <w:rPr>
          <w:rFonts w:asciiTheme="minorHAnsi" w:hAnsiTheme="minorHAnsi" w:cstheme="minorHAnsi"/>
          <w:sz w:val="16"/>
        </w:rPr>
        <w:t xml:space="preserve">, former chairman of the US Nuclear Regulatory Commission and the author of Confessions of a Rogue Nuclear Regulator (2019), believes </w:t>
      </w:r>
      <w:r w:rsidRPr="001870D4">
        <w:rPr>
          <w:rStyle w:val="Emphasis"/>
          <w:rFonts w:asciiTheme="minorHAnsi" w:hAnsiTheme="minorHAnsi" w:cstheme="minorHAnsi"/>
        </w:rPr>
        <w:t>the technology is no longer a viable method for dealing with climate change: 'It is dangerous, costly and unreliable, and abandoning it will not bring on a climate crisis.'</w:t>
      </w:r>
    </w:p>
    <w:p w:rsidR="00AE5053" w:rsidRPr="001870D4" w:rsidRDefault="00AE5053" w:rsidP="00AE5053">
      <w:pPr>
        <w:rPr>
          <w:rFonts w:asciiTheme="minorHAnsi" w:hAnsiTheme="minorHAnsi" w:cstheme="minorHAnsi"/>
          <w:sz w:val="14"/>
        </w:rPr>
      </w:pP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 xml:space="preserve">No Solvency – Costs  </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Nuclear energy doesn’t solve warming – can’t be used in all sectors and is too expensive</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Meyer 19</w:t>
      </w:r>
      <w:r w:rsidRPr="001870D4">
        <w:rPr>
          <w:rFonts w:asciiTheme="minorHAnsi" w:hAnsiTheme="minorHAnsi" w:cstheme="minorHAnsi"/>
        </w:rPr>
        <w:t xml:space="preserve"> – Robinson; a staff writer at The Atlantic, where he covers climate change and technology. (“There Really, Really Isn’t a Silver Buller for Climate Change” The Atlantic. March 5, 2019. </w:t>
      </w:r>
      <w:hyperlink r:id="rId108" w:history="1">
        <w:r w:rsidRPr="001870D4">
          <w:rPr>
            <w:rStyle w:val="Hyperlink"/>
            <w:rFonts w:asciiTheme="minorHAnsi" w:hAnsiTheme="minorHAnsi" w:cstheme="minorHAnsi"/>
          </w:rPr>
          <w:t>https://www.theatlantic.com/science/archive/2019/03/why-nuclear-power-cannot-solve-climate-change-alone/584059/</w:t>
        </w:r>
      </w:hyperlink>
      <w:r w:rsidRPr="001870D4">
        <w:rPr>
          <w:rFonts w:asciiTheme="minorHAnsi" w:hAnsiTheme="minorHAnsi" w:cstheme="minorHAnsi"/>
        </w:rPr>
        <w:t>)//GK</w:t>
      </w:r>
    </w:p>
    <w:p w:rsidR="00AE5053" w:rsidRPr="001870D4" w:rsidRDefault="00AE5053" w:rsidP="00AE5053">
      <w:pPr>
        <w:rPr>
          <w:rFonts w:asciiTheme="minorHAnsi" w:hAnsiTheme="minorHAnsi" w:cstheme="minorHAnsi"/>
          <w:sz w:val="14"/>
        </w:rPr>
      </w:pPr>
      <w:r w:rsidRPr="001870D4">
        <w:rPr>
          <w:rFonts w:asciiTheme="minorHAnsi" w:hAnsiTheme="minorHAnsi" w:cstheme="minorHAnsi"/>
          <w:sz w:val="14"/>
        </w:rPr>
        <w:t xml:space="preserve">In fact, since the end of World War II, only one country has pulled off such a feat: France. Starting in 1974, </w:t>
      </w:r>
      <w:r w:rsidRPr="001870D4">
        <w:rPr>
          <w:rFonts w:asciiTheme="minorHAnsi" w:hAnsiTheme="minorHAnsi" w:cstheme="minorHAnsi"/>
          <w:u w:val="single"/>
        </w:rPr>
        <w:t xml:space="preserve">France undertook an extensive build-out of its nuclear-power </w:t>
      </w:r>
      <w:proofErr w:type="gramStart"/>
      <w:r w:rsidRPr="001870D4">
        <w:rPr>
          <w:rFonts w:asciiTheme="minorHAnsi" w:hAnsiTheme="minorHAnsi" w:cstheme="minorHAnsi"/>
          <w:u w:val="single"/>
        </w:rPr>
        <w:t>industry</w:t>
      </w:r>
      <w:r w:rsidRPr="001870D4">
        <w:rPr>
          <w:rFonts w:asciiTheme="minorHAnsi" w:hAnsiTheme="minorHAnsi" w:cstheme="minorHAnsi"/>
          <w:sz w:val="14"/>
        </w:rPr>
        <w:t>, and</w:t>
      </w:r>
      <w:proofErr w:type="gramEnd"/>
      <w:r w:rsidRPr="001870D4">
        <w:rPr>
          <w:rFonts w:asciiTheme="minorHAnsi" w:hAnsiTheme="minorHAnsi" w:cstheme="minorHAnsi"/>
          <w:sz w:val="14"/>
        </w:rPr>
        <w:t xml:space="preserve"> slashed its carbon emissions by an average rate of 2.9 percent every year from 1979 to 1988, while still growing its economy. No country has done anything like that before or since. </w:t>
      </w:r>
      <w:r w:rsidRPr="001870D4">
        <w:rPr>
          <w:rFonts w:asciiTheme="minorHAnsi" w:hAnsiTheme="minorHAnsi" w:cstheme="minorHAnsi"/>
          <w:u w:val="single"/>
        </w:rPr>
        <w:t>It has the promise of a good strategy</w:t>
      </w:r>
      <w:r w:rsidRPr="001870D4">
        <w:rPr>
          <w:rFonts w:asciiTheme="minorHAnsi" w:hAnsiTheme="minorHAnsi" w:cstheme="minorHAnsi"/>
          <w:sz w:val="14"/>
        </w:rPr>
        <w:t xml:space="preserve">. And last week, it’s just what the center-right commentator Andrew Sullivan ordered. Writing in New York, </w:t>
      </w:r>
      <w:r w:rsidRPr="001870D4">
        <w:rPr>
          <w:rFonts w:asciiTheme="minorHAnsi" w:hAnsiTheme="minorHAnsi" w:cstheme="minorHAnsi"/>
          <w:u w:val="single"/>
        </w:rPr>
        <w:t>Sullivan argued that the United States should undertake “a massive nuclear energy program” as a “radically moderate answer to climate change</w:t>
      </w:r>
      <w:r w:rsidRPr="001870D4">
        <w:rPr>
          <w:rFonts w:asciiTheme="minorHAnsi" w:hAnsiTheme="minorHAnsi" w:cstheme="minorHAnsi"/>
          <w:sz w:val="14"/>
        </w:rPr>
        <w:t>.” Unlike renewables, nuclear power doesn’t cease to work when the sun sets or when the wind stops blowing. It is already technologically feasible, and it’s been quickly scaled up in the past. The ambition of a nuclear expansion could match that of the Green New Deal, except with all the twiddly socialism bits removed.</w:t>
      </w:r>
      <w:r w:rsidRPr="001870D4">
        <w:rPr>
          <w:rFonts w:asciiTheme="minorHAnsi" w:hAnsiTheme="minorHAnsi" w:cstheme="minorHAnsi"/>
          <w:u w:val="single"/>
        </w:rPr>
        <w:t xml:space="preserve"> </w:t>
      </w:r>
      <w:r w:rsidRPr="001870D4">
        <w:rPr>
          <w:rFonts w:asciiTheme="minorHAnsi" w:hAnsiTheme="minorHAnsi" w:cstheme="minorHAnsi"/>
          <w:sz w:val="14"/>
        </w:rPr>
        <w:t xml:space="preserve">To his credit, Sullivan’s case for nuclear power includes long lists of its drawbacks. </w:t>
      </w:r>
      <w:r w:rsidRPr="001870D4">
        <w:rPr>
          <w:rFonts w:asciiTheme="minorHAnsi" w:hAnsiTheme="minorHAnsi" w:cstheme="minorHAnsi"/>
          <w:b/>
          <w:bCs/>
          <w:u w:val="single"/>
        </w:rPr>
        <w:t>New nuclear plants are very expensive to build.</w:t>
      </w:r>
      <w:r w:rsidRPr="001870D4">
        <w:rPr>
          <w:rFonts w:asciiTheme="minorHAnsi" w:hAnsiTheme="minorHAnsi" w:cstheme="minorHAnsi"/>
          <w:u w:val="single"/>
        </w:rPr>
        <w:t xml:space="preserve"> Nuclear accidents</w:t>
      </w:r>
      <w:r w:rsidRPr="001870D4">
        <w:rPr>
          <w:rFonts w:asciiTheme="minorHAnsi" w:hAnsiTheme="minorHAnsi" w:cstheme="minorHAnsi"/>
          <w:sz w:val="14"/>
        </w:rPr>
        <w:t xml:space="preserve">, while extremely rare, </w:t>
      </w:r>
      <w:r w:rsidRPr="001870D4">
        <w:rPr>
          <w:rFonts w:asciiTheme="minorHAnsi" w:hAnsiTheme="minorHAnsi" w:cstheme="minorHAnsi"/>
          <w:u w:val="single"/>
        </w:rPr>
        <w:t>are extremely expensive to remediate</w:t>
      </w:r>
      <w:r w:rsidRPr="001870D4">
        <w:rPr>
          <w:rFonts w:asciiTheme="minorHAnsi" w:hAnsiTheme="minorHAnsi" w:cstheme="minorHAnsi"/>
          <w:sz w:val="14"/>
        </w:rPr>
        <w:t xml:space="preserve"> (if they can be remediated at all). But because the well-being of humanity is in jeopardy, these cons should bow to the pros, Sullivan says. After all, he asserts, nuclear power “can potentially meet all our energy demands.” Isn’t it nice to think so? Sullivan’s sincere concern for the issue is welcome, and he is right to compliment the no-half-measures aspiration of the Green New Deal. He is also correct to argue that a nuclear build-out could lower the United States’ carbon emissions. But, alas, </w:t>
      </w:r>
      <w:r w:rsidRPr="001870D4">
        <w:rPr>
          <w:rFonts w:asciiTheme="minorHAnsi" w:hAnsiTheme="minorHAnsi" w:cstheme="minorHAnsi"/>
          <w:b/>
          <w:bCs/>
          <w:u w:val="single"/>
        </w:rPr>
        <w:t>nuclear power is not a full answer</w:t>
      </w:r>
      <w:r w:rsidRPr="001870D4">
        <w:rPr>
          <w:rFonts w:asciiTheme="minorHAnsi" w:hAnsiTheme="minorHAnsi" w:cstheme="minorHAnsi"/>
          <w:sz w:val="14"/>
        </w:rPr>
        <w:t>—or even half an answer—</w:t>
      </w:r>
      <w:r w:rsidRPr="001870D4">
        <w:rPr>
          <w:rFonts w:asciiTheme="minorHAnsi" w:hAnsiTheme="minorHAnsi" w:cstheme="minorHAnsi"/>
          <w:b/>
          <w:bCs/>
          <w:u w:val="single"/>
        </w:rPr>
        <w:t>to climate change.</w:t>
      </w:r>
      <w:r w:rsidRPr="001870D4">
        <w:rPr>
          <w:rFonts w:asciiTheme="minorHAnsi" w:hAnsiTheme="minorHAnsi" w:cstheme="minorHAnsi"/>
          <w:u w:val="single"/>
        </w:rPr>
        <w:t xml:space="preserve"> It</w:t>
      </w:r>
      <w:r w:rsidRPr="001870D4">
        <w:rPr>
          <w:rFonts w:asciiTheme="minorHAnsi" w:hAnsiTheme="minorHAnsi" w:cstheme="minorHAnsi"/>
          <w:sz w:val="14"/>
        </w:rPr>
        <w:t xml:space="preserve"> simply </w:t>
      </w:r>
      <w:r w:rsidRPr="001870D4">
        <w:rPr>
          <w:rFonts w:asciiTheme="minorHAnsi" w:hAnsiTheme="minorHAnsi" w:cstheme="minorHAnsi"/>
          <w:u w:val="single"/>
        </w:rPr>
        <w:t>cannot meet</w:t>
      </w:r>
      <w:r w:rsidRPr="001870D4">
        <w:rPr>
          <w:rFonts w:asciiTheme="minorHAnsi" w:hAnsiTheme="minorHAnsi" w:cstheme="minorHAnsi"/>
          <w:sz w:val="14"/>
        </w:rPr>
        <w:t xml:space="preserve"> all of the U.S.’s </w:t>
      </w:r>
      <w:r w:rsidRPr="001870D4">
        <w:rPr>
          <w:rFonts w:asciiTheme="minorHAnsi" w:hAnsiTheme="minorHAnsi" w:cstheme="minorHAnsi"/>
          <w:u w:val="single"/>
        </w:rPr>
        <w:t>energy demands.</w:t>
      </w:r>
      <w:r w:rsidRPr="001870D4">
        <w:rPr>
          <w:rFonts w:asciiTheme="minorHAnsi" w:hAnsiTheme="minorHAnsi" w:cstheme="minorHAnsi"/>
          <w:sz w:val="14"/>
        </w:rPr>
        <w:t xml:space="preserve"> And </w:t>
      </w:r>
      <w:r w:rsidRPr="001870D4">
        <w:rPr>
          <w:rFonts w:asciiTheme="minorHAnsi" w:hAnsiTheme="minorHAnsi" w:cstheme="minorHAnsi"/>
          <w:u w:val="single"/>
        </w:rPr>
        <w:t>by casting a nuclear build-out as a kind of moderate climate counteroffer, he reveals a misunderstanding</w:t>
      </w:r>
      <w:r w:rsidRPr="001870D4">
        <w:rPr>
          <w:rFonts w:asciiTheme="minorHAnsi" w:hAnsiTheme="minorHAnsi" w:cstheme="minorHAnsi"/>
          <w:sz w:val="14"/>
        </w:rPr>
        <w:t xml:space="preserve"> about the Green New Deal itself—and what makes it notable. Let there be no mistake: Nuclear power plants can generate enormous amounts of carbon-free electricity. A rapid increase in nuclear energy would slash emissions from the power sector, as the French example makes clear. Even today, France’s carbon density—its carbon emissions per capita—ranks well below that of Germany, the United Kingdom, and the United States, according to the Global Carbon Atlas. But </w:t>
      </w:r>
      <w:r w:rsidRPr="001870D4">
        <w:rPr>
          <w:rFonts w:asciiTheme="minorHAnsi" w:hAnsiTheme="minorHAnsi" w:cstheme="minorHAnsi"/>
          <w:u w:val="single"/>
        </w:rPr>
        <w:t>you can’t put a nuclear reactor in a tractor-trailer or a steel plant. Nuclear can only reduce emissions from the power sector</w:t>
      </w:r>
      <w:r w:rsidRPr="001870D4">
        <w:rPr>
          <w:rFonts w:asciiTheme="minorHAnsi" w:hAnsiTheme="minorHAnsi" w:cstheme="minorHAnsi"/>
          <w:sz w:val="14"/>
        </w:rPr>
        <w:t>, and “</w:t>
      </w:r>
      <w:r w:rsidRPr="001870D4">
        <w:rPr>
          <w:rFonts w:asciiTheme="minorHAnsi" w:hAnsiTheme="minorHAnsi" w:cstheme="minorHAnsi"/>
          <w:b/>
          <w:bCs/>
          <w:u w:val="single"/>
        </w:rPr>
        <w:t>the energy system is bigger than just electricity</w:t>
      </w:r>
      <w:r w:rsidRPr="001870D4">
        <w:rPr>
          <w:rFonts w:asciiTheme="minorHAnsi" w:hAnsiTheme="minorHAnsi" w:cstheme="minorHAnsi"/>
          <w:sz w:val="14"/>
        </w:rPr>
        <w:t xml:space="preserve">,” says Sam Ori, the executive director of the Energy Policy Institute at the University of Chicago. “While I think nuclear has real potential as a means to decarbonizing electricity, you still have a lot of sectors to worry about.” In fact, </w:t>
      </w:r>
      <w:r w:rsidRPr="001870D4">
        <w:rPr>
          <w:rFonts w:asciiTheme="minorHAnsi" w:hAnsiTheme="minorHAnsi" w:cstheme="minorHAnsi"/>
          <w:u w:val="single"/>
        </w:rPr>
        <w:t xml:space="preserve">electricity makes up a </w:t>
      </w:r>
      <w:r w:rsidRPr="001870D4">
        <w:rPr>
          <w:rFonts w:asciiTheme="minorHAnsi" w:hAnsiTheme="minorHAnsi" w:cstheme="minorHAnsi"/>
          <w:b/>
          <w:bCs/>
          <w:u w:val="single"/>
        </w:rPr>
        <w:t>smaller and smaller part of the climate problem</w:t>
      </w:r>
      <w:r w:rsidRPr="001870D4">
        <w:rPr>
          <w:rFonts w:asciiTheme="minorHAnsi" w:hAnsiTheme="minorHAnsi" w:cstheme="minorHAnsi"/>
          <w:u w:val="single"/>
        </w:rPr>
        <w:t>.</w:t>
      </w:r>
      <w:r w:rsidRPr="001870D4">
        <w:rPr>
          <w:rFonts w:asciiTheme="minorHAnsi" w:hAnsiTheme="minorHAnsi" w:cstheme="minorHAnsi"/>
          <w:sz w:val="14"/>
        </w:rPr>
        <w:t xml:space="preserve"> Right now, </w:t>
      </w:r>
      <w:r w:rsidRPr="001870D4">
        <w:rPr>
          <w:rFonts w:asciiTheme="minorHAnsi" w:hAnsiTheme="minorHAnsi" w:cstheme="minorHAnsi"/>
          <w:u w:val="single"/>
        </w:rPr>
        <w:t>the power sector contributes only about a third of annual</w:t>
      </w:r>
      <w:r w:rsidRPr="001870D4">
        <w:rPr>
          <w:rFonts w:asciiTheme="minorHAnsi" w:hAnsiTheme="minorHAnsi" w:cstheme="minorHAnsi"/>
          <w:sz w:val="14"/>
        </w:rPr>
        <w:t xml:space="preserve"> U.S. carbon </w:t>
      </w:r>
      <w:r w:rsidRPr="001870D4">
        <w:rPr>
          <w:rFonts w:asciiTheme="minorHAnsi" w:hAnsiTheme="minorHAnsi" w:cstheme="minorHAnsi"/>
          <w:u w:val="single"/>
        </w:rPr>
        <w:t>emissions related to energy production.</w:t>
      </w:r>
      <w:r w:rsidRPr="001870D4">
        <w:rPr>
          <w:rFonts w:asciiTheme="minorHAnsi" w:hAnsiTheme="minorHAnsi" w:cstheme="minorHAnsi"/>
          <w:sz w:val="14"/>
        </w:rPr>
        <w:t xml:space="preserve"> When you factor in land change and agriculture (read: deforestation and all those pesky cows), electricity is responsible for only about a quarter of annual U.S. emissions. And its share is declining. Carbon emissions from the U.S. power sector have fallen 28 percent since 2005. Meanwhile, emissions from other parts of the economy—transportation, agriculture, industry—have fallen by only 5 percent. “Even if you figure out electricity, you still have to figure out industry. You still have to figure out transportation,” Ori told me. Although we have partial answers to some of the problems posed by those sectors—everyone could buy electric cars, for instance, and charge them off the new nuclear-powered grid—we don’t have total ones. We still have no electrified way of moving around freight. Electrified air travel remains notional. </w:t>
      </w:r>
      <w:r w:rsidRPr="001870D4">
        <w:rPr>
          <w:rFonts w:asciiTheme="minorHAnsi" w:hAnsiTheme="minorHAnsi" w:cstheme="minorHAnsi"/>
          <w:b/>
          <w:bCs/>
          <w:u w:val="single"/>
        </w:rPr>
        <w:t>All the nuclear plants in the world could not reduce the importance of oil in steel production.</w:t>
      </w:r>
      <w:r w:rsidRPr="001870D4">
        <w:rPr>
          <w:rFonts w:asciiTheme="minorHAnsi" w:hAnsiTheme="minorHAnsi" w:cstheme="minorHAnsi"/>
          <w:u w:val="single"/>
        </w:rPr>
        <w:t xml:space="preserve"> Solving all these problems will require </w:t>
      </w:r>
      <w:proofErr w:type="gramStart"/>
      <w:r w:rsidRPr="001870D4">
        <w:rPr>
          <w:rFonts w:asciiTheme="minorHAnsi" w:hAnsiTheme="minorHAnsi" w:cstheme="minorHAnsi"/>
          <w:u w:val="single"/>
        </w:rPr>
        <w:t>some kind of public</w:t>
      </w:r>
      <w:proofErr w:type="gramEnd"/>
      <w:r w:rsidRPr="001870D4">
        <w:rPr>
          <w:rFonts w:asciiTheme="minorHAnsi" w:hAnsiTheme="minorHAnsi" w:cstheme="minorHAnsi"/>
          <w:u w:val="single"/>
        </w:rPr>
        <w:t xml:space="preserve"> policy</w:t>
      </w:r>
      <w:r w:rsidRPr="001870D4">
        <w:rPr>
          <w:rFonts w:asciiTheme="minorHAnsi" w:hAnsiTheme="minorHAnsi" w:cstheme="minorHAnsi"/>
          <w:sz w:val="14"/>
        </w:rPr>
        <w:t>, Ori said; even electric cars won’t replace their gas-powered brethren without a regulatory nudge. Sullivan’s nuclear build-out has nothing to say about such challenges.</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No Solvency – T/O RE</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Nuclear energy sucks---AND, trades off with </w:t>
      </w:r>
      <w:r w:rsidRPr="001870D4">
        <w:rPr>
          <w:rFonts w:asciiTheme="minorHAnsi" w:hAnsiTheme="minorHAnsi" w:cstheme="minorHAnsi"/>
          <w:u w:val="single"/>
        </w:rPr>
        <w:t>green energy push</w:t>
      </w:r>
      <w:r w:rsidRPr="001870D4">
        <w:rPr>
          <w:rFonts w:asciiTheme="minorHAnsi" w:hAnsiTheme="minorHAnsi" w:cstheme="minorHAnsi"/>
        </w:rPr>
        <w:t xml:space="preserve"> that </w:t>
      </w:r>
      <w:r w:rsidRPr="001870D4">
        <w:rPr>
          <w:rFonts w:asciiTheme="minorHAnsi" w:hAnsiTheme="minorHAnsi" w:cstheme="minorHAnsi"/>
          <w:u w:val="single"/>
        </w:rPr>
        <w:t>does solve</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Alan </w:t>
      </w:r>
      <w:proofErr w:type="spellStart"/>
      <w:r w:rsidRPr="001870D4">
        <w:rPr>
          <w:rStyle w:val="Style13ptBold"/>
          <w:rFonts w:asciiTheme="minorHAnsi" w:hAnsiTheme="minorHAnsi" w:cstheme="minorHAnsi"/>
        </w:rPr>
        <w:t>Robock</w:t>
      </w:r>
      <w:proofErr w:type="spellEnd"/>
      <w:r w:rsidRPr="001870D4">
        <w:rPr>
          <w:rStyle w:val="Style13ptBold"/>
          <w:rFonts w:asciiTheme="minorHAnsi" w:hAnsiTheme="minorHAnsi" w:cstheme="minorHAnsi"/>
        </w:rPr>
        <w:t xml:space="preserve"> 17</w:t>
      </w:r>
      <w:r w:rsidRPr="001870D4">
        <w:rPr>
          <w:rFonts w:asciiTheme="minorHAnsi" w:hAnsiTheme="minorHAnsi" w:cstheme="minorHAnsi"/>
        </w:rPr>
        <w:t xml:space="preserve">, Distinguished Professor of Climate Science at Rutgers University, “Nuclear Energy Is Not a Solution for Global Warming”, </w:t>
      </w:r>
      <w:proofErr w:type="spellStart"/>
      <w:r w:rsidRPr="001870D4">
        <w:rPr>
          <w:rFonts w:asciiTheme="minorHAnsi" w:hAnsiTheme="minorHAnsi" w:cstheme="minorHAnsi"/>
        </w:rPr>
        <w:t>Huffpost</w:t>
      </w:r>
      <w:proofErr w:type="spellEnd"/>
      <w:r w:rsidRPr="001870D4">
        <w:rPr>
          <w:rFonts w:asciiTheme="minorHAnsi" w:hAnsiTheme="minorHAnsi" w:cstheme="minorHAnsi"/>
        </w:rPr>
        <w:t xml:space="preserve">, May 12 2014, Updated Dec 6 2017, DOA Jul 6 2019, </w:t>
      </w:r>
      <w:proofErr w:type="spellStart"/>
      <w:r w:rsidRPr="001870D4">
        <w:rPr>
          <w:rFonts w:asciiTheme="minorHAnsi" w:hAnsiTheme="minorHAnsi" w:cstheme="minorHAnsi"/>
        </w:rPr>
        <w:t>Huffpost</w:t>
      </w:r>
      <w:proofErr w:type="spellEnd"/>
      <w:r w:rsidRPr="001870D4">
        <w:rPr>
          <w:rFonts w:asciiTheme="minorHAnsi" w:hAnsiTheme="minorHAnsi" w:cstheme="minorHAnsi"/>
        </w:rPr>
        <w:t xml:space="preserve">, </w:t>
      </w:r>
      <w:proofErr w:type="gramStart"/>
      <w:r w:rsidRPr="001870D4">
        <w:rPr>
          <w:rFonts w:asciiTheme="minorHAnsi" w:hAnsiTheme="minorHAnsi" w:cstheme="minorHAnsi"/>
        </w:rPr>
        <w:t>https://www.huffpost.com/entry/nuclear-energy-is-not-a-solution_b_5305594  /</w:t>
      </w:r>
      <w:proofErr w:type="gramEnd"/>
      <w:r w:rsidRPr="001870D4">
        <w:rPr>
          <w:rFonts w:asciiTheme="minorHAnsi" w:hAnsiTheme="minorHAnsi" w:cstheme="minorHAnsi"/>
        </w:rPr>
        <w:t>/</w:t>
      </w:r>
      <w:proofErr w:type="spellStart"/>
      <w:r w:rsidRPr="001870D4">
        <w:rPr>
          <w:rFonts w:asciiTheme="minorHAnsi" w:hAnsiTheme="minorHAnsi" w:cstheme="minorHAnsi"/>
        </w:rPr>
        <w:t>hh</w:t>
      </w:r>
      <w:proofErr w:type="spellEnd"/>
    </w:p>
    <w:p w:rsidR="00AE5053" w:rsidRPr="001870D4" w:rsidRDefault="00AE5053" w:rsidP="00AE5053">
      <w:pPr>
        <w:rPr>
          <w:rFonts w:asciiTheme="minorHAnsi" w:hAnsiTheme="minorHAnsi" w:cstheme="minorHAnsi"/>
          <w:sz w:val="16"/>
        </w:rPr>
      </w:pPr>
      <w:r w:rsidRPr="001870D4">
        <w:rPr>
          <w:rFonts w:asciiTheme="minorHAnsi" w:hAnsiTheme="minorHAnsi" w:cstheme="minorHAnsi"/>
          <w:sz w:val="16"/>
        </w:rPr>
        <w:t xml:space="preserve">But </w:t>
      </w:r>
      <w:r w:rsidRPr="001870D4">
        <w:rPr>
          <w:rStyle w:val="Emphasis"/>
          <w:rFonts w:asciiTheme="minorHAnsi" w:hAnsiTheme="minorHAnsi" w:cstheme="minorHAnsi"/>
        </w:rPr>
        <w:t>nuclear power presents many downsides. These include</w:t>
      </w:r>
      <w:r w:rsidRPr="001870D4">
        <w:rPr>
          <w:rFonts w:asciiTheme="minorHAnsi" w:hAnsiTheme="minorHAnsi" w:cstheme="minorHAnsi"/>
          <w:sz w:val="16"/>
        </w:rPr>
        <w:t xml:space="preserve">: Nuclear weapons proliferation. A plant for processing fuel for a typical nuclear reactor could produce enough highly enriched uranium for 10-30 nuclear weapons per year. Waste reprocessing could produce 30 plutonium weapons per year. Nuclear power, partly due to the ill-conceived Atoms for Peace program, preceded the spread of nuclear weapons to India, Pakistan, Israel, and North Korea, and Iran appears to be trying the same route. While additional nuclear reactors in existing nuclear states would not be a problem, proliferation of nuclear power around the world would only exacerbate the problem of nuclear weapons, and this is the greatest danger the world faces. </w:t>
      </w:r>
      <w:r w:rsidRPr="001870D4">
        <w:rPr>
          <w:rStyle w:val="Emphasis"/>
          <w:rFonts w:asciiTheme="minorHAnsi" w:hAnsiTheme="minorHAnsi" w:cstheme="minorHAnsi"/>
        </w:rPr>
        <w:t>Possibility of catastrophic accident</w:t>
      </w:r>
      <w:r w:rsidRPr="001870D4">
        <w:rPr>
          <w:rFonts w:asciiTheme="minorHAnsi" w:hAnsiTheme="minorHAnsi" w:cstheme="minorHAnsi"/>
          <w:sz w:val="16"/>
        </w:rPr>
        <w:t xml:space="preserve">. </w:t>
      </w:r>
      <w:r w:rsidRPr="001870D4">
        <w:rPr>
          <w:rFonts w:asciiTheme="minorHAnsi" w:hAnsiTheme="minorHAnsi" w:cstheme="minorHAnsi"/>
          <w:u w:val="single"/>
        </w:rPr>
        <w:t xml:space="preserve">Based on the 20 core melt events that have occurred in military and commercial reactors worldwide since the early 1950s, including Three Mile Island, Chernobyl, and Fukushima, </w:t>
      </w:r>
      <w:proofErr w:type="spellStart"/>
      <w:r w:rsidRPr="001870D4">
        <w:rPr>
          <w:rFonts w:asciiTheme="minorHAnsi" w:hAnsiTheme="minorHAnsi" w:cstheme="minorHAnsi"/>
          <w:u w:val="single"/>
        </w:rPr>
        <w:t>Lelieveld</w:t>
      </w:r>
      <w:proofErr w:type="spellEnd"/>
      <w:r w:rsidRPr="001870D4">
        <w:rPr>
          <w:rFonts w:asciiTheme="minorHAnsi" w:hAnsiTheme="minorHAnsi" w:cstheme="minorHAnsi"/>
          <w:u w:val="single"/>
        </w:rPr>
        <w:t>, Kunkel, and Lawrence showed that the risk of catastrophic nuclear accidents has been drastically underestimated</w:t>
      </w:r>
      <w:r w:rsidRPr="001870D4">
        <w:rPr>
          <w:rFonts w:asciiTheme="minorHAnsi" w:hAnsiTheme="minorHAnsi" w:cstheme="minorHAnsi"/>
          <w:sz w:val="16"/>
        </w:rPr>
        <w:t xml:space="preserve">. They showed that the risk of human exposure to dangerous radiation from nuclear accidents in eastern United States, virtually </w:t>
      </w:r>
      <w:proofErr w:type="gramStart"/>
      <w:r w:rsidRPr="001870D4">
        <w:rPr>
          <w:rFonts w:asciiTheme="minorHAnsi" w:hAnsiTheme="minorHAnsi" w:cstheme="minorHAnsi"/>
          <w:sz w:val="16"/>
        </w:rPr>
        <w:t>all of</w:t>
      </w:r>
      <w:proofErr w:type="gramEnd"/>
      <w:r w:rsidRPr="001870D4">
        <w:rPr>
          <w:rFonts w:asciiTheme="minorHAnsi" w:hAnsiTheme="minorHAnsi" w:cstheme="minorHAnsi"/>
          <w:sz w:val="16"/>
        </w:rPr>
        <w:t xml:space="preserve"> Western Europe, and East Asia is higher than once every 50 years. Nuclear reactors are built, operated, and regulated by humans, and humans make mistakes. Accidents can happen not just from meltdowns, but from earthquakes, tsunamis, and aircraft accidents. </w:t>
      </w:r>
      <w:r w:rsidRPr="001870D4">
        <w:rPr>
          <w:rStyle w:val="Emphasis"/>
          <w:rFonts w:asciiTheme="minorHAnsi" w:hAnsiTheme="minorHAnsi" w:cstheme="minorHAnsi"/>
        </w:rPr>
        <w:t>Possibility of terrorist attack and radioactive release</w:t>
      </w:r>
      <w:r w:rsidRPr="001870D4">
        <w:rPr>
          <w:rFonts w:asciiTheme="minorHAnsi" w:hAnsiTheme="minorHAnsi" w:cstheme="minorHAnsi"/>
          <w:sz w:val="16"/>
        </w:rPr>
        <w:t xml:space="preserve">. </w:t>
      </w:r>
      <w:r w:rsidRPr="001870D4">
        <w:rPr>
          <w:rStyle w:val="Emphasis"/>
          <w:rFonts w:asciiTheme="minorHAnsi" w:hAnsiTheme="minorHAnsi" w:cstheme="minorHAnsi"/>
        </w:rPr>
        <w:t>None of the nuclear reactors in the United States are guarded against terrorist attacks</w:t>
      </w:r>
      <w:r w:rsidRPr="001870D4">
        <w:rPr>
          <w:rFonts w:asciiTheme="minorHAnsi" w:hAnsiTheme="minorHAnsi" w:cstheme="minorHAnsi"/>
          <w:sz w:val="16"/>
        </w:rPr>
        <w:t xml:space="preserve">. The spent fuel, now being stored outside the containment vessels, </w:t>
      </w:r>
      <w:r w:rsidRPr="001870D4">
        <w:rPr>
          <w:rFonts w:asciiTheme="minorHAnsi" w:hAnsiTheme="minorHAnsi" w:cstheme="minorHAnsi"/>
          <w:u w:val="single"/>
        </w:rPr>
        <w:t xml:space="preserve">would be an easy target, and sophisticated terrorists could also </w:t>
      </w:r>
      <w:r w:rsidRPr="001870D4">
        <w:rPr>
          <w:rStyle w:val="Emphasis"/>
          <w:rFonts w:asciiTheme="minorHAnsi" w:hAnsiTheme="minorHAnsi" w:cstheme="minorHAnsi"/>
        </w:rPr>
        <w:t>cause a meltdown.</w:t>
      </w:r>
      <w:r w:rsidRPr="001870D4">
        <w:rPr>
          <w:rFonts w:asciiTheme="minorHAnsi" w:hAnsiTheme="minorHAnsi" w:cstheme="minorHAnsi"/>
          <w:u w:val="single"/>
        </w:rPr>
        <w:t xml:space="preserve"> </w:t>
      </w:r>
      <w:r w:rsidRPr="001870D4">
        <w:rPr>
          <w:rStyle w:val="Emphasis"/>
          <w:rFonts w:asciiTheme="minorHAnsi" w:hAnsiTheme="minorHAnsi" w:cstheme="minorHAnsi"/>
        </w:rPr>
        <w:t>Unsafe operation</w:t>
      </w:r>
      <w:r w:rsidRPr="001870D4">
        <w:rPr>
          <w:rFonts w:asciiTheme="minorHAnsi" w:hAnsiTheme="minorHAnsi" w:cstheme="minorHAnsi"/>
          <w:sz w:val="16"/>
        </w:rPr>
        <w:t xml:space="preserve">. In the United States, </w:t>
      </w:r>
      <w:r w:rsidRPr="001870D4">
        <w:rPr>
          <w:rFonts w:asciiTheme="minorHAnsi" w:hAnsiTheme="minorHAnsi" w:cstheme="minorHAnsi"/>
          <w:u w:val="single"/>
        </w:rPr>
        <w:t xml:space="preserve">the Nuclear Regulatory Commission has a cozy relationship with the nuclear industry, resulting in </w:t>
      </w:r>
      <w:r w:rsidRPr="001870D4">
        <w:rPr>
          <w:rStyle w:val="Emphasis"/>
          <w:rFonts w:asciiTheme="minorHAnsi" w:hAnsiTheme="minorHAnsi" w:cstheme="minorHAnsi"/>
        </w:rPr>
        <w:t>poor oversight and enforcement of rules</w:t>
      </w:r>
      <w:r w:rsidRPr="001870D4">
        <w:rPr>
          <w:rFonts w:asciiTheme="minorHAnsi" w:hAnsiTheme="minorHAnsi" w:cstheme="minorHAnsi"/>
          <w:sz w:val="16"/>
        </w:rPr>
        <w:t xml:space="preserve">. The industry has a for-profit culture that emphasizes profit over safety. There are planned and unplanned radioactive releases during routine operation. </w:t>
      </w:r>
      <w:r w:rsidRPr="001870D4">
        <w:rPr>
          <w:rFonts w:asciiTheme="minorHAnsi" w:hAnsiTheme="minorHAnsi" w:cstheme="minorHAnsi"/>
          <w:u w:val="single"/>
        </w:rPr>
        <w:t xml:space="preserve">There is lax enforcement of fire protection rules at nuclear plants. And there are no viable evacuation plans should accidents happen. </w:t>
      </w:r>
      <w:r w:rsidRPr="001870D4">
        <w:rPr>
          <w:rStyle w:val="Emphasis"/>
          <w:rFonts w:asciiTheme="minorHAnsi" w:hAnsiTheme="minorHAnsi" w:cstheme="minorHAnsi"/>
        </w:rPr>
        <w:t>Not economically viable</w:t>
      </w:r>
      <w:r w:rsidRPr="001870D4">
        <w:rPr>
          <w:rFonts w:asciiTheme="minorHAnsi" w:hAnsiTheme="minorHAnsi" w:cstheme="minorHAnsi"/>
          <w:sz w:val="16"/>
        </w:rPr>
        <w:t xml:space="preserve">. </w:t>
      </w:r>
      <w:r w:rsidRPr="001870D4">
        <w:rPr>
          <w:rStyle w:val="Emphasis"/>
          <w:rFonts w:asciiTheme="minorHAnsi" w:hAnsiTheme="minorHAnsi" w:cstheme="minorHAnsi"/>
        </w:rPr>
        <w:t>Nuclear power is incredibly expensive</w:t>
      </w:r>
      <w:r w:rsidRPr="001870D4">
        <w:rPr>
          <w:rFonts w:asciiTheme="minorHAnsi" w:hAnsiTheme="minorHAnsi" w:cstheme="minorHAnsi"/>
          <w:sz w:val="16"/>
        </w:rPr>
        <w:t xml:space="preserve">. It could not even exist in the U.S. without huge government subsidies, including insurance against accidents. </w:t>
      </w:r>
      <w:r w:rsidRPr="001870D4">
        <w:rPr>
          <w:rFonts w:asciiTheme="minorHAnsi" w:hAnsiTheme="minorHAnsi" w:cstheme="minorHAnsi"/>
          <w:u w:val="single"/>
        </w:rPr>
        <w:t>Too cheap to meter, a claim when nuclear power was first being developed, was a fantasy.</w:t>
      </w:r>
      <w:r w:rsidRPr="001870D4">
        <w:rPr>
          <w:rFonts w:asciiTheme="minorHAnsi" w:hAnsiTheme="minorHAnsi" w:cstheme="minorHAnsi"/>
          <w:sz w:val="16"/>
        </w:rPr>
        <w:t xml:space="preserve"> </w:t>
      </w:r>
      <w:r w:rsidRPr="001870D4">
        <w:rPr>
          <w:rStyle w:val="Emphasis"/>
          <w:rFonts w:asciiTheme="minorHAnsi" w:hAnsiTheme="minorHAnsi" w:cstheme="minorHAnsi"/>
        </w:rPr>
        <w:t>Waste disposal problem not solvable in near future</w:t>
      </w:r>
      <w:r w:rsidRPr="001870D4">
        <w:rPr>
          <w:rFonts w:asciiTheme="minorHAnsi" w:hAnsiTheme="minorHAnsi" w:cstheme="minorHAnsi"/>
          <w:sz w:val="16"/>
        </w:rPr>
        <w:t xml:space="preserve">. For political reasons, </w:t>
      </w:r>
      <w:r w:rsidRPr="001870D4">
        <w:rPr>
          <w:rStyle w:val="Emphasis"/>
          <w:rFonts w:asciiTheme="minorHAnsi" w:hAnsiTheme="minorHAnsi" w:cstheme="minorHAnsi"/>
        </w:rPr>
        <w:t>there is no repository for the spent fuel, which accumulates at each nuclear power plant, just waiting for an accident to happen</w:t>
      </w:r>
      <w:r w:rsidRPr="001870D4">
        <w:rPr>
          <w:rFonts w:asciiTheme="minorHAnsi" w:hAnsiTheme="minorHAnsi" w:cstheme="minorHAnsi"/>
          <w:sz w:val="16"/>
        </w:rPr>
        <w:t xml:space="preserve">. </w:t>
      </w:r>
      <w:r w:rsidRPr="001870D4">
        <w:rPr>
          <w:rStyle w:val="Emphasis"/>
          <w:rFonts w:asciiTheme="minorHAnsi" w:hAnsiTheme="minorHAnsi" w:cstheme="minorHAnsi"/>
        </w:rPr>
        <w:t>Extraction of uranium very damaging</w:t>
      </w:r>
      <w:r w:rsidRPr="001870D4">
        <w:rPr>
          <w:rFonts w:asciiTheme="minorHAnsi" w:hAnsiTheme="minorHAnsi" w:cstheme="minorHAnsi"/>
          <w:sz w:val="16"/>
        </w:rPr>
        <w:t xml:space="preserve">. </w:t>
      </w:r>
      <w:r w:rsidRPr="001870D4">
        <w:rPr>
          <w:rFonts w:asciiTheme="minorHAnsi" w:hAnsiTheme="minorHAnsi" w:cstheme="minorHAnsi"/>
          <w:u w:val="single"/>
        </w:rPr>
        <w:t>Uranium mining exposes workers to lung cancer and the surrounding areas to contamination</w:t>
      </w:r>
      <w:r w:rsidRPr="001870D4">
        <w:rPr>
          <w:rFonts w:asciiTheme="minorHAnsi" w:hAnsiTheme="minorHAnsi" w:cstheme="minorHAnsi"/>
          <w:sz w:val="16"/>
        </w:rPr>
        <w:t xml:space="preserve">. In the U.S., it is Native Americans who suffer disproportionately. </w:t>
      </w:r>
      <w:r w:rsidRPr="001870D4">
        <w:rPr>
          <w:rStyle w:val="Emphasis"/>
          <w:rFonts w:asciiTheme="minorHAnsi" w:hAnsiTheme="minorHAnsi" w:cstheme="minorHAnsi"/>
        </w:rPr>
        <w:t>Nuclear power emits 10-20 times the carbon dioxide as wind power</w:t>
      </w:r>
      <w:r w:rsidRPr="001870D4">
        <w:rPr>
          <w:rFonts w:asciiTheme="minorHAnsi" w:hAnsiTheme="minorHAnsi" w:cstheme="minorHAnsi"/>
          <w:sz w:val="16"/>
        </w:rPr>
        <w:t xml:space="preserve">. </w:t>
      </w:r>
      <w:r w:rsidRPr="001870D4">
        <w:rPr>
          <w:rFonts w:asciiTheme="minorHAnsi" w:hAnsiTheme="minorHAnsi" w:cstheme="minorHAnsi"/>
          <w:u w:val="single"/>
        </w:rPr>
        <w:t xml:space="preserve">Mining, processing, and transportation of nuclear fuel is </w:t>
      </w:r>
      <w:r w:rsidRPr="001870D4">
        <w:rPr>
          <w:rStyle w:val="Emphasis"/>
          <w:rFonts w:asciiTheme="minorHAnsi" w:hAnsiTheme="minorHAnsi" w:cstheme="minorHAnsi"/>
        </w:rPr>
        <w:t>energy intensive. Proponents of nuclear power</w:t>
      </w:r>
      <w:r w:rsidRPr="001870D4">
        <w:rPr>
          <w:rFonts w:asciiTheme="minorHAnsi" w:hAnsiTheme="minorHAnsi" w:cstheme="minorHAnsi"/>
          <w:sz w:val="16"/>
        </w:rPr>
        <w:t xml:space="preserve">, recognizing these dangers, </w:t>
      </w:r>
      <w:r w:rsidRPr="001870D4">
        <w:rPr>
          <w:rStyle w:val="Emphasis"/>
          <w:rFonts w:asciiTheme="minorHAnsi" w:hAnsiTheme="minorHAnsi" w:cstheme="minorHAnsi"/>
        </w:rPr>
        <w:t>propose new “safe” future generation technology</w:t>
      </w:r>
      <w:r w:rsidRPr="001870D4">
        <w:rPr>
          <w:rFonts w:asciiTheme="minorHAnsi" w:hAnsiTheme="minorHAnsi" w:cstheme="minorHAnsi"/>
          <w:sz w:val="16"/>
        </w:rPr>
        <w:t xml:space="preserve"> (</w:t>
      </w:r>
      <w:r w:rsidRPr="001870D4">
        <w:rPr>
          <w:rFonts w:asciiTheme="minorHAnsi" w:hAnsiTheme="minorHAnsi" w:cstheme="minorHAnsi"/>
          <w:u w:val="single"/>
        </w:rPr>
        <w:t xml:space="preserve">which </w:t>
      </w:r>
      <w:r w:rsidRPr="001870D4">
        <w:rPr>
          <w:rStyle w:val="Emphasis"/>
          <w:rFonts w:asciiTheme="minorHAnsi" w:hAnsiTheme="minorHAnsi" w:cstheme="minorHAnsi"/>
        </w:rPr>
        <w:t>does not now exist),</w:t>
      </w:r>
      <w:r w:rsidRPr="001870D4">
        <w:rPr>
          <w:rFonts w:asciiTheme="minorHAnsi" w:hAnsiTheme="minorHAnsi" w:cstheme="minorHAnsi"/>
          <w:sz w:val="16"/>
        </w:rPr>
        <w:t xml:space="preserve"> assembly line production of standard designs, and continued operation of existing plants that are already beyond their 40-year design lifetime in the United States. I certainly agree </w:t>
      </w:r>
      <w:r w:rsidRPr="001870D4">
        <w:rPr>
          <w:rFonts w:asciiTheme="minorHAnsi" w:hAnsiTheme="minorHAnsi" w:cstheme="minorHAnsi"/>
          <w:u w:val="single"/>
        </w:rPr>
        <w:t>we need research into new nuclear technologies, to see if they are a real potential solution sometime in the future.</w:t>
      </w:r>
      <w:r w:rsidRPr="001870D4">
        <w:rPr>
          <w:rFonts w:asciiTheme="minorHAnsi" w:hAnsiTheme="minorHAnsi" w:cstheme="minorHAnsi"/>
          <w:sz w:val="16"/>
        </w:rPr>
        <w:t xml:space="preserve"> But </w:t>
      </w:r>
      <w:r w:rsidRPr="001870D4">
        <w:rPr>
          <w:rStyle w:val="Emphasis"/>
          <w:rFonts w:asciiTheme="minorHAnsi" w:hAnsiTheme="minorHAnsi" w:cstheme="minorHAnsi"/>
        </w:rPr>
        <w:t>solar and wind energy is here now</w:t>
      </w:r>
      <w:r w:rsidRPr="001870D4">
        <w:rPr>
          <w:rFonts w:asciiTheme="minorHAnsi" w:hAnsiTheme="minorHAnsi" w:cstheme="minorHAnsi"/>
          <w:sz w:val="16"/>
        </w:rPr>
        <w:t xml:space="preserve">. In the </w:t>
      </w:r>
      <w:proofErr w:type="gramStart"/>
      <w:r w:rsidRPr="001870D4">
        <w:rPr>
          <w:rFonts w:asciiTheme="minorHAnsi" w:hAnsiTheme="minorHAnsi" w:cstheme="minorHAnsi"/>
          <w:sz w:val="16"/>
        </w:rPr>
        <w:t>meantime</w:t>
      </w:r>
      <w:proofErr w:type="gramEnd"/>
      <w:r w:rsidRPr="001870D4">
        <w:rPr>
          <w:rFonts w:asciiTheme="minorHAnsi" w:hAnsiTheme="minorHAnsi" w:cstheme="minorHAnsi"/>
          <w:sz w:val="16"/>
        </w:rPr>
        <w:t xml:space="preserve"> </w:t>
      </w:r>
      <w:r w:rsidRPr="001870D4">
        <w:rPr>
          <w:rFonts w:asciiTheme="minorHAnsi" w:hAnsiTheme="minorHAnsi" w:cstheme="minorHAnsi"/>
          <w:u w:val="single"/>
        </w:rPr>
        <w:t xml:space="preserve">we need a rapid move away from coal and into solar and wind sources of green energy. Proponents assert that wind and solar are not viable because of cost, but with the plummeting price of solar panels, and the </w:t>
      </w:r>
      <w:r w:rsidRPr="001870D4">
        <w:rPr>
          <w:rStyle w:val="Emphasis"/>
          <w:rFonts w:asciiTheme="minorHAnsi" w:hAnsiTheme="minorHAnsi" w:cstheme="minorHAnsi"/>
        </w:rPr>
        <w:t>global potential of wind power to provide all the energy needed on the planet, they are wrong</w:t>
      </w:r>
      <w:r w:rsidRPr="001870D4">
        <w:rPr>
          <w:rFonts w:asciiTheme="minorHAnsi" w:hAnsiTheme="minorHAnsi" w:cstheme="minorHAnsi"/>
          <w:sz w:val="16"/>
        </w:rPr>
        <w:t xml:space="preserve">. We will need electrical grids that will combine wind and solar over large areas to compensate for local intermittency, along with other backup sources and new electricity storage options. The planet has safer, cheaper options for energy that do not emit greenhouse gases and do not present the same dangers as nuclear power. </w:t>
      </w:r>
      <w:r w:rsidRPr="001870D4">
        <w:rPr>
          <w:rFonts w:asciiTheme="minorHAnsi" w:hAnsiTheme="minorHAnsi" w:cstheme="minorHAnsi"/>
          <w:u w:val="single"/>
        </w:rPr>
        <w:t>Proponents argue that although solar and wind technology is here, it works, and is safe, they see no political path to adoption. But I am optimistic that this problem can be solved. We worry about tipping points in the climate system, whereby with a little more warming</w:t>
      </w:r>
      <w:r w:rsidRPr="001870D4">
        <w:rPr>
          <w:rFonts w:asciiTheme="minorHAnsi" w:hAnsiTheme="minorHAnsi" w:cstheme="minorHAnsi"/>
          <w:sz w:val="16"/>
        </w:rPr>
        <w:t xml:space="preserve">, </w:t>
      </w:r>
      <w:r w:rsidRPr="001870D4">
        <w:rPr>
          <w:rFonts w:asciiTheme="minorHAnsi" w:hAnsiTheme="minorHAnsi" w:cstheme="minorHAnsi"/>
          <w:u w:val="single"/>
        </w:rPr>
        <w:t>methane</w:t>
      </w:r>
      <w:r w:rsidRPr="001870D4">
        <w:rPr>
          <w:rFonts w:asciiTheme="minorHAnsi" w:hAnsiTheme="minorHAnsi" w:cstheme="minorHAnsi"/>
          <w:sz w:val="16"/>
        </w:rPr>
        <w:t xml:space="preserve"> (a very strong greenhouse gas) </w:t>
      </w:r>
      <w:r w:rsidRPr="001870D4">
        <w:rPr>
          <w:rFonts w:asciiTheme="minorHAnsi" w:hAnsiTheme="minorHAnsi" w:cstheme="minorHAnsi"/>
          <w:u w:val="single"/>
        </w:rPr>
        <w:t>will suddenly start spewing out of the Arctic soils and oceans</w:t>
      </w:r>
      <w:r w:rsidRPr="001870D4">
        <w:rPr>
          <w:rFonts w:asciiTheme="minorHAnsi" w:hAnsiTheme="minorHAnsi" w:cstheme="minorHAnsi"/>
          <w:sz w:val="16"/>
        </w:rPr>
        <w:t xml:space="preserve">, or catastrophic melting of ice sheets will start. </w:t>
      </w:r>
      <w:r w:rsidRPr="001870D4">
        <w:rPr>
          <w:rStyle w:val="Emphasis"/>
          <w:rFonts w:asciiTheme="minorHAnsi" w:hAnsiTheme="minorHAnsi" w:cstheme="minorHAnsi"/>
        </w:rPr>
        <w:t>But there are also tipping points in human behavior.</w:t>
      </w:r>
      <w:r w:rsidRPr="001870D4">
        <w:rPr>
          <w:rFonts w:asciiTheme="minorHAnsi" w:hAnsiTheme="minorHAnsi" w:cstheme="minorHAnsi"/>
          <w:sz w:val="16"/>
        </w:rPr>
        <w:t xml:space="preserve"> A decade ago, who would have thought that today we would have gay marriage, legalized pot or a black president? </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No Impact – Nuclear Energy Inevitable</w:t>
      </w:r>
    </w:p>
    <w:p w:rsidR="00AE5053" w:rsidRPr="001870D4" w:rsidRDefault="00AE5053" w:rsidP="00AE5053">
      <w:pPr>
        <w:pStyle w:val="Heading4"/>
        <w:rPr>
          <w:rFonts w:asciiTheme="minorHAnsi" w:hAnsiTheme="minorHAnsi" w:cstheme="minorHAnsi"/>
          <w:u w:val="single"/>
        </w:rPr>
      </w:pPr>
      <w:r w:rsidRPr="001870D4">
        <w:rPr>
          <w:rFonts w:asciiTheme="minorHAnsi" w:hAnsiTheme="minorHAnsi" w:cstheme="minorHAnsi"/>
        </w:rPr>
        <w:t xml:space="preserve">Nuclear energy expansion is </w:t>
      </w:r>
      <w:r w:rsidRPr="001870D4">
        <w:rPr>
          <w:rFonts w:asciiTheme="minorHAnsi" w:hAnsiTheme="minorHAnsi" w:cstheme="minorHAnsi"/>
          <w:u w:val="single"/>
        </w:rPr>
        <w:t>inevitable</w:t>
      </w:r>
    </w:p>
    <w:p w:rsidR="00AE5053" w:rsidRPr="001870D4" w:rsidRDefault="00AE5053" w:rsidP="00AE5053">
      <w:pPr>
        <w:rPr>
          <w:rFonts w:asciiTheme="minorHAnsi" w:hAnsiTheme="minorHAnsi" w:cstheme="minorHAnsi"/>
        </w:rPr>
      </w:pPr>
      <w:proofErr w:type="spellStart"/>
      <w:r w:rsidRPr="001870D4">
        <w:rPr>
          <w:rStyle w:val="Style13ptBold"/>
          <w:rFonts w:asciiTheme="minorHAnsi" w:hAnsiTheme="minorHAnsi" w:cstheme="minorHAnsi"/>
        </w:rPr>
        <w:t>Nakhle</w:t>
      </w:r>
      <w:proofErr w:type="spellEnd"/>
      <w:r w:rsidRPr="001870D4">
        <w:rPr>
          <w:rStyle w:val="Style13ptBold"/>
          <w:rFonts w:asciiTheme="minorHAnsi" w:hAnsiTheme="minorHAnsi" w:cstheme="minorHAnsi"/>
        </w:rPr>
        <w:t xml:space="preserve"> 16</w:t>
      </w:r>
      <w:r w:rsidRPr="001870D4">
        <w:rPr>
          <w:rFonts w:asciiTheme="minorHAnsi" w:hAnsiTheme="minorHAnsi" w:cstheme="minorHAnsi"/>
        </w:rPr>
        <w:t xml:space="preserve"> – Carole; a nonresident scholar at Carnegie Middle East Center, specializing in international petroleum contracts and fiscal regimes for the oil and gas industry, world oil and gas market developments, energy policy, and oil and gas revenue management. (“Nuclear Energy’s Future in the Middle East and North Africa” Carnegie Middle East Center. January 18, 2016. </w:t>
      </w:r>
      <w:hyperlink r:id="rId109" w:history="1">
        <w:r w:rsidRPr="001870D4">
          <w:rPr>
            <w:rStyle w:val="Hyperlink"/>
            <w:rFonts w:asciiTheme="minorHAnsi" w:hAnsiTheme="minorHAnsi" w:cstheme="minorHAnsi"/>
          </w:rPr>
          <w:t>https://carnegie-mec.org/2016/01/28/nuclear-energy-s-future-in-middle-east-and-north-africa-pub-62562</w:t>
        </w:r>
      </w:hyperlink>
      <w:r w:rsidRPr="001870D4">
        <w:rPr>
          <w:rFonts w:asciiTheme="minorHAnsi" w:hAnsiTheme="minorHAnsi" w:cstheme="minorHAnsi"/>
        </w:rPr>
        <w:t xml:space="preserve">)//GK </w:t>
      </w:r>
    </w:p>
    <w:p w:rsidR="00AE5053" w:rsidRPr="001870D4" w:rsidRDefault="00AE5053" w:rsidP="00AE5053">
      <w:pPr>
        <w:rPr>
          <w:rFonts w:asciiTheme="minorHAnsi" w:hAnsiTheme="minorHAnsi" w:cstheme="minorHAnsi"/>
          <w:u w:val="single"/>
        </w:rPr>
      </w:pPr>
      <w:r w:rsidRPr="001870D4">
        <w:rPr>
          <w:rFonts w:asciiTheme="minorHAnsi" w:hAnsiTheme="minorHAnsi" w:cstheme="minorHAnsi"/>
        </w:rPr>
        <w:t xml:space="preserve">Several </w:t>
      </w:r>
      <w:r w:rsidRPr="001870D4">
        <w:rPr>
          <w:rFonts w:asciiTheme="minorHAnsi" w:hAnsiTheme="minorHAnsi" w:cstheme="minorHAnsi"/>
          <w:u w:val="single"/>
        </w:rPr>
        <w:t>countries in the Middle East and North Africa</w:t>
      </w:r>
      <w:r w:rsidRPr="001870D4">
        <w:rPr>
          <w:rFonts w:asciiTheme="minorHAnsi" w:hAnsiTheme="minorHAnsi" w:cstheme="minorHAnsi"/>
        </w:rPr>
        <w:t xml:space="preserve"> (MENA) have </w:t>
      </w:r>
      <w:r w:rsidRPr="001870D4">
        <w:rPr>
          <w:rFonts w:asciiTheme="minorHAnsi" w:hAnsiTheme="minorHAnsi" w:cstheme="minorHAnsi"/>
          <w:b/>
          <w:bCs/>
          <w:u w:val="single"/>
        </w:rPr>
        <w:t>announced plans to embrace nuclear power as part of their future energy mix</w:t>
      </w:r>
      <w:r w:rsidRPr="001870D4">
        <w:rPr>
          <w:rFonts w:asciiTheme="minorHAnsi" w:hAnsiTheme="minorHAnsi" w:cstheme="minorHAnsi"/>
          <w:u w:val="single"/>
        </w:rPr>
        <w:t>.</w:t>
      </w:r>
      <w:r w:rsidRPr="001870D4">
        <w:rPr>
          <w:rFonts w:asciiTheme="minorHAnsi" w:hAnsiTheme="minorHAnsi" w:cstheme="minorHAnsi"/>
        </w:rPr>
        <w:t xml:space="preserve"> The United Arab Emirates (</w:t>
      </w:r>
      <w:r w:rsidRPr="001870D4">
        <w:rPr>
          <w:rFonts w:asciiTheme="minorHAnsi" w:hAnsiTheme="minorHAnsi" w:cstheme="minorHAnsi"/>
          <w:u w:val="single"/>
        </w:rPr>
        <w:t>UAE) is ahead</w:t>
      </w:r>
      <w:r w:rsidRPr="001870D4">
        <w:rPr>
          <w:rFonts w:asciiTheme="minorHAnsi" w:hAnsiTheme="minorHAnsi" w:cstheme="minorHAnsi"/>
        </w:rPr>
        <w:t xml:space="preserve"> of its peers in building the first Arab nuclear power </w:t>
      </w:r>
      <w:r w:rsidRPr="001870D4">
        <w:rPr>
          <w:rFonts w:asciiTheme="minorHAnsi" w:hAnsiTheme="minorHAnsi" w:cstheme="minorHAnsi"/>
          <w:u w:val="single"/>
        </w:rPr>
        <w:t>plant and becoming the first country in twenty-seven years to start constructing its first reactor.</w:t>
      </w:r>
      <w:r w:rsidRPr="001870D4">
        <w:rPr>
          <w:rFonts w:asciiTheme="minorHAnsi" w:hAnsiTheme="minorHAnsi" w:cstheme="minorHAnsi"/>
        </w:rPr>
        <w:t xml:space="preserve"> As these countries seek to meet their growing energy needs, they are forced to weigh the highly contested costs and benefits of nuclear power.</w:t>
      </w:r>
      <w:r w:rsidRPr="001870D4">
        <w:rPr>
          <w:rFonts w:asciiTheme="minorHAnsi" w:hAnsiTheme="minorHAnsi" w:cstheme="minorHAnsi"/>
          <w:u w:val="single"/>
        </w:rPr>
        <w:t xml:space="preserve"> </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Over the next decade, </w:t>
      </w:r>
      <w:r w:rsidRPr="001870D4">
        <w:rPr>
          <w:rFonts w:asciiTheme="minorHAnsi" w:hAnsiTheme="minorHAnsi" w:cstheme="minorHAnsi"/>
          <w:u w:val="single"/>
        </w:rPr>
        <w:t>new nuclear power plants are scheduled to be operational throughout the MENA region.</w:t>
      </w:r>
      <w:r w:rsidRPr="001870D4">
        <w:rPr>
          <w:rFonts w:asciiTheme="minorHAnsi" w:hAnsiTheme="minorHAnsi" w:cstheme="minorHAnsi"/>
        </w:rPr>
        <w:t xml:space="preserve"> The UAE’s Barakah flagship project will have a total installed capacity of 5.6 gigawatts (GW); the first unit is expected to start generating electricity in 2017, and the final unit is scheduled for operation in 2020, providing in total nearly one-quarter of the nation’s electricity needs. </w:t>
      </w:r>
      <w:r w:rsidRPr="001870D4">
        <w:rPr>
          <w:rFonts w:asciiTheme="minorHAnsi" w:hAnsiTheme="minorHAnsi" w:cstheme="minorHAnsi"/>
          <w:b/>
          <w:bCs/>
          <w:u w:val="single"/>
        </w:rPr>
        <w:t>Saudi Arabia will follow with the most ambitious nuclear plan</w:t>
      </w:r>
      <w:r w:rsidRPr="001870D4">
        <w:rPr>
          <w:rFonts w:asciiTheme="minorHAnsi" w:hAnsiTheme="minorHAnsi" w:cstheme="minorHAnsi"/>
        </w:rPr>
        <w:t xml:space="preserve">, involving sixteen nuclear reactors to be built by 2032 with a total capacity of more than 17 GW (expected to meet 15 percent of the country’s electricity needs). </w:t>
      </w:r>
      <w:r w:rsidRPr="001870D4">
        <w:rPr>
          <w:rFonts w:asciiTheme="minorHAnsi" w:hAnsiTheme="minorHAnsi" w:cstheme="minorHAnsi"/>
          <w:u w:val="single"/>
        </w:rPr>
        <w:t xml:space="preserve">The first reactor is expected to be operating in 2022. Jordan signed a deal with Russia’s </w:t>
      </w:r>
      <w:proofErr w:type="spellStart"/>
      <w:r w:rsidRPr="001870D4">
        <w:rPr>
          <w:rFonts w:asciiTheme="minorHAnsi" w:hAnsiTheme="minorHAnsi" w:cstheme="minorHAnsi"/>
          <w:u w:val="single"/>
        </w:rPr>
        <w:t>Rosatom</w:t>
      </w:r>
      <w:proofErr w:type="spellEnd"/>
      <w:r w:rsidRPr="001870D4">
        <w:rPr>
          <w:rFonts w:asciiTheme="minorHAnsi" w:hAnsiTheme="minorHAnsi" w:cstheme="minorHAnsi"/>
        </w:rPr>
        <w:t xml:space="preserve">, the state nuclear corporation, </w:t>
      </w:r>
      <w:r w:rsidRPr="001870D4">
        <w:rPr>
          <w:rFonts w:asciiTheme="minorHAnsi" w:hAnsiTheme="minorHAnsi" w:cstheme="minorHAnsi"/>
          <w:u w:val="single"/>
        </w:rPr>
        <w:t>to build Jordan’s first nuclear power plant</w:t>
      </w:r>
      <w:r w:rsidRPr="001870D4">
        <w:rPr>
          <w:rFonts w:asciiTheme="minorHAnsi" w:hAnsiTheme="minorHAnsi" w:cstheme="minorHAnsi"/>
        </w:rPr>
        <w:t xml:space="preserve">, with a capacity of 2,000 megawatts (MW), projected to be operational in 2023. </w:t>
      </w:r>
      <w:r w:rsidRPr="001870D4">
        <w:rPr>
          <w:rFonts w:asciiTheme="minorHAnsi" w:hAnsiTheme="minorHAnsi" w:cstheme="minorHAnsi"/>
          <w:u w:val="single"/>
        </w:rPr>
        <w:t>Egypt also signed a deal</w:t>
      </w:r>
      <w:r w:rsidRPr="001870D4">
        <w:rPr>
          <w:rFonts w:asciiTheme="minorHAnsi" w:hAnsiTheme="minorHAnsi" w:cstheme="minorHAnsi"/>
        </w:rPr>
        <w:t xml:space="preserve"> with </w:t>
      </w:r>
      <w:proofErr w:type="spellStart"/>
      <w:r w:rsidRPr="001870D4">
        <w:rPr>
          <w:rFonts w:asciiTheme="minorHAnsi" w:hAnsiTheme="minorHAnsi" w:cstheme="minorHAnsi"/>
        </w:rPr>
        <w:t>Rosatom</w:t>
      </w:r>
      <w:proofErr w:type="spellEnd"/>
      <w:r w:rsidRPr="001870D4">
        <w:rPr>
          <w:rFonts w:asciiTheme="minorHAnsi" w:hAnsiTheme="minorHAnsi" w:cstheme="minorHAnsi"/>
        </w:rPr>
        <w:t xml:space="preserve"> </w:t>
      </w:r>
      <w:r w:rsidRPr="001870D4">
        <w:rPr>
          <w:rFonts w:asciiTheme="minorHAnsi" w:hAnsiTheme="minorHAnsi" w:cstheme="minorHAnsi"/>
          <w:u w:val="single"/>
        </w:rPr>
        <w:t>to build four reactors</w:t>
      </w:r>
      <w:r w:rsidRPr="001870D4">
        <w:rPr>
          <w:rFonts w:asciiTheme="minorHAnsi" w:hAnsiTheme="minorHAnsi" w:cstheme="minorHAnsi"/>
        </w:rPr>
        <w:t xml:space="preserve">, each with a capacity of 1,200 MW, over the next twelve years. </w:t>
      </w:r>
      <w:r w:rsidRPr="001870D4">
        <w:rPr>
          <w:rFonts w:asciiTheme="minorHAnsi" w:hAnsiTheme="minorHAnsi" w:cstheme="minorHAnsi"/>
          <w:u w:val="single"/>
        </w:rPr>
        <w:t>Morocco, Tunisia, and Algeria</w:t>
      </w:r>
      <w:r w:rsidRPr="001870D4">
        <w:rPr>
          <w:rFonts w:asciiTheme="minorHAnsi" w:hAnsiTheme="minorHAnsi" w:cstheme="minorHAnsi"/>
        </w:rPr>
        <w:t xml:space="preserve">, which has run two research reactors since the early 1990s at </w:t>
      </w:r>
      <w:proofErr w:type="spellStart"/>
      <w:r w:rsidRPr="001870D4">
        <w:rPr>
          <w:rFonts w:asciiTheme="minorHAnsi" w:hAnsiTheme="minorHAnsi" w:cstheme="minorHAnsi"/>
        </w:rPr>
        <w:t>Draria</w:t>
      </w:r>
      <w:proofErr w:type="spellEnd"/>
      <w:r w:rsidRPr="001870D4">
        <w:rPr>
          <w:rFonts w:asciiTheme="minorHAnsi" w:hAnsiTheme="minorHAnsi" w:cstheme="minorHAnsi"/>
        </w:rPr>
        <w:t xml:space="preserve"> and Ain </w:t>
      </w:r>
      <w:proofErr w:type="spellStart"/>
      <w:r w:rsidRPr="001870D4">
        <w:rPr>
          <w:rFonts w:asciiTheme="minorHAnsi" w:hAnsiTheme="minorHAnsi" w:cstheme="minorHAnsi"/>
        </w:rPr>
        <w:t>Oussera</w:t>
      </w:r>
      <w:proofErr w:type="spellEnd"/>
      <w:r w:rsidRPr="001870D4">
        <w:rPr>
          <w:rFonts w:asciiTheme="minorHAnsi" w:hAnsiTheme="minorHAnsi" w:cstheme="minorHAnsi"/>
        </w:rPr>
        <w:t xml:space="preserve">, </w:t>
      </w:r>
      <w:r w:rsidRPr="001870D4">
        <w:rPr>
          <w:rFonts w:asciiTheme="minorHAnsi" w:hAnsiTheme="minorHAnsi" w:cstheme="minorHAnsi"/>
          <w:u w:val="single"/>
        </w:rPr>
        <w:t>are also assessing their options</w:t>
      </w:r>
      <w:r w:rsidRPr="001870D4">
        <w:rPr>
          <w:rFonts w:asciiTheme="minorHAnsi" w:hAnsiTheme="minorHAnsi" w:cstheme="minorHAnsi"/>
        </w:rPr>
        <w:t xml:space="preserve">. Kuwait, Oman, and Qatar, however, have cancelled their nuclear plans following the Fukushima Daiichi Nuclear Power Station accident in Japan in 2011.  </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u w:val="single"/>
        </w:rPr>
        <w:t>Global</w:t>
      </w:r>
      <w:r w:rsidRPr="001870D4">
        <w:rPr>
          <w:rFonts w:asciiTheme="minorHAnsi" w:hAnsiTheme="minorHAnsi" w:cstheme="minorHAnsi"/>
        </w:rPr>
        <w:t xml:space="preserve"> nuclear energy adoption is </w:t>
      </w:r>
      <w:r w:rsidRPr="001870D4">
        <w:rPr>
          <w:rFonts w:asciiTheme="minorHAnsi" w:hAnsiTheme="minorHAnsi" w:cstheme="minorHAnsi"/>
          <w:u w:val="single"/>
        </w:rPr>
        <w:t>already occurring</w:t>
      </w:r>
      <w:r w:rsidRPr="001870D4">
        <w:rPr>
          <w:rFonts w:asciiTheme="minorHAnsi" w:hAnsiTheme="minorHAnsi" w:cstheme="minorHAnsi"/>
        </w:rPr>
        <w:t xml:space="preserve"> </w:t>
      </w:r>
    </w:p>
    <w:p w:rsidR="00AE5053" w:rsidRPr="001870D4" w:rsidRDefault="00AE5053" w:rsidP="00AE5053">
      <w:pPr>
        <w:rPr>
          <w:rFonts w:asciiTheme="minorHAnsi" w:hAnsiTheme="minorHAnsi" w:cstheme="minorHAnsi"/>
        </w:rPr>
      </w:pPr>
      <w:proofErr w:type="spellStart"/>
      <w:r w:rsidRPr="001870D4">
        <w:rPr>
          <w:rStyle w:val="Style13ptBold"/>
          <w:rFonts w:asciiTheme="minorHAnsi" w:hAnsiTheme="minorHAnsi" w:cstheme="minorHAnsi"/>
        </w:rPr>
        <w:t>Katsenko</w:t>
      </w:r>
      <w:proofErr w:type="spellEnd"/>
      <w:r w:rsidRPr="001870D4">
        <w:rPr>
          <w:rStyle w:val="Style13ptBold"/>
          <w:rFonts w:asciiTheme="minorHAnsi" w:hAnsiTheme="minorHAnsi" w:cstheme="minorHAnsi"/>
        </w:rPr>
        <w:t xml:space="preserve"> et al 19</w:t>
      </w:r>
      <w:r w:rsidRPr="001870D4">
        <w:rPr>
          <w:rFonts w:asciiTheme="minorHAnsi" w:hAnsiTheme="minorHAnsi" w:cstheme="minorHAnsi"/>
        </w:rPr>
        <w:t xml:space="preserve"> – </w:t>
      </w:r>
      <w:proofErr w:type="spellStart"/>
      <w:r w:rsidRPr="001870D4">
        <w:rPr>
          <w:rFonts w:asciiTheme="minorHAnsi" w:hAnsiTheme="minorHAnsi" w:cstheme="minorHAnsi"/>
        </w:rPr>
        <w:t>Yulia</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Katsneko</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Okasans</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Mironchuk</w:t>
      </w:r>
      <w:proofErr w:type="spellEnd"/>
      <w:r w:rsidRPr="001870D4">
        <w:rPr>
          <w:rFonts w:asciiTheme="minorHAnsi" w:hAnsiTheme="minorHAnsi" w:cstheme="minorHAnsi"/>
        </w:rPr>
        <w:t xml:space="preserve">, Evgenii A. </w:t>
      </w:r>
      <w:proofErr w:type="spellStart"/>
      <w:r w:rsidRPr="001870D4">
        <w:rPr>
          <w:rFonts w:asciiTheme="minorHAnsi" w:hAnsiTheme="minorHAnsi" w:cstheme="minorHAnsi"/>
        </w:rPr>
        <w:t>Veretennikov</w:t>
      </w:r>
      <w:proofErr w:type="spellEnd"/>
      <w:r w:rsidRPr="001870D4">
        <w:rPr>
          <w:rFonts w:asciiTheme="minorHAnsi" w:hAnsiTheme="minorHAnsi" w:cstheme="minorHAnsi"/>
        </w:rPr>
        <w:t xml:space="preserve">, Kristin Ven </w:t>
      </w:r>
      <w:proofErr w:type="spellStart"/>
      <w:r w:rsidRPr="001870D4">
        <w:rPr>
          <w:rFonts w:asciiTheme="minorHAnsi" w:hAnsiTheme="minorHAnsi" w:cstheme="minorHAnsi"/>
        </w:rPr>
        <w:t>Bruusgaard</w:t>
      </w:r>
      <w:proofErr w:type="spellEnd"/>
      <w:r w:rsidRPr="001870D4">
        <w:rPr>
          <w:rFonts w:asciiTheme="minorHAnsi" w:hAnsiTheme="minorHAnsi" w:cstheme="minorHAnsi"/>
        </w:rPr>
        <w:t xml:space="preserve">. (“Should nuclear power be expanded significantly into developing countries?” Bulletin of the Atomic Scientists. June 20, 2019. </w:t>
      </w:r>
      <w:hyperlink r:id="rId110" w:history="1">
        <w:r w:rsidRPr="001870D4">
          <w:rPr>
            <w:rStyle w:val="Hyperlink"/>
            <w:rFonts w:asciiTheme="minorHAnsi" w:hAnsiTheme="minorHAnsi" w:cstheme="minorHAnsi"/>
          </w:rPr>
          <w:t>https://thebulletin.org/2019/06/should-nuclear-power-be-expanded-significantly-into-developing-countries/</w:t>
        </w:r>
      </w:hyperlink>
      <w:r w:rsidRPr="001870D4">
        <w:rPr>
          <w:rFonts w:asciiTheme="minorHAnsi" w:hAnsiTheme="minorHAnsi" w:cstheme="minorHAnsi"/>
        </w:rPr>
        <w:t>)//GK</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Nuclear expansion in the Middle East. </w:t>
      </w:r>
      <w:r w:rsidRPr="001870D4">
        <w:rPr>
          <w:rFonts w:asciiTheme="minorHAnsi" w:hAnsiTheme="minorHAnsi" w:cstheme="minorHAnsi"/>
          <w:u w:val="single"/>
        </w:rPr>
        <w:t>The Middle East has</w:t>
      </w:r>
      <w:r w:rsidRPr="001870D4">
        <w:rPr>
          <w:rFonts w:asciiTheme="minorHAnsi" w:hAnsiTheme="minorHAnsi" w:cstheme="minorHAnsi"/>
        </w:rPr>
        <w:t xml:space="preserve"> huge and </w:t>
      </w:r>
      <w:r w:rsidRPr="001870D4">
        <w:rPr>
          <w:rFonts w:asciiTheme="minorHAnsi" w:hAnsiTheme="minorHAnsi" w:cstheme="minorHAnsi"/>
          <w:u w:val="single"/>
        </w:rPr>
        <w:t>growing energy demands</w:t>
      </w:r>
      <w:r w:rsidRPr="001870D4">
        <w:rPr>
          <w:rFonts w:asciiTheme="minorHAnsi" w:hAnsiTheme="minorHAnsi" w:cstheme="minorHAnsi"/>
        </w:rPr>
        <w:t xml:space="preserve"> that are projected to increase by 81 to 114 percent by 2050. Several countries in the region have announced ambitious plans for nuclear energy development to help meet this growing demand. For instance, </w:t>
      </w:r>
      <w:r w:rsidRPr="001870D4">
        <w:rPr>
          <w:rFonts w:asciiTheme="minorHAnsi" w:hAnsiTheme="minorHAnsi" w:cstheme="minorHAnsi"/>
          <w:u w:val="single"/>
        </w:rPr>
        <w:t>Iran has one nuclear power plant already in operation with several more on order from Russia. The UAE has the South Korean-supplied Barakah plant</w:t>
      </w:r>
      <w:r w:rsidRPr="001870D4">
        <w:rPr>
          <w:rFonts w:asciiTheme="minorHAnsi" w:hAnsiTheme="minorHAnsi" w:cstheme="minorHAnsi"/>
        </w:rPr>
        <w:t xml:space="preserve"> nearing operational status. </w:t>
      </w:r>
      <w:r w:rsidRPr="001870D4">
        <w:rPr>
          <w:rFonts w:asciiTheme="minorHAnsi" w:hAnsiTheme="minorHAnsi" w:cstheme="minorHAnsi"/>
          <w:u w:val="single"/>
        </w:rPr>
        <w:t>Egypt has plans</w:t>
      </w:r>
      <w:r w:rsidRPr="001870D4">
        <w:rPr>
          <w:rFonts w:asciiTheme="minorHAnsi" w:hAnsiTheme="minorHAnsi" w:cstheme="minorHAnsi"/>
        </w:rPr>
        <w:t xml:space="preserve">, albeit delayed, </w:t>
      </w:r>
      <w:r w:rsidRPr="001870D4">
        <w:rPr>
          <w:rFonts w:asciiTheme="minorHAnsi" w:hAnsiTheme="minorHAnsi" w:cstheme="minorHAnsi"/>
          <w:u w:val="single"/>
        </w:rPr>
        <w:t xml:space="preserve">for a plant. Saudi Arabia is </w:t>
      </w:r>
      <w:r w:rsidRPr="001870D4">
        <w:rPr>
          <w:rFonts w:asciiTheme="minorHAnsi" w:hAnsiTheme="minorHAnsi" w:cstheme="minorHAnsi"/>
          <w:b/>
          <w:bCs/>
          <w:u w:val="single"/>
        </w:rPr>
        <w:t>pursuing nuclear infrastructure</w:t>
      </w:r>
      <w:r w:rsidRPr="001870D4">
        <w:rPr>
          <w:rFonts w:asciiTheme="minorHAnsi" w:hAnsiTheme="minorHAnsi" w:cstheme="minorHAnsi"/>
          <w:u w:val="single"/>
        </w:rPr>
        <w:t xml:space="preserve"> with the help of the United States, and Jordan has </w:t>
      </w:r>
      <w:r w:rsidRPr="001870D4">
        <w:rPr>
          <w:rFonts w:asciiTheme="minorHAnsi" w:hAnsiTheme="minorHAnsi" w:cstheme="minorHAnsi"/>
          <w:b/>
          <w:bCs/>
          <w:u w:val="single"/>
        </w:rPr>
        <w:t>signed a contract</w:t>
      </w:r>
      <w:r w:rsidRPr="001870D4">
        <w:rPr>
          <w:rFonts w:asciiTheme="minorHAnsi" w:hAnsiTheme="minorHAnsi" w:cstheme="minorHAnsi"/>
        </w:rPr>
        <w:t xml:space="preserve"> to build its first plant. Although some of the most ambitious plans in the region have been stymied by the Fukushima accident and by domestic opposition, several countries remain committed to nuclear power acquisition not only out of necessity, but also for a variety of political reasons. Political instability in the Middle East, however, raises serious concerns that an expansion of nuclear power increases the potential of nuclear proliferation and terrorism. Hence, </w:t>
      </w:r>
      <w:r w:rsidRPr="001870D4">
        <w:rPr>
          <w:rFonts w:asciiTheme="minorHAnsi" w:hAnsiTheme="minorHAnsi" w:cstheme="minorHAnsi"/>
          <w:u w:val="single"/>
        </w:rPr>
        <w:t>a significant expansion should be done under a strict International Atomic Energy Agency (IAEA) inspection regime</w:t>
      </w:r>
      <w:r w:rsidRPr="001870D4">
        <w:rPr>
          <w:rFonts w:asciiTheme="minorHAnsi" w:hAnsiTheme="minorHAnsi" w:cstheme="minorHAnsi"/>
        </w:rPr>
        <w:t>.</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Nuclear expansion in Southeast Asia. Ten percent of the population of Southeast Asia remains without electricity. The IAEA projects the </w:t>
      </w:r>
      <w:r w:rsidRPr="001870D4">
        <w:rPr>
          <w:rFonts w:asciiTheme="minorHAnsi" w:hAnsiTheme="minorHAnsi" w:cstheme="minorHAnsi"/>
          <w:u w:val="single"/>
        </w:rPr>
        <w:t>regional demand for energy in Southeast Asia will increase by two thirds as the region’s economy is expected to triple in size by 2040. Several countries in the region</w:t>
      </w:r>
      <w:r w:rsidRPr="001870D4">
        <w:rPr>
          <w:rFonts w:asciiTheme="minorHAnsi" w:hAnsiTheme="minorHAnsi" w:cstheme="minorHAnsi"/>
        </w:rPr>
        <w:t xml:space="preserve"> are well developed and have </w:t>
      </w:r>
      <w:r w:rsidRPr="001870D4">
        <w:rPr>
          <w:rFonts w:asciiTheme="minorHAnsi" w:hAnsiTheme="minorHAnsi" w:cstheme="minorHAnsi"/>
          <w:u w:val="single"/>
        </w:rPr>
        <w:t xml:space="preserve">expressed interest in civilian nuclear power. Indonesia has </w:t>
      </w:r>
      <w:r w:rsidRPr="001870D4">
        <w:rPr>
          <w:rFonts w:asciiTheme="minorHAnsi" w:hAnsiTheme="minorHAnsi" w:cstheme="minorHAnsi"/>
          <w:b/>
          <w:bCs/>
          <w:u w:val="single"/>
        </w:rPr>
        <w:t>significant experience</w:t>
      </w:r>
      <w:r w:rsidRPr="001870D4">
        <w:rPr>
          <w:rFonts w:asciiTheme="minorHAnsi" w:hAnsiTheme="minorHAnsi" w:cstheme="minorHAnsi"/>
        </w:rPr>
        <w:t xml:space="preserve"> and infrastructure in nuclear technology and has been considering nuclear energy to decrease dependence on hydrocarbons. It is planning to have its first nuclear power plant by 2030. </w:t>
      </w:r>
      <w:r w:rsidRPr="001870D4">
        <w:rPr>
          <w:rFonts w:asciiTheme="minorHAnsi" w:hAnsiTheme="minorHAnsi" w:cstheme="minorHAnsi"/>
          <w:u w:val="single"/>
        </w:rPr>
        <w:t>Malaysia is also well placed for nuclear energy development and has been</w:t>
      </w:r>
      <w:r w:rsidRPr="001870D4">
        <w:rPr>
          <w:rFonts w:asciiTheme="minorHAnsi" w:hAnsiTheme="minorHAnsi" w:cstheme="minorHAnsi"/>
        </w:rPr>
        <w:t xml:space="preserve"> seriously </w:t>
      </w:r>
      <w:r w:rsidRPr="001870D4">
        <w:rPr>
          <w:rFonts w:asciiTheme="minorHAnsi" w:hAnsiTheme="minorHAnsi" w:cstheme="minorHAnsi"/>
          <w:b/>
          <w:bCs/>
          <w:u w:val="single"/>
        </w:rPr>
        <w:t>considering the nuclear option</w:t>
      </w:r>
      <w:r w:rsidRPr="001870D4">
        <w:rPr>
          <w:rFonts w:asciiTheme="minorHAnsi" w:hAnsiTheme="minorHAnsi" w:cstheme="minorHAnsi"/>
        </w:rPr>
        <w:t xml:space="preserve"> since the late 2000s. Still, both public perceptions of nuclear power and high investment costs in these countries have affected developments. For example, Vietnam halted its nuclear expansion plans because it was not considered economically viable. Still, this region has good prerequisites for significant expansion with its relative political stability, large population concentrations, and few other evident sources of energy.</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Nuclear expansion in Africa. Energy demand in sub-Saharan Africa is projected to grow by 80 per cent by 2040—that is, at 3.5 percent a year—faster than the global average of 1.3 percent. </w:t>
      </w:r>
      <w:r w:rsidRPr="001870D4">
        <w:rPr>
          <w:rFonts w:asciiTheme="minorHAnsi" w:hAnsiTheme="minorHAnsi" w:cstheme="minorHAnsi"/>
          <w:u w:val="single"/>
        </w:rPr>
        <w:t xml:space="preserve">Ghana, Kenya, and Namibia have expressed interest in nuclear power. Russia is at various stages of negotiating nuclear cooperation agreements with </w:t>
      </w:r>
      <w:r w:rsidRPr="001870D4">
        <w:rPr>
          <w:rFonts w:asciiTheme="minorHAnsi" w:hAnsiTheme="minorHAnsi" w:cstheme="minorHAnsi"/>
          <w:b/>
          <w:bCs/>
          <w:u w:val="single"/>
        </w:rPr>
        <w:t>at least 16 African countries</w:t>
      </w:r>
      <w:r w:rsidRPr="001870D4">
        <w:rPr>
          <w:rFonts w:asciiTheme="minorHAnsi" w:hAnsiTheme="minorHAnsi" w:cstheme="minorHAnsi"/>
          <w:u w:val="single"/>
        </w:rPr>
        <w:t>.</w:t>
      </w:r>
      <w:r w:rsidRPr="001870D4">
        <w:rPr>
          <w:rFonts w:asciiTheme="minorHAnsi" w:hAnsiTheme="minorHAnsi" w:cstheme="minorHAnsi"/>
        </w:rPr>
        <w:t xml:space="preserve"> Currently, only South Africa has a functioning nuclear power plant. However, several African countries possess substantial uranium ore deposits. Namibia, for example, has seven percent of the world’s known uranium reserves and has made a political commitment to supplying its own energy from nuclear power in the future. Still, African access to electricity is the lowest in the world, according to the World Bank, and infrastructure in many parts of the continent is scarce. Consequently, large investments and development are needed before technologically demanding nuclear power production will be economically viable.</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Nuclear expansion in South America. </w:t>
      </w:r>
      <w:r w:rsidRPr="001870D4">
        <w:rPr>
          <w:rFonts w:asciiTheme="minorHAnsi" w:hAnsiTheme="minorHAnsi" w:cstheme="minorHAnsi"/>
          <w:u w:val="single"/>
        </w:rPr>
        <w:t>There are seven nuclear power reactors already in operation in South American countries.</w:t>
      </w:r>
      <w:r w:rsidRPr="001870D4">
        <w:rPr>
          <w:rFonts w:asciiTheme="minorHAnsi" w:hAnsiTheme="minorHAnsi" w:cstheme="minorHAnsi"/>
        </w:rPr>
        <w:t xml:space="preserve"> They produce 2.2 percent of total energy consumption. </w:t>
      </w:r>
      <w:r w:rsidRPr="001870D4">
        <w:rPr>
          <w:rFonts w:asciiTheme="minorHAnsi" w:hAnsiTheme="minorHAnsi" w:cstheme="minorHAnsi"/>
          <w:u w:val="single"/>
        </w:rPr>
        <w:t xml:space="preserve">Argentina has </w:t>
      </w:r>
      <w:r w:rsidRPr="001870D4">
        <w:rPr>
          <w:rFonts w:asciiTheme="minorHAnsi" w:hAnsiTheme="minorHAnsi" w:cstheme="minorHAnsi"/>
          <w:b/>
          <w:bCs/>
          <w:u w:val="single"/>
        </w:rPr>
        <w:t>three nuclear power plants in operation and is constructing a fourth</w:t>
      </w:r>
      <w:r w:rsidRPr="001870D4">
        <w:rPr>
          <w:rFonts w:asciiTheme="minorHAnsi" w:hAnsiTheme="minorHAnsi" w:cstheme="minorHAnsi"/>
          <w:u w:val="single"/>
        </w:rPr>
        <w:t xml:space="preserve"> in Buenos Aires.</w:t>
      </w:r>
      <w:r w:rsidRPr="001870D4">
        <w:rPr>
          <w:rFonts w:asciiTheme="minorHAnsi" w:hAnsiTheme="minorHAnsi" w:cstheme="minorHAnsi"/>
        </w:rPr>
        <w:t xml:space="preserve"> It has been negotiating with both China and Russia on the possible construction of two more plants. The reactors in Argentina now supply about 5 percent of the country’s electricity. </w:t>
      </w:r>
      <w:r w:rsidRPr="001870D4">
        <w:rPr>
          <w:rFonts w:asciiTheme="minorHAnsi" w:hAnsiTheme="minorHAnsi" w:cstheme="minorHAnsi"/>
          <w:u w:val="single"/>
        </w:rPr>
        <w:t xml:space="preserve">Brazil has two nuclear power plants in operation and is considering </w:t>
      </w:r>
      <w:r w:rsidRPr="001870D4">
        <w:rPr>
          <w:rFonts w:asciiTheme="minorHAnsi" w:hAnsiTheme="minorHAnsi" w:cstheme="minorHAnsi"/>
          <w:b/>
          <w:bCs/>
          <w:u w:val="single"/>
        </w:rPr>
        <w:t>constructing new units</w:t>
      </w:r>
      <w:r w:rsidRPr="001870D4">
        <w:rPr>
          <w:rFonts w:asciiTheme="minorHAnsi" w:hAnsiTheme="minorHAnsi" w:cstheme="minorHAnsi"/>
        </w:rPr>
        <w:t>, and Bolivia has a long-term national nuclear program with three main projects focused primarily on scientific purposes. Like Southeast Asia, South America is a relatively stable region for the potential expansion of nuclear power. Proliferation concerns are reduced because the region is a nuclear-weapons-free zone</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 xml:space="preserve">No Solvency – Opposition </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Nuclear energy won’t be adopted – governmental resistance </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Wilkerson 16</w:t>
      </w:r>
      <w:r w:rsidRPr="001870D4">
        <w:rPr>
          <w:rFonts w:asciiTheme="minorHAnsi" w:hAnsiTheme="minorHAnsi" w:cstheme="minorHAnsi"/>
        </w:rPr>
        <w:t xml:space="preserve"> – Jordan; (“Reconsidering the Risks of Nuclear Power. Harvard University, Science in the </w:t>
      </w:r>
      <w:proofErr w:type="spellStart"/>
      <w:r w:rsidRPr="001870D4">
        <w:rPr>
          <w:rFonts w:asciiTheme="minorHAnsi" w:hAnsiTheme="minorHAnsi" w:cstheme="minorHAnsi"/>
        </w:rPr>
        <w:t>the</w:t>
      </w:r>
      <w:proofErr w:type="spellEnd"/>
      <w:r w:rsidRPr="001870D4">
        <w:rPr>
          <w:rFonts w:asciiTheme="minorHAnsi" w:hAnsiTheme="minorHAnsi" w:cstheme="minorHAnsi"/>
        </w:rPr>
        <w:t xml:space="preserve"> News. October 25, 2016. </w:t>
      </w:r>
      <w:hyperlink r:id="rId111" w:history="1">
        <w:r w:rsidRPr="001870D4">
          <w:rPr>
            <w:rStyle w:val="Hyperlink"/>
            <w:rFonts w:asciiTheme="minorHAnsi" w:hAnsiTheme="minorHAnsi" w:cstheme="minorHAnsi"/>
          </w:rPr>
          <w:t>http://sitn.hms.harvard.edu/flash/2016/reconsidering-risks-nuclear-power/</w:t>
        </w:r>
      </w:hyperlink>
      <w:r w:rsidRPr="001870D4">
        <w:rPr>
          <w:rFonts w:asciiTheme="minorHAnsi" w:hAnsiTheme="minorHAnsi" w:cstheme="minorHAnsi"/>
        </w:rPr>
        <w:t>)//GK</w:t>
      </w:r>
    </w:p>
    <w:p w:rsidR="00AE5053" w:rsidRPr="001870D4" w:rsidRDefault="00AE5053" w:rsidP="00AE5053">
      <w:pPr>
        <w:rPr>
          <w:rFonts w:asciiTheme="minorHAnsi" w:hAnsiTheme="minorHAnsi" w:cstheme="minorHAnsi"/>
        </w:rPr>
      </w:pPr>
      <w:r w:rsidRPr="001870D4">
        <w:rPr>
          <w:rFonts w:asciiTheme="minorHAnsi" w:hAnsiTheme="minorHAnsi" w:cstheme="minorHAnsi"/>
          <w:u w:val="single"/>
        </w:rPr>
        <w:t>Ideally, we’d have a source that doesn’t emit CO2 and is consistently reliable</w:t>
      </w:r>
      <w:r w:rsidRPr="001870D4">
        <w:rPr>
          <w:rFonts w:asciiTheme="minorHAnsi" w:hAnsiTheme="minorHAnsi" w:cstheme="minorHAnsi"/>
        </w:rPr>
        <w:t xml:space="preserve">; this is known as a baseload energy source. In this context, </w:t>
      </w:r>
      <w:r w:rsidRPr="001870D4">
        <w:rPr>
          <w:rFonts w:asciiTheme="minorHAnsi" w:hAnsiTheme="minorHAnsi" w:cstheme="minorHAnsi"/>
          <w:u w:val="single"/>
        </w:rPr>
        <w:t>nuclear energy is the main alternative energy source that works</w:t>
      </w:r>
      <w:r w:rsidRPr="001870D4">
        <w:rPr>
          <w:rFonts w:asciiTheme="minorHAnsi" w:hAnsiTheme="minorHAnsi" w:cstheme="minorHAnsi"/>
        </w:rPr>
        <w:t xml:space="preserve">. Yet, unlike its fickle counterparts, </w:t>
      </w:r>
      <w:r w:rsidRPr="001870D4">
        <w:rPr>
          <w:rFonts w:asciiTheme="minorHAnsi" w:hAnsiTheme="minorHAnsi" w:cstheme="minorHAnsi"/>
          <w:u w:val="single"/>
        </w:rPr>
        <w:t xml:space="preserve">nuclear energy is subjected to </w:t>
      </w:r>
      <w:r w:rsidRPr="001870D4">
        <w:rPr>
          <w:rFonts w:asciiTheme="minorHAnsi" w:hAnsiTheme="minorHAnsi" w:cstheme="minorHAnsi"/>
          <w:b/>
          <w:bCs/>
          <w:u w:val="single"/>
        </w:rPr>
        <w:t>hostile attitudes</w:t>
      </w:r>
      <w:r w:rsidRPr="001870D4">
        <w:rPr>
          <w:rFonts w:asciiTheme="minorHAnsi" w:hAnsiTheme="minorHAnsi" w:cstheme="minorHAnsi"/>
          <w:u w:val="single"/>
        </w:rPr>
        <w:t xml:space="preserve"> adopted by </w:t>
      </w:r>
      <w:proofErr w:type="gramStart"/>
      <w:r w:rsidRPr="001870D4">
        <w:rPr>
          <w:rFonts w:asciiTheme="minorHAnsi" w:hAnsiTheme="minorHAnsi" w:cstheme="minorHAnsi"/>
          <w:u w:val="single"/>
        </w:rPr>
        <w:t>a number of</w:t>
      </w:r>
      <w:proofErr w:type="gramEnd"/>
      <w:r w:rsidRPr="001870D4">
        <w:rPr>
          <w:rFonts w:asciiTheme="minorHAnsi" w:hAnsiTheme="minorHAnsi" w:cstheme="minorHAnsi"/>
          <w:u w:val="single"/>
        </w:rPr>
        <w:t xml:space="preserve"> governments in the world which </w:t>
      </w:r>
      <w:r w:rsidRPr="001870D4">
        <w:rPr>
          <w:rFonts w:asciiTheme="minorHAnsi" w:hAnsiTheme="minorHAnsi" w:cstheme="minorHAnsi"/>
          <w:b/>
          <w:bCs/>
          <w:u w:val="single"/>
        </w:rPr>
        <w:t>restrict the building or continual operation of power plants</w:t>
      </w:r>
      <w:r w:rsidRPr="001870D4">
        <w:rPr>
          <w:rFonts w:asciiTheme="minorHAnsi" w:hAnsiTheme="minorHAnsi" w:cstheme="minorHAnsi"/>
          <w:u w:val="single"/>
        </w:rPr>
        <w:t>. Fear for Chernobyl and Fukushima-type catastrophes exacerbate the unpopularity of going nuclear. The US,</w:t>
      </w:r>
      <w:r w:rsidRPr="001870D4">
        <w:rPr>
          <w:rFonts w:asciiTheme="minorHAnsi" w:hAnsiTheme="minorHAnsi" w:cstheme="minorHAnsi"/>
        </w:rPr>
        <w:t xml:space="preserve"> currently the world’s largest producer, </w:t>
      </w:r>
      <w:r w:rsidRPr="001870D4">
        <w:rPr>
          <w:rFonts w:asciiTheme="minorHAnsi" w:hAnsiTheme="minorHAnsi" w:cstheme="minorHAnsi"/>
          <w:u w:val="single"/>
        </w:rPr>
        <w:t xml:space="preserve">relies on nuclear energy for </w:t>
      </w:r>
      <w:r w:rsidRPr="001870D4">
        <w:rPr>
          <w:rFonts w:asciiTheme="minorHAnsi" w:hAnsiTheme="minorHAnsi" w:cstheme="minorHAnsi"/>
          <w:b/>
          <w:bCs/>
          <w:u w:val="single"/>
        </w:rPr>
        <w:t>20%</w:t>
      </w:r>
      <w:r w:rsidRPr="001870D4">
        <w:rPr>
          <w:rFonts w:asciiTheme="minorHAnsi" w:hAnsiTheme="minorHAnsi" w:cstheme="minorHAnsi"/>
          <w:u w:val="single"/>
        </w:rPr>
        <w:t xml:space="preserve"> of its overall electricity generation.</w:t>
      </w:r>
      <w:r w:rsidRPr="001870D4">
        <w:rPr>
          <w:rFonts w:asciiTheme="minorHAnsi" w:hAnsiTheme="minorHAnsi" w:cstheme="minorHAnsi"/>
        </w:rPr>
        <w:t xml:space="preserve"> Yet </w:t>
      </w:r>
      <w:r w:rsidRPr="001870D4">
        <w:rPr>
          <w:rFonts w:asciiTheme="minorHAnsi" w:hAnsiTheme="minorHAnsi" w:cstheme="minorHAnsi"/>
          <w:u w:val="single"/>
        </w:rPr>
        <w:t>there has historically been a strong anti-nuclear movement</w:t>
      </w:r>
      <w:r w:rsidRPr="001870D4">
        <w:rPr>
          <w:rFonts w:asciiTheme="minorHAnsi" w:hAnsiTheme="minorHAnsi" w:cstheme="minorHAnsi"/>
        </w:rPr>
        <w:t xml:space="preserve"> in the US, and the </w:t>
      </w:r>
      <w:r w:rsidRPr="001870D4">
        <w:rPr>
          <w:rFonts w:asciiTheme="minorHAnsi" w:hAnsiTheme="minorHAnsi" w:cstheme="minorHAnsi"/>
          <w:u w:val="single"/>
        </w:rPr>
        <w:t>sentiment is still</w:t>
      </w:r>
      <w:r w:rsidRPr="001870D4">
        <w:rPr>
          <w:rFonts w:asciiTheme="minorHAnsi" w:hAnsiTheme="minorHAnsi" w:cstheme="minorHAnsi"/>
        </w:rPr>
        <w:t xml:space="preserve"> somewhat </w:t>
      </w:r>
      <w:r w:rsidRPr="001870D4">
        <w:rPr>
          <w:rFonts w:asciiTheme="minorHAnsi" w:hAnsiTheme="minorHAnsi" w:cstheme="minorHAnsi"/>
          <w:u w:val="single"/>
        </w:rPr>
        <w:t xml:space="preserve">present today, as demonstrated by </w:t>
      </w:r>
      <w:r w:rsidRPr="001870D4">
        <w:rPr>
          <w:rFonts w:asciiTheme="minorHAnsi" w:hAnsiTheme="minorHAnsi" w:cstheme="minorHAnsi"/>
          <w:b/>
          <w:bCs/>
          <w:u w:val="single"/>
        </w:rPr>
        <w:t>closures of nuclear power plants</w:t>
      </w:r>
      <w:r w:rsidRPr="001870D4">
        <w:rPr>
          <w:rFonts w:asciiTheme="minorHAnsi" w:hAnsiTheme="minorHAnsi" w:cstheme="minorHAnsi"/>
        </w:rPr>
        <w:t xml:space="preserve"> and stances held by prominent political figures such as Vermont Senator Bernie Sanders. </w:t>
      </w:r>
      <w:proofErr w:type="gramStart"/>
      <w:r w:rsidRPr="001870D4">
        <w:rPr>
          <w:rFonts w:asciiTheme="minorHAnsi" w:hAnsiTheme="minorHAnsi" w:cstheme="minorHAnsi"/>
        </w:rPr>
        <w:t>In order to</w:t>
      </w:r>
      <w:proofErr w:type="gramEnd"/>
      <w:r w:rsidRPr="001870D4">
        <w:rPr>
          <w:rFonts w:asciiTheme="minorHAnsi" w:hAnsiTheme="minorHAnsi" w:cstheme="minorHAnsi"/>
        </w:rPr>
        <w:t xml:space="preserve"> assess whether such notoriety is deserved, we need to learn about the physics of nuclear power and compare the statistics of its supposed dangers with that of existing energy sources.</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Tons of </w:t>
      </w:r>
      <w:r w:rsidRPr="001870D4">
        <w:rPr>
          <w:rFonts w:asciiTheme="minorHAnsi" w:hAnsiTheme="minorHAnsi" w:cstheme="minorHAnsi"/>
          <w:u w:val="single"/>
        </w:rPr>
        <w:t>alt causes</w:t>
      </w:r>
      <w:r w:rsidRPr="001870D4">
        <w:rPr>
          <w:rFonts w:asciiTheme="minorHAnsi" w:hAnsiTheme="minorHAnsi" w:cstheme="minorHAnsi"/>
        </w:rPr>
        <w:t xml:space="preserve"> to global nuclear energy development</w:t>
      </w:r>
    </w:p>
    <w:p w:rsidR="00AE5053" w:rsidRPr="001870D4" w:rsidRDefault="00AE5053" w:rsidP="00AE5053">
      <w:pPr>
        <w:rPr>
          <w:rFonts w:asciiTheme="minorHAnsi" w:hAnsiTheme="minorHAnsi" w:cstheme="minorHAnsi"/>
        </w:rPr>
      </w:pPr>
      <w:proofErr w:type="spellStart"/>
      <w:r w:rsidRPr="001870D4">
        <w:rPr>
          <w:rStyle w:val="Style13ptBold"/>
          <w:rFonts w:asciiTheme="minorHAnsi" w:hAnsiTheme="minorHAnsi" w:cstheme="minorHAnsi"/>
        </w:rPr>
        <w:t>Katsenko</w:t>
      </w:r>
      <w:proofErr w:type="spellEnd"/>
      <w:r w:rsidRPr="001870D4">
        <w:rPr>
          <w:rStyle w:val="Style13ptBold"/>
          <w:rFonts w:asciiTheme="minorHAnsi" w:hAnsiTheme="minorHAnsi" w:cstheme="minorHAnsi"/>
        </w:rPr>
        <w:t xml:space="preserve"> et al 19</w:t>
      </w:r>
      <w:r w:rsidRPr="001870D4">
        <w:rPr>
          <w:rFonts w:asciiTheme="minorHAnsi" w:hAnsiTheme="minorHAnsi" w:cstheme="minorHAnsi"/>
        </w:rPr>
        <w:t xml:space="preserve"> – </w:t>
      </w:r>
      <w:proofErr w:type="spellStart"/>
      <w:r w:rsidRPr="001870D4">
        <w:rPr>
          <w:rFonts w:asciiTheme="minorHAnsi" w:hAnsiTheme="minorHAnsi" w:cstheme="minorHAnsi"/>
        </w:rPr>
        <w:t>Yulia</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Katsneko</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Okasans</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Mironchuk</w:t>
      </w:r>
      <w:proofErr w:type="spellEnd"/>
      <w:r w:rsidRPr="001870D4">
        <w:rPr>
          <w:rFonts w:asciiTheme="minorHAnsi" w:hAnsiTheme="minorHAnsi" w:cstheme="minorHAnsi"/>
        </w:rPr>
        <w:t xml:space="preserve">, Evgenii A. </w:t>
      </w:r>
      <w:proofErr w:type="spellStart"/>
      <w:r w:rsidRPr="001870D4">
        <w:rPr>
          <w:rFonts w:asciiTheme="minorHAnsi" w:hAnsiTheme="minorHAnsi" w:cstheme="minorHAnsi"/>
        </w:rPr>
        <w:t>Veretennikov</w:t>
      </w:r>
      <w:proofErr w:type="spellEnd"/>
      <w:r w:rsidRPr="001870D4">
        <w:rPr>
          <w:rFonts w:asciiTheme="minorHAnsi" w:hAnsiTheme="minorHAnsi" w:cstheme="minorHAnsi"/>
        </w:rPr>
        <w:t xml:space="preserve">, Kristin Ven </w:t>
      </w:r>
      <w:proofErr w:type="spellStart"/>
      <w:r w:rsidRPr="001870D4">
        <w:rPr>
          <w:rFonts w:asciiTheme="minorHAnsi" w:hAnsiTheme="minorHAnsi" w:cstheme="minorHAnsi"/>
        </w:rPr>
        <w:t>Bruusgaard</w:t>
      </w:r>
      <w:proofErr w:type="spellEnd"/>
      <w:r w:rsidRPr="001870D4">
        <w:rPr>
          <w:rFonts w:asciiTheme="minorHAnsi" w:hAnsiTheme="minorHAnsi" w:cstheme="minorHAnsi"/>
        </w:rPr>
        <w:t xml:space="preserve">. (“Should nuclear power be expanded significantly into developing countries?” Bulletin of the Atomic Scientists. June 20, 2019. </w:t>
      </w:r>
      <w:hyperlink r:id="rId112" w:history="1">
        <w:r w:rsidRPr="001870D4">
          <w:rPr>
            <w:rStyle w:val="Hyperlink"/>
            <w:rFonts w:asciiTheme="minorHAnsi" w:hAnsiTheme="minorHAnsi" w:cstheme="minorHAnsi"/>
          </w:rPr>
          <w:t>https://thebulletin.org/2019/06/should-nuclear-power-be-expanded-significantly-into-developing-countries/</w:t>
        </w:r>
      </w:hyperlink>
      <w:r w:rsidRPr="001870D4">
        <w:rPr>
          <w:rFonts w:asciiTheme="minorHAnsi" w:hAnsiTheme="minorHAnsi" w:cstheme="minorHAnsi"/>
        </w:rPr>
        <w:t>)//GK</w:t>
      </w:r>
    </w:p>
    <w:p w:rsidR="00AE5053" w:rsidRPr="001870D4" w:rsidRDefault="00AE5053" w:rsidP="00AE5053">
      <w:pPr>
        <w:rPr>
          <w:rFonts w:asciiTheme="minorHAnsi" w:hAnsiTheme="minorHAnsi" w:cstheme="minorHAnsi"/>
          <w:u w:val="single"/>
        </w:rPr>
      </w:pPr>
      <w:r w:rsidRPr="001870D4">
        <w:rPr>
          <w:rFonts w:asciiTheme="minorHAnsi" w:hAnsiTheme="minorHAnsi" w:cstheme="minorHAnsi"/>
          <w:u w:val="single"/>
        </w:rPr>
        <w:t>As demand for energy rises</w:t>
      </w:r>
      <w:r w:rsidRPr="001870D4">
        <w:rPr>
          <w:rFonts w:asciiTheme="minorHAnsi" w:hAnsiTheme="minorHAnsi" w:cstheme="minorHAnsi"/>
        </w:rPr>
        <w:t xml:space="preserve"> in the developing world, nuclear power could provide one partial solution to the global climate crisis. Large countries such as </w:t>
      </w:r>
      <w:r w:rsidRPr="001870D4">
        <w:rPr>
          <w:rFonts w:asciiTheme="minorHAnsi" w:hAnsiTheme="minorHAnsi" w:cstheme="minorHAnsi"/>
          <w:u w:val="single"/>
        </w:rPr>
        <w:t>Russia and China are both investing in nuclear power and positioning themselves to export technology</w:t>
      </w:r>
      <w:r w:rsidRPr="001870D4">
        <w:rPr>
          <w:rFonts w:asciiTheme="minorHAnsi" w:hAnsiTheme="minorHAnsi" w:cstheme="minorHAnsi"/>
        </w:rPr>
        <w:t xml:space="preserve"> and expertise. But </w:t>
      </w:r>
      <w:r w:rsidRPr="001870D4">
        <w:rPr>
          <w:rFonts w:asciiTheme="minorHAnsi" w:hAnsiTheme="minorHAnsi" w:cstheme="minorHAnsi"/>
          <w:u w:val="single"/>
        </w:rPr>
        <w:t xml:space="preserve">whether developing countries should incorporate nuclear energy </w:t>
      </w:r>
      <w:r w:rsidRPr="001870D4">
        <w:rPr>
          <w:rFonts w:asciiTheme="minorHAnsi" w:hAnsiTheme="minorHAnsi" w:cstheme="minorHAnsi"/>
          <w:b/>
          <w:bCs/>
          <w:u w:val="single"/>
        </w:rPr>
        <w:t>depends on a range of factors such as local energy demand and the availability of other energy sources</w:t>
      </w:r>
      <w:r w:rsidRPr="001870D4">
        <w:rPr>
          <w:rFonts w:asciiTheme="minorHAnsi" w:hAnsiTheme="minorHAnsi" w:cstheme="minorHAnsi"/>
          <w:u w:val="single"/>
        </w:rPr>
        <w:t>.</w:t>
      </w:r>
      <w:r w:rsidRPr="001870D4">
        <w:rPr>
          <w:rFonts w:asciiTheme="minorHAnsi" w:hAnsiTheme="minorHAnsi" w:cstheme="minorHAnsi"/>
        </w:rPr>
        <w:t xml:space="preserve"> They should also consider how competitive nuclear energy would be. Most important, </w:t>
      </w:r>
      <w:r w:rsidRPr="001870D4">
        <w:rPr>
          <w:rFonts w:asciiTheme="minorHAnsi" w:hAnsiTheme="minorHAnsi" w:cstheme="minorHAnsi"/>
          <w:u w:val="single"/>
        </w:rPr>
        <w:t xml:space="preserve">countries that go nuclear should have </w:t>
      </w:r>
      <w:proofErr w:type="gramStart"/>
      <w:r w:rsidRPr="001870D4">
        <w:rPr>
          <w:rFonts w:asciiTheme="minorHAnsi" w:hAnsiTheme="minorHAnsi" w:cstheme="minorHAnsi"/>
          <w:u w:val="single"/>
        </w:rPr>
        <w:t>sufficient</w:t>
      </w:r>
      <w:proofErr w:type="gramEnd"/>
      <w:r w:rsidRPr="001870D4">
        <w:rPr>
          <w:rFonts w:asciiTheme="minorHAnsi" w:hAnsiTheme="minorHAnsi" w:cstheme="minorHAnsi"/>
          <w:u w:val="single"/>
        </w:rPr>
        <w:t xml:space="preserve"> technological, industrial, and political stability.</w:t>
      </w:r>
    </w:p>
    <w:p w:rsidR="00AE5053" w:rsidRPr="001870D4" w:rsidRDefault="00AE5053" w:rsidP="00AE5053">
      <w:pPr>
        <w:rPr>
          <w:rFonts w:asciiTheme="minorHAnsi" w:hAnsiTheme="minorHAnsi" w:cstheme="minorHAnsi"/>
        </w:rPr>
      </w:pPr>
      <w:r w:rsidRPr="001870D4">
        <w:rPr>
          <w:rFonts w:asciiTheme="minorHAnsi" w:hAnsiTheme="minorHAnsi" w:cstheme="minorHAnsi"/>
          <w:u w:val="single"/>
        </w:rPr>
        <w:t>Developing nuclear power infrastructure</w:t>
      </w:r>
      <w:r w:rsidRPr="001870D4">
        <w:rPr>
          <w:rFonts w:asciiTheme="minorHAnsi" w:hAnsiTheme="minorHAnsi" w:cstheme="minorHAnsi"/>
        </w:rPr>
        <w:t xml:space="preserve"> in these countries </w:t>
      </w:r>
      <w:r w:rsidRPr="001870D4">
        <w:rPr>
          <w:rFonts w:asciiTheme="minorHAnsi" w:hAnsiTheme="minorHAnsi" w:cstheme="minorHAnsi"/>
          <w:b/>
          <w:bCs/>
          <w:u w:val="single"/>
        </w:rPr>
        <w:t xml:space="preserve">will not be easy. </w:t>
      </w:r>
      <w:r w:rsidRPr="001870D4">
        <w:rPr>
          <w:rFonts w:asciiTheme="minorHAnsi" w:hAnsiTheme="minorHAnsi" w:cstheme="minorHAnsi"/>
          <w:u w:val="single"/>
        </w:rPr>
        <w:t>First there are the perennial challenges—namely ensuring safety and security of nuclear power plants</w:t>
      </w:r>
      <w:r w:rsidRPr="001870D4">
        <w:rPr>
          <w:rFonts w:asciiTheme="minorHAnsi" w:hAnsiTheme="minorHAnsi" w:cstheme="minorHAnsi"/>
        </w:rPr>
        <w:t xml:space="preserve">, preventing nuclear proliferation, </w:t>
      </w:r>
      <w:r w:rsidRPr="001870D4">
        <w:rPr>
          <w:rFonts w:asciiTheme="minorHAnsi" w:hAnsiTheme="minorHAnsi" w:cstheme="minorHAnsi"/>
          <w:u w:val="single"/>
        </w:rPr>
        <w:t>and managing nuclear waste.</w:t>
      </w:r>
      <w:r w:rsidRPr="001870D4">
        <w:rPr>
          <w:rFonts w:asciiTheme="minorHAnsi" w:hAnsiTheme="minorHAnsi" w:cstheme="minorHAnsi"/>
        </w:rPr>
        <w:t xml:space="preserve"> The international community must control the fuel cycle, including the fuel supply and the export of spent fuel. Furthermore, significant nuclear power expansion—meaning that nuclear power provides at least 25 percent of electric power in a region—should be contingent on political stability, the mastery of modern technologies, the development of a tradition of quality-assurance engineering, and the availability of qualified human resources and state investments.</w:t>
      </w:r>
    </w:p>
    <w:p w:rsidR="00AE5053" w:rsidRPr="001870D4" w:rsidRDefault="00AE5053" w:rsidP="00AE5053">
      <w:pPr>
        <w:rPr>
          <w:rFonts w:asciiTheme="minorHAnsi" w:hAnsiTheme="minorHAnsi" w:cstheme="minorHAnsi"/>
        </w:rPr>
      </w:pPr>
    </w:p>
    <w:p w:rsidR="00DD7B6E" w:rsidRPr="001870D4" w:rsidRDefault="00DD7B6E" w:rsidP="00DD7B6E">
      <w:pPr>
        <w:rPr>
          <w:rFonts w:asciiTheme="minorHAnsi" w:hAnsiTheme="minorHAnsi" w:cstheme="minorHAnsi"/>
        </w:rPr>
      </w:pPr>
    </w:p>
    <w:p w:rsidR="00CA1586" w:rsidRPr="001870D4" w:rsidRDefault="00CA1586" w:rsidP="00CA1586">
      <w:pPr>
        <w:pStyle w:val="Heading1"/>
        <w:rPr>
          <w:rFonts w:asciiTheme="minorHAnsi" w:hAnsiTheme="minorHAnsi" w:cstheme="minorHAnsi"/>
        </w:rPr>
      </w:pPr>
      <w:r w:rsidRPr="001870D4">
        <w:rPr>
          <w:rFonts w:asciiTheme="minorHAnsi" w:hAnsiTheme="minorHAnsi" w:cstheme="minorHAnsi"/>
        </w:rPr>
        <w:t>Sanctions Good</w:t>
      </w:r>
    </w:p>
    <w:p w:rsidR="00CA1586" w:rsidRPr="001870D4" w:rsidRDefault="00CA1586" w:rsidP="00E71567">
      <w:pPr>
        <w:pStyle w:val="Heading2"/>
        <w:rPr>
          <w:rFonts w:asciiTheme="minorHAnsi" w:hAnsiTheme="minorHAnsi" w:cstheme="minorHAnsi"/>
        </w:rPr>
      </w:pPr>
      <w:r w:rsidRPr="001870D4">
        <w:rPr>
          <w:rFonts w:asciiTheme="minorHAnsi" w:hAnsiTheme="minorHAnsi" w:cstheme="minorHAnsi"/>
        </w:rPr>
        <w:t>General</w:t>
      </w:r>
    </w:p>
    <w:p w:rsidR="00CA1586" w:rsidRPr="001870D4" w:rsidRDefault="00CA1586" w:rsidP="00CA1586">
      <w:pPr>
        <w:pStyle w:val="Heading4"/>
        <w:rPr>
          <w:rFonts w:asciiTheme="minorHAnsi" w:hAnsiTheme="minorHAnsi" w:cstheme="minorHAnsi"/>
        </w:rPr>
      </w:pPr>
      <w:r w:rsidRPr="001870D4">
        <w:rPr>
          <w:rFonts w:asciiTheme="minorHAnsi" w:hAnsiTheme="minorHAnsi" w:cstheme="minorHAnsi"/>
        </w:rPr>
        <w:t xml:space="preserve">Sanctions empirically slow proliferation – prefer </w:t>
      </w:r>
      <w:r w:rsidRPr="001870D4">
        <w:rPr>
          <w:rFonts w:asciiTheme="minorHAnsi" w:hAnsiTheme="minorHAnsi" w:cstheme="minorHAnsi"/>
          <w:u w:val="single"/>
        </w:rPr>
        <w:t>academic studies</w:t>
      </w:r>
      <w:r w:rsidRPr="001870D4">
        <w:rPr>
          <w:rFonts w:asciiTheme="minorHAnsi" w:hAnsiTheme="minorHAnsi" w:cstheme="minorHAnsi"/>
        </w:rPr>
        <w:t xml:space="preserve"> – their authors set the bar too high</w:t>
      </w:r>
    </w:p>
    <w:p w:rsidR="00CA1586" w:rsidRPr="001870D4" w:rsidRDefault="00CA1586" w:rsidP="00CA1586">
      <w:pPr>
        <w:rPr>
          <w:rFonts w:asciiTheme="minorHAnsi" w:hAnsiTheme="minorHAnsi" w:cstheme="minorHAnsi"/>
        </w:rPr>
      </w:pPr>
      <w:r w:rsidRPr="001870D4">
        <w:rPr>
          <w:rStyle w:val="Style13ptBold"/>
          <w:rFonts w:asciiTheme="minorHAnsi" w:hAnsiTheme="minorHAnsi" w:cstheme="minorHAnsi"/>
        </w:rPr>
        <w:t>Koch 19</w:t>
      </w:r>
      <w:r w:rsidRPr="001870D4">
        <w:rPr>
          <w:rFonts w:asciiTheme="minorHAnsi" w:hAnsiTheme="minorHAnsi" w:cstheme="minorHAnsi"/>
        </w:rPr>
        <w:t xml:space="preserve"> (Lisa, Assistant Professor of Government at Claremont McKenna College, Security Studies, “Frustration and Delay: The Secondary Effects of Supply-Side Proliferation Controls,” </w:t>
      </w:r>
      <w:hyperlink r:id="rId113" w:history="1">
        <w:r w:rsidRPr="001870D4">
          <w:rPr>
            <w:rStyle w:val="Hyperlink"/>
            <w:rFonts w:asciiTheme="minorHAnsi" w:hAnsiTheme="minorHAnsi" w:cstheme="minorHAnsi"/>
          </w:rPr>
          <w:t>https://www.tandfonline.com/doi/abs/10.1080/09636412.2019.1631383</w:t>
        </w:r>
      </w:hyperlink>
      <w:r w:rsidRPr="001870D4">
        <w:rPr>
          <w:rFonts w:asciiTheme="minorHAnsi" w:hAnsiTheme="minorHAnsi" w:cstheme="minorHAnsi"/>
        </w:rPr>
        <w:t>, 6/30/2019, 7/6/2019) DG</w:t>
      </w:r>
    </w:p>
    <w:p w:rsidR="00CA1586" w:rsidRPr="001870D4" w:rsidRDefault="00CA1586" w:rsidP="00CA1586">
      <w:pPr>
        <w:rPr>
          <w:rFonts w:asciiTheme="minorHAnsi" w:hAnsiTheme="minorHAnsi" w:cstheme="minorHAnsi"/>
          <w:b/>
          <w:iCs/>
          <w:u w:val="single"/>
        </w:rPr>
      </w:pPr>
      <w:r w:rsidRPr="001870D4">
        <w:rPr>
          <w:rStyle w:val="StyleUnderline"/>
          <w:rFonts w:asciiTheme="minorHAnsi" w:hAnsiTheme="minorHAnsi" w:cstheme="minorHAnsi"/>
        </w:rPr>
        <w:t>Was this new export control regime effective in preventing the spread of nuclear weapons</w:t>
      </w:r>
      <w:r w:rsidRPr="001870D4">
        <w:rPr>
          <w:rFonts w:asciiTheme="minorHAnsi" w:hAnsiTheme="minorHAnsi" w:cstheme="minorHAnsi"/>
          <w:sz w:val="14"/>
        </w:rPr>
        <w:t xml:space="preserve">? </w:t>
      </w:r>
      <w:r w:rsidRPr="001870D4">
        <w:rPr>
          <w:rStyle w:val="StyleUnderline"/>
          <w:rFonts w:asciiTheme="minorHAnsi" w:hAnsiTheme="minorHAnsi" w:cstheme="minorHAnsi"/>
        </w:rPr>
        <w:t>In the years since the Trigger List first became active, export controls have not eliminated nuclear prolif</w:t>
      </w:r>
      <w:r w:rsidRPr="001870D4">
        <w:rPr>
          <w:rFonts w:asciiTheme="minorHAnsi" w:hAnsiTheme="minorHAnsi" w:cstheme="minorHAnsi"/>
          <w:sz w:val="14"/>
        </w:rPr>
        <w:t xml:space="preserve">eration. States that have sought nuclear material and equipment outside of safeguards have found loopholes, falsified records to obscure the nuclear aspects of imported equipment, and turned to the clandestine supply networks commonly referred to as the nuclear black market, with the A.Q. Khan network the most famous among them.35 No one familiar with the historical record would argue that export controls have succeeded in keeping nuclear material out of the reach of states pursuing nuclear weapons programs. Indeed, experts lament the “gaps” and “leaks” in the export control regime, including cases where nuclear suppliers have chosen not to enforce the regime and have transferred material or equipment without proper safeguards.36 The story of every nuclear weapons program that emerged after the original five nuclear powers includes either nuclear assistance given outside of the export control regime, or the intentional misuse or covert duplication of safeguarded materials—or both. But </w:t>
      </w:r>
      <w:r w:rsidRPr="001870D4">
        <w:rPr>
          <w:rStyle w:val="Emphasis"/>
          <w:rFonts w:asciiTheme="minorHAnsi" w:hAnsiTheme="minorHAnsi" w:cstheme="minorHAnsi"/>
        </w:rPr>
        <w:t>the utility and value of the Trigger List</w:t>
      </w:r>
      <w:r w:rsidRPr="001870D4">
        <w:rPr>
          <w:rFonts w:asciiTheme="minorHAnsi" w:hAnsiTheme="minorHAnsi" w:cstheme="minorHAnsi"/>
          <w:sz w:val="14"/>
        </w:rPr>
        <w:t xml:space="preserve">, which has been expanded and strengthened over time, </w:t>
      </w:r>
      <w:r w:rsidRPr="001870D4">
        <w:rPr>
          <w:rStyle w:val="Emphasis"/>
          <w:rFonts w:asciiTheme="minorHAnsi" w:hAnsiTheme="minorHAnsi" w:cstheme="minorHAnsi"/>
        </w:rPr>
        <w:t>should not be defined by the highest bar: whether prolif</w:t>
      </w:r>
      <w:r w:rsidRPr="001870D4">
        <w:rPr>
          <w:rFonts w:asciiTheme="minorHAnsi" w:hAnsiTheme="minorHAnsi" w:cstheme="minorHAnsi"/>
          <w:sz w:val="14"/>
        </w:rPr>
        <w:t xml:space="preserve">eration </w:t>
      </w:r>
      <w:r w:rsidRPr="001870D4">
        <w:rPr>
          <w:rStyle w:val="Emphasis"/>
          <w:rFonts w:asciiTheme="minorHAnsi" w:hAnsiTheme="minorHAnsi" w:cstheme="minorHAnsi"/>
        </w:rPr>
        <w:t>has been eradicated</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We know that traffic lights do not always function </w:t>
      </w:r>
      <w:proofErr w:type="gramStart"/>
      <w:r w:rsidRPr="001870D4">
        <w:rPr>
          <w:rStyle w:val="StyleUnderline"/>
          <w:rFonts w:asciiTheme="minorHAnsi" w:hAnsiTheme="minorHAnsi" w:cstheme="minorHAnsi"/>
        </w:rPr>
        <w:t>perfectly, and</w:t>
      </w:r>
      <w:proofErr w:type="gramEnd"/>
      <w:r w:rsidRPr="001870D4">
        <w:rPr>
          <w:rStyle w:val="StyleUnderline"/>
          <w:rFonts w:asciiTheme="minorHAnsi" w:hAnsiTheme="minorHAnsi" w:cstheme="minorHAnsi"/>
        </w:rPr>
        <w:t xml:space="preserve"> have not eliminated all car accidents</w:t>
      </w:r>
      <w:r w:rsidRPr="001870D4">
        <w:rPr>
          <w:rFonts w:asciiTheme="minorHAnsi" w:hAnsiTheme="minorHAnsi" w:cstheme="minorHAnsi"/>
          <w:sz w:val="14"/>
        </w:rPr>
        <w:t xml:space="preserve">. But </w:t>
      </w:r>
      <w:r w:rsidRPr="001870D4">
        <w:rPr>
          <w:rStyle w:val="StyleUnderline"/>
          <w:rFonts w:asciiTheme="minorHAnsi" w:hAnsiTheme="minorHAnsi" w:cstheme="minorHAnsi"/>
        </w:rPr>
        <w:t>traffic lights have improved road safety</w:t>
      </w:r>
      <w:r w:rsidRPr="001870D4">
        <w:rPr>
          <w:rFonts w:asciiTheme="minorHAnsi" w:hAnsiTheme="minorHAnsi" w:cstheme="minorHAnsi"/>
          <w:sz w:val="14"/>
        </w:rPr>
        <w:t xml:space="preserve"> by reducing the risk of collisions in busy intersections. Similarly, </w:t>
      </w:r>
      <w:r w:rsidRPr="001870D4">
        <w:rPr>
          <w:rStyle w:val="Emphasis"/>
          <w:rFonts w:asciiTheme="minorHAnsi" w:hAnsiTheme="minorHAnsi" w:cstheme="minorHAnsi"/>
        </w:rPr>
        <w:t>if the export control regime has made prolif</w:t>
      </w:r>
      <w:r w:rsidRPr="001870D4">
        <w:rPr>
          <w:rFonts w:asciiTheme="minorHAnsi" w:hAnsiTheme="minorHAnsi" w:cstheme="minorHAnsi"/>
          <w:sz w:val="14"/>
        </w:rPr>
        <w:t xml:space="preserve">eration </w:t>
      </w:r>
      <w:r w:rsidRPr="001870D4">
        <w:rPr>
          <w:rStyle w:val="Emphasis"/>
          <w:rFonts w:asciiTheme="minorHAnsi" w:hAnsiTheme="minorHAnsi" w:cstheme="minorHAnsi"/>
        </w:rPr>
        <w:t xml:space="preserve">more difficult, then the regime has accomplished </w:t>
      </w:r>
      <w:r w:rsidRPr="001870D4">
        <w:rPr>
          <w:rFonts w:asciiTheme="minorHAnsi" w:hAnsiTheme="minorHAnsi" w:cstheme="minorHAnsi"/>
          <w:sz w:val="14"/>
        </w:rPr>
        <w:t xml:space="preserve">a significant part of </w:t>
      </w:r>
      <w:r w:rsidRPr="001870D4">
        <w:rPr>
          <w:rStyle w:val="Emphasis"/>
          <w:rFonts w:asciiTheme="minorHAnsi" w:hAnsiTheme="minorHAnsi" w:cstheme="minorHAnsi"/>
        </w:rPr>
        <w:t>its goal.</w:t>
      </w:r>
      <w:r w:rsidRPr="001870D4">
        <w:rPr>
          <w:rFonts w:asciiTheme="minorHAnsi" w:hAnsiTheme="minorHAnsi" w:cstheme="minorHAnsi"/>
          <w:sz w:val="14"/>
        </w:rPr>
        <w:t xml:space="preserve"> </w:t>
      </w:r>
      <w:r w:rsidRPr="001870D4">
        <w:rPr>
          <w:rStyle w:val="StyleUnderline"/>
          <w:rFonts w:asciiTheme="minorHAnsi" w:hAnsiTheme="minorHAnsi" w:cstheme="minorHAnsi"/>
        </w:rPr>
        <w:t>The regime</w:t>
      </w:r>
      <w:r w:rsidRPr="001870D4">
        <w:rPr>
          <w:rFonts w:asciiTheme="minorHAnsi" w:hAnsiTheme="minorHAnsi" w:cstheme="minorHAnsi"/>
          <w:sz w:val="14"/>
        </w:rPr>
        <w:t xml:space="preserve"> has not prevented all nuclear proliferation, but it </w:t>
      </w:r>
      <w:r w:rsidRPr="001870D4">
        <w:rPr>
          <w:rStyle w:val="StyleUnderline"/>
          <w:rFonts w:asciiTheme="minorHAnsi" w:hAnsiTheme="minorHAnsi" w:cstheme="minorHAnsi"/>
        </w:rPr>
        <w:t>can manage prolif</w:t>
      </w:r>
      <w:r w:rsidRPr="001870D4">
        <w:rPr>
          <w:rFonts w:asciiTheme="minorHAnsi" w:hAnsiTheme="minorHAnsi" w:cstheme="minorHAnsi"/>
          <w:sz w:val="14"/>
        </w:rPr>
        <w:t xml:space="preserve">eration.37 </w:t>
      </w:r>
      <w:r w:rsidRPr="001870D4">
        <w:rPr>
          <w:rStyle w:val="StyleUnderline"/>
          <w:rFonts w:asciiTheme="minorHAnsi" w:hAnsiTheme="minorHAnsi" w:cstheme="minorHAnsi"/>
        </w:rPr>
        <w:t>Export controls change prolif</w:t>
      </w:r>
      <w:r w:rsidRPr="001870D4">
        <w:rPr>
          <w:rFonts w:asciiTheme="minorHAnsi" w:hAnsiTheme="minorHAnsi" w:cstheme="minorHAnsi"/>
          <w:sz w:val="14"/>
        </w:rPr>
        <w:t xml:space="preserve">eration </w:t>
      </w:r>
      <w:r w:rsidRPr="001870D4">
        <w:rPr>
          <w:rStyle w:val="StyleUnderline"/>
          <w:rFonts w:asciiTheme="minorHAnsi" w:hAnsiTheme="minorHAnsi" w:cstheme="minorHAnsi"/>
        </w:rPr>
        <w:t xml:space="preserve">outcomes when they result in slowing the pace of proliferation, or in dissuading interested states from progressing </w:t>
      </w:r>
      <w:r w:rsidRPr="001870D4">
        <w:rPr>
          <w:rFonts w:asciiTheme="minorHAnsi" w:hAnsiTheme="minorHAnsi" w:cstheme="minorHAnsi"/>
          <w:sz w:val="14"/>
        </w:rPr>
        <w:t xml:space="preserve">all the way to nuclear weapons acquisition. In fact, the very process of the talks changed state behavior even before the final agreement of the NSG had been signed. </w:t>
      </w:r>
      <w:r w:rsidRPr="001870D4">
        <w:rPr>
          <w:rStyle w:val="StyleUnderline"/>
          <w:rFonts w:asciiTheme="minorHAnsi" w:hAnsiTheme="minorHAnsi" w:cstheme="minorHAnsi"/>
        </w:rPr>
        <w:t>France had been negotiating with South Korea over the sale of a pilot reprocessing plant. When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opposed this, France agreed to slow down the talks. South Korea</w:t>
      </w:r>
      <w:r w:rsidRPr="001870D4">
        <w:rPr>
          <w:rFonts w:asciiTheme="minorHAnsi" w:hAnsiTheme="minorHAnsi" w:cstheme="minorHAnsi"/>
          <w:sz w:val="14"/>
        </w:rPr>
        <w:t xml:space="preserve">, also facing US pressure, </w:t>
      </w:r>
      <w:r w:rsidRPr="001870D4">
        <w:rPr>
          <w:rStyle w:val="StyleUnderline"/>
          <w:rFonts w:asciiTheme="minorHAnsi" w:hAnsiTheme="minorHAnsi" w:cstheme="minorHAnsi"/>
        </w:rPr>
        <w:t xml:space="preserve">ultimately </w:t>
      </w:r>
      <w:r w:rsidRPr="001870D4">
        <w:rPr>
          <w:rStyle w:val="Emphasis"/>
          <w:rFonts w:asciiTheme="minorHAnsi" w:hAnsiTheme="minorHAnsi" w:cstheme="minorHAnsi"/>
        </w:rPr>
        <w:t>cancelled the deal</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France </w:t>
      </w:r>
      <w:r w:rsidRPr="001870D4">
        <w:rPr>
          <w:rFonts w:asciiTheme="minorHAnsi" w:hAnsiTheme="minorHAnsi" w:cstheme="minorHAnsi"/>
          <w:sz w:val="14"/>
        </w:rPr>
        <w:t>also</w:t>
      </w:r>
      <w:r w:rsidRPr="001870D4">
        <w:rPr>
          <w:rStyle w:val="StyleUnderline"/>
          <w:rFonts w:asciiTheme="minorHAnsi" w:hAnsiTheme="minorHAnsi" w:cstheme="minorHAnsi"/>
        </w:rPr>
        <w:t xml:space="preserve"> slowed its negotiations with Pakistan,</w:t>
      </w:r>
      <w:r w:rsidRPr="001870D4">
        <w:rPr>
          <w:rFonts w:asciiTheme="minorHAnsi" w:hAnsiTheme="minorHAnsi" w:cstheme="minorHAnsi"/>
          <w:sz w:val="14"/>
        </w:rPr>
        <w:t xml:space="preserve"> finally </w:t>
      </w:r>
      <w:r w:rsidRPr="001870D4">
        <w:rPr>
          <w:rStyle w:val="StyleUnderline"/>
          <w:rFonts w:asciiTheme="minorHAnsi" w:hAnsiTheme="minorHAnsi" w:cstheme="minorHAnsi"/>
        </w:rPr>
        <w:t>ending</w:t>
      </w:r>
      <w:r w:rsidRPr="001870D4">
        <w:rPr>
          <w:rFonts w:asciiTheme="minorHAnsi" w:hAnsiTheme="minorHAnsi" w:cstheme="minorHAnsi"/>
          <w:sz w:val="14"/>
        </w:rPr>
        <w:t xml:space="preserve"> negotiations </w:t>
      </w:r>
      <w:r w:rsidRPr="001870D4">
        <w:rPr>
          <w:rStyle w:val="StyleUnderline"/>
          <w:rFonts w:asciiTheme="minorHAnsi" w:hAnsiTheme="minorHAnsi" w:cstheme="minorHAnsi"/>
        </w:rPr>
        <w:t>with no contract</w:t>
      </w:r>
      <w:r w:rsidRPr="001870D4">
        <w:rPr>
          <w:rFonts w:asciiTheme="minorHAnsi" w:hAnsiTheme="minorHAnsi" w:cstheme="minorHAnsi"/>
          <w:sz w:val="14"/>
        </w:rPr>
        <w:t xml:space="preserve">.38 The West German-Brazilian 1975 nuclear deal did not collapse, </w:t>
      </w:r>
      <w:proofErr w:type="gramStart"/>
      <w:r w:rsidRPr="001870D4">
        <w:rPr>
          <w:rFonts w:asciiTheme="minorHAnsi" w:hAnsiTheme="minorHAnsi" w:cstheme="minorHAnsi"/>
          <w:sz w:val="14"/>
        </w:rPr>
        <w:t>in spite of</w:t>
      </w:r>
      <w:proofErr w:type="gramEnd"/>
      <w:r w:rsidRPr="001870D4">
        <w:rPr>
          <w:rFonts w:asciiTheme="minorHAnsi" w:hAnsiTheme="minorHAnsi" w:cstheme="minorHAnsi"/>
          <w:sz w:val="14"/>
        </w:rPr>
        <w:t xml:space="preserve"> US pressure. West Germany instead compromised by honoring new NSG guidelines through the implementation of the most stringent safeguards ever employed in an agreement with a non-NPT state, which included German-Brazilian joint management of future enrichment and reprocessing, and Brazil’s pledge to obtain German approval before re-exporting restricted technology to a third party.39 The process of buying and selling prohibited nuclear items has evolved over time</w:t>
      </w:r>
      <w:r w:rsidRPr="001870D4">
        <w:rPr>
          <w:rStyle w:val="StyleUnderline"/>
          <w:rFonts w:asciiTheme="minorHAnsi" w:hAnsiTheme="minorHAnsi" w:cstheme="minorHAnsi"/>
        </w:rPr>
        <w:t>; both buyers and sellers</w:t>
      </w:r>
      <w:r w:rsidRPr="001870D4">
        <w:rPr>
          <w:rFonts w:asciiTheme="minorHAnsi" w:hAnsiTheme="minorHAnsi" w:cstheme="minorHAnsi"/>
          <w:sz w:val="14"/>
        </w:rPr>
        <w:t xml:space="preserve"> have </w:t>
      </w:r>
      <w:r w:rsidRPr="001870D4">
        <w:rPr>
          <w:rStyle w:val="StyleUnderline"/>
          <w:rFonts w:asciiTheme="minorHAnsi" w:hAnsiTheme="minorHAnsi" w:cstheme="minorHAnsi"/>
        </w:rPr>
        <w:t>developed techniques to attempt to circumvent</w:t>
      </w:r>
      <w:r w:rsidRPr="001870D4">
        <w:rPr>
          <w:rFonts w:asciiTheme="minorHAnsi" w:hAnsiTheme="minorHAnsi" w:cstheme="minorHAnsi"/>
          <w:sz w:val="14"/>
        </w:rPr>
        <w:t xml:space="preserve"> the export control regime. </w:t>
      </w:r>
      <w:r w:rsidRPr="001870D4">
        <w:rPr>
          <w:rStyle w:val="StyleUnderline"/>
          <w:rFonts w:asciiTheme="minorHAnsi" w:hAnsiTheme="minorHAnsi" w:cstheme="minorHAnsi"/>
        </w:rPr>
        <w:t>The evolution itself provides indirect evidence of the success of the supply-side controls. Buyers’ and sellers’ methods have changed again and again, growing</w:t>
      </w:r>
      <w:r w:rsidRPr="001870D4">
        <w:rPr>
          <w:rFonts w:asciiTheme="minorHAnsi" w:hAnsiTheme="minorHAnsi" w:cstheme="minorHAnsi"/>
          <w:sz w:val="14"/>
        </w:rPr>
        <w:t xml:space="preserve"> ever </w:t>
      </w:r>
      <w:r w:rsidRPr="001870D4">
        <w:rPr>
          <w:rStyle w:val="StyleUnderline"/>
          <w:rFonts w:asciiTheme="minorHAnsi" w:hAnsiTheme="minorHAnsi" w:cstheme="minorHAnsi"/>
        </w:rPr>
        <w:t>more sophisticated, in response to the obstacles created by the export control regime</w:t>
      </w:r>
      <w:r w:rsidRPr="001870D4">
        <w:rPr>
          <w:rFonts w:asciiTheme="minorHAnsi" w:hAnsiTheme="minorHAnsi" w:cstheme="minorHAnsi"/>
          <w:sz w:val="14"/>
        </w:rPr>
        <w:t xml:space="preserve">. Why would buyers and sellers engage in increasingly complicated, inefficient, and expensive methods for trade, unless the regime worked well enough to prompt the creation and adoption of those methods? </w:t>
      </w:r>
      <w:r w:rsidRPr="001870D4">
        <w:rPr>
          <w:rStyle w:val="Emphasis"/>
          <w:rFonts w:asciiTheme="minorHAnsi" w:hAnsiTheme="minorHAnsi" w:cstheme="minorHAnsi"/>
        </w:rPr>
        <w:t xml:space="preserve">If there were no practical effects of trade barriers, there would be no need to develop ever more costly new tactics. </w:t>
      </w:r>
      <w:r w:rsidRPr="001870D4">
        <w:rPr>
          <w:rStyle w:val="StyleUnderline"/>
          <w:rFonts w:asciiTheme="minorHAnsi" w:hAnsiTheme="minorHAnsi" w:cstheme="minorHAnsi"/>
        </w:rPr>
        <w:t>We can observe the success of the export control regime</w:t>
      </w:r>
      <w:r w:rsidRPr="001870D4">
        <w:rPr>
          <w:rFonts w:asciiTheme="minorHAnsi" w:hAnsiTheme="minorHAnsi" w:cstheme="minorHAnsi"/>
          <w:sz w:val="14"/>
        </w:rPr>
        <w:t xml:space="preserve"> in part </w:t>
      </w:r>
      <w:r w:rsidRPr="001870D4">
        <w:rPr>
          <w:rStyle w:val="StyleUnderline"/>
          <w:rFonts w:asciiTheme="minorHAnsi" w:hAnsiTheme="minorHAnsi" w:cstheme="minorHAnsi"/>
        </w:rPr>
        <w:t>by observing the responses of the frustrated buyers and sellers.</w:t>
      </w:r>
      <w:r w:rsidRPr="001870D4">
        <w:rPr>
          <w:rFonts w:asciiTheme="minorHAnsi" w:hAnsiTheme="minorHAnsi" w:cstheme="minorHAnsi"/>
          <w:sz w:val="14"/>
        </w:rPr>
        <w:t xml:space="preserve"> This continuing </w:t>
      </w:r>
      <w:r w:rsidRPr="001870D4">
        <w:rPr>
          <w:rStyle w:val="StyleUnderline"/>
          <w:rFonts w:asciiTheme="minorHAnsi" w:hAnsiTheme="minorHAnsi" w:cstheme="minorHAnsi"/>
        </w:rPr>
        <w:t>frustration</w:t>
      </w:r>
      <w:r w:rsidRPr="001870D4">
        <w:rPr>
          <w:rFonts w:asciiTheme="minorHAnsi" w:hAnsiTheme="minorHAnsi" w:cstheme="minorHAnsi"/>
          <w:sz w:val="14"/>
        </w:rPr>
        <w:t xml:space="preserve"> for buyers and sellers, despite their adoption of complex tactics to circumvent the regime, </w:t>
      </w:r>
      <w:r w:rsidRPr="001870D4">
        <w:rPr>
          <w:rStyle w:val="StyleUnderline"/>
          <w:rFonts w:asciiTheme="minorHAnsi" w:hAnsiTheme="minorHAnsi" w:cstheme="minorHAnsi"/>
        </w:rPr>
        <w:t>occurs because the NSG responds strategically to new tactics</w:t>
      </w:r>
      <w:r w:rsidRPr="001870D4">
        <w:rPr>
          <w:rFonts w:asciiTheme="minorHAnsi" w:hAnsiTheme="minorHAnsi" w:cstheme="minorHAnsi"/>
          <w:sz w:val="14"/>
        </w:rPr>
        <w:t xml:space="preserve">. By operating both as individual members and as an organization, the NSG has reacted to regime circumvention tactics by revising the regime’s methods of controlling exports. In this action-reaction dynamic, as buyers and sellers develop new methods to evade the regime, NSG members respond by strengthening the regime. </w:t>
      </w:r>
      <w:r w:rsidRPr="001870D4">
        <w:rPr>
          <w:rStyle w:val="StyleUnderline"/>
          <w:rFonts w:asciiTheme="minorHAnsi" w:hAnsiTheme="minorHAnsi" w:cstheme="minorHAnsi"/>
        </w:rPr>
        <w:t>The NSG has</w:t>
      </w:r>
      <w:r w:rsidRPr="001870D4">
        <w:rPr>
          <w:rFonts w:asciiTheme="minorHAnsi" w:hAnsiTheme="minorHAnsi" w:cstheme="minorHAnsi"/>
          <w:sz w:val="14"/>
        </w:rPr>
        <w:t xml:space="preserve"> continuously </w:t>
      </w:r>
      <w:r w:rsidRPr="001870D4">
        <w:rPr>
          <w:rStyle w:val="StyleUnderline"/>
          <w:rFonts w:asciiTheme="minorHAnsi" w:hAnsiTheme="minorHAnsi" w:cstheme="minorHAnsi"/>
        </w:rPr>
        <w:t>reviewed, updated, and amended its lists of controlled items.</w:t>
      </w:r>
      <w:r w:rsidRPr="001870D4">
        <w:rPr>
          <w:rFonts w:asciiTheme="minorHAnsi" w:hAnsiTheme="minorHAnsi" w:cstheme="minorHAnsi"/>
          <w:sz w:val="14"/>
        </w:rPr>
        <w:t xml:space="preserve">40 </w:t>
      </w:r>
      <w:r w:rsidRPr="001870D4">
        <w:rPr>
          <w:rStyle w:val="StyleUnderline"/>
          <w:rFonts w:asciiTheme="minorHAnsi" w:hAnsiTheme="minorHAnsi" w:cstheme="minorHAnsi"/>
        </w:rPr>
        <w:t>The IAEA maintains records of the dozens of additions to, corrections to, and modifications of the Trigger Lis</w:t>
      </w:r>
      <w:r w:rsidRPr="001870D4">
        <w:rPr>
          <w:rFonts w:asciiTheme="minorHAnsi" w:hAnsiTheme="minorHAnsi" w:cstheme="minorHAnsi"/>
          <w:sz w:val="14"/>
        </w:rPr>
        <w:t xml:space="preserve">t, as reported by NSG members.41 This is an ongoing process of review and revision that itself has evolved over time; currently, a standing technical working group proposes revisions on an annual basis that must then be approved by consensus.42 The 1991 public disclosure of Iraq’s clandestine nuclear weapons program, a program that had relied heavily on exports of dual-use items that fell outside the NSG’s control regime, created the political will needed to rapidly bring about the most significant evolution of the NSG Guidelines since their inception. The 1992 revision of the NSG Guidelines resulted in the mandate that IAEA full-scope safeguards would be required for all significant new nuclear exports to non–nuclear weapons states, as well as dual-use guidelines that substantially expanded the control list.43 The most recent update was agreed to at the 2017 NSG Plenary meeting in Bern, Switzerland.44 Modifications have included expansions of the list to include new items, or clarifications of what technologies and equipment are included under broad terms like “plants for production of heavy water.” 45 </w:t>
      </w:r>
      <w:r w:rsidRPr="001870D4">
        <w:rPr>
          <w:rStyle w:val="StyleUnderline"/>
          <w:rFonts w:asciiTheme="minorHAnsi" w:hAnsiTheme="minorHAnsi" w:cstheme="minorHAnsi"/>
        </w:rPr>
        <w:t xml:space="preserve">When states have signed legal nuclear cooperation agreements under the export control regime, the required </w:t>
      </w:r>
      <w:r w:rsidRPr="001870D4">
        <w:rPr>
          <w:rStyle w:val="Emphasis"/>
          <w:rFonts w:asciiTheme="minorHAnsi" w:hAnsiTheme="minorHAnsi" w:cstheme="minorHAnsi"/>
        </w:rPr>
        <w:t>safeguards</w:t>
      </w:r>
      <w:r w:rsidRPr="001870D4">
        <w:rPr>
          <w:rStyle w:val="StyleUnderline"/>
          <w:rFonts w:asciiTheme="minorHAnsi" w:hAnsiTheme="minorHAnsi" w:cstheme="minorHAnsi"/>
        </w:rPr>
        <w:t xml:space="preserve"> have</w:t>
      </w:r>
      <w:r w:rsidRPr="001870D4">
        <w:rPr>
          <w:rFonts w:asciiTheme="minorHAnsi" w:hAnsiTheme="minorHAnsi" w:cstheme="minorHAnsi"/>
          <w:sz w:val="14"/>
        </w:rPr>
        <w:t xml:space="preserve"> also </w:t>
      </w:r>
      <w:r w:rsidRPr="001870D4">
        <w:rPr>
          <w:rStyle w:val="Emphasis"/>
          <w:rFonts w:asciiTheme="minorHAnsi" w:hAnsiTheme="minorHAnsi" w:cstheme="minorHAnsi"/>
        </w:rPr>
        <w:t>contributed to slowing prolif</w:t>
      </w:r>
      <w:r w:rsidRPr="001870D4">
        <w:rPr>
          <w:rStyle w:val="StyleUnderline"/>
          <w:rFonts w:asciiTheme="minorHAnsi" w:hAnsiTheme="minorHAnsi" w:cstheme="minorHAnsi"/>
        </w:rPr>
        <w:t>eration</w:t>
      </w:r>
      <w:r w:rsidRPr="001870D4">
        <w:rPr>
          <w:rFonts w:asciiTheme="minorHAnsi" w:hAnsiTheme="minorHAnsi" w:cstheme="minorHAnsi"/>
          <w:sz w:val="14"/>
        </w:rPr>
        <w:t xml:space="preserve">. </w:t>
      </w:r>
      <w:r w:rsidRPr="001870D4">
        <w:rPr>
          <w:rStyle w:val="StyleUnderline"/>
          <w:rFonts w:asciiTheme="minorHAnsi" w:hAnsiTheme="minorHAnsi" w:cstheme="minorHAnsi"/>
        </w:rPr>
        <w:t>International monitoring and inspections</w:t>
      </w:r>
      <w:r w:rsidRPr="001870D4">
        <w:rPr>
          <w:rFonts w:asciiTheme="minorHAnsi" w:hAnsiTheme="minorHAnsi" w:cstheme="minorHAnsi"/>
          <w:sz w:val="14"/>
        </w:rPr>
        <w:t xml:space="preserve">, conducted by the IAEA, </w:t>
      </w:r>
      <w:r w:rsidRPr="001870D4">
        <w:rPr>
          <w:rStyle w:val="StyleUnderline"/>
          <w:rFonts w:asciiTheme="minorHAnsi" w:hAnsiTheme="minorHAnsi" w:cstheme="minorHAnsi"/>
        </w:rPr>
        <w:t xml:space="preserve">have made it </w:t>
      </w:r>
      <w:proofErr w:type="gramStart"/>
      <w:r w:rsidRPr="001870D4">
        <w:rPr>
          <w:rStyle w:val="StyleUnderline"/>
          <w:rFonts w:asciiTheme="minorHAnsi" w:hAnsiTheme="minorHAnsi" w:cstheme="minorHAnsi"/>
        </w:rPr>
        <w:t>more costly and difficult</w:t>
      </w:r>
      <w:proofErr w:type="gramEnd"/>
      <w:r w:rsidRPr="001870D4">
        <w:rPr>
          <w:rStyle w:val="StyleUnderline"/>
          <w:rFonts w:asciiTheme="minorHAnsi" w:hAnsiTheme="minorHAnsi" w:cstheme="minorHAnsi"/>
        </w:rPr>
        <w:t xml:space="preserve"> to conduct clandestine activity.</w:t>
      </w:r>
      <w:r w:rsidRPr="001870D4">
        <w:rPr>
          <w:rFonts w:asciiTheme="minorHAnsi" w:hAnsiTheme="minorHAnsi" w:cstheme="minorHAnsi"/>
          <w:sz w:val="14"/>
        </w:rPr>
        <w:t xml:space="preserve"> For example, inspections prevent states from being able to divert safeguarded nuclear fuel to be used in weapons development. </w:t>
      </w:r>
      <w:r w:rsidRPr="001870D4">
        <w:rPr>
          <w:rStyle w:val="StyleUnderline"/>
          <w:rFonts w:asciiTheme="minorHAnsi" w:hAnsiTheme="minorHAnsi" w:cstheme="minorHAnsi"/>
        </w:rPr>
        <w:t>States that wish to pursue nuclear weapons</w:t>
      </w:r>
      <w:r w:rsidRPr="001870D4">
        <w:rPr>
          <w:rFonts w:asciiTheme="minorHAnsi" w:hAnsiTheme="minorHAnsi" w:cstheme="minorHAnsi"/>
          <w:sz w:val="14"/>
        </w:rPr>
        <w:t xml:space="preserve"> despite the safeguards </w:t>
      </w:r>
      <w:r w:rsidRPr="001870D4">
        <w:rPr>
          <w:rStyle w:val="StyleUnderline"/>
          <w:rFonts w:asciiTheme="minorHAnsi" w:hAnsiTheme="minorHAnsi" w:cstheme="minorHAnsi"/>
        </w:rPr>
        <w:t>have had to build parallel facilities that are kept secret from the IAEA.</w:t>
      </w:r>
      <w:r w:rsidRPr="001870D4">
        <w:rPr>
          <w:rFonts w:asciiTheme="minorHAnsi" w:hAnsiTheme="minorHAnsi" w:cstheme="minorHAnsi"/>
          <w:sz w:val="14"/>
        </w:rPr>
        <w:t xml:space="preserve"> </w:t>
      </w:r>
      <w:r w:rsidRPr="001870D4">
        <w:rPr>
          <w:rStyle w:val="Emphasis"/>
          <w:rFonts w:asciiTheme="minorHAnsi" w:hAnsiTheme="minorHAnsi" w:cstheme="minorHAnsi"/>
        </w:rPr>
        <w:t>Safeguards are not toothless measures, and they impose serious constraints on states that accept them.</w:t>
      </w:r>
    </w:p>
    <w:p w:rsidR="00CA1586" w:rsidRPr="001870D4" w:rsidRDefault="00CA1586" w:rsidP="00E71567">
      <w:pPr>
        <w:pStyle w:val="Heading2"/>
        <w:rPr>
          <w:rFonts w:asciiTheme="minorHAnsi" w:hAnsiTheme="minorHAnsi" w:cstheme="minorHAnsi"/>
        </w:rPr>
      </w:pPr>
      <w:r w:rsidRPr="001870D4">
        <w:rPr>
          <w:rFonts w:asciiTheme="minorHAnsi" w:hAnsiTheme="minorHAnsi" w:cstheme="minorHAnsi"/>
        </w:rPr>
        <w:t>Iran</w:t>
      </w:r>
    </w:p>
    <w:p w:rsidR="00CA1586" w:rsidRPr="001870D4" w:rsidRDefault="00CA1586" w:rsidP="00CA1586">
      <w:pPr>
        <w:pStyle w:val="Heading4"/>
        <w:rPr>
          <w:rFonts w:asciiTheme="minorHAnsi" w:hAnsiTheme="minorHAnsi" w:cstheme="minorHAnsi"/>
        </w:rPr>
      </w:pPr>
      <w:r w:rsidRPr="001870D4">
        <w:rPr>
          <w:rFonts w:asciiTheme="minorHAnsi" w:hAnsiTheme="minorHAnsi" w:cstheme="minorHAnsi"/>
        </w:rPr>
        <w:t xml:space="preserve">Iran sanctions </w:t>
      </w:r>
      <w:r w:rsidRPr="001870D4">
        <w:rPr>
          <w:rFonts w:asciiTheme="minorHAnsi" w:hAnsiTheme="minorHAnsi" w:cstheme="minorHAnsi"/>
          <w:u w:val="single"/>
        </w:rPr>
        <w:t>work</w:t>
      </w:r>
      <w:r w:rsidRPr="001870D4">
        <w:rPr>
          <w:rFonts w:asciiTheme="minorHAnsi" w:hAnsiTheme="minorHAnsi" w:cstheme="minorHAnsi"/>
        </w:rPr>
        <w:t xml:space="preserve"> – JCPOA noncompliance is a last-ditch effort to avoid them</w:t>
      </w:r>
    </w:p>
    <w:p w:rsidR="00CA1586" w:rsidRPr="001870D4" w:rsidRDefault="00CA1586" w:rsidP="00CA1586">
      <w:pPr>
        <w:rPr>
          <w:rFonts w:asciiTheme="minorHAnsi" w:hAnsiTheme="minorHAnsi" w:cstheme="minorHAnsi"/>
        </w:rPr>
      </w:pPr>
      <w:r w:rsidRPr="001870D4">
        <w:rPr>
          <w:rStyle w:val="Style13ptBold"/>
          <w:rFonts w:asciiTheme="minorHAnsi" w:hAnsiTheme="minorHAnsi" w:cstheme="minorHAnsi"/>
        </w:rPr>
        <w:t>Landau 19</w:t>
      </w:r>
      <w:r w:rsidRPr="001870D4">
        <w:rPr>
          <w:rFonts w:asciiTheme="minorHAnsi" w:hAnsiTheme="minorHAnsi" w:cstheme="minorHAnsi"/>
        </w:rPr>
        <w:t xml:space="preserve"> (Emily, senior research fellow at the Institute for National Security Studies, head of its Arms Control and Regional Security Program, National Interest, “Iran Under Pressure: Why America's Sanctions Strategy Will Work,” </w:t>
      </w:r>
      <w:hyperlink r:id="rId114" w:history="1">
        <w:r w:rsidRPr="001870D4">
          <w:rPr>
            <w:rStyle w:val="Hyperlink"/>
            <w:rFonts w:asciiTheme="minorHAnsi" w:hAnsiTheme="minorHAnsi" w:cstheme="minorHAnsi"/>
          </w:rPr>
          <w:t>https://nationalinterest.org/blog/middle-east-watch/iran-under-pressure-why-americas-sanctions-strategy-will-work-65456</w:t>
        </w:r>
      </w:hyperlink>
      <w:r w:rsidRPr="001870D4">
        <w:rPr>
          <w:rFonts w:asciiTheme="minorHAnsi" w:hAnsiTheme="minorHAnsi" w:cstheme="minorHAnsi"/>
        </w:rPr>
        <w:t>, 7/3/2019, 7/6/2019) DG</w:t>
      </w:r>
    </w:p>
    <w:p w:rsidR="00CA1586" w:rsidRPr="001870D4" w:rsidRDefault="00CA1586" w:rsidP="00CA1586">
      <w:pPr>
        <w:rPr>
          <w:rStyle w:val="Emphasis"/>
          <w:rFonts w:asciiTheme="minorHAnsi" w:hAnsiTheme="minorHAnsi" w:cstheme="minorHAnsi"/>
        </w:rPr>
      </w:pPr>
      <w:r w:rsidRPr="001870D4">
        <w:rPr>
          <w:rStyle w:val="StyleUnderline"/>
          <w:rFonts w:asciiTheme="minorHAnsi" w:hAnsiTheme="minorHAnsi" w:cstheme="minorHAnsi"/>
        </w:rPr>
        <w:t>Iran announced</w:t>
      </w:r>
      <w:r w:rsidRPr="001870D4">
        <w:rPr>
          <w:rFonts w:asciiTheme="minorHAnsi" w:hAnsiTheme="minorHAnsi" w:cstheme="minorHAnsi"/>
          <w:sz w:val="14"/>
        </w:rPr>
        <w:t xml:space="preserve"> on July 1 </w:t>
      </w:r>
      <w:r w:rsidRPr="001870D4">
        <w:rPr>
          <w:rStyle w:val="StyleUnderline"/>
          <w:rFonts w:asciiTheme="minorHAnsi" w:hAnsiTheme="minorHAnsi" w:cstheme="minorHAnsi"/>
        </w:rPr>
        <w:t xml:space="preserve">that it had crossed the threshold of a three-hundred-kilogram stockpile of low enriched uranium </w:t>
      </w:r>
      <w:r w:rsidRPr="001870D4">
        <w:rPr>
          <w:rFonts w:asciiTheme="minorHAnsi" w:hAnsiTheme="minorHAnsi" w:cstheme="minorHAnsi"/>
          <w:sz w:val="14"/>
        </w:rPr>
        <w:t xml:space="preserve">that it is </w:t>
      </w:r>
      <w:r w:rsidRPr="001870D4">
        <w:rPr>
          <w:rStyle w:val="StyleUnderline"/>
          <w:rFonts w:asciiTheme="minorHAnsi" w:hAnsiTheme="minorHAnsi" w:cstheme="minorHAnsi"/>
        </w:rPr>
        <w:t>allowed under the</w:t>
      </w:r>
      <w:r w:rsidRPr="001870D4">
        <w:rPr>
          <w:rFonts w:asciiTheme="minorHAnsi" w:hAnsiTheme="minorHAnsi" w:cstheme="minorHAnsi"/>
          <w:sz w:val="14"/>
        </w:rPr>
        <w:t xml:space="preserve"> terms of the Joint Comprehensive Plan of Action (</w:t>
      </w:r>
      <w:r w:rsidRPr="001870D4">
        <w:rPr>
          <w:rStyle w:val="StyleUnderline"/>
          <w:rFonts w:asciiTheme="minorHAnsi" w:hAnsiTheme="minorHAnsi" w:cstheme="minorHAnsi"/>
        </w:rPr>
        <w:t>JCPOA</w:t>
      </w:r>
      <w:r w:rsidRPr="001870D4">
        <w:rPr>
          <w:rFonts w:asciiTheme="minorHAnsi" w:hAnsiTheme="minorHAnsi" w:cstheme="minorHAnsi"/>
          <w:sz w:val="14"/>
        </w:rPr>
        <w:t xml:space="preserve">), and the International Atomic Energy Agency confirmed later in the afternoon that this was indeed the situation. While the reason that Iran is lashing out has to do with the fact that it is suffering the effects of the sanctions that the United States has put in place as part of its “maximum pressure” campaign, </w:t>
      </w:r>
      <w:r w:rsidRPr="001870D4">
        <w:rPr>
          <w:rStyle w:val="StyleUnderline"/>
          <w:rFonts w:asciiTheme="minorHAnsi" w:hAnsiTheme="minorHAnsi" w:cstheme="minorHAnsi"/>
        </w:rPr>
        <w:t>Iran’s message in the nuclear realm is directed</w:t>
      </w:r>
      <w:r w:rsidRPr="001870D4">
        <w:rPr>
          <w:rFonts w:asciiTheme="minorHAnsi" w:hAnsiTheme="minorHAnsi" w:cstheme="minorHAnsi"/>
          <w:sz w:val="14"/>
        </w:rPr>
        <w:t xml:space="preserve"> primarily </w:t>
      </w:r>
      <w:r w:rsidRPr="001870D4">
        <w:rPr>
          <w:rStyle w:val="StyleUnderline"/>
          <w:rFonts w:asciiTheme="minorHAnsi" w:hAnsiTheme="minorHAnsi" w:cstheme="minorHAnsi"/>
        </w:rPr>
        <w:t>to the Europeans</w:t>
      </w:r>
      <w:r w:rsidRPr="001870D4">
        <w:rPr>
          <w:rFonts w:asciiTheme="minorHAnsi" w:hAnsiTheme="minorHAnsi" w:cstheme="minorHAnsi"/>
          <w:sz w:val="14"/>
        </w:rPr>
        <w:t>. In line with its long-time tactic of “divide and conquer” with regard to the Americans and Europeans</w:t>
      </w:r>
      <w:r w:rsidRPr="001870D4">
        <w:rPr>
          <w:rStyle w:val="Emphasis"/>
          <w:rFonts w:asciiTheme="minorHAnsi" w:hAnsiTheme="minorHAnsi" w:cstheme="minorHAnsi"/>
        </w:rPr>
        <w:t>, Iran wants to get the Europeans to blame the U</w:t>
      </w:r>
      <w:r w:rsidRPr="001870D4">
        <w:rPr>
          <w:rFonts w:asciiTheme="minorHAnsi" w:hAnsiTheme="minorHAnsi" w:cstheme="minorHAnsi"/>
          <w:sz w:val="14"/>
        </w:rPr>
        <w:t xml:space="preserve">nited </w:t>
      </w:r>
      <w:r w:rsidRPr="001870D4">
        <w:rPr>
          <w:rStyle w:val="Emphasis"/>
          <w:rFonts w:asciiTheme="minorHAnsi" w:hAnsiTheme="minorHAnsi" w:cstheme="minorHAnsi"/>
        </w:rPr>
        <w:t>S</w:t>
      </w:r>
      <w:r w:rsidRPr="001870D4">
        <w:rPr>
          <w:rFonts w:asciiTheme="minorHAnsi" w:hAnsiTheme="minorHAnsi" w:cstheme="minorHAnsi"/>
          <w:sz w:val="14"/>
        </w:rPr>
        <w:t xml:space="preserve">tates </w:t>
      </w:r>
      <w:r w:rsidRPr="001870D4">
        <w:rPr>
          <w:rStyle w:val="Emphasis"/>
          <w:rFonts w:asciiTheme="minorHAnsi" w:hAnsiTheme="minorHAnsi" w:cstheme="minorHAnsi"/>
        </w:rPr>
        <w:t>for Iran’s provocations</w:t>
      </w:r>
      <w:r w:rsidRPr="001870D4">
        <w:rPr>
          <w:rFonts w:asciiTheme="minorHAnsi" w:hAnsiTheme="minorHAnsi" w:cstheme="minorHAnsi"/>
          <w:sz w:val="14"/>
        </w:rPr>
        <w:t xml:space="preserve"> (accepting that Iran “had no choice but to lash out”). </w:t>
      </w:r>
      <w:r w:rsidRPr="001870D4">
        <w:rPr>
          <w:rStyle w:val="StyleUnderline"/>
          <w:rFonts w:asciiTheme="minorHAnsi" w:hAnsiTheme="minorHAnsi" w:cstheme="minorHAnsi"/>
        </w:rPr>
        <w:t>It wants to</w:t>
      </w:r>
      <w:r w:rsidRPr="001870D4">
        <w:rPr>
          <w:rFonts w:asciiTheme="minorHAnsi" w:hAnsiTheme="minorHAnsi" w:cstheme="minorHAnsi"/>
          <w:sz w:val="14"/>
        </w:rPr>
        <w:t xml:space="preserve"> finally </w:t>
      </w:r>
      <w:r w:rsidRPr="001870D4">
        <w:rPr>
          <w:rStyle w:val="StyleUnderline"/>
          <w:rFonts w:asciiTheme="minorHAnsi" w:hAnsiTheme="minorHAnsi" w:cstheme="minorHAnsi"/>
        </w:rPr>
        <w:t>secure a financial mechanism that will circumvent U.S. sanctions,</w:t>
      </w:r>
      <w:r w:rsidRPr="001870D4">
        <w:rPr>
          <w:rFonts w:asciiTheme="minorHAnsi" w:hAnsiTheme="minorHAnsi" w:cstheme="minorHAnsi"/>
          <w:sz w:val="14"/>
        </w:rPr>
        <w:t xml:space="preserve"> </w:t>
      </w:r>
      <w:r w:rsidRPr="001870D4">
        <w:rPr>
          <w:rStyle w:val="StyleUnderline"/>
          <w:rFonts w:asciiTheme="minorHAnsi" w:hAnsiTheme="minorHAnsi" w:cstheme="minorHAnsi"/>
        </w:rPr>
        <w:t>and allow economic deals to flourish between Iran and European companies</w:t>
      </w:r>
      <w:r w:rsidRPr="001870D4">
        <w:rPr>
          <w:rFonts w:asciiTheme="minorHAnsi" w:hAnsiTheme="minorHAnsi" w:cstheme="minorHAnsi"/>
          <w:sz w:val="14"/>
        </w:rPr>
        <w:t xml:space="preserve">. In contrast to those who say that current tensions with Iran are rooted in the fact that the United States exited the nuclear deal last year, the reality is that </w:t>
      </w:r>
      <w:r w:rsidRPr="001870D4">
        <w:rPr>
          <w:rStyle w:val="StyleUnderline"/>
          <w:rFonts w:asciiTheme="minorHAnsi" w:hAnsiTheme="minorHAnsi" w:cstheme="minorHAnsi"/>
        </w:rPr>
        <w:t>the problems are grounded in the flawed provisions of the JCPOA itself</w:t>
      </w:r>
      <w:r w:rsidRPr="001870D4">
        <w:rPr>
          <w:rFonts w:asciiTheme="minorHAnsi" w:hAnsiTheme="minorHAnsi" w:cstheme="minorHAnsi"/>
          <w:sz w:val="14"/>
        </w:rPr>
        <w:t xml:space="preserve">. The inability to fix the deal in early 2018 was the background to Trump’s decision to leave the JCPOA. Indeed, Iran’s very ability to provoke regarding uranium enrichment is a direct result of one of the major flaws in the JCPOA. The nuclear deal allowed Iran to continue to enrich and work on an entire line of advanced centrifuges that would spin many times faster than those currently in use. As such, rather than strengthening the message that uranium enrichment is unacceptable for a state with a record of lying and cheating in the nuclear realm, </w:t>
      </w:r>
      <w:r w:rsidRPr="001870D4">
        <w:rPr>
          <w:rStyle w:val="StyleUnderline"/>
          <w:rFonts w:asciiTheme="minorHAnsi" w:hAnsiTheme="minorHAnsi" w:cstheme="minorHAnsi"/>
        </w:rPr>
        <w:t>the deal</w:t>
      </w:r>
      <w:r w:rsidRPr="001870D4">
        <w:rPr>
          <w:rFonts w:asciiTheme="minorHAnsi" w:hAnsiTheme="minorHAnsi" w:cstheme="minorHAnsi"/>
          <w:sz w:val="14"/>
        </w:rPr>
        <w:t xml:space="preserve"> unwisely </w:t>
      </w:r>
      <w:r w:rsidRPr="001870D4">
        <w:rPr>
          <w:rStyle w:val="StyleUnderline"/>
          <w:rFonts w:asciiTheme="minorHAnsi" w:hAnsiTheme="minorHAnsi" w:cstheme="minorHAnsi"/>
        </w:rPr>
        <w:t>granted legitimacy to Iran’s uranium enrichment program.</w:t>
      </w:r>
      <w:r w:rsidRPr="001870D4">
        <w:rPr>
          <w:rFonts w:asciiTheme="minorHAnsi" w:hAnsiTheme="minorHAnsi" w:cstheme="minorHAnsi"/>
          <w:sz w:val="14"/>
        </w:rPr>
        <w:t xml:space="preserve"> And so today Iran can turn up enrichment—by either increasing its stockpile or the level of enrichment—at will. While Iran has been signaling through its behavior over the past year that it does not want to leave the JCPOA—because any other option will be worse from its point of view—the regime has limited options for communicating its distress. Rather than returning to the table, it is currently pursuing two pressure tracks of its own. It is committing direct provocations against American interests in the Gulf and it has been threatening to gradually end its commitments according to the JCPOA. On both fronts the regime has so far been treading carefully. In the Gulf region it risks a U.S. military response, especially if it kills U.S. servicemen; in the nuclear realm, the Europeans could return to the sanctions route </w:t>
      </w:r>
      <w:proofErr w:type="gramStart"/>
      <w:r w:rsidRPr="001870D4">
        <w:rPr>
          <w:rFonts w:asciiTheme="minorHAnsi" w:hAnsiTheme="minorHAnsi" w:cstheme="minorHAnsi"/>
          <w:sz w:val="14"/>
        </w:rPr>
        <w:t>in light of</w:t>
      </w:r>
      <w:proofErr w:type="gramEnd"/>
      <w:r w:rsidRPr="001870D4">
        <w:rPr>
          <w:rFonts w:asciiTheme="minorHAnsi" w:hAnsiTheme="minorHAnsi" w:cstheme="minorHAnsi"/>
          <w:sz w:val="14"/>
        </w:rPr>
        <w:t xml:space="preserve"> Iran’s breaches. So far, </w:t>
      </w:r>
      <w:r w:rsidRPr="001870D4">
        <w:rPr>
          <w:rStyle w:val="StyleUnderline"/>
          <w:rFonts w:asciiTheme="minorHAnsi" w:hAnsiTheme="minorHAnsi" w:cstheme="minorHAnsi"/>
        </w:rPr>
        <w:t>the Europeans have not reacted strongly to Iran crossing the uranium enrichment threshold and are treating the</w:t>
      </w:r>
      <w:r w:rsidRPr="001870D4">
        <w:rPr>
          <w:rFonts w:asciiTheme="minorHAnsi" w:hAnsiTheme="minorHAnsi" w:cstheme="minorHAnsi"/>
          <w:sz w:val="14"/>
        </w:rPr>
        <w:t xml:space="preserve"> current </w:t>
      </w:r>
      <w:r w:rsidRPr="001870D4">
        <w:rPr>
          <w:rStyle w:val="StyleUnderline"/>
          <w:rFonts w:asciiTheme="minorHAnsi" w:hAnsiTheme="minorHAnsi" w:cstheme="minorHAnsi"/>
        </w:rPr>
        <w:t>violation as a minor infraction</w:t>
      </w:r>
      <w:r w:rsidRPr="001870D4">
        <w:rPr>
          <w:rFonts w:asciiTheme="minorHAnsi" w:hAnsiTheme="minorHAnsi" w:cstheme="minorHAnsi"/>
          <w:sz w:val="14"/>
        </w:rPr>
        <w:t xml:space="preserve">. </w:t>
      </w:r>
      <w:r w:rsidRPr="001870D4">
        <w:rPr>
          <w:rStyle w:val="StyleUnderline"/>
          <w:rFonts w:asciiTheme="minorHAnsi" w:hAnsiTheme="minorHAnsi" w:cstheme="minorHAnsi"/>
        </w:rPr>
        <w:t>For the Europeans to continue to attempt to relieve pressure on Iran by circumventing U.S. sanctions would be a grave mistake at this point, and counterproductive to the strategy that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is pursuing</w:t>
      </w:r>
      <w:r w:rsidRPr="001870D4">
        <w:rPr>
          <w:rFonts w:asciiTheme="minorHAnsi" w:hAnsiTheme="minorHAnsi" w:cstheme="minorHAnsi"/>
          <w:sz w:val="14"/>
        </w:rPr>
        <w:t xml:space="preserve">: </w:t>
      </w:r>
      <w:r w:rsidRPr="001870D4">
        <w:rPr>
          <w:rStyle w:val="Emphasis"/>
          <w:rFonts w:asciiTheme="minorHAnsi" w:hAnsiTheme="minorHAnsi" w:cstheme="minorHAnsi"/>
        </w:rPr>
        <w:t>maximum pressure on Iran so that it will come back to the table for a better deal.</w:t>
      </w:r>
      <w:r w:rsidRPr="001870D4">
        <w:rPr>
          <w:rFonts w:asciiTheme="minorHAnsi" w:hAnsiTheme="minorHAnsi" w:cstheme="minorHAnsi"/>
          <w:sz w:val="14"/>
        </w:rPr>
        <w:t xml:space="preserve"> And </w:t>
      </w:r>
      <w:r w:rsidRPr="001870D4">
        <w:rPr>
          <w:rStyle w:val="StyleUnderline"/>
          <w:rFonts w:asciiTheme="minorHAnsi" w:hAnsiTheme="minorHAnsi" w:cstheme="minorHAnsi"/>
        </w:rPr>
        <w:t>no strategy has a better chance of achieving that goal than pressure.</w:t>
      </w:r>
      <w:r w:rsidRPr="001870D4">
        <w:rPr>
          <w:rFonts w:asciiTheme="minorHAnsi" w:hAnsiTheme="minorHAnsi" w:cstheme="minorHAnsi"/>
          <w:sz w:val="14"/>
        </w:rPr>
        <w:t xml:space="preserve"> Indeed, the onus is currently on the Europeans to stand firmly behind their commitment to nuclear nonproliferation and to send a much stronger political message of unity with the United States as far as the unacceptability of Iran violating its JCPOA commitments, even if deemed minor. </w:t>
      </w:r>
      <w:r w:rsidRPr="001870D4">
        <w:rPr>
          <w:rStyle w:val="Emphasis"/>
          <w:rFonts w:asciiTheme="minorHAnsi" w:hAnsiTheme="minorHAnsi" w:cstheme="minorHAnsi"/>
        </w:rPr>
        <w:t xml:space="preserve">Iran cannot be allowed to hold international </w:t>
      </w:r>
      <w:proofErr w:type="gramStart"/>
      <w:r w:rsidRPr="001870D4">
        <w:rPr>
          <w:rStyle w:val="Emphasis"/>
          <w:rFonts w:asciiTheme="minorHAnsi" w:hAnsiTheme="minorHAnsi" w:cstheme="minorHAnsi"/>
        </w:rPr>
        <w:t>actors</w:t>
      </w:r>
      <w:proofErr w:type="gramEnd"/>
      <w:r w:rsidRPr="001870D4">
        <w:rPr>
          <w:rStyle w:val="Emphasis"/>
          <w:rFonts w:asciiTheme="minorHAnsi" w:hAnsiTheme="minorHAnsi" w:cstheme="minorHAnsi"/>
        </w:rPr>
        <w:t xml:space="preserve"> hostage, and to be the one calling the shots</w:t>
      </w:r>
      <w:r w:rsidRPr="001870D4">
        <w:rPr>
          <w:rStyle w:val="StyleUnderline"/>
          <w:rFonts w:asciiTheme="minorHAnsi" w:hAnsiTheme="minorHAnsi" w:cstheme="minorHAnsi"/>
        </w:rPr>
        <w:t>. If Iran senses that it is up against a firm bloc</w:t>
      </w:r>
      <w:r w:rsidRPr="001870D4">
        <w:rPr>
          <w:rFonts w:asciiTheme="minorHAnsi" w:hAnsiTheme="minorHAnsi" w:cstheme="minorHAnsi"/>
          <w:sz w:val="14"/>
        </w:rPr>
        <w:t xml:space="preserve">, then </w:t>
      </w:r>
      <w:r w:rsidRPr="001870D4">
        <w:rPr>
          <w:rStyle w:val="StyleUnderline"/>
          <w:rFonts w:asciiTheme="minorHAnsi" w:hAnsiTheme="minorHAnsi" w:cstheme="minorHAnsi"/>
        </w:rPr>
        <w:t>it will be more likely to be wary of taking further steps</w:t>
      </w:r>
      <w:r w:rsidRPr="001870D4">
        <w:rPr>
          <w:rFonts w:asciiTheme="minorHAnsi" w:hAnsiTheme="minorHAnsi" w:cstheme="minorHAnsi"/>
          <w:sz w:val="14"/>
        </w:rPr>
        <w:t xml:space="preserve">. For its part,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should bolster its deterrent stance in the Gulf</w:t>
      </w:r>
      <w:r w:rsidRPr="001870D4">
        <w:rPr>
          <w:rFonts w:asciiTheme="minorHAnsi" w:hAnsiTheme="minorHAnsi" w:cstheme="minorHAnsi"/>
          <w:sz w:val="14"/>
        </w:rPr>
        <w:t xml:space="preserve">, but on the nuclear front its current options are limited as the president has made his position clear that Iran is playing with fire, and sanctions are being ratcheted up in any case. If the Europeans need a reminder about the nature of the Iranian regime, then they got it yesterday when the Iranians announced that Iran can destroy Israel in half an hour if it is attacked by the United States. </w:t>
      </w:r>
      <w:r w:rsidRPr="001870D4">
        <w:rPr>
          <w:rStyle w:val="StyleUnderline"/>
          <w:rFonts w:asciiTheme="minorHAnsi" w:hAnsiTheme="minorHAnsi" w:cstheme="minorHAnsi"/>
        </w:rPr>
        <w:t xml:space="preserve">A regime that makes </w:t>
      </w:r>
      <w:r w:rsidRPr="001870D4">
        <w:rPr>
          <w:rFonts w:asciiTheme="minorHAnsi" w:hAnsiTheme="minorHAnsi" w:cstheme="minorHAnsi"/>
          <w:sz w:val="14"/>
        </w:rPr>
        <w:t xml:space="preserve">such </w:t>
      </w:r>
      <w:r w:rsidRPr="001870D4">
        <w:rPr>
          <w:rStyle w:val="StyleUnderline"/>
          <w:rFonts w:asciiTheme="minorHAnsi" w:hAnsiTheme="minorHAnsi" w:cstheme="minorHAnsi"/>
        </w:rPr>
        <w:t xml:space="preserve">threats </w:t>
      </w:r>
      <w:r w:rsidRPr="001870D4">
        <w:rPr>
          <w:rStyle w:val="Emphasis"/>
          <w:rFonts w:asciiTheme="minorHAnsi" w:hAnsiTheme="minorHAnsi" w:cstheme="minorHAnsi"/>
        </w:rPr>
        <w:t>must be tightly held in check</w:t>
      </w:r>
      <w:r w:rsidRPr="001870D4">
        <w:rPr>
          <w:rFonts w:asciiTheme="minorHAnsi" w:hAnsiTheme="minorHAnsi" w:cstheme="minorHAnsi"/>
          <w:sz w:val="14"/>
        </w:rPr>
        <w:t xml:space="preserve">, and </w:t>
      </w:r>
      <w:r w:rsidRPr="001870D4">
        <w:rPr>
          <w:rStyle w:val="Emphasis"/>
          <w:rFonts w:asciiTheme="minorHAnsi" w:hAnsiTheme="minorHAnsi" w:cstheme="minorHAnsi"/>
        </w:rPr>
        <w:t>it</w:t>
      </w:r>
      <w:r w:rsidRPr="001870D4">
        <w:rPr>
          <w:rFonts w:asciiTheme="minorHAnsi" w:hAnsiTheme="minorHAnsi" w:cstheme="minorHAnsi"/>
          <w:sz w:val="14"/>
        </w:rPr>
        <w:t xml:space="preserve"> certainly </w:t>
      </w:r>
      <w:r w:rsidRPr="001870D4">
        <w:rPr>
          <w:rStyle w:val="Emphasis"/>
          <w:rFonts w:asciiTheme="minorHAnsi" w:hAnsiTheme="minorHAnsi" w:cstheme="minorHAnsi"/>
        </w:rPr>
        <w:t>cannot be allowed to cross the nuclear threshold.</w:t>
      </w:r>
    </w:p>
    <w:p w:rsidR="00CA1586" w:rsidRPr="001870D4" w:rsidRDefault="00CA1586" w:rsidP="00E71567">
      <w:pPr>
        <w:pStyle w:val="Heading2"/>
        <w:rPr>
          <w:rFonts w:asciiTheme="minorHAnsi" w:hAnsiTheme="minorHAnsi" w:cstheme="minorHAnsi"/>
        </w:rPr>
      </w:pPr>
      <w:r w:rsidRPr="001870D4">
        <w:rPr>
          <w:rFonts w:asciiTheme="minorHAnsi" w:hAnsiTheme="minorHAnsi" w:cstheme="minorHAnsi"/>
        </w:rPr>
        <w:t>North Korea</w:t>
      </w:r>
    </w:p>
    <w:p w:rsidR="00CA1586" w:rsidRPr="001870D4" w:rsidRDefault="00CA1586" w:rsidP="00CA1586">
      <w:pPr>
        <w:pStyle w:val="Heading4"/>
        <w:rPr>
          <w:rFonts w:asciiTheme="minorHAnsi" w:hAnsiTheme="minorHAnsi" w:cstheme="minorHAnsi"/>
        </w:rPr>
      </w:pPr>
      <w:r w:rsidRPr="001870D4">
        <w:rPr>
          <w:rFonts w:asciiTheme="minorHAnsi" w:hAnsiTheme="minorHAnsi" w:cstheme="minorHAnsi"/>
        </w:rPr>
        <w:t>No circumvention – their evidence doesn’t assume new sanctions</w:t>
      </w:r>
    </w:p>
    <w:p w:rsidR="00CA1586" w:rsidRPr="001870D4" w:rsidRDefault="00CA1586" w:rsidP="00CA1586">
      <w:pPr>
        <w:rPr>
          <w:rFonts w:asciiTheme="minorHAnsi" w:hAnsiTheme="minorHAnsi" w:cstheme="minorHAnsi"/>
        </w:rPr>
      </w:pPr>
      <w:r w:rsidRPr="001870D4">
        <w:rPr>
          <w:rStyle w:val="Style13ptBold"/>
          <w:rFonts w:asciiTheme="minorHAnsi" w:hAnsiTheme="minorHAnsi" w:cstheme="minorHAnsi"/>
        </w:rPr>
        <w:t>Rosenberger &amp; Johnson 19</w:t>
      </w:r>
      <w:r w:rsidRPr="001870D4">
        <w:rPr>
          <w:rFonts w:asciiTheme="minorHAnsi" w:hAnsiTheme="minorHAnsi" w:cstheme="minorHAnsi"/>
        </w:rPr>
        <w:t xml:space="preserve"> (Laura, director of the Alliance for Securing Democracy and a senior fellow at The German Marshall Fund of the United States, Richard, senior director for fuel cycle and verification at the Nuclear Threat Initiative, former deputy lead coordinator for Iran Nuclear Implementation at the U.S. Department of State, director for nonproliferation at the National Security Council in the Obama Administration, Washington Post, “Sanctions on North Korea don’t just punish North Korea. They also protect us.”, </w:t>
      </w:r>
      <w:hyperlink r:id="rId115" w:history="1">
        <w:r w:rsidRPr="001870D4">
          <w:rPr>
            <w:rStyle w:val="Hyperlink"/>
            <w:rFonts w:asciiTheme="minorHAnsi" w:hAnsiTheme="minorHAnsi" w:cstheme="minorHAnsi"/>
          </w:rPr>
          <w:t>https://www.washingtonpost.com/outlook/2019/03/06/sanctions-north-korea-dont-just-punish-north-korea-they-also-protect-us/?utm_term=.b7623678ce97</w:t>
        </w:r>
      </w:hyperlink>
      <w:r w:rsidRPr="001870D4">
        <w:rPr>
          <w:rFonts w:asciiTheme="minorHAnsi" w:hAnsiTheme="minorHAnsi" w:cstheme="minorHAnsi"/>
        </w:rPr>
        <w:t>, 3/6/2019, 7/6/2019) DG</w:t>
      </w:r>
    </w:p>
    <w:p w:rsidR="00CA1586" w:rsidRPr="001870D4" w:rsidRDefault="00CA1586" w:rsidP="00CA1586">
      <w:pPr>
        <w:rPr>
          <w:rFonts w:asciiTheme="minorHAnsi" w:hAnsiTheme="minorHAnsi" w:cstheme="minorHAnsi"/>
          <w:sz w:val="14"/>
        </w:rPr>
      </w:pPr>
      <w:r w:rsidRPr="001870D4">
        <w:rPr>
          <w:rStyle w:val="StyleUnderline"/>
          <w:rFonts w:asciiTheme="minorHAnsi" w:hAnsiTheme="minorHAnsi" w:cstheme="minorHAnsi"/>
        </w:rPr>
        <w:t xml:space="preserve">Sanctions on North Korea emerged as the main sticking point during last week’s Hanoi summit between </w:t>
      </w:r>
      <w:r w:rsidRPr="001870D4">
        <w:rPr>
          <w:rFonts w:asciiTheme="minorHAnsi" w:hAnsiTheme="minorHAnsi" w:cstheme="minorHAnsi"/>
          <w:sz w:val="14"/>
        </w:rPr>
        <w:t xml:space="preserve">President </w:t>
      </w:r>
      <w:r w:rsidRPr="001870D4">
        <w:rPr>
          <w:rStyle w:val="StyleUnderline"/>
          <w:rFonts w:asciiTheme="minorHAnsi" w:hAnsiTheme="minorHAnsi" w:cstheme="minorHAnsi"/>
        </w:rPr>
        <w:t>Trump and</w:t>
      </w:r>
      <w:r w:rsidRPr="001870D4">
        <w:rPr>
          <w:rFonts w:asciiTheme="minorHAnsi" w:hAnsiTheme="minorHAnsi" w:cstheme="minorHAnsi"/>
          <w:sz w:val="14"/>
        </w:rPr>
        <w:t xml:space="preserve"> North Korean leader </w:t>
      </w:r>
      <w:r w:rsidRPr="001870D4">
        <w:rPr>
          <w:rStyle w:val="StyleUnderline"/>
          <w:rFonts w:asciiTheme="minorHAnsi" w:hAnsiTheme="minorHAnsi" w:cstheme="minorHAnsi"/>
        </w:rPr>
        <w:t>Kim Jong Un.</w:t>
      </w:r>
      <w:r w:rsidRPr="001870D4">
        <w:rPr>
          <w:rFonts w:asciiTheme="minorHAnsi" w:hAnsiTheme="minorHAnsi" w:cstheme="minorHAnsi"/>
          <w:sz w:val="14"/>
        </w:rPr>
        <w:t xml:space="preserve"> In a rare news conference, North Korean Foreign Minister Ri Yong Ho said </w:t>
      </w:r>
      <w:r w:rsidRPr="001870D4">
        <w:rPr>
          <w:rStyle w:val="Emphasis"/>
          <w:rFonts w:asciiTheme="minorHAnsi" w:hAnsiTheme="minorHAnsi" w:cstheme="minorHAnsi"/>
        </w:rPr>
        <w:t>Kim was seeking a “partial” lifting of sanctions</w:t>
      </w:r>
      <w:r w:rsidRPr="001870D4">
        <w:rPr>
          <w:rFonts w:asciiTheme="minorHAnsi" w:hAnsiTheme="minorHAnsi" w:cstheme="minorHAnsi"/>
          <w:sz w:val="14"/>
        </w:rPr>
        <w:t xml:space="preserve"> </w:t>
      </w:r>
      <w:r w:rsidRPr="001870D4">
        <w:rPr>
          <w:rStyle w:val="StyleUnderline"/>
          <w:rFonts w:asciiTheme="minorHAnsi" w:hAnsiTheme="minorHAnsi" w:cstheme="minorHAnsi"/>
        </w:rPr>
        <w:t>that “hamper the civilian economy and the livelihood of our people,”</w:t>
      </w:r>
      <w:r w:rsidRPr="001870D4">
        <w:rPr>
          <w:rFonts w:asciiTheme="minorHAnsi" w:hAnsiTheme="minorHAnsi" w:cstheme="minorHAnsi"/>
          <w:sz w:val="14"/>
        </w:rPr>
        <w:t xml:space="preserve"> an account confirmed by a senior U.S. official. But the distinction between purely economic sanctions and measures to inhibit North Korea’s weapons programs is anything but clear — and drawing such a distinction only plays to Pyongyang’s advantage. Reducing North Korea’s nuclear threat will take a focused and detailed negotiating process managed by empowered envoys — while maintaining strict enforcement of sanctions as long as they remain in place. North Korea may be playing on a vulnerability in how the administration has portrayed sanctions as “maximum pressure” to gain negotiating leverage, neglecting their important counterproliferation role.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 xml:space="preserve">should be careful not to fall into Pyongyang’s trap of defining sanctions relief </w:t>
      </w:r>
      <w:r w:rsidRPr="001870D4">
        <w:rPr>
          <w:rFonts w:asciiTheme="minorHAnsi" w:hAnsiTheme="minorHAnsi" w:cstheme="minorHAnsi"/>
          <w:sz w:val="14"/>
        </w:rPr>
        <w:t xml:space="preserve">merely </w:t>
      </w:r>
      <w:r w:rsidRPr="001870D4">
        <w:rPr>
          <w:rStyle w:val="StyleUnderline"/>
          <w:rFonts w:asciiTheme="minorHAnsi" w:hAnsiTheme="minorHAnsi" w:cstheme="minorHAnsi"/>
        </w:rPr>
        <w:t>in economic terms</w:t>
      </w:r>
      <w:r w:rsidRPr="001870D4">
        <w:rPr>
          <w:rFonts w:asciiTheme="minorHAnsi" w:hAnsiTheme="minorHAnsi" w:cstheme="minorHAnsi"/>
          <w:sz w:val="14"/>
        </w:rPr>
        <w:t xml:space="preserve">, as a senior U.S. official did after the summit when stating that “we did our own calculation, and it tallies up to the tune of many, many billions of dollars.” What the North Koreans asked for — trading significant sanctions relief in exchange for (undefined) dismantlement of some facilities at their main nuclear complex in Yongbyon — would have been a deal that gave them more than they gave up. But in addition to the economic relief that would have come with that deal, it also would have eased many measures that have direct implications for the national security of the United States and our allies. </w:t>
      </w:r>
      <w:r w:rsidRPr="001870D4">
        <w:rPr>
          <w:rStyle w:val="Emphasis"/>
          <w:rFonts w:asciiTheme="minorHAnsi" w:hAnsiTheme="minorHAnsi" w:cstheme="minorHAnsi"/>
        </w:rPr>
        <w:t>The core of the North Korea sanctions regime</w:t>
      </w:r>
      <w:r w:rsidRPr="001870D4">
        <w:rPr>
          <w:rFonts w:asciiTheme="minorHAnsi" w:hAnsiTheme="minorHAnsi" w:cstheme="minorHAnsi"/>
          <w:sz w:val="14"/>
        </w:rPr>
        <w:t xml:space="preserve"> — which includes not just unilateral U.S. sanctions but, more important, multilateral sanctions imposed by the U.N. Security Council — </w:t>
      </w:r>
      <w:r w:rsidRPr="001870D4">
        <w:rPr>
          <w:rStyle w:val="Emphasis"/>
          <w:rFonts w:asciiTheme="minorHAnsi" w:hAnsiTheme="minorHAnsi" w:cstheme="minorHAnsi"/>
        </w:rPr>
        <w:t>is focused on preventing materials, know-how and financing for North Korea’s missile and nuclear programs from getting into, or out of, North Korea.</w:t>
      </w:r>
      <w:r w:rsidRPr="001870D4">
        <w:rPr>
          <w:rFonts w:asciiTheme="minorHAnsi" w:hAnsiTheme="minorHAnsi" w:cstheme="minorHAnsi"/>
          <w:sz w:val="14"/>
        </w:rPr>
        <w:t xml:space="preserve"> </w:t>
      </w:r>
      <w:r w:rsidRPr="001870D4">
        <w:rPr>
          <w:rStyle w:val="StyleUnderline"/>
          <w:rFonts w:asciiTheme="minorHAnsi" w:hAnsiTheme="minorHAnsi" w:cstheme="minorHAnsi"/>
        </w:rPr>
        <w:t>These</w:t>
      </w:r>
      <w:r w:rsidRPr="001870D4">
        <w:rPr>
          <w:rFonts w:asciiTheme="minorHAnsi" w:hAnsiTheme="minorHAnsi" w:cstheme="minorHAnsi"/>
          <w:sz w:val="14"/>
        </w:rPr>
        <w:t xml:space="preserve"> nonproliferation sanctions </w:t>
      </w:r>
      <w:r w:rsidRPr="001870D4">
        <w:rPr>
          <w:rStyle w:val="StyleUnderline"/>
          <w:rFonts w:asciiTheme="minorHAnsi" w:hAnsiTheme="minorHAnsi" w:cstheme="minorHAnsi"/>
        </w:rPr>
        <w:t>have been important not only in attempting to slow the growth of the North’s programs but also in preventing Pyongyang from transferring sensitive materials and weapons systems to other countries</w:t>
      </w:r>
      <w:r w:rsidRPr="001870D4">
        <w:rPr>
          <w:rFonts w:asciiTheme="minorHAnsi" w:hAnsiTheme="minorHAnsi" w:cstheme="minorHAnsi"/>
          <w:sz w:val="14"/>
        </w:rPr>
        <w:t xml:space="preserve"> (something it has shown a willingness to do, including selling missiles to Iran and a nuclear reactor to Syria, later destroyed by Israel). The Obama and Trump administrations also employed measures targeted at key economic sectors </w:t>
      </w:r>
      <w:proofErr w:type="gramStart"/>
      <w:r w:rsidRPr="001870D4">
        <w:rPr>
          <w:rFonts w:asciiTheme="minorHAnsi" w:hAnsiTheme="minorHAnsi" w:cstheme="minorHAnsi"/>
          <w:sz w:val="14"/>
        </w:rPr>
        <w:t>as a way to</w:t>
      </w:r>
      <w:proofErr w:type="gramEnd"/>
      <w:r w:rsidRPr="001870D4">
        <w:rPr>
          <w:rFonts w:asciiTheme="minorHAnsi" w:hAnsiTheme="minorHAnsi" w:cstheme="minorHAnsi"/>
          <w:sz w:val="14"/>
        </w:rPr>
        <w:t xml:space="preserve"> squeeze North Korea and gain negotiating leverage — similar to the strategy the Obama administration pursued against Iran. </w:t>
      </w:r>
      <w:r w:rsidRPr="001870D4">
        <w:rPr>
          <w:rStyle w:val="StyleUnderline"/>
          <w:rFonts w:asciiTheme="minorHAnsi" w:hAnsiTheme="minorHAnsi" w:cstheme="minorHAnsi"/>
        </w:rPr>
        <w:t>These sanctions, including restrictions on the import of oil and coal</w:t>
      </w:r>
      <w:r w:rsidRPr="001870D4">
        <w:rPr>
          <w:rFonts w:asciiTheme="minorHAnsi" w:hAnsiTheme="minorHAnsi" w:cstheme="minorHAnsi"/>
          <w:sz w:val="14"/>
        </w:rPr>
        <w:t xml:space="preserve"> and the export of seafood and textiles</w:t>
      </w:r>
      <w:r w:rsidRPr="001870D4">
        <w:rPr>
          <w:rStyle w:val="StyleUnderline"/>
          <w:rFonts w:asciiTheme="minorHAnsi" w:hAnsiTheme="minorHAnsi" w:cstheme="minorHAnsi"/>
        </w:rPr>
        <w:t xml:space="preserve">, built pressure on the North to abandon its programs </w:t>
      </w:r>
      <w:proofErr w:type="gramStart"/>
      <w:r w:rsidRPr="001870D4">
        <w:rPr>
          <w:rStyle w:val="StyleUnderline"/>
          <w:rFonts w:asciiTheme="minorHAnsi" w:hAnsiTheme="minorHAnsi" w:cstheme="minorHAnsi"/>
        </w:rPr>
        <w:t xml:space="preserve">and </w:t>
      </w:r>
      <w:r w:rsidRPr="001870D4">
        <w:rPr>
          <w:rFonts w:asciiTheme="minorHAnsi" w:hAnsiTheme="minorHAnsi" w:cstheme="minorHAnsi"/>
          <w:sz w:val="14"/>
        </w:rPr>
        <w:t>also</w:t>
      </w:r>
      <w:proofErr w:type="gramEnd"/>
      <w:r w:rsidRPr="001870D4">
        <w:rPr>
          <w:rFonts w:asciiTheme="minorHAnsi" w:hAnsiTheme="minorHAnsi" w:cstheme="minorHAnsi"/>
          <w:sz w:val="14"/>
        </w:rPr>
        <w:t xml:space="preserve"> </w:t>
      </w:r>
      <w:r w:rsidRPr="001870D4">
        <w:rPr>
          <w:rStyle w:val="StyleUnderline"/>
          <w:rFonts w:asciiTheme="minorHAnsi" w:hAnsiTheme="minorHAnsi" w:cstheme="minorHAnsi"/>
        </w:rPr>
        <w:t>cut off pathways for North Korea to earn hard currency</w:t>
      </w:r>
      <w:r w:rsidRPr="001870D4">
        <w:rPr>
          <w:rFonts w:asciiTheme="minorHAnsi" w:hAnsiTheme="minorHAnsi" w:cstheme="minorHAnsi"/>
          <w:sz w:val="14"/>
        </w:rPr>
        <w:t xml:space="preserve">, which it uses to fund its missile and nuclear programs (and other military capabilities). Ri’s assertion last week that North Korea sought only “partial” sanctions relief, specifically “economic” portions of the five Security Council resolutions passed in 2016 and 2017, might make it appear at first glance as if the country made a reasonable offer. But claims that these resolutions are purely economic in nature are simply incorrect. U.N. resolutions are dense, multi-page documents full of carefully crafted legal terminology, and there </w:t>
      </w:r>
      <w:proofErr w:type="gramStart"/>
      <w:r w:rsidRPr="001870D4">
        <w:rPr>
          <w:rFonts w:asciiTheme="minorHAnsi" w:hAnsiTheme="minorHAnsi" w:cstheme="minorHAnsi"/>
          <w:sz w:val="14"/>
        </w:rPr>
        <w:t>is</w:t>
      </w:r>
      <w:proofErr w:type="gramEnd"/>
      <w:r w:rsidRPr="001870D4">
        <w:rPr>
          <w:rFonts w:asciiTheme="minorHAnsi" w:hAnsiTheme="minorHAnsi" w:cstheme="minorHAnsi"/>
          <w:sz w:val="14"/>
        </w:rPr>
        <w:t xml:space="preserve"> often no clear line separating sanctions intended to prevent proliferation and purely “economic” sanctions. </w:t>
      </w:r>
      <w:r w:rsidRPr="001870D4">
        <w:rPr>
          <w:rStyle w:val="StyleUnderline"/>
          <w:rFonts w:asciiTheme="minorHAnsi" w:hAnsiTheme="minorHAnsi" w:cstheme="minorHAnsi"/>
        </w:rPr>
        <w:t>North Korea was successful in evading proliferation restrictions for years</w:t>
      </w:r>
      <w:r w:rsidRPr="001870D4">
        <w:rPr>
          <w:rFonts w:asciiTheme="minorHAnsi" w:hAnsiTheme="minorHAnsi" w:cstheme="minorHAnsi"/>
          <w:sz w:val="14"/>
        </w:rPr>
        <w:t xml:space="preserve">, dating at least to the 1990s, </w:t>
      </w:r>
      <w:r w:rsidRPr="001870D4">
        <w:rPr>
          <w:rStyle w:val="StyleUnderline"/>
          <w:rFonts w:asciiTheme="minorHAnsi" w:hAnsiTheme="minorHAnsi" w:cstheme="minorHAnsi"/>
        </w:rPr>
        <w:t>exactly because it used shadowy networks and questionable banking practices</w:t>
      </w:r>
      <w:r w:rsidRPr="001870D4">
        <w:rPr>
          <w:rFonts w:asciiTheme="minorHAnsi" w:hAnsiTheme="minorHAnsi" w:cstheme="minorHAnsi"/>
          <w:sz w:val="14"/>
        </w:rPr>
        <w:t xml:space="preserve"> to make </w:t>
      </w:r>
      <w:proofErr w:type="gramStart"/>
      <w:r w:rsidRPr="001870D4">
        <w:rPr>
          <w:rFonts w:asciiTheme="minorHAnsi" w:hAnsiTheme="minorHAnsi" w:cstheme="minorHAnsi"/>
          <w:sz w:val="14"/>
        </w:rPr>
        <w:t>it seem as though</w:t>
      </w:r>
      <w:proofErr w:type="gramEnd"/>
      <w:r w:rsidRPr="001870D4">
        <w:rPr>
          <w:rFonts w:asciiTheme="minorHAnsi" w:hAnsiTheme="minorHAnsi" w:cstheme="minorHAnsi"/>
          <w:sz w:val="14"/>
        </w:rPr>
        <w:t xml:space="preserve"> it was engaging in mundane commercial activities. </w:t>
      </w:r>
      <w:r w:rsidRPr="001870D4">
        <w:rPr>
          <w:rStyle w:val="StyleUnderline"/>
          <w:rFonts w:asciiTheme="minorHAnsi" w:hAnsiTheme="minorHAnsi" w:cstheme="minorHAnsi"/>
        </w:rPr>
        <w:t xml:space="preserve">But all along, it was dealing in conventional arms and equipment suitable for building </w:t>
      </w:r>
      <w:r w:rsidRPr="001870D4">
        <w:rPr>
          <w:rFonts w:asciiTheme="minorHAnsi" w:hAnsiTheme="minorHAnsi" w:cstheme="minorHAnsi"/>
          <w:sz w:val="14"/>
        </w:rPr>
        <w:t>weapons of mass destruction (</w:t>
      </w:r>
      <w:r w:rsidRPr="001870D4">
        <w:rPr>
          <w:rStyle w:val="StyleUnderline"/>
          <w:rFonts w:asciiTheme="minorHAnsi" w:hAnsiTheme="minorHAnsi" w:cstheme="minorHAnsi"/>
        </w:rPr>
        <w:t>WMD</w:t>
      </w:r>
      <w:r w:rsidRPr="001870D4">
        <w:rPr>
          <w:rFonts w:asciiTheme="minorHAnsi" w:hAnsiTheme="minorHAnsi" w:cstheme="minorHAnsi"/>
          <w:sz w:val="14"/>
        </w:rPr>
        <w:t xml:space="preserve">). </w:t>
      </w:r>
      <w:r w:rsidRPr="001870D4">
        <w:rPr>
          <w:rStyle w:val="StyleUnderline"/>
          <w:rFonts w:asciiTheme="minorHAnsi" w:hAnsiTheme="minorHAnsi" w:cstheme="minorHAnsi"/>
        </w:rPr>
        <w:t>This is one reason U.N. restrictions on banking transactions, asset freezes, travel bans on North Korean government and trading officials, the chartering of North Korea aircraft and ships, and</w:t>
      </w:r>
      <w:r w:rsidRPr="001870D4">
        <w:rPr>
          <w:rFonts w:asciiTheme="minorHAnsi" w:hAnsiTheme="minorHAnsi" w:cstheme="minorHAnsi"/>
          <w:sz w:val="14"/>
        </w:rPr>
        <w:t xml:space="preserve"> the use of </w:t>
      </w:r>
      <w:r w:rsidRPr="001870D4">
        <w:rPr>
          <w:rStyle w:val="StyleUnderline"/>
          <w:rFonts w:asciiTheme="minorHAnsi" w:hAnsiTheme="minorHAnsi" w:cstheme="minorHAnsi"/>
        </w:rPr>
        <w:t>export credits or trade financing</w:t>
      </w:r>
      <w:r w:rsidRPr="001870D4">
        <w:rPr>
          <w:rFonts w:asciiTheme="minorHAnsi" w:hAnsiTheme="minorHAnsi" w:cstheme="minorHAnsi"/>
          <w:sz w:val="14"/>
        </w:rPr>
        <w:t xml:space="preserve"> were imposed by the United Nations in 2006 in the first place. The same inspection regimes that allow states to inspect North Korean cargo are key to preventing not just the shipment of banned commercial goods but also proliferation-sensitive items. The United Nations even incorporated a “catch all clause” so governments could seize items that appeared innocuous but were suspected for use in Pyongyang’s WMD programs. Where things go now is not clear. </w:t>
      </w:r>
      <w:r w:rsidRPr="001870D4">
        <w:rPr>
          <w:rStyle w:val="StyleUnderline"/>
          <w:rFonts w:asciiTheme="minorHAnsi" w:hAnsiTheme="minorHAnsi" w:cstheme="minorHAnsi"/>
        </w:rPr>
        <w:t xml:space="preserve">If negotiations </w:t>
      </w:r>
      <w:proofErr w:type="gramStart"/>
      <w:r w:rsidRPr="001870D4">
        <w:rPr>
          <w:rStyle w:val="StyleUnderline"/>
          <w:rFonts w:asciiTheme="minorHAnsi" w:hAnsiTheme="minorHAnsi" w:cstheme="minorHAnsi"/>
        </w:rPr>
        <w:t>continue on</w:t>
      </w:r>
      <w:proofErr w:type="gramEnd"/>
      <w:r w:rsidRPr="001870D4">
        <w:rPr>
          <w:rStyle w:val="StyleUnderline"/>
          <w:rFonts w:asciiTheme="minorHAnsi" w:hAnsiTheme="minorHAnsi" w:cstheme="minorHAnsi"/>
        </w:rPr>
        <w:t xml:space="preserve"> the contours of the deal discussed there, Trump and Kim must step back </w:t>
      </w:r>
      <w:r w:rsidRPr="001870D4">
        <w:rPr>
          <w:rFonts w:asciiTheme="minorHAnsi" w:hAnsiTheme="minorHAnsi" w:cstheme="minorHAnsi"/>
          <w:sz w:val="14"/>
        </w:rPr>
        <w:t xml:space="preserve">from leader-level meetings </w:t>
      </w:r>
      <w:r w:rsidRPr="001870D4">
        <w:rPr>
          <w:rStyle w:val="StyleUnderline"/>
          <w:rFonts w:asciiTheme="minorHAnsi" w:hAnsiTheme="minorHAnsi" w:cstheme="minorHAnsi"/>
        </w:rPr>
        <w:t>and instead delegate negotiations to truly empowered diplomats and technical experts</w:t>
      </w:r>
      <w:r w:rsidRPr="001870D4">
        <w:rPr>
          <w:rFonts w:asciiTheme="minorHAnsi" w:hAnsiTheme="minorHAnsi" w:cstheme="minorHAnsi"/>
          <w:sz w:val="14"/>
        </w:rPr>
        <w:t xml:space="preserve">. As in the Iran deal, when U.S. and Iranian negotiators engaged in a painstaking process to identify the “nuclear-related” sanctions to be relaxed, determining which sanctions might be lifted in return for verifiable North Korean actions on denuclearization will require careful negotiation and calibration. By using a scalpel rather than an ax,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could retain the strict measures designed to curtail North Korea from expanding its WMD and missile programs or proliferating tech</w:t>
      </w:r>
      <w:r w:rsidRPr="001870D4">
        <w:rPr>
          <w:rFonts w:asciiTheme="minorHAnsi" w:hAnsiTheme="minorHAnsi" w:cstheme="minorHAnsi"/>
          <w:sz w:val="14"/>
        </w:rPr>
        <w:t xml:space="preserve">nology </w:t>
      </w:r>
      <w:r w:rsidRPr="001870D4">
        <w:rPr>
          <w:rStyle w:val="StyleUnderline"/>
          <w:rFonts w:asciiTheme="minorHAnsi" w:hAnsiTheme="minorHAnsi" w:cstheme="minorHAnsi"/>
        </w:rPr>
        <w:t>to others, while</w:t>
      </w:r>
      <w:r w:rsidRPr="001870D4">
        <w:rPr>
          <w:rFonts w:asciiTheme="minorHAnsi" w:hAnsiTheme="minorHAnsi" w:cstheme="minorHAnsi"/>
          <w:sz w:val="14"/>
        </w:rPr>
        <w:t xml:space="preserve"> also </w:t>
      </w:r>
      <w:r w:rsidRPr="001870D4">
        <w:rPr>
          <w:rStyle w:val="StyleUnderline"/>
          <w:rFonts w:asciiTheme="minorHAnsi" w:hAnsiTheme="minorHAnsi" w:cstheme="minorHAnsi"/>
        </w:rPr>
        <w:t>allowing for limited commercial activity</w:t>
      </w:r>
      <w:r w:rsidRPr="001870D4">
        <w:rPr>
          <w:rFonts w:asciiTheme="minorHAnsi" w:hAnsiTheme="minorHAnsi" w:cstheme="minorHAnsi"/>
          <w:sz w:val="14"/>
        </w:rPr>
        <w:t xml:space="preserve">. There could be tightly crafted carve-outs for specific types of trade, coupled with a monitoring regime to prescreen exports to North Korea and confirm that they are used for strictly civilian purposes. U.S. negotiators also should take a page from the Iran deal and incorporate a “snap back” mechanism, an innovative process that would allow the United States to move quickly in the U.N. Security Council to reimpose sanctions on North Korea if it violates its nuclear commitments. If the negotiations falter, having lost momentum after the Hanoi summit, the de facto freeze-for-freeze — North Korea has halted its nuclear and missile testing, while the United States and South Korea have halted their large-scale military exercises — could become a more permanent status quo. Especially in this case, </w:t>
      </w:r>
      <w:r w:rsidRPr="001870D4">
        <w:rPr>
          <w:rStyle w:val="Emphasis"/>
          <w:rFonts w:asciiTheme="minorHAnsi" w:hAnsiTheme="minorHAnsi" w:cstheme="minorHAnsi"/>
        </w:rPr>
        <w:t>continued enforcement of existing sanctions will be critical to protecting U.S. national security, preventing prolif</w:t>
      </w:r>
      <w:r w:rsidRPr="001870D4">
        <w:rPr>
          <w:rFonts w:asciiTheme="minorHAnsi" w:hAnsiTheme="minorHAnsi" w:cstheme="minorHAnsi"/>
          <w:sz w:val="14"/>
        </w:rPr>
        <w:t xml:space="preserve">eration </w:t>
      </w:r>
      <w:r w:rsidRPr="001870D4">
        <w:rPr>
          <w:rStyle w:val="Emphasis"/>
          <w:rFonts w:asciiTheme="minorHAnsi" w:hAnsiTheme="minorHAnsi" w:cstheme="minorHAnsi"/>
        </w:rPr>
        <w:t>and</w:t>
      </w:r>
      <w:r w:rsidRPr="001870D4">
        <w:rPr>
          <w:rFonts w:asciiTheme="minorHAnsi" w:hAnsiTheme="minorHAnsi" w:cstheme="minorHAnsi"/>
          <w:sz w:val="14"/>
        </w:rPr>
        <w:t xml:space="preserve"> potentially </w:t>
      </w:r>
      <w:r w:rsidRPr="001870D4">
        <w:rPr>
          <w:rStyle w:val="Emphasis"/>
          <w:rFonts w:asciiTheme="minorHAnsi" w:hAnsiTheme="minorHAnsi" w:cstheme="minorHAnsi"/>
        </w:rPr>
        <w:t>getting North Korea back to the negotiating table.</w:t>
      </w:r>
      <w:r w:rsidRPr="001870D4">
        <w:rPr>
          <w:rFonts w:asciiTheme="minorHAnsi" w:hAnsiTheme="minorHAnsi" w:cstheme="minorHAnsi"/>
          <w:sz w:val="14"/>
        </w:rPr>
        <w:t xml:space="preserve"> </w:t>
      </w:r>
      <w:r w:rsidRPr="001870D4">
        <w:rPr>
          <w:rStyle w:val="StyleUnderline"/>
          <w:rFonts w:asciiTheme="minorHAnsi" w:hAnsiTheme="minorHAnsi" w:cstheme="minorHAnsi"/>
        </w:rPr>
        <w:t>Sanctions enforcement already slipped over the past year</w:t>
      </w:r>
      <w:r w:rsidRPr="001870D4">
        <w:rPr>
          <w:rFonts w:asciiTheme="minorHAnsi" w:hAnsiTheme="minorHAnsi" w:cstheme="minorHAnsi"/>
          <w:sz w:val="14"/>
        </w:rPr>
        <w:t xml:space="preserve"> as diplomacy has taken hold, and Ri’s framing may be an attempt to seek sympathy from China, Russia and South Korea, all of which have been calling for a lifting of at least some sanctions. </w:t>
      </w:r>
      <w:r w:rsidRPr="001870D4">
        <w:rPr>
          <w:rStyle w:val="StyleUnderline"/>
          <w:rFonts w:asciiTheme="minorHAnsi" w:hAnsiTheme="minorHAnsi" w:cstheme="minorHAnsi"/>
        </w:rPr>
        <w:t>Ensuring continued effectiveness of the sanctions will require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to remain focused on the security imperatives of these sanctions with our partners.</w:t>
      </w:r>
      <w:r w:rsidRPr="001870D4">
        <w:rPr>
          <w:rFonts w:asciiTheme="minorHAnsi" w:hAnsiTheme="minorHAnsi" w:cstheme="minorHAnsi"/>
          <w:sz w:val="14"/>
        </w:rPr>
        <w:t xml:space="preserve"> Otherwise, Pyongyang may get a further weakening of sanctions without giving anything in exchange on its nuclear and WMD programs. In that scenario, Pyongyang would be the clear winner.</w:t>
      </w:r>
    </w:p>
    <w:p w:rsidR="00CA1586" w:rsidRPr="001870D4" w:rsidRDefault="00CA1586" w:rsidP="00CA1586">
      <w:pPr>
        <w:pStyle w:val="Heading4"/>
        <w:rPr>
          <w:rFonts w:asciiTheme="minorHAnsi" w:hAnsiTheme="minorHAnsi" w:cstheme="minorHAnsi"/>
        </w:rPr>
      </w:pPr>
      <w:r w:rsidRPr="001870D4">
        <w:rPr>
          <w:rFonts w:asciiTheme="minorHAnsi" w:hAnsiTheme="minorHAnsi" w:cstheme="minorHAnsi"/>
        </w:rPr>
        <w:t>North Korean sanctions work – internal struggles prove</w:t>
      </w:r>
    </w:p>
    <w:p w:rsidR="00CA1586" w:rsidRPr="001870D4" w:rsidRDefault="00CA1586" w:rsidP="00CA1586">
      <w:pPr>
        <w:rPr>
          <w:rFonts w:asciiTheme="minorHAnsi" w:hAnsiTheme="minorHAnsi" w:cstheme="minorHAnsi"/>
        </w:rPr>
      </w:pPr>
      <w:r w:rsidRPr="001870D4">
        <w:rPr>
          <w:rStyle w:val="Style13ptBold"/>
          <w:rFonts w:asciiTheme="minorHAnsi" w:hAnsiTheme="minorHAnsi" w:cstheme="minorHAnsi"/>
        </w:rPr>
        <w:t>Kang 19</w:t>
      </w:r>
      <w:r w:rsidRPr="001870D4">
        <w:rPr>
          <w:rFonts w:asciiTheme="minorHAnsi" w:hAnsiTheme="minorHAnsi" w:cstheme="minorHAnsi"/>
        </w:rPr>
        <w:t xml:space="preserve"> (Tae-</w:t>
      </w:r>
      <w:proofErr w:type="spellStart"/>
      <w:r w:rsidRPr="001870D4">
        <w:rPr>
          <w:rFonts w:asciiTheme="minorHAnsi" w:hAnsiTheme="minorHAnsi" w:cstheme="minorHAnsi"/>
        </w:rPr>
        <w:t>jun</w:t>
      </w:r>
      <w:proofErr w:type="spellEnd"/>
      <w:r w:rsidRPr="001870D4">
        <w:rPr>
          <w:rFonts w:asciiTheme="minorHAnsi" w:hAnsiTheme="minorHAnsi" w:cstheme="minorHAnsi"/>
        </w:rPr>
        <w:t xml:space="preserve">, correspondent and columnist, The Diplomat, “North Korea’s Internal Struggles Hint That Sanctions Are Working,” </w:t>
      </w:r>
      <w:hyperlink r:id="rId116" w:history="1">
        <w:r w:rsidRPr="001870D4">
          <w:rPr>
            <w:rStyle w:val="Hyperlink"/>
            <w:rFonts w:asciiTheme="minorHAnsi" w:hAnsiTheme="minorHAnsi" w:cstheme="minorHAnsi"/>
          </w:rPr>
          <w:t>https://thediplomat.com/2019/04/north-koreas-internal-struggles-hint-that-sanctions-are-working/</w:t>
        </w:r>
      </w:hyperlink>
      <w:r w:rsidRPr="001870D4">
        <w:rPr>
          <w:rFonts w:asciiTheme="minorHAnsi" w:hAnsiTheme="minorHAnsi" w:cstheme="minorHAnsi"/>
        </w:rPr>
        <w:t>, 4/8/2019, 7/6/2019) DG</w:t>
      </w:r>
    </w:p>
    <w:p w:rsidR="00CA1586" w:rsidRPr="001870D4" w:rsidRDefault="00CA1586" w:rsidP="00CA1586">
      <w:pPr>
        <w:rPr>
          <w:rFonts w:asciiTheme="minorHAnsi" w:hAnsiTheme="minorHAnsi" w:cstheme="minorHAnsi"/>
          <w:sz w:val="14"/>
        </w:rPr>
      </w:pPr>
      <w:r w:rsidRPr="001870D4">
        <w:rPr>
          <w:rStyle w:val="StyleUnderline"/>
          <w:rFonts w:asciiTheme="minorHAnsi" w:hAnsiTheme="minorHAnsi" w:cstheme="minorHAnsi"/>
        </w:rPr>
        <w:t>After the second summit between</w:t>
      </w:r>
      <w:r w:rsidRPr="001870D4">
        <w:rPr>
          <w:rFonts w:asciiTheme="minorHAnsi" w:hAnsiTheme="minorHAnsi" w:cstheme="minorHAnsi"/>
          <w:sz w:val="14"/>
        </w:rPr>
        <w:t xml:space="preserve"> U.S. President Donald </w:t>
      </w:r>
      <w:r w:rsidRPr="001870D4">
        <w:rPr>
          <w:rStyle w:val="StyleUnderline"/>
          <w:rFonts w:asciiTheme="minorHAnsi" w:hAnsiTheme="minorHAnsi" w:cstheme="minorHAnsi"/>
        </w:rPr>
        <w:t>Trump and</w:t>
      </w:r>
      <w:r w:rsidRPr="001870D4">
        <w:rPr>
          <w:rFonts w:asciiTheme="minorHAnsi" w:hAnsiTheme="minorHAnsi" w:cstheme="minorHAnsi"/>
          <w:sz w:val="14"/>
        </w:rPr>
        <w:t xml:space="preserve"> North Korea’s </w:t>
      </w:r>
      <w:r w:rsidRPr="001870D4">
        <w:rPr>
          <w:rStyle w:val="StyleUnderline"/>
          <w:rFonts w:asciiTheme="minorHAnsi" w:hAnsiTheme="minorHAnsi" w:cstheme="minorHAnsi"/>
        </w:rPr>
        <w:t>Kim Jong Un in Hanoi</w:t>
      </w:r>
      <w:r w:rsidRPr="001870D4">
        <w:rPr>
          <w:rFonts w:asciiTheme="minorHAnsi" w:hAnsiTheme="minorHAnsi" w:cstheme="minorHAnsi"/>
          <w:sz w:val="14"/>
        </w:rPr>
        <w:t xml:space="preserve">, which ended abruptly without any agreement, many </w:t>
      </w:r>
      <w:r w:rsidRPr="001870D4">
        <w:rPr>
          <w:rStyle w:val="StyleUnderline"/>
          <w:rFonts w:asciiTheme="minorHAnsi" w:hAnsiTheme="minorHAnsi" w:cstheme="minorHAnsi"/>
        </w:rPr>
        <w:t>eyes are on North Korea’s next move</w:t>
      </w:r>
      <w:r w:rsidRPr="001870D4">
        <w:rPr>
          <w:rFonts w:asciiTheme="minorHAnsi" w:hAnsiTheme="minorHAnsi" w:cstheme="minorHAnsi"/>
          <w:sz w:val="14"/>
        </w:rPr>
        <w:t xml:space="preserve">. Reports about </w:t>
      </w:r>
      <w:r w:rsidRPr="001870D4">
        <w:rPr>
          <w:rStyle w:val="Emphasis"/>
          <w:rFonts w:asciiTheme="minorHAnsi" w:hAnsiTheme="minorHAnsi" w:cstheme="minorHAnsi"/>
        </w:rPr>
        <w:t>North Korea’s demands for sanctions relief</w:t>
      </w:r>
      <w:r w:rsidRPr="001870D4">
        <w:rPr>
          <w:rFonts w:asciiTheme="minorHAnsi" w:hAnsiTheme="minorHAnsi" w:cstheme="minorHAnsi"/>
          <w:sz w:val="14"/>
        </w:rPr>
        <w:t xml:space="preserve"> during the summit </w:t>
      </w:r>
      <w:r w:rsidRPr="001870D4">
        <w:rPr>
          <w:rStyle w:val="Emphasis"/>
          <w:rFonts w:asciiTheme="minorHAnsi" w:hAnsiTheme="minorHAnsi" w:cstheme="minorHAnsi"/>
        </w:rPr>
        <w:t>are</w:t>
      </w:r>
      <w:r w:rsidRPr="001870D4">
        <w:rPr>
          <w:rFonts w:asciiTheme="minorHAnsi" w:hAnsiTheme="minorHAnsi" w:cstheme="minorHAnsi"/>
          <w:sz w:val="14"/>
        </w:rPr>
        <w:t xml:space="preserve"> often cited as </w:t>
      </w:r>
      <w:r w:rsidRPr="001870D4">
        <w:rPr>
          <w:rStyle w:val="Emphasis"/>
          <w:rFonts w:asciiTheme="minorHAnsi" w:hAnsiTheme="minorHAnsi" w:cstheme="minorHAnsi"/>
        </w:rPr>
        <w:t>an indication that the international sanctions against Pyongyang are effective</w:t>
      </w:r>
      <w:r w:rsidRPr="001870D4">
        <w:rPr>
          <w:rFonts w:asciiTheme="minorHAnsi" w:hAnsiTheme="minorHAnsi" w:cstheme="minorHAnsi"/>
          <w:sz w:val="14"/>
        </w:rPr>
        <w:t xml:space="preserve">. Although North Korea dismissed such reports, signs are emerging that </w:t>
      </w:r>
      <w:r w:rsidRPr="001870D4">
        <w:rPr>
          <w:rStyle w:val="Emphasis"/>
          <w:rFonts w:asciiTheme="minorHAnsi" w:hAnsiTheme="minorHAnsi" w:cstheme="minorHAnsi"/>
        </w:rPr>
        <w:t>North Korea is</w:t>
      </w:r>
      <w:r w:rsidRPr="001870D4">
        <w:rPr>
          <w:rFonts w:asciiTheme="minorHAnsi" w:hAnsiTheme="minorHAnsi" w:cstheme="minorHAnsi"/>
          <w:sz w:val="14"/>
        </w:rPr>
        <w:t xml:space="preserve"> currently </w:t>
      </w:r>
      <w:r w:rsidRPr="001870D4">
        <w:rPr>
          <w:rStyle w:val="Emphasis"/>
          <w:rFonts w:asciiTheme="minorHAnsi" w:hAnsiTheme="minorHAnsi" w:cstheme="minorHAnsi"/>
        </w:rPr>
        <w:t>struggling and severely affected by the sanctions</w:t>
      </w:r>
      <w:r w:rsidRPr="001870D4">
        <w:rPr>
          <w:rFonts w:asciiTheme="minorHAnsi" w:hAnsiTheme="minorHAnsi" w:cstheme="minorHAnsi"/>
          <w:sz w:val="14"/>
        </w:rPr>
        <w:t xml:space="preserve">. One of the latest examples is a report by Daily NK that North Korean authorities publicly executed citizens for engaging in illegal drug sales. The authorities also jailed two people for the same reason, according to Daily NK’s source based in North Korea. The source added that </w:t>
      </w:r>
      <w:r w:rsidRPr="001870D4">
        <w:rPr>
          <w:rStyle w:val="StyleUnderline"/>
          <w:rFonts w:asciiTheme="minorHAnsi" w:hAnsiTheme="minorHAnsi" w:cstheme="minorHAnsi"/>
        </w:rPr>
        <w:t>there are an increasing number of citizens engaging in illegal drug production and,</w:t>
      </w:r>
      <w:r w:rsidRPr="001870D4">
        <w:rPr>
          <w:rFonts w:asciiTheme="minorHAnsi" w:hAnsiTheme="minorHAnsi" w:cstheme="minorHAnsi"/>
          <w:sz w:val="14"/>
        </w:rPr>
        <w:t xml:space="preserve"> interestingly, </w:t>
      </w:r>
      <w:r w:rsidRPr="001870D4">
        <w:rPr>
          <w:rStyle w:val="StyleUnderline"/>
          <w:rFonts w:asciiTheme="minorHAnsi" w:hAnsiTheme="minorHAnsi" w:cstheme="minorHAnsi"/>
        </w:rPr>
        <w:t>the source blamed sanctions for that development.</w:t>
      </w:r>
      <w:r w:rsidRPr="001870D4">
        <w:rPr>
          <w:rFonts w:asciiTheme="minorHAnsi" w:hAnsiTheme="minorHAnsi" w:cstheme="minorHAnsi"/>
          <w:sz w:val="14"/>
        </w:rPr>
        <w:t xml:space="preserve"> The source claims that many mines are out of business across North Korea amid a </w:t>
      </w:r>
      <w:proofErr w:type="gramStart"/>
      <w:r w:rsidRPr="001870D4">
        <w:rPr>
          <w:rFonts w:asciiTheme="minorHAnsi" w:hAnsiTheme="minorHAnsi" w:cstheme="minorHAnsi"/>
          <w:sz w:val="14"/>
        </w:rPr>
        <w:t>drop in</w:t>
      </w:r>
      <w:proofErr w:type="gramEnd"/>
      <w:r w:rsidRPr="001870D4">
        <w:rPr>
          <w:rFonts w:asciiTheme="minorHAnsi" w:hAnsiTheme="minorHAnsi" w:cstheme="minorHAnsi"/>
          <w:sz w:val="14"/>
        </w:rPr>
        <w:t xml:space="preserve"> coal exports due to sanctions. As a result, </w:t>
      </w:r>
      <w:r w:rsidRPr="001870D4">
        <w:rPr>
          <w:rStyle w:val="StyleUnderline"/>
          <w:rFonts w:asciiTheme="minorHAnsi" w:hAnsiTheme="minorHAnsi" w:cstheme="minorHAnsi"/>
        </w:rPr>
        <w:t>workers in the North’s mining industry began to look for alternative income sources</w:t>
      </w:r>
      <w:r w:rsidRPr="001870D4">
        <w:rPr>
          <w:rFonts w:asciiTheme="minorHAnsi" w:hAnsiTheme="minorHAnsi" w:cstheme="minorHAnsi"/>
          <w:sz w:val="14"/>
        </w:rPr>
        <w:t xml:space="preserve">, and </w:t>
      </w:r>
      <w:proofErr w:type="gramStart"/>
      <w:r w:rsidRPr="001870D4">
        <w:rPr>
          <w:rFonts w:asciiTheme="minorHAnsi" w:hAnsiTheme="minorHAnsi" w:cstheme="minorHAnsi"/>
          <w:sz w:val="14"/>
        </w:rPr>
        <w:t>a majority of</w:t>
      </w:r>
      <w:proofErr w:type="gramEnd"/>
      <w:r w:rsidRPr="001870D4">
        <w:rPr>
          <w:rFonts w:asciiTheme="minorHAnsi" w:hAnsiTheme="minorHAnsi" w:cstheme="minorHAnsi"/>
          <w:sz w:val="14"/>
        </w:rPr>
        <w:t xml:space="preserve"> them switched to drug production and sales. North Korea’s mining industry is not the only one that was negatively affected by sanctions. Another report from Daily NK said that </w:t>
      </w:r>
      <w:proofErr w:type="gramStart"/>
      <w:r w:rsidRPr="001870D4">
        <w:rPr>
          <w:rFonts w:asciiTheme="minorHAnsi" w:hAnsiTheme="minorHAnsi" w:cstheme="minorHAnsi"/>
          <w:sz w:val="14"/>
        </w:rPr>
        <w:t>a large number of</w:t>
      </w:r>
      <w:proofErr w:type="gramEnd"/>
      <w:r w:rsidRPr="001870D4">
        <w:rPr>
          <w:rFonts w:asciiTheme="minorHAnsi" w:hAnsiTheme="minorHAnsi" w:cstheme="minorHAnsi"/>
          <w:sz w:val="14"/>
        </w:rPr>
        <w:t xml:space="preserve"> </w:t>
      </w:r>
      <w:r w:rsidRPr="001870D4">
        <w:rPr>
          <w:rStyle w:val="Emphasis"/>
          <w:rFonts w:asciiTheme="minorHAnsi" w:hAnsiTheme="minorHAnsi" w:cstheme="minorHAnsi"/>
        </w:rPr>
        <w:t>government-backed factories in North Korea shut their businesses down after the Hanoi summit</w:t>
      </w:r>
      <w:r w:rsidRPr="001870D4">
        <w:rPr>
          <w:rFonts w:asciiTheme="minorHAnsi" w:hAnsiTheme="minorHAnsi" w:cstheme="minorHAnsi"/>
          <w:sz w:val="14"/>
        </w:rPr>
        <w:t xml:space="preserve">. </w:t>
      </w:r>
      <w:r w:rsidRPr="001870D4">
        <w:rPr>
          <w:rStyle w:val="StyleUnderline"/>
          <w:rFonts w:asciiTheme="minorHAnsi" w:hAnsiTheme="minorHAnsi" w:cstheme="minorHAnsi"/>
        </w:rPr>
        <w:t>A massive shut down began to be seen from March.</w:t>
      </w:r>
      <w:r w:rsidRPr="001870D4">
        <w:rPr>
          <w:rFonts w:asciiTheme="minorHAnsi" w:hAnsiTheme="minorHAnsi" w:cstheme="minorHAnsi"/>
          <w:sz w:val="14"/>
        </w:rPr>
        <w:t xml:space="preserve"> </w:t>
      </w:r>
      <w:r w:rsidRPr="001870D4">
        <w:rPr>
          <w:rStyle w:val="StyleUnderline"/>
          <w:rFonts w:asciiTheme="minorHAnsi" w:hAnsiTheme="minorHAnsi" w:cstheme="minorHAnsi"/>
        </w:rPr>
        <w:t>Government-backed factories had been forced by the authorities to stay in business despite the dire situation in hopes that the business situation would become better after the summit</w:t>
      </w:r>
      <w:r w:rsidRPr="001870D4">
        <w:rPr>
          <w:rFonts w:asciiTheme="minorHAnsi" w:hAnsiTheme="minorHAnsi" w:cstheme="minorHAnsi"/>
          <w:sz w:val="14"/>
        </w:rPr>
        <w:t xml:space="preserve">. However, </w:t>
      </w:r>
      <w:r w:rsidRPr="001870D4">
        <w:rPr>
          <w:rStyle w:val="Emphasis"/>
          <w:rFonts w:asciiTheme="minorHAnsi" w:hAnsiTheme="minorHAnsi" w:cstheme="minorHAnsi"/>
        </w:rPr>
        <w:t>after the summit failed</w:t>
      </w:r>
      <w:r w:rsidRPr="001870D4">
        <w:rPr>
          <w:rFonts w:asciiTheme="minorHAnsi" w:hAnsiTheme="minorHAnsi" w:cstheme="minorHAnsi"/>
          <w:sz w:val="14"/>
        </w:rPr>
        <w:t>, the aut</w:t>
      </w:r>
      <w:r w:rsidRPr="001870D4">
        <w:rPr>
          <w:rStyle w:val="Emphasis"/>
          <w:rFonts w:asciiTheme="minorHAnsi" w:hAnsiTheme="minorHAnsi" w:cstheme="minorHAnsi"/>
        </w:rPr>
        <w:t xml:space="preserve">horities began to let factories to halt their operations if they wanted. </w:t>
      </w:r>
      <w:r w:rsidRPr="001870D4">
        <w:rPr>
          <w:rFonts w:asciiTheme="minorHAnsi" w:hAnsiTheme="minorHAnsi" w:cstheme="minorHAnsi"/>
          <w:sz w:val="14"/>
        </w:rPr>
        <w:t xml:space="preserve">Seoul-based </w:t>
      </w:r>
      <w:proofErr w:type="spellStart"/>
      <w:r w:rsidRPr="001870D4">
        <w:rPr>
          <w:rFonts w:asciiTheme="minorHAnsi" w:hAnsiTheme="minorHAnsi" w:cstheme="minorHAnsi"/>
          <w:sz w:val="14"/>
        </w:rPr>
        <w:t>Chosun</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Ilbo</w:t>
      </w:r>
      <w:proofErr w:type="spellEnd"/>
      <w:r w:rsidRPr="001870D4">
        <w:rPr>
          <w:rFonts w:asciiTheme="minorHAnsi" w:hAnsiTheme="minorHAnsi" w:cstheme="minorHAnsi"/>
          <w:sz w:val="14"/>
        </w:rPr>
        <w:t xml:space="preserve"> also reported that several factories in Pyongyang suspended their operations amid a lack of orders. </w:t>
      </w:r>
      <w:proofErr w:type="spellStart"/>
      <w:r w:rsidRPr="001870D4">
        <w:rPr>
          <w:rFonts w:asciiTheme="minorHAnsi" w:hAnsiTheme="minorHAnsi" w:cstheme="minorHAnsi"/>
          <w:sz w:val="14"/>
        </w:rPr>
        <w:t>Chosun</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Ilbo</w:t>
      </w:r>
      <w:proofErr w:type="spellEnd"/>
      <w:r w:rsidRPr="001870D4">
        <w:rPr>
          <w:rFonts w:asciiTheme="minorHAnsi" w:hAnsiTheme="minorHAnsi" w:cstheme="minorHAnsi"/>
          <w:sz w:val="14"/>
        </w:rPr>
        <w:t xml:space="preserve"> quoted a source close to the matter as saying that the authorities told factory workers to go out to “temporarily” earn a living elsewhere. As a result, the competition at street markets, locally known as </w:t>
      </w:r>
      <w:proofErr w:type="spellStart"/>
      <w:r w:rsidRPr="001870D4">
        <w:rPr>
          <w:rFonts w:asciiTheme="minorHAnsi" w:hAnsiTheme="minorHAnsi" w:cstheme="minorHAnsi"/>
          <w:sz w:val="14"/>
        </w:rPr>
        <w:t>Jangmadang</w:t>
      </w:r>
      <w:proofErr w:type="spellEnd"/>
      <w:r w:rsidRPr="001870D4">
        <w:rPr>
          <w:rFonts w:asciiTheme="minorHAnsi" w:hAnsiTheme="minorHAnsi" w:cstheme="minorHAnsi"/>
          <w:sz w:val="14"/>
        </w:rPr>
        <w:t xml:space="preserve">, has become fierce lately. </w:t>
      </w:r>
      <w:r w:rsidRPr="001870D4">
        <w:rPr>
          <w:rStyle w:val="StyleUnderline"/>
          <w:rFonts w:asciiTheme="minorHAnsi" w:hAnsiTheme="minorHAnsi" w:cstheme="minorHAnsi"/>
        </w:rPr>
        <w:t>One more indication emerged from Japan</w:t>
      </w:r>
      <w:r w:rsidRPr="001870D4">
        <w:rPr>
          <w:rFonts w:asciiTheme="minorHAnsi" w:hAnsiTheme="minorHAnsi" w:cstheme="minorHAnsi"/>
          <w:sz w:val="14"/>
        </w:rPr>
        <w:t xml:space="preserve">. Tokyo-based Asahi Shimbun reported that </w:t>
      </w:r>
      <w:r w:rsidRPr="001870D4">
        <w:rPr>
          <w:rStyle w:val="StyleUnderline"/>
          <w:rFonts w:asciiTheme="minorHAnsi" w:hAnsiTheme="minorHAnsi" w:cstheme="minorHAnsi"/>
        </w:rPr>
        <w:t>North Korea</w:t>
      </w:r>
      <w:r w:rsidRPr="001870D4">
        <w:rPr>
          <w:rFonts w:asciiTheme="minorHAnsi" w:hAnsiTheme="minorHAnsi" w:cstheme="minorHAnsi"/>
          <w:sz w:val="14"/>
        </w:rPr>
        <w:t xml:space="preserve"> reportedly </w:t>
      </w:r>
      <w:r w:rsidRPr="001870D4">
        <w:rPr>
          <w:rStyle w:val="StyleUnderline"/>
          <w:rFonts w:asciiTheme="minorHAnsi" w:hAnsiTheme="minorHAnsi" w:cstheme="minorHAnsi"/>
        </w:rPr>
        <w:t xml:space="preserve">asked Russia for 100,000 </w:t>
      </w:r>
      <w:proofErr w:type="spellStart"/>
      <w:r w:rsidRPr="001870D4">
        <w:rPr>
          <w:rStyle w:val="StyleUnderline"/>
          <w:rFonts w:asciiTheme="minorHAnsi" w:hAnsiTheme="minorHAnsi" w:cstheme="minorHAnsi"/>
        </w:rPr>
        <w:t>tonnes</w:t>
      </w:r>
      <w:proofErr w:type="spellEnd"/>
      <w:r w:rsidRPr="001870D4">
        <w:rPr>
          <w:rStyle w:val="StyleUnderline"/>
          <w:rFonts w:asciiTheme="minorHAnsi" w:hAnsiTheme="minorHAnsi" w:cstheme="minorHAnsi"/>
        </w:rPr>
        <w:t xml:space="preserve"> of flour amid a rise in domestic food prices</w:t>
      </w:r>
      <w:r w:rsidRPr="001870D4">
        <w:rPr>
          <w:rFonts w:asciiTheme="minorHAnsi" w:hAnsiTheme="minorHAnsi" w:cstheme="minorHAnsi"/>
          <w:sz w:val="14"/>
        </w:rPr>
        <w:t xml:space="preserve">. In response, Russia vowed to donate 50,000 </w:t>
      </w:r>
      <w:proofErr w:type="spellStart"/>
      <w:r w:rsidRPr="001870D4">
        <w:rPr>
          <w:rFonts w:asciiTheme="minorHAnsi" w:hAnsiTheme="minorHAnsi" w:cstheme="minorHAnsi"/>
          <w:sz w:val="14"/>
        </w:rPr>
        <w:t>tonnes</w:t>
      </w:r>
      <w:proofErr w:type="spellEnd"/>
      <w:r w:rsidRPr="001870D4">
        <w:rPr>
          <w:rFonts w:asciiTheme="minorHAnsi" w:hAnsiTheme="minorHAnsi" w:cstheme="minorHAnsi"/>
          <w:sz w:val="14"/>
        </w:rPr>
        <w:t xml:space="preserve"> of flour to the North, the paper said. Asahi Shimbun quoted multiple sources, including a North Korean defector, as saying that </w:t>
      </w:r>
      <w:r w:rsidRPr="001870D4">
        <w:rPr>
          <w:rStyle w:val="Emphasis"/>
          <w:rFonts w:asciiTheme="minorHAnsi" w:hAnsiTheme="minorHAnsi" w:cstheme="minorHAnsi"/>
        </w:rPr>
        <w:t>food prices in North Korea have</w:t>
      </w:r>
      <w:r w:rsidRPr="001870D4">
        <w:rPr>
          <w:rFonts w:asciiTheme="minorHAnsi" w:hAnsiTheme="minorHAnsi" w:cstheme="minorHAnsi"/>
          <w:sz w:val="14"/>
        </w:rPr>
        <w:t xml:space="preserve"> recently </w:t>
      </w:r>
      <w:r w:rsidRPr="001870D4">
        <w:rPr>
          <w:rStyle w:val="Emphasis"/>
          <w:rFonts w:asciiTheme="minorHAnsi" w:hAnsiTheme="minorHAnsi" w:cstheme="minorHAnsi"/>
        </w:rPr>
        <w:t>dramatically increased.</w:t>
      </w:r>
      <w:r w:rsidRPr="001870D4">
        <w:rPr>
          <w:rFonts w:asciiTheme="minorHAnsi" w:hAnsiTheme="minorHAnsi" w:cstheme="minorHAnsi"/>
          <w:sz w:val="14"/>
        </w:rPr>
        <w:t xml:space="preserve"> For instance, rice and flour are now 1.3 and 1.5 times more expensive than a few months ago. Due to the rising cost of rice</w:t>
      </w:r>
      <w:proofErr w:type="gramStart"/>
      <w:r w:rsidRPr="001870D4">
        <w:rPr>
          <w:rFonts w:asciiTheme="minorHAnsi" w:hAnsiTheme="minorHAnsi" w:cstheme="minorHAnsi"/>
          <w:sz w:val="14"/>
        </w:rPr>
        <w:t>, in particular, citizens</w:t>
      </w:r>
      <w:proofErr w:type="gramEnd"/>
      <w:r w:rsidRPr="001870D4">
        <w:rPr>
          <w:rFonts w:asciiTheme="minorHAnsi" w:hAnsiTheme="minorHAnsi" w:cstheme="minorHAnsi"/>
          <w:sz w:val="14"/>
        </w:rPr>
        <w:t xml:space="preserve"> flock to buy and stock flour, causing a lack of supply. </w:t>
      </w:r>
      <w:r w:rsidRPr="001870D4">
        <w:rPr>
          <w:rStyle w:val="StyleUnderline"/>
          <w:rFonts w:asciiTheme="minorHAnsi" w:hAnsiTheme="minorHAnsi" w:cstheme="minorHAnsi"/>
        </w:rPr>
        <w:t xml:space="preserve">Some North Koreans are only able to purchase corn. </w:t>
      </w:r>
      <w:r w:rsidRPr="001870D4">
        <w:rPr>
          <w:rStyle w:val="Emphasis"/>
          <w:rFonts w:asciiTheme="minorHAnsi" w:hAnsiTheme="minorHAnsi" w:cstheme="minorHAnsi"/>
        </w:rPr>
        <w:t>The fluctuation in food prices is a good indication that the North Korean economy is struggling</w:t>
      </w:r>
      <w:r w:rsidRPr="001870D4">
        <w:rPr>
          <w:rFonts w:asciiTheme="minorHAnsi" w:hAnsiTheme="minorHAnsi" w:cstheme="minorHAnsi"/>
          <w:sz w:val="14"/>
        </w:rPr>
        <w:t xml:space="preserve">. And the examples mentioned above are just the tip of the iceberg. Many news reports and testimonials from North Korean experts and defectors point in the same direction: that </w:t>
      </w:r>
      <w:r w:rsidRPr="001870D4">
        <w:rPr>
          <w:rStyle w:val="StyleUnderline"/>
          <w:rFonts w:asciiTheme="minorHAnsi" w:hAnsiTheme="minorHAnsi" w:cstheme="minorHAnsi"/>
        </w:rPr>
        <w:t>North Korea desperately needs sanctions to be lifted or at least eased</w:t>
      </w:r>
      <w:r w:rsidRPr="001870D4">
        <w:rPr>
          <w:rFonts w:asciiTheme="minorHAnsi" w:hAnsiTheme="minorHAnsi" w:cstheme="minorHAnsi"/>
          <w:sz w:val="14"/>
        </w:rPr>
        <w:t xml:space="preserve">. However, one of the key players the peace process, South Korea, does not appear to agree. South Korea’s spy agency, the National Intelligence Service, said in its latest analysis that food prices in North Korea are currently “stabilized,” although there are signs that the country might experience a food shortage. The agency added that it understood that no </w:t>
      </w:r>
      <w:proofErr w:type="gramStart"/>
      <w:r w:rsidRPr="001870D4">
        <w:rPr>
          <w:rFonts w:asciiTheme="minorHAnsi" w:hAnsiTheme="minorHAnsi" w:cstheme="minorHAnsi"/>
          <w:sz w:val="14"/>
        </w:rPr>
        <w:t>large scale</w:t>
      </w:r>
      <w:proofErr w:type="gramEnd"/>
      <w:r w:rsidRPr="001870D4">
        <w:rPr>
          <w:rFonts w:asciiTheme="minorHAnsi" w:hAnsiTheme="minorHAnsi" w:cstheme="minorHAnsi"/>
          <w:sz w:val="14"/>
        </w:rPr>
        <w:t xml:space="preserve"> deaths due to a lack of food had been observed. Its analysis was republished by many domestic media outlets to suggest that North Korea is doing okay. Consequentially, views pointing out the uselessness of sanctions are emerging again in South Korea.</w:t>
      </w:r>
    </w:p>
    <w:p w:rsidR="00CA1586" w:rsidRPr="001870D4" w:rsidRDefault="00CA1586" w:rsidP="00CA1586">
      <w:pPr>
        <w:rPr>
          <w:rFonts w:asciiTheme="minorHAnsi" w:hAnsiTheme="minorHAnsi" w:cstheme="minorHAnsi"/>
        </w:rPr>
      </w:pPr>
    </w:p>
    <w:p w:rsidR="00895A85" w:rsidRPr="001870D4" w:rsidRDefault="00895A85" w:rsidP="00895A85">
      <w:pPr>
        <w:pStyle w:val="Heading1"/>
        <w:rPr>
          <w:rFonts w:asciiTheme="minorHAnsi" w:hAnsiTheme="minorHAnsi" w:cstheme="minorHAnsi"/>
        </w:rPr>
      </w:pPr>
      <w:r w:rsidRPr="001870D4">
        <w:rPr>
          <w:rFonts w:asciiTheme="minorHAnsi" w:hAnsiTheme="minorHAnsi" w:cstheme="minorHAnsi"/>
        </w:rPr>
        <w:t xml:space="preserve">Regional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Bad</w:t>
      </w:r>
    </w:p>
    <w:p w:rsidR="00895A85" w:rsidRPr="001870D4" w:rsidRDefault="00895A85" w:rsidP="00895A85">
      <w:pPr>
        <w:pStyle w:val="Heading2"/>
        <w:rPr>
          <w:rFonts w:asciiTheme="minorHAnsi" w:hAnsiTheme="minorHAnsi" w:cstheme="minorHAnsi"/>
        </w:rPr>
      </w:pPr>
      <w:r w:rsidRPr="001870D4">
        <w:rPr>
          <w:rFonts w:asciiTheme="minorHAnsi" w:hAnsiTheme="minorHAnsi" w:cstheme="minorHAnsi"/>
        </w:rPr>
        <w:t xml:space="preserve">East Asian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Bad</w:t>
      </w:r>
    </w:p>
    <w:p w:rsidR="00895A85" w:rsidRPr="001870D4" w:rsidRDefault="00895A85" w:rsidP="00895A85">
      <w:pPr>
        <w:pStyle w:val="Heading3"/>
        <w:rPr>
          <w:rFonts w:asciiTheme="minorHAnsi" w:hAnsiTheme="minorHAnsi" w:cstheme="minorHAnsi"/>
        </w:rPr>
      </w:pPr>
      <w:r w:rsidRPr="001870D4">
        <w:rPr>
          <w:rFonts w:asciiTheme="minorHAnsi" w:hAnsiTheme="minorHAnsi" w:cstheme="minorHAnsi"/>
        </w:rPr>
        <w:t>Japan Bad</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 xml:space="preserve">Japan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causes an East Asian arms race</w:t>
      </w:r>
    </w:p>
    <w:p w:rsidR="00895A85" w:rsidRPr="001870D4" w:rsidRDefault="00895A85" w:rsidP="00895A85">
      <w:pPr>
        <w:rPr>
          <w:rFonts w:asciiTheme="minorHAnsi" w:hAnsiTheme="minorHAnsi" w:cstheme="minorHAnsi"/>
        </w:rPr>
      </w:pPr>
      <w:r w:rsidRPr="001870D4">
        <w:rPr>
          <w:rStyle w:val="Style13ptBold"/>
          <w:rFonts w:asciiTheme="minorHAnsi" w:hAnsiTheme="minorHAnsi" w:cstheme="minorHAnsi"/>
        </w:rPr>
        <w:t xml:space="preserve">Yu and </w:t>
      </w:r>
      <w:r w:rsidRPr="001870D4">
        <w:rPr>
          <w:rStyle w:val="Heading4Char"/>
          <w:rFonts w:asciiTheme="minorHAnsi" w:hAnsiTheme="minorHAnsi" w:cstheme="minorHAnsi"/>
        </w:rPr>
        <w:t>French, 17</w:t>
      </w:r>
      <w:r w:rsidRPr="001870D4">
        <w:rPr>
          <w:rFonts w:asciiTheme="minorHAnsi" w:hAnsiTheme="minorHAnsi" w:cstheme="minorHAnsi"/>
        </w:rPr>
        <w:t xml:space="preserve"> – </w:t>
      </w:r>
      <w:proofErr w:type="spellStart"/>
      <w:r w:rsidRPr="001870D4">
        <w:rPr>
          <w:rFonts w:asciiTheme="minorHAnsi" w:hAnsiTheme="minorHAnsi" w:cstheme="minorHAnsi"/>
        </w:rPr>
        <w:t>Jihoon</w:t>
      </w:r>
      <w:proofErr w:type="spellEnd"/>
      <w:r w:rsidRPr="001870D4">
        <w:rPr>
          <w:rFonts w:asciiTheme="minorHAnsi" w:hAnsiTheme="minorHAnsi" w:cstheme="minorHAnsi"/>
        </w:rPr>
        <w:t xml:space="preserve"> Yu (LCDR) is a submarine officer in the ROK Navy. He earned his PhD in Political Science at the Maxwell School of Syracuse University and MA in National Security Affairs at the U.S. Naval Postgraduate School. Erik French is a PhD Candidate in Political Science at the Maxwell School of Syracuse University, an adjunct instructor at American University’s School of International Service, and a young leader with Pacific Forum CSIS ("Should South Korea Start Building Nuclear </w:t>
      </w:r>
      <w:proofErr w:type="gramStart"/>
      <w:r w:rsidRPr="001870D4">
        <w:rPr>
          <w:rFonts w:asciiTheme="minorHAnsi" w:hAnsiTheme="minorHAnsi" w:cstheme="minorHAnsi"/>
        </w:rPr>
        <w:t>Submarines?,</w:t>
      </w:r>
      <w:proofErr w:type="gramEnd"/>
      <w:r w:rsidRPr="001870D4">
        <w:rPr>
          <w:rFonts w:asciiTheme="minorHAnsi" w:hAnsiTheme="minorHAnsi" w:cstheme="minorHAnsi"/>
        </w:rPr>
        <w:t>" National Interest, 9-26-2017, https://nationalinterest.org/blog/the-buzz/should-south-korea-start-building-nuclear-submarines-22480?page=0%2C1)</w:t>
      </w:r>
    </w:p>
    <w:p w:rsidR="00895A85" w:rsidRPr="001870D4" w:rsidRDefault="00895A85" w:rsidP="00895A85">
      <w:pPr>
        <w:rPr>
          <w:rFonts w:asciiTheme="minorHAnsi" w:hAnsiTheme="minorHAnsi" w:cstheme="minorHAnsi"/>
        </w:rPr>
      </w:pPr>
      <w:r w:rsidRPr="001870D4">
        <w:rPr>
          <w:rStyle w:val="StyleUnderline"/>
          <w:rFonts w:asciiTheme="minorHAnsi" w:hAnsiTheme="minorHAnsi" w:cstheme="minorHAnsi"/>
        </w:rPr>
        <w:t>An Undersea Arms-Race</w:t>
      </w:r>
      <w:r w:rsidRPr="001870D4">
        <w:rPr>
          <w:rFonts w:asciiTheme="minorHAnsi" w:hAnsiTheme="minorHAnsi" w:cstheme="minorHAnsi"/>
        </w:rPr>
        <w:t xml:space="preserve">? </w:t>
      </w:r>
      <w:r w:rsidRPr="001870D4">
        <w:rPr>
          <w:rStyle w:val="StyleUnderline"/>
          <w:rFonts w:asciiTheme="minorHAnsi" w:hAnsiTheme="minorHAnsi" w:cstheme="minorHAnsi"/>
        </w:rPr>
        <w:t>South Korean SSNs would</w:t>
      </w:r>
      <w:r w:rsidRPr="001870D4">
        <w:rPr>
          <w:rFonts w:asciiTheme="minorHAnsi" w:hAnsiTheme="minorHAnsi" w:cstheme="minorHAnsi"/>
        </w:rPr>
        <w:t xml:space="preserve"> also </w:t>
      </w:r>
      <w:r w:rsidRPr="001870D4">
        <w:rPr>
          <w:rStyle w:val="StyleUnderline"/>
          <w:rFonts w:asciiTheme="minorHAnsi" w:hAnsiTheme="minorHAnsi" w:cstheme="minorHAnsi"/>
        </w:rPr>
        <w:t>carry significant strategic risks</w:t>
      </w:r>
      <w:r w:rsidRPr="001870D4">
        <w:rPr>
          <w:rFonts w:asciiTheme="minorHAnsi" w:hAnsiTheme="minorHAnsi" w:cstheme="minorHAnsi"/>
        </w:rPr>
        <w:t>, however. South Korea’s neighbors—</w:t>
      </w:r>
      <w:r w:rsidRPr="001870D4">
        <w:rPr>
          <w:rStyle w:val="StyleUnderline"/>
          <w:rFonts w:asciiTheme="minorHAnsi" w:hAnsiTheme="minorHAnsi" w:cstheme="minorHAnsi"/>
        </w:rPr>
        <w:t>Japan and China—may be alarmed</w:t>
      </w:r>
      <w:r w:rsidRPr="001870D4">
        <w:rPr>
          <w:rFonts w:asciiTheme="minorHAnsi" w:hAnsiTheme="minorHAnsi" w:cstheme="minorHAnsi"/>
        </w:rPr>
        <w:t xml:space="preserve"> by the South’s development of this new, advanced capability. This </w:t>
      </w:r>
      <w:r w:rsidRPr="001870D4">
        <w:rPr>
          <w:rStyle w:val="StyleUnderline"/>
          <w:rFonts w:asciiTheme="minorHAnsi" w:hAnsiTheme="minorHAnsi" w:cstheme="minorHAnsi"/>
        </w:rPr>
        <w:t>could contribute to deteriorating relations or</w:t>
      </w:r>
      <w:r w:rsidRPr="001870D4">
        <w:rPr>
          <w:rFonts w:asciiTheme="minorHAnsi" w:hAnsiTheme="minorHAnsi" w:cstheme="minorHAnsi"/>
        </w:rPr>
        <w:t xml:space="preserve"> even </w:t>
      </w:r>
      <w:r w:rsidRPr="001870D4">
        <w:rPr>
          <w:rStyle w:val="StyleUnderline"/>
          <w:rFonts w:asciiTheme="minorHAnsi" w:hAnsiTheme="minorHAnsi" w:cstheme="minorHAnsi"/>
        </w:rPr>
        <w:t>an arms buildup triggered by misperceptions about South Korean intentions</w:t>
      </w:r>
      <w:r w:rsidRPr="001870D4">
        <w:rPr>
          <w:rFonts w:asciiTheme="minorHAnsi" w:hAnsiTheme="minorHAnsi" w:cstheme="minorHAnsi"/>
        </w:rPr>
        <w:t xml:space="preserve">. China </w:t>
      </w:r>
      <w:proofErr w:type="gramStart"/>
      <w:r w:rsidRPr="001870D4">
        <w:rPr>
          <w:rFonts w:asciiTheme="minorHAnsi" w:hAnsiTheme="minorHAnsi" w:cstheme="minorHAnsi"/>
        </w:rPr>
        <w:t>in particular has</w:t>
      </w:r>
      <w:proofErr w:type="gramEnd"/>
      <w:r w:rsidRPr="001870D4">
        <w:rPr>
          <w:rFonts w:asciiTheme="minorHAnsi" w:hAnsiTheme="minorHAnsi" w:cstheme="minorHAnsi"/>
        </w:rPr>
        <w:t xml:space="preserve"> reacted negatively to new advances in allied 4D capabilities in the past. In response to allied deployment of a terminal high-altitude area defense (THAAD) battery, China curtailed tourism to South Korea, suspended high-level security dialogues, and deployed its own long-range radar system to Inner Mongolia. Japan may be somewhat less concerned about this new capability given its shared interest in coping with the North Korean missile threat and increased trilateral coordination with both the United States and South Korea. Nonetheless, </w:t>
      </w:r>
      <w:r w:rsidRPr="001870D4">
        <w:rPr>
          <w:rStyle w:val="StyleUnderline"/>
          <w:rFonts w:asciiTheme="minorHAnsi" w:hAnsiTheme="minorHAnsi" w:cstheme="minorHAnsi"/>
        </w:rPr>
        <w:t>if South Korea were to utilize its SSNs</w:t>
      </w:r>
      <w:r w:rsidRPr="001870D4">
        <w:rPr>
          <w:rFonts w:asciiTheme="minorHAnsi" w:hAnsiTheme="minorHAnsi" w:cstheme="minorHAnsi"/>
        </w:rPr>
        <w:t xml:space="preserve"> in the Korean-Japanese dispute over the </w:t>
      </w:r>
      <w:proofErr w:type="spellStart"/>
      <w:r w:rsidRPr="001870D4">
        <w:rPr>
          <w:rFonts w:asciiTheme="minorHAnsi" w:hAnsiTheme="minorHAnsi" w:cstheme="minorHAnsi"/>
        </w:rPr>
        <w:t>Dokdo</w:t>
      </w:r>
      <w:proofErr w:type="spellEnd"/>
      <w:r w:rsidRPr="001870D4">
        <w:rPr>
          <w:rFonts w:asciiTheme="minorHAnsi" w:hAnsiTheme="minorHAnsi" w:cstheme="minorHAnsi"/>
        </w:rPr>
        <w:t xml:space="preserve"> (Takeshima) Islands in the East Sea, </w:t>
      </w:r>
      <w:r w:rsidRPr="001870D4">
        <w:rPr>
          <w:rStyle w:val="StyleUnderline"/>
          <w:rFonts w:asciiTheme="minorHAnsi" w:hAnsiTheme="minorHAnsi" w:cstheme="minorHAnsi"/>
        </w:rPr>
        <w:t>Japan’s calculus might shift.</w:t>
      </w:r>
      <w:r w:rsidRPr="001870D4">
        <w:rPr>
          <w:rFonts w:asciiTheme="minorHAnsi" w:hAnsiTheme="minorHAnsi" w:cstheme="minorHAnsi"/>
        </w:rPr>
        <w:t xml:space="preserve"> Indeed, </w:t>
      </w:r>
      <w:r w:rsidRPr="001870D4">
        <w:rPr>
          <w:rStyle w:val="StyleUnderline"/>
          <w:rFonts w:asciiTheme="minorHAnsi" w:hAnsiTheme="minorHAnsi" w:cstheme="minorHAnsi"/>
        </w:rPr>
        <w:t xml:space="preserve">regional advances in undersea capabilities may have already contributed to a </w:t>
      </w:r>
      <w:proofErr w:type="gramStart"/>
      <w:r w:rsidRPr="001870D4">
        <w:rPr>
          <w:rStyle w:val="StyleUnderline"/>
          <w:rFonts w:asciiTheme="minorHAnsi" w:hAnsiTheme="minorHAnsi" w:cstheme="minorHAnsi"/>
        </w:rPr>
        <w:t>fledgling arms</w:t>
      </w:r>
      <w:proofErr w:type="gramEnd"/>
      <w:r w:rsidRPr="001870D4">
        <w:rPr>
          <w:rStyle w:val="StyleUnderline"/>
          <w:rFonts w:asciiTheme="minorHAnsi" w:hAnsiTheme="minorHAnsi" w:cstheme="minorHAnsi"/>
        </w:rPr>
        <w:t xml:space="preserve"> race</w:t>
      </w:r>
      <w:r w:rsidRPr="001870D4">
        <w:rPr>
          <w:rFonts w:asciiTheme="minorHAnsi" w:hAnsiTheme="minorHAnsi" w:cstheme="minorHAnsi"/>
        </w:rPr>
        <w:t xml:space="preserve"> throughout Southeast Asia. China’s modernization and expansion of its submarine fleet in the 1990s has triggered other states to upgrade or expand their undersea assets. Singapore’s Ministry of Defense forecasts that by 2025, the number of regional submarines will have risen from 200 to 250. The allies will need to work to offset the possibility that South Korean SSNs could escalate this ongoing competition should they choose to pursue this project. </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 xml:space="preserve">Asia Pacific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escalates---</w:t>
      </w:r>
      <w:r w:rsidRPr="001870D4">
        <w:rPr>
          <w:rFonts w:asciiTheme="minorHAnsi" w:hAnsiTheme="minorHAnsi" w:cstheme="minorHAnsi"/>
          <w:u w:val="single"/>
        </w:rPr>
        <w:t>no</w:t>
      </w:r>
      <w:r w:rsidRPr="001870D4">
        <w:rPr>
          <w:rFonts w:asciiTheme="minorHAnsi" w:hAnsiTheme="minorHAnsi" w:cstheme="minorHAnsi"/>
        </w:rPr>
        <w:t xml:space="preserve"> de-escalation </w:t>
      </w:r>
      <w:r w:rsidRPr="001870D4">
        <w:rPr>
          <w:rFonts w:asciiTheme="minorHAnsi" w:hAnsiTheme="minorHAnsi" w:cstheme="minorHAnsi"/>
          <w:u w:val="single"/>
        </w:rPr>
        <w:t>or</w:t>
      </w:r>
      <w:r w:rsidRPr="001870D4">
        <w:rPr>
          <w:rFonts w:asciiTheme="minorHAnsi" w:hAnsiTheme="minorHAnsi" w:cstheme="minorHAnsi"/>
        </w:rPr>
        <w:t xml:space="preserve"> accountability measures</w:t>
      </w:r>
    </w:p>
    <w:p w:rsidR="00895A85" w:rsidRPr="001870D4" w:rsidRDefault="00895A85" w:rsidP="00895A85">
      <w:pPr>
        <w:rPr>
          <w:rFonts w:asciiTheme="minorHAnsi" w:hAnsiTheme="minorHAnsi" w:cstheme="minorHAnsi"/>
        </w:rPr>
      </w:pPr>
      <w:r w:rsidRPr="001870D4">
        <w:rPr>
          <w:rFonts w:asciiTheme="minorHAnsi" w:hAnsiTheme="minorHAnsi" w:cstheme="minorHAnsi"/>
        </w:rPr>
        <w:t xml:space="preserve">Desmond </w:t>
      </w:r>
      <w:r w:rsidRPr="001870D4">
        <w:rPr>
          <w:rStyle w:val="Style13ptBold"/>
          <w:rFonts w:asciiTheme="minorHAnsi" w:hAnsiTheme="minorHAnsi" w:cstheme="minorHAnsi"/>
        </w:rPr>
        <w:t>Bowen 19</w:t>
      </w:r>
      <w:r w:rsidRPr="001870D4">
        <w:rPr>
          <w:rFonts w:asciiTheme="minorHAnsi" w:hAnsiTheme="minorHAnsi" w:cstheme="minorHAnsi"/>
        </w:rPr>
        <w:t xml:space="preserve">, now an associate fellow of the International Institute for Strategic Studies. He was educated at Oxford and was a fellow at Harvard’s Center for International Affairs, worked on the Conventional Forces in Europe treaty negotiating team, “Relevant Cold War Experience?”, Book: “Nuclear Order in the Twenty-First Century”, Section: “THE SECOND NUCLEAR AGE: CONCEPTS AND ASSUMPTIONS”, p. 35-43, Observer Research Foundation, 2019, </w:t>
      </w:r>
      <w:hyperlink r:id="rId117" w:history="1">
        <w:r w:rsidRPr="001870D4">
          <w:rPr>
            <w:rStyle w:val="Hyperlink"/>
            <w:rFonts w:asciiTheme="minorHAnsi" w:hAnsiTheme="minorHAnsi" w:cstheme="minorHAnsi"/>
          </w:rPr>
          <w:t>https://www.orfonline.org/wp-content/uploads/2019/01/Nuclear-Order.pdf</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895A85" w:rsidRPr="001870D4" w:rsidRDefault="00895A85" w:rsidP="00895A85">
      <w:pPr>
        <w:rPr>
          <w:rFonts w:asciiTheme="minorHAnsi" w:hAnsiTheme="minorHAnsi" w:cstheme="minorHAnsi"/>
        </w:rPr>
      </w:pPr>
      <w:r w:rsidRPr="001870D4">
        <w:rPr>
          <w:rFonts w:asciiTheme="minorHAnsi" w:hAnsiTheme="minorHAnsi" w:cstheme="minorHAnsi"/>
          <w:sz w:val="14"/>
        </w:rPr>
        <w:t xml:space="preserve">With these policy priorities in mind, derived from a different arena but with universal application, </w:t>
      </w:r>
      <w:r w:rsidRPr="001870D4">
        <w:rPr>
          <w:rStyle w:val="Emphasis"/>
          <w:rFonts w:asciiTheme="minorHAnsi" w:hAnsiTheme="minorHAnsi" w:cstheme="minorHAnsi"/>
        </w:rPr>
        <w:t>a brief survey of the Asia-Pacific region gives rise to concern</w:t>
      </w:r>
      <w:r w:rsidRPr="001870D4">
        <w:rPr>
          <w:rFonts w:asciiTheme="minorHAnsi" w:hAnsiTheme="minorHAnsi" w:cstheme="minorHAnsi"/>
          <w:sz w:val="14"/>
        </w:rPr>
        <w:t xml:space="preserve">. The </w:t>
      </w:r>
      <w:r w:rsidRPr="001870D4">
        <w:rPr>
          <w:rFonts w:asciiTheme="minorHAnsi" w:hAnsiTheme="minorHAnsi" w:cstheme="minorHAnsi"/>
          <w:u w:val="single"/>
        </w:rPr>
        <w:t>horror of nuclear use on Japan</w:t>
      </w:r>
      <w:r w:rsidRPr="001870D4">
        <w:rPr>
          <w:rFonts w:asciiTheme="minorHAnsi" w:hAnsiTheme="minorHAnsi" w:cstheme="minorHAnsi"/>
          <w:sz w:val="14"/>
        </w:rPr>
        <w:t xml:space="preserve">, the “lethal enormity” in the words of Sir Michael </w:t>
      </w:r>
      <w:proofErr w:type="spellStart"/>
      <w:proofErr w:type="gramStart"/>
      <w:r w:rsidRPr="001870D4">
        <w:rPr>
          <w:rFonts w:asciiTheme="minorHAnsi" w:hAnsiTheme="minorHAnsi" w:cstheme="minorHAnsi"/>
          <w:sz w:val="14"/>
        </w:rPr>
        <w:t>Quinlan,xi</w:t>
      </w:r>
      <w:proofErr w:type="spellEnd"/>
      <w:proofErr w:type="gramEnd"/>
      <w:r w:rsidRPr="001870D4">
        <w:rPr>
          <w:rFonts w:asciiTheme="minorHAnsi" w:hAnsiTheme="minorHAnsi" w:cstheme="minorHAnsi"/>
          <w:sz w:val="14"/>
        </w:rPr>
        <w:t xml:space="preserve"> is well documented.</w:t>
      </w:r>
      <w:r w:rsidRPr="001870D4">
        <w:rPr>
          <w:rFonts w:asciiTheme="minorHAnsi" w:hAnsiTheme="minorHAnsi" w:cstheme="minorHAnsi"/>
          <w:u w:val="single"/>
        </w:rPr>
        <w:t xml:space="preserve"> Japan </w:t>
      </w:r>
      <w:r w:rsidRPr="001870D4">
        <w:rPr>
          <w:rFonts w:asciiTheme="minorHAnsi" w:hAnsiTheme="minorHAnsi" w:cstheme="minorHAnsi"/>
          <w:sz w:val="14"/>
        </w:rPr>
        <w:t>is at the forefront of those who would like to see the elimination of all nuclear weapons but, at the same time,</w:t>
      </w:r>
      <w:r w:rsidRPr="001870D4">
        <w:rPr>
          <w:rFonts w:asciiTheme="minorHAnsi" w:hAnsiTheme="minorHAnsi" w:cstheme="minorHAnsi"/>
          <w:u w:val="single"/>
        </w:rPr>
        <w:t xml:space="preserve"> is </w:t>
      </w:r>
      <w:r w:rsidRPr="001870D4">
        <w:rPr>
          <w:rStyle w:val="Emphasis"/>
          <w:rFonts w:asciiTheme="minorHAnsi" w:hAnsiTheme="minorHAnsi" w:cstheme="minorHAnsi"/>
        </w:rPr>
        <w:t xml:space="preserve">clear about its security needs, which </w:t>
      </w:r>
      <w:r w:rsidRPr="001870D4">
        <w:rPr>
          <w:rFonts w:asciiTheme="minorHAnsi" w:hAnsiTheme="minorHAnsi" w:cstheme="minorHAnsi"/>
          <w:sz w:val="14"/>
        </w:rPr>
        <w:t>in part</w:t>
      </w:r>
      <w:r w:rsidRPr="001870D4">
        <w:rPr>
          <w:rStyle w:val="Emphasis"/>
          <w:rFonts w:asciiTheme="minorHAnsi" w:hAnsiTheme="minorHAnsi" w:cstheme="minorHAnsi"/>
        </w:rPr>
        <w:t xml:space="preserve"> are provided by the US nuclear umbrella</w:t>
      </w:r>
      <w:r w:rsidRPr="001870D4">
        <w:rPr>
          <w:rFonts w:asciiTheme="minorHAnsi" w:hAnsiTheme="minorHAnsi" w:cstheme="minorHAnsi"/>
          <w:sz w:val="14"/>
        </w:rPr>
        <w:t xml:space="preserve">. </w:t>
      </w:r>
      <w:r w:rsidRPr="001870D4">
        <w:rPr>
          <w:rFonts w:asciiTheme="minorHAnsi" w:hAnsiTheme="minorHAnsi" w:cstheme="minorHAnsi"/>
          <w:u w:val="single"/>
        </w:rPr>
        <w:t>China</w:t>
      </w:r>
      <w:r w:rsidRPr="001870D4">
        <w:rPr>
          <w:rFonts w:asciiTheme="minorHAnsi" w:hAnsiTheme="minorHAnsi" w:cstheme="minorHAnsi"/>
          <w:sz w:val="14"/>
        </w:rPr>
        <w:t xml:space="preserve"> acquired a limited nuclear capability in the early 1960s and adopted a ‘no first use’ policy, to which it has adhered ever since. Its </w:t>
      </w:r>
      <w:r w:rsidRPr="001870D4">
        <w:rPr>
          <w:rFonts w:asciiTheme="minorHAnsi" w:hAnsiTheme="minorHAnsi" w:cstheme="minorHAnsi"/>
          <w:u w:val="single"/>
        </w:rPr>
        <w:t xml:space="preserve">doctrine is </w:t>
      </w:r>
      <w:proofErr w:type="gramStart"/>
      <w:r w:rsidRPr="001870D4">
        <w:rPr>
          <w:rStyle w:val="Emphasis"/>
          <w:rFonts w:asciiTheme="minorHAnsi" w:hAnsiTheme="minorHAnsi" w:cstheme="minorHAnsi"/>
        </w:rPr>
        <w:t>opaque</w:t>
      </w:r>
      <w:proofErr w:type="gramEnd"/>
      <w:r w:rsidRPr="001870D4">
        <w:rPr>
          <w:rFonts w:asciiTheme="minorHAnsi" w:hAnsiTheme="minorHAnsi" w:cstheme="minorHAnsi"/>
          <w:u w:val="single"/>
        </w:rPr>
        <w:t xml:space="preserve"> and its capability is expanding</w:t>
      </w:r>
      <w:r w:rsidRPr="001870D4">
        <w:rPr>
          <w:rFonts w:asciiTheme="minorHAnsi" w:hAnsiTheme="minorHAnsi" w:cstheme="minorHAnsi"/>
          <w:sz w:val="14"/>
        </w:rPr>
        <w:t xml:space="preserve">, but there is no indication of a reckless attitude to potential nuclear use. The big question is the extent to which China intends to be a status quo power in respect of the extant nuclear architecture. </w:t>
      </w:r>
      <w:r w:rsidRPr="001870D4">
        <w:rPr>
          <w:rFonts w:asciiTheme="minorHAnsi" w:hAnsiTheme="minorHAnsi" w:cstheme="minorHAnsi"/>
          <w:u w:val="single"/>
        </w:rPr>
        <w:t xml:space="preserve">The DPRK is another kettle of fish, operating in </w:t>
      </w:r>
      <w:r w:rsidRPr="001870D4">
        <w:rPr>
          <w:rStyle w:val="Emphasis"/>
          <w:rFonts w:asciiTheme="minorHAnsi" w:hAnsiTheme="minorHAnsi" w:cstheme="minorHAnsi"/>
        </w:rPr>
        <w:t>defiance of UN resolutions</w:t>
      </w:r>
      <w:r w:rsidRPr="001870D4">
        <w:rPr>
          <w:rFonts w:asciiTheme="minorHAnsi" w:hAnsiTheme="minorHAnsi" w:cstheme="minorHAnsi"/>
          <w:sz w:val="14"/>
        </w:rPr>
        <w:t>, both on nuclear matters and missile development,</w:t>
      </w:r>
      <w:r w:rsidRPr="001870D4">
        <w:rPr>
          <w:rFonts w:asciiTheme="minorHAnsi" w:hAnsiTheme="minorHAnsi" w:cstheme="minorHAnsi"/>
          <w:u w:val="single"/>
        </w:rPr>
        <w:t xml:space="preserve"> and threatening its </w:t>
      </w:r>
      <w:proofErr w:type="spellStart"/>
      <w:r w:rsidRPr="001870D4">
        <w:rPr>
          <w:rFonts w:asciiTheme="minorHAnsi" w:hAnsiTheme="minorHAnsi" w:cstheme="minorHAnsi"/>
          <w:u w:val="single"/>
        </w:rPr>
        <w:t>neighbours</w:t>
      </w:r>
      <w:proofErr w:type="spellEnd"/>
      <w:r w:rsidRPr="001870D4">
        <w:rPr>
          <w:rFonts w:asciiTheme="minorHAnsi" w:hAnsiTheme="minorHAnsi" w:cstheme="minorHAnsi"/>
          <w:u w:val="single"/>
        </w:rPr>
        <w:t xml:space="preserve"> and the US </w:t>
      </w:r>
      <w:r w:rsidRPr="001870D4">
        <w:rPr>
          <w:rFonts w:asciiTheme="minorHAnsi" w:hAnsiTheme="minorHAnsi" w:cstheme="minorHAnsi"/>
          <w:sz w:val="14"/>
        </w:rPr>
        <w:t xml:space="preserve">while undertaking explosive and missile tests without heed. </w:t>
      </w:r>
      <w:r w:rsidRPr="001870D4">
        <w:rPr>
          <w:rStyle w:val="Emphasis"/>
          <w:rFonts w:asciiTheme="minorHAnsi" w:hAnsiTheme="minorHAnsi" w:cstheme="minorHAnsi"/>
        </w:rPr>
        <w:t xml:space="preserve">It is indecipherable where the threshold (for use) lies in the event of a crisis, just as is the balance between regime preservation and </w:t>
      </w:r>
      <w:proofErr w:type="spellStart"/>
      <w:r w:rsidRPr="001870D4">
        <w:rPr>
          <w:rStyle w:val="Emphasis"/>
          <w:rFonts w:asciiTheme="minorHAnsi" w:hAnsiTheme="minorHAnsi" w:cstheme="minorHAnsi"/>
        </w:rPr>
        <w:t>wilful</w:t>
      </w:r>
      <w:proofErr w:type="spellEnd"/>
      <w:r w:rsidRPr="001870D4">
        <w:rPr>
          <w:rStyle w:val="Emphasis"/>
          <w:rFonts w:asciiTheme="minorHAnsi" w:hAnsiTheme="minorHAnsi" w:cstheme="minorHAnsi"/>
        </w:rPr>
        <w:t xml:space="preserve"> mass destruction</w:t>
      </w:r>
      <w:r w:rsidRPr="001870D4">
        <w:rPr>
          <w:rFonts w:asciiTheme="minorHAnsi" w:hAnsiTheme="minorHAnsi" w:cstheme="minorHAnsi"/>
          <w:sz w:val="14"/>
        </w:rPr>
        <w:t xml:space="preserve">. India is another state to have adopted a no-first-use policy, with a modest arsenal but a range of delivery systems that will include ballistic missile firing submarines. Its pronouncements indicate that its strategic rival is </w:t>
      </w:r>
      <w:proofErr w:type="spellStart"/>
      <w:r w:rsidRPr="001870D4">
        <w:rPr>
          <w:rFonts w:asciiTheme="minorHAnsi" w:hAnsiTheme="minorHAnsi" w:cstheme="minorHAnsi"/>
          <w:sz w:val="14"/>
        </w:rPr>
        <w:t>Chinaxii</w:t>
      </w:r>
      <w:proofErr w:type="spellEnd"/>
      <w:r w:rsidRPr="001870D4">
        <w:rPr>
          <w:rFonts w:asciiTheme="minorHAnsi" w:hAnsiTheme="minorHAnsi" w:cstheme="minorHAnsi"/>
          <w:sz w:val="14"/>
        </w:rPr>
        <w:t xml:space="preserve"> and that drives its nuclear requirements, not its smaller </w:t>
      </w:r>
      <w:proofErr w:type="spellStart"/>
      <w:r w:rsidRPr="001870D4">
        <w:rPr>
          <w:rFonts w:asciiTheme="minorHAnsi" w:hAnsiTheme="minorHAnsi" w:cstheme="minorHAnsi"/>
          <w:sz w:val="14"/>
        </w:rPr>
        <w:t>neighbour</w:t>
      </w:r>
      <w:proofErr w:type="spellEnd"/>
      <w:r w:rsidRPr="001870D4">
        <w:rPr>
          <w:rFonts w:asciiTheme="minorHAnsi" w:hAnsiTheme="minorHAnsi" w:cstheme="minorHAnsi"/>
          <w:sz w:val="14"/>
        </w:rPr>
        <w:t xml:space="preserve">, Pakistan. In contradistinction, there is no doubt that Pakistan’s nuclear ambitions derive from its bilateral rivalry with India, </w:t>
      </w:r>
      <w:proofErr w:type="spellStart"/>
      <w:r w:rsidRPr="001870D4">
        <w:rPr>
          <w:rFonts w:asciiTheme="minorHAnsi" w:hAnsiTheme="minorHAnsi" w:cstheme="minorHAnsi"/>
          <w:sz w:val="14"/>
        </w:rPr>
        <w:t>fuelled</w:t>
      </w:r>
      <w:proofErr w:type="spellEnd"/>
      <w:r w:rsidRPr="001870D4">
        <w:rPr>
          <w:rFonts w:asciiTheme="minorHAnsi" w:hAnsiTheme="minorHAnsi" w:cstheme="minorHAnsi"/>
          <w:sz w:val="14"/>
        </w:rPr>
        <w:t xml:space="preserve"> in the first place by the 1971 </w:t>
      </w:r>
      <w:proofErr w:type="spellStart"/>
      <w:proofErr w:type="gramStart"/>
      <w:r w:rsidRPr="001870D4">
        <w:rPr>
          <w:rFonts w:asciiTheme="minorHAnsi" w:hAnsiTheme="minorHAnsi" w:cstheme="minorHAnsi"/>
          <w:sz w:val="14"/>
        </w:rPr>
        <w:t>war,xiii</w:t>
      </w:r>
      <w:proofErr w:type="spellEnd"/>
      <w:proofErr w:type="gramEnd"/>
      <w:r w:rsidRPr="001870D4">
        <w:rPr>
          <w:rFonts w:asciiTheme="minorHAnsi" w:hAnsiTheme="minorHAnsi" w:cstheme="minorHAnsi"/>
          <w:sz w:val="14"/>
        </w:rPr>
        <w:t xml:space="preserve"> which saw the transformation of East Pakistan into Bangladesh. Its </w:t>
      </w:r>
      <w:proofErr w:type="spellStart"/>
      <w:r w:rsidRPr="001870D4">
        <w:rPr>
          <w:rFonts w:asciiTheme="minorHAnsi" w:hAnsiTheme="minorHAnsi" w:cstheme="minorHAnsi"/>
          <w:sz w:val="14"/>
        </w:rPr>
        <w:t>armoury</w:t>
      </w:r>
      <w:proofErr w:type="spellEnd"/>
      <w:r w:rsidRPr="001870D4">
        <w:rPr>
          <w:rFonts w:asciiTheme="minorHAnsi" w:hAnsiTheme="minorHAnsi" w:cstheme="minorHAnsi"/>
          <w:sz w:val="14"/>
        </w:rPr>
        <w:t xml:space="preserve"> comprises both very short- and long-range capability. </w:t>
      </w:r>
      <w:r w:rsidRPr="001870D4">
        <w:rPr>
          <w:rStyle w:val="Emphasis"/>
          <w:rFonts w:asciiTheme="minorHAnsi" w:hAnsiTheme="minorHAnsi" w:cstheme="minorHAnsi"/>
        </w:rPr>
        <w:t>The Asia-Pacific region does not lend itself to a unified framework</w:t>
      </w:r>
      <w:r w:rsidRPr="001870D4">
        <w:rPr>
          <w:rFonts w:asciiTheme="minorHAnsi" w:hAnsiTheme="minorHAnsi" w:cstheme="minorHAnsi"/>
          <w:u w:val="single"/>
        </w:rPr>
        <w:t xml:space="preserve">, </w:t>
      </w:r>
      <w:r w:rsidRPr="001870D4">
        <w:rPr>
          <w:rFonts w:asciiTheme="minorHAnsi" w:hAnsiTheme="minorHAnsi" w:cstheme="minorHAnsi"/>
          <w:sz w:val="14"/>
        </w:rPr>
        <w:t xml:space="preserve">other than in the context of a global approach. Even that statement needs qualification since India and Pakistan have chosen to stand outside the NPT. The DPRK was of course an NPT member but renounced its adherence to pursue its maverick nuclear </w:t>
      </w:r>
      <w:proofErr w:type="spellStart"/>
      <w:r w:rsidRPr="001870D4">
        <w:rPr>
          <w:rFonts w:asciiTheme="minorHAnsi" w:hAnsiTheme="minorHAnsi" w:cstheme="minorHAnsi"/>
          <w:sz w:val="14"/>
        </w:rPr>
        <w:t>plans.xiv</w:t>
      </w:r>
      <w:proofErr w:type="spellEnd"/>
      <w:r w:rsidRPr="001870D4">
        <w:rPr>
          <w:rFonts w:asciiTheme="minorHAnsi" w:hAnsiTheme="minorHAnsi" w:cstheme="minorHAnsi"/>
          <w:sz w:val="14"/>
        </w:rPr>
        <w:t xml:space="preserve"> The Vancouver to Vladivostok sweep of the </w:t>
      </w:r>
      <w:proofErr w:type="spellStart"/>
      <w:r w:rsidRPr="001870D4">
        <w:rPr>
          <w:rFonts w:asciiTheme="minorHAnsi" w:hAnsiTheme="minorHAnsi" w:cstheme="minorHAnsi"/>
          <w:sz w:val="14"/>
        </w:rPr>
        <w:t>Organisation</w:t>
      </w:r>
      <w:proofErr w:type="spellEnd"/>
      <w:r w:rsidRPr="001870D4">
        <w:rPr>
          <w:rFonts w:asciiTheme="minorHAnsi" w:hAnsiTheme="minorHAnsi" w:cstheme="minorHAnsi"/>
          <w:sz w:val="14"/>
        </w:rPr>
        <w:t xml:space="preserve"> for Security and Cooperation in Europe (OSCE), which started life with the Helsinki Final Act and whose sway is much diminished since Russia’s trampling of the rule of law the OSCE agreements represent, has no counterpart in this region. </w:t>
      </w:r>
      <w:r w:rsidRPr="001870D4">
        <w:rPr>
          <w:rFonts w:asciiTheme="minorHAnsi" w:hAnsiTheme="minorHAnsi" w:cstheme="minorHAnsi"/>
          <w:u w:val="single"/>
        </w:rPr>
        <w:t xml:space="preserve">There are strong grounds for applying </w:t>
      </w:r>
      <w:r w:rsidRPr="001870D4">
        <w:rPr>
          <w:rStyle w:val="Emphasis"/>
          <w:rFonts w:asciiTheme="minorHAnsi" w:hAnsiTheme="minorHAnsi" w:cstheme="minorHAnsi"/>
        </w:rPr>
        <w:t xml:space="preserve">focus to the DPRK’s nuclear </w:t>
      </w:r>
      <w:proofErr w:type="spellStart"/>
      <w:r w:rsidRPr="001870D4">
        <w:rPr>
          <w:rStyle w:val="Emphasis"/>
          <w:rFonts w:asciiTheme="minorHAnsi" w:hAnsiTheme="minorHAnsi" w:cstheme="minorHAnsi"/>
        </w:rPr>
        <w:t>programme</w:t>
      </w:r>
      <w:proofErr w:type="spellEnd"/>
      <w:r w:rsidRPr="001870D4">
        <w:rPr>
          <w:rFonts w:asciiTheme="minorHAnsi" w:hAnsiTheme="minorHAnsi" w:cstheme="minorHAnsi"/>
          <w:sz w:val="14"/>
        </w:rPr>
        <w:t xml:space="preserve">, and that is manifest in the UN Security Council’s repeated resolutions, including its unanimous and powerful UNSCR 2270 of 2016 on further sanctions, and in the now dormant six-party talks, both of which have failed so far to modify the DPRK’s </w:t>
      </w:r>
      <w:proofErr w:type="spellStart"/>
      <w:r w:rsidRPr="001870D4">
        <w:rPr>
          <w:rFonts w:asciiTheme="minorHAnsi" w:hAnsiTheme="minorHAnsi" w:cstheme="minorHAnsi"/>
          <w:sz w:val="14"/>
        </w:rPr>
        <w:t>behaviour</w:t>
      </w:r>
      <w:proofErr w:type="spellEnd"/>
      <w:r w:rsidRPr="001870D4">
        <w:rPr>
          <w:rFonts w:asciiTheme="minorHAnsi" w:hAnsiTheme="minorHAnsi" w:cstheme="minorHAnsi"/>
          <w:sz w:val="14"/>
        </w:rPr>
        <w:t>. The six-party talks seemed to offer possibilities but ultimately</w:t>
      </w:r>
      <w:r w:rsidRPr="001870D4">
        <w:rPr>
          <w:rFonts w:asciiTheme="minorHAnsi" w:hAnsiTheme="minorHAnsi" w:cstheme="minorHAnsi"/>
          <w:u w:val="single"/>
        </w:rPr>
        <w:t xml:space="preserve"> the sole arbiter may be China </w:t>
      </w:r>
      <w:r w:rsidRPr="001870D4">
        <w:rPr>
          <w:rFonts w:asciiTheme="minorHAnsi" w:hAnsiTheme="minorHAnsi" w:cstheme="minorHAnsi"/>
          <w:sz w:val="14"/>
        </w:rPr>
        <w:t xml:space="preserve">if it chooses so to act. </w:t>
      </w:r>
      <w:r w:rsidRPr="001870D4">
        <w:rPr>
          <w:rStyle w:val="Emphasis"/>
          <w:rFonts w:asciiTheme="minorHAnsi" w:hAnsiTheme="minorHAnsi" w:cstheme="minorHAnsi"/>
        </w:rPr>
        <w:t>The risks associated with this crisis are acute and continue to unfold, and they should not be underestimated. The political pressure in Japan and South Korea to provide themselves with their own nuclear deterrent rather than be dependent on the US cannot be discounted.</w:t>
      </w:r>
      <w:r w:rsidRPr="001870D4">
        <w:rPr>
          <w:rFonts w:asciiTheme="minorHAnsi" w:hAnsiTheme="minorHAnsi" w:cstheme="minorHAnsi"/>
        </w:rPr>
        <w:t xml:space="preserve"> </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Enables regional nuclear escalation</w:t>
      </w:r>
    </w:p>
    <w:p w:rsidR="00895A85" w:rsidRPr="001870D4" w:rsidRDefault="00895A85" w:rsidP="00895A85">
      <w:pPr>
        <w:contextualSpacing/>
        <w:rPr>
          <w:rFonts w:asciiTheme="minorHAnsi" w:hAnsiTheme="minorHAnsi" w:cstheme="minorHAnsi"/>
        </w:rPr>
      </w:pPr>
      <w:r w:rsidRPr="001870D4">
        <w:rPr>
          <w:rStyle w:val="Style13ptBold"/>
          <w:rFonts w:asciiTheme="minorHAnsi" w:hAnsiTheme="minorHAnsi" w:cstheme="minorHAnsi"/>
        </w:rPr>
        <w:t xml:space="preserve">Roberts, 13 </w:t>
      </w:r>
      <w:r w:rsidRPr="001870D4">
        <w:rPr>
          <w:rFonts w:asciiTheme="minorHAnsi" w:hAnsiTheme="minorHAnsi" w:cstheme="minorHAnsi"/>
        </w:rPr>
        <w:t>– visiting fellow at the National Institute for Defense Studies of the Ministry of Defense of Japan in spring 2013. From 2009 to early 2013 Dr. Roberts served in the Obama administration as Deputy Assistant Secretary of Defense for Nuclear and Missile Defense Policy (Brad, “Extended Deterrence and Strategic Stability in Northeast Asia” NIDS (Japan’s National Institute for Defense Studies) Visiting Scholar Paper Series, No.1, 9th August 2013)</w:t>
      </w:r>
    </w:p>
    <w:p w:rsidR="00895A85" w:rsidRPr="001870D4" w:rsidRDefault="00895A85" w:rsidP="00895A85">
      <w:pPr>
        <w:rPr>
          <w:rFonts w:asciiTheme="minorHAnsi" w:hAnsiTheme="minorHAnsi" w:cstheme="minorHAnsi"/>
        </w:rPr>
      </w:pPr>
      <w:r w:rsidRPr="001870D4">
        <w:rPr>
          <w:rFonts w:asciiTheme="minorHAnsi" w:hAnsiTheme="minorHAnsi" w:cstheme="minorHAnsi"/>
        </w:rPr>
        <w:t xml:space="preserve">From a US perspective, there are also some likely costs. For example, investments in these capabilities would come at the expense of investments in other capabilities important to the alliance, perhaps of higher priority. There would also be political costs in terms of negative reactions from others in the region, who might criticize such a step as inconsistent with the letter and spirit of Japan’s constitution. From a U.S. perspective, there are also </w:t>
      </w:r>
      <w:proofErr w:type="gramStart"/>
      <w:r w:rsidRPr="001870D4">
        <w:rPr>
          <w:rFonts w:asciiTheme="minorHAnsi" w:hAnsiTheme="minorHAnsi" w:cstheme="minorHAnsi"/>
        </w:rPr>
        <w:t>a number of</w:t>
      </w:r>
      <w:proofErr w:type="gramEnd"/>
      <w:r w:rsidRPr="001870D4">
        <w:rPr>
          <w:rFonts w:asciiTheme="minorHAnsi" w:hAnsiTheme="minorHAnsi" w:cstheme="minorHAnsi"/>
        </w:rPr>
        <w:t xml:space="preserve"> potential risks. There is a risk that </w:t>
      </w:r>
      <w:r w:rsidRPr="001870D4">
        <w:rPr>
          <w:rStyle w:val="StyleUnderline"/>
          <w:rFonts w:asciiTheme="minorHAnsi" w:hAnsiTheme="minorHAnsi" w:cstheme="minorHAnsi"/>
        </w:rPr>
        <w:t>China might go beyond negative political reactions to deploy new capabilities targeting Japan, such that the net effect</w:t>
      </w:r>
      <w:r w:rsidRPr="001870D4">
        <w:rPr>
          <w:rFonts w:asciiTheme="minorHAnsi" w:hAnsiTheme="minorHAnsi" w:cstheme="minorHAnsi"/>
        </w:rPr>
        <w:t xml:space="preserve"> of Japan’s decision to field strike </w:t>
      </w:r>
      <w:r w:rsidRPr="001870D4">
        <w:rPr>
          <w:rStyle w:val="StyleUnderline"/>
          <w:rFonts w:asciiTheme="minorHAnsi" w:hAnsiTheme="minorHAnsi" w:cstheme="minorHAnsi"/>
        </w:rPr>
        <w:t>capabilities would be an erosion of Japan’s security environment</w:t>
      </w:r>
      <w:r w:rsidRPr="001870D4">
        <w:rPr>
          <w:rFonts w:asciiTheme="minorHAnsi" w:hAnsiTheme="minorHAnsi" w:cstheme="minorHAnsi"/>
        </w:rPr>
        <w:t xml:space="preserve">. There is a risk that </w:t>
      </w:r>
      <w:r w:rsidRPr="001870D4">
        <w:rPr>
          <w:rStyle w:val="StyleUnderline"/>
          <w:rFonts w:asciiTheme="minorHAnsi" w:hAnsiTheme="minorHAnsi" w:cstheme="minorHAnsi"/>
        </w:rPr>
        <w:t>the proposal could be so divisive politically in Japan and elsewhere as to undermine progress</w:t>
      </w:r>
      <w:r w:rsidRPr="001870D4">
        <w:rPr>
          <w:rFonts w:asciiTheme="minorHAnsi" w:hAnsiTheme="minorHAnsi" w:cstheme="minorHAnsi"/>
        </w:rPr>
        <w:t xml:space="preserve"> in other areas </w:t>
      </w:r>
      <w:r w:rsidRPr="001870D4">
        <w:rPr>
          <w:rStyle w:val="StyleUnderline"/>
          <w:rFonts w:asciiTheme="minorHAnsi" w:hAnsiTheme="minorHAnsi" w:cstheme="minorHAnsi"/>
        </w:rPr>
        <w:t>to strengthen regional deterrence and strategic stability</w:t>
      </w:r>
      <w:r w:rsidRPr="001870D4">
        <w:rPr>
          <w:rFonts w:asciiTheme="minorHAnsi" w:hAnsiTheme="minorHAnsi" w:cstheme="minorHAnsi"/>
        </w:rPr>
        <w:t xml:space="preserve">. </w:t>
      </w:r>
      <w:r w:rsidRPr="001870D4">
        <w:rPr>
          <w:rStyle w:val="StyleUnderline"/>
          <w:rFonts w:asciiTheme="minorHAnsi" w:hAnsiTheme="minorHAnsi" w:cstheme="minorHAnsi"/>
        </w:rPr>
        <w:t>There is a risk</w:t>
      </w:r>
      <w:r w:rsidRPr="001870D4">
        <w:rPr>
          <w:rFonts w:asciiTheme="minorHAnsi" w:hAnsiTheme="minorHAnsi" w:cstheme="minorHAnsi"/>
        </w:rPr>
        <w:t xml:space="preserve"> also </w:t>
      </w:r>
      <w:r w:rsidRPr="001870D4">
        <w:rPr>
          <w:rStyle w:val="StyleUnderline"/>
          <w:rFonts w:asciiTheme="minorHAnsi" w:hAnsiTheme="minorHAnsi" w:cstheme="minorHAnsi"/>
        </w:rPr>
        <w:t>that autonomous strike actions by Japan could result in escalation</w:t>
      </w:r>
      <w:r w:rsidRPr="001870D4">
        <w:rPr>
          <w:rFonts w:asciiTheme="minorHAnsi" w:hAnsiTheme="minorHAnsi" w:cstheme="minorHAnsi"/>
        </w:rPr>
        <w:t xml:space="preserve"> that is unhelpful </w:t>
      </w:r>
      <w:r w:rsidRPr="001870D4">
        <w:rPr>
          <w:rStyle w:val="StyleUnderline"/>
          <w:rFonts w:asciiTheme="minorHAnsi" w:hAnsiTheme="minorHAnsi" w:cstheme="minorHAnsi"/>
        </w:rPr>
        <w:t>in crisis</w:t>
      </w:r>
      <w:r w:rsidRPr="001870D4">
        <w:rPr>
          <w:rFonts w:asciiTheme="minorHAnsi" w:hAnsiTheme="minorHAnsi" w:cstheme="minorHAnsi"/>
        </w:rPr>
        <w:t xml:space="preserve">; this would be a function of the degree to which Japan develops the information, surveillance, and reconnaissance capabilities necessary for independent strike operations.42 Further, as </w:t>
      </w:r>
      <w:r w:rsidRPr="001870D4">
        <w:rPr>
          <w:rStyle w:val="StyleUnderline"/>
          <w:rFonts w:asciiTheme="minorHAnsi" w:hAnsiTheme="minorHAnsi" w:cstheme="minorHAnsi"/>
        </w:rPr>
        <w:t>Japan’s acquisition of strike capabilities would follow acquisition by South Korea</w:t>
      </w:r>
      <w:r w:rsidRPr="001870D4">
        <w:rPr>
          <w:rFonts w:asciiTheme="minorHAnsi" w:hAnsiTheme="minorHAnsi" w:cstheme="minorHAnsi"/>
        </w:rPr>
        <w:t xml:space="preserve">, the message might well be taken by allies outside Northeast Asia that allies inside Northeast Asia are losing confidence in the United States to protect them, </w:t>
      </w:r>
      <w:r w:rsidRPr="001870D4">
        <w:rPr>
          <w:rStyle w:val="StyleUnderline"/>
          <w:rFonts w:asciiTheme="minorHAnsi" w:hAnsiTheme="minorHAnsi" w:cstheme="minorHAnsi"/>
        </w:rPr>
        <w:t>resulting in increased pressure from allies elsewhere to acquire strike capabilities of their own</w:t>
      </w:r>
      <w:r w:rsidRPr="001870D4">
        <w:rPr>
          <w:rFonts w:asciiTheme="minorHAnsi" w:hAnsiTheme="minorHAnsi" w:cstheme="minorHAnsi"/>
        </w:rPr>
        <w:t xml:space="preserve">.43 There is also a risk that the further proliferation of regional strike systems would put renewed pressure on the Treaty on Intermediate-range Nuclear Forces (INF), especially if officials and experts in Moscow renew calls for Russian withdrawal so that it is at liberty to field counter-balancing systems. </w:t>
      </w:r>
    </w:p>
    <w:p w:rsidR="00895A85" w:rsidRPr="001870D4" w:rsidRDefault="00895A85" w:rsidP="00895A85">
      <w:pPr>
        <w:pStyle w:val="Heading3"/>
        <w:rPr>
          <w:rFonts w:asciiTheme="minorHAnsi" w:hAnsiTheme="minorHAnsi" w:cstheme="minorHAnsi"/>
        </w:rPr>
      </w:pPr>
      <w:proofErr w:type="spellStart"/>
      <w:r w:rsidRPr="001870D4">
        <w:rPr>
          <w:rFonts w:asciiTheme="minorHAnsi" w:hAnsiTheme="minorHAnsi" w:cstheme="minorHAnsi"/>
        </w:rPr>
        <w:t>Soko</w:t>
      </w:r>
      <w:proofErr w:type="spellEnd"/>
      <w:r w:rsidRPr="001870D4">
        <w:rPr>
          <w:rFonts w:asciiTheme="minorHAnsi" w:hAnsiTheme="minorHAnsi" w:cstheme="minorHAnsi"/>
        </w:rPr>
        <w:t xml:space="preserve"> Bad</w:t>
      </w:r>
    </w:p>
    <w:p w:rsidR="00895A85" w:rsidRPr="001870D4" w:rsidRDefault="00895A85" w:rsidP="00895A85">
      <w:pPr>
        <w:pStyle w:val="Heading4"/>
        <w:rPr>
          <w:rFonts w:asciiTheme="minorHAnsi" w:hAnsiTheme="minorHAnsi" w:cstheme="minorHAnsi"/>
        </w:rPr>
      </w:pPr>
      <w:proofErr w:type="spellStart"/>
      <w:r w:rsidRPr="001870D4">
        <w:rPr>
          <w:rFonts w:asciiTheme="minorHAnsi" w:hAnsiTheme="minorHAnsi" w:cstheme="minorHAnsi"/>
        </w:rPr>
        <w:t>SoKo</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escalates---tons of scenarios</w:t>
      </w:r>
    </w:p>
    <w:p w:rsidR="00895A85" w:rsidRPr="001870D4" w:rsidRDefault="00895A85" w:rsidP="00895A85">
      <w:pPr>
        <w:rPr>
          <w:rFonts w:asciiTheme="minorHAnsi" w:hAnsiTheme="minorHAnsi" w:cstheme="minorHAnsi"/>
        </w:rPr>
      </w:pPr>
      <w:r w:rsidRPr="001870D4">
        <w:rPr>
          <w:rFonts w:asciiTheme="minorHAnsi" w:hAnsiTheme="minorHAnsi" w:cstheme="minorHAnsi"/>
        </w:rPr>
        <w:t xml:space="preserve">Jeff </w:t>
      </w:r>
      <w:r w:rsidRPr="001870D4">
        <w:rPr>
          <w:rStyle w:val="Style13ptBold"/>
          <w:rFonts w:asciiTheme="minorHAnsi" w:hAnsiTheme="minorHAnsi" w:cstheme="minorHAnsi"/>
        </w:rPr>
        <w:t>Daniels 17</w:t>
      </w:r>
      <w:r w:rsidRPr="001870D4">
        <w:rPr>
          <w:rFonts w:asciiTheme="minorHAnsi" w:hAnsiTheme="minorHAnsi" w:cstheme="minorHAnsi"/>
        </w:rPr>
        <w:t xml:space="preserve">, reporter, bachelor's degree in journalism from California State University-Northridge, graduated from the University of La Verne in La Verne, California, with an MBA in finance, “South Koreans want their own nuclear weapons but doing so risks triggering a wider war”, CNBC, Aug 24 2017, </w:t>
      </w:r>
      <w:hyperlink r:id="rId118" w:history="1">
        <w:r w:rsidRPr="001870D4">
          <w:rPr>
            <w:rStyle w:val="Hyperlink"/>
            <w:rFonts w:asciiTheme="minorHAnsi" w:hAnsiTheme="minorHAnsi" w:cstheme="minorHAnsi"/>
          </w:rPr>
          <w:t>https://www.cnbc.com/2017/08/24/south-koreans-want-their-own-nukes-but-doing-so-risks-wider-war.html</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895A85" w:rsidRPr="001870D4" w:rsidRDefault="00895A85" w:rsidP="00895A85">
      <w:pPr>
        <w:rPr>
          <w:rStyle w:val="Emphasis"/>
          <w:rFonts w:asciiTheme="minorHAnsi" w:hAnsiTheme="minorHAnsi" w:cstheme="minorHAnsi"/>
        </w:rPr>
      </w:pPr>
      <w:r w:rsidRPr="001870D4">
        <w:rPr>
          <w:rFonts w:asciiTheme="minorHAnsi" w:hAnsiTheme="minorHAnsi" w:cstheme="minorHAnsi"/>
          <w:sz w:val="16"/>
        </w:rPr>
        <w:t xml:space="preserve">North Korea has </w:t>
      </w:r>
      <w:r w:rsidRPr="001870D4">
        <w:rPr>
          <w:rFonts w:asciiTheme="minorHAnsi" w:hAnsiTheme="minorHAnsi" w:cstheme="minorHAnsi"/>
          <w:u w:val="single"/>
        </w:rPr>
        <w:t>nuclear weapons</w:t>
      </w:r>
      <w:r w:rsidRPr="001870D4">
        <w:rPr>
          <w:rFonts w:asciiTheme="minorHAnsi" w:hAnsiTheme="minorHAnsi" w:cstheme="minorHAnsi"/>
          <w:sz w:val="16"/>
        </w:rPr>
        <w:t xml:space="preserve"> — and </w:t>
      </w:r>
      <w:proofErr w:type="gramStart"/>
      <w:r w:rsidRPr="001870D4">
        <w:rPr>
          <w:rFonts w:asciiTheme="minorHAnsi" w:hAnsiTheme="minorHAnsi" w:cstheme="minorHAnsi"/>
          <w:sz w:val="16"/>
        </w:rPr>
        <w:t xml:space="preserve">a </w:t>
      </w:r>
      <w:r w:rsidRPr="001870D4">
        <w:rPr>
          <w:rFonts w:asciiTheme="minorHAnsi" w:hAnsiTheme="minorHAnsi" w:cstheme="minorHAnsi"/>
          <w:u w:val="single"/>
        </w:rPr>
        <w:t>majority of</w:t>
      </w:r>
      <w:proofErr w:type="gramEnd"/>
      <w:r w:rsidRPr="001870D4">
        <w:rPr>
          <w:rFonts w:asciiTheme="minorHAnsi" w:hAnsiTheme="minorHAnsi" w:cstheme="minorHAnsi"/>
          <w:u w:val="single"/>
        </w:rPr>
        <w:t xml:space="preserve"> South Koreans support getting them too, but the </w:t>
      </w:r>
      <w:r w:rsidRPr="001870D4">
        <w:rPr>
          <w:rStyle w:val="Emphasis"/>
          <w:rFonts w:asciiTheme="minorHAnsi" w:hAnsiTheme="minorHAnsi" w:cstheme="minorHAnsi"/>
        </w:rPr>
        <w:t>consequences of doing so could be far reaching.</w:t>
      </w:r>
      <w:r w:rsidRPr="001870D4">
        <w:rPr>
          <w:rFonts w:asciiTheme="minorHAnsi" w:hAnsiTheme="minorHAnsi" w:cstheme="minorHAnsi"/>
          <w:sz w:val="16"/>
        </w:rPr>
        <w:t xml:space="preserve"> U.S. battlefield nuclear weapons in South Korea were removed in 1991, but since then North Korea has conducted five nuclear tests and achieved alarming success in its ballistic missile program. Based on reports, the North has the capability to produce several dozen nuclear bombs. “It’s not really a good solution for a country like South Korea to remain non-nuclear when its neighbors are becoming nuclear and becoming quite aggressive,” said Anders </w:t>
      </w:r>
      <w:proofErr w:type="spellStart"/>
      <w:r w:rsidRPr="001870D4">
        <w:rPr>
          <w:rFonts w:asciiTheme="minorHAnsi" w:hAnsiTheme="minorHAnsi" w:cstheme="minorHAnsi"/>
          <w:sz w:val="16"/>
        </w:rPr>
        <w:t>Corr</w:t>
      </w:r>
      <w:proofErr w:type="spellEnd"/>
      <w:r w:rsidRPr="001870D4">
        <w:rPr>
          <w:rFonts w:asciiTheme="minorHAnsi" w:hAnsiTheme="minorHAnsi" w:cstheme="minorHAnsi"/>
          <w:sz w:val="16"/>
        </w:rPr>
        <w:t xml:space="preserve">, a former government analyst and principal at consulting firm </w:t>
      </w:r>
      <w:proofErr w:type="spellStart"/>
      <w:r w:rsidRPr="001870D4">
        <w:rPr>
          <w:rFonts w:asciiTheme="minorHAnsi" w:hAnsiTheme="minorHAnsi" w:cstheme="minorHAnsi"/>
          <w:sz w:val="16"/>
        </w:rPr>
        <w:t>Corr</w:t>
      </w:r>
      <w:proofErr w:type="spellEnd"/>
      <w:r w:rsidRPr="001870D4">
        <w:rPr>
          <w:rFonts w:asciiTheme="minorHAnsi" w:hAnsiTheme="minorHAnsi" w:cstheme="minorHAnsi"/>
          <w:sz w:val="16"/>
        </w:rPr>
        <w:t xml:space="preserve"> Analytics. Polling done by Gallup Korea has shown </w:t>
      </w:r>
      <w:r w:rsidRPr="001870D4">
        <w:rPr>
          <w:rFonts w:asciiTheme="minorHAnsi" w:hAnsiTheme="minorHAnsi" w:cstheme="minorHAnsi"/>
          <w:u w:val="single"/>
        </w:rPr>
        <w:t>nearly 60 percent of South Koreans would support nuclear armament</w:t>
      </w:r>
      <w:r w:rsidRPr="001870D4">
        <w:rPr>
          <w:rFonts w:asciiTheme="minorHAnsi" w:hAnsiTheme="minorHAnsi" w:cstheme="minorHAnsi"/>
          <w:sz w:val="16"/>
        </w:rPr>
        <w:t xml:space="preserve">, according to Yonhap news agency. The largest support is found among residents age 60 and above. Some suggest that </w:t>
      </w:r>
      <w:r w:rsidRPr="001870D4">
        <w:rPr>
          <w:rFonts w:asciiTheme="minorHAnsi" w:hAnsiTheme="minorHAnsi" w:cstheme="minorHAnsi"/>
          <w:u w:val="single"/>
        </w:rPr>
        <w:t>the opinion surveys reflect the anxiety level of some South Korean residents about</w:t>
      </w:r>
      <w:r w:rsidRPr="001870D4">
        <w:rPr>
          <w:rFonts w:asciiTheme="minorHAnsi" w:hAnsiTheme="minorHAnsi" w:cstheme="minorHAnsi"/>
          <w:sz w:val="16"/>
        </w:rPr>
        <w:t xml:space="preserve"> what the true aims are of North Korea’s </w:t>
      </w:r>
      <w:r w:rsidRPr="001870D4">
        <w:rPr>
          <w:rFonts w:asciiTheme="minorHAnsi" w:hAnsiTheme="minorHAnsi" w:cstheme="minorHAnsi"/>
          <w:u w:val="single"/>
        </w:rPr>
        <w:t>Kim</w:t>
      </w:r>
      <w:r w:rsidRPr="001870D4">
        <w:rPr>
          <w:rFonts w:asciiTheme="minorHAnsi" w:hAnsiTheme="minorHAnsi" w:cstheme="minorHAnsi"/>
          <w:sz w:val="16"/>
        </w:rPr>
        <w:t xml:space="preserve"> Jong Un, an unpredictable and brutal leader known for taking risks. The 33-year-old </w:t>
      </w:r>
      <w:r w:rsidRPr="001870D4">
        <w:rPr>
          <w:rFonts w:asciiTheme="minorHAnsi" w:hAnsiTheme="minorHAnsi" w:cstheme="minorHAnsi"/>
          <w:u w:val="single"/>
        </w:rPr>
        <w:t>dictator has</w:t>
      </w:r>
      <w:r w:rsidRPr="001870D4">
        <w:rPr>
          <w:rFonts w:asciiTheme="minorHAnsi" w:hAnsiTheme="minorHAnsi" w:cstheme="minorHAnsi"/>
          <w:sz w:val="16"/>
        </w:rPr>
        <w:t xml:space="preserve"> become more forceful in threats and </w:t>
      </w:r>
      <w:r w:rsidRPr="001870D4">
        <w:rPr>
          <w:rFonts w:asciiTheme="minorHAnsi" w:hAnsiTheme="minorHAnsi" w:cstheme="minorHAnsi"/>
          <w:u w:val="single"/>
        </w:rPr>
        <w:t>stepped up the regime’s missile testing program</w:t>
      </w:r>
      <w:r w:rsidRPr="001870D4">
        <w:rPr>
          <w:rFonts w:asciiTheme="minorHAnsi" w:hAnsiTheme="minorHAnsi" w:cstheme="minorHAnsi"/>
          <w:sz w:val="16"/>
        </w:rPr>
        <w:t xml:space="preserve"> even as the communist country struggles against increasing sanctions. “Given the situation we’re now facing a nuclear-armed North Korea, maybe it is time for the United States to really take a look at this option,” said In-Bum Chun, a retired lieutenant general in the Republic of Korea Army and now is a visiting scholar at the U.S.-Korea Institute at Johns Hopkins School of Advanced International Studies. Reintroducing tactical US nukes “We’ve been saying that ‘all options are on the table,’ and maybe we should take a look at this in more detail,” the general said. “Maybe the United States might think that this is another situation where Korea having nuclear </w:t>
      </w:r>
      <w:proofErr w:type="gramStart"/>
      <w:r w:rsidRPr="001870D4">
        <w:rPr>
          <w:rFonts w:asciiTheme="minorHAnsi" w:hAnsiTheme="minorHAnsi" w:cstheme="minorHAnsi"/>
          <w:sz w:val="16"/>
        </w:rPr>
        <w:t>weapons, or</w:t>
      </w:r>
      <w:proofErr w:type="gramEnd"/>
      <w:r w:rsidRPr="001870D4">
        <w:rPr>
          <w:rFonts w:asciiTheme="minorHAnsi" w:hAnsiTheme="minorHAnsi" w:cstheme="minorHAnsi"/>
          <w:sz w:val="16"/>
        </w:rPr>
        <w:t xml:space="preserve"> reintroducing tactical U.S. nuclear weapons to South Korea becomes an option.” However, the retired South Korean military officer said that </w:t>
      </w:r>
      <w:r w:rsidRPr="001870D4">
        <w:rPr>
          <w:rFonts w:asciiTheme="minorHAnsi" w:hAnsiTheme="minorHAnsi" w:cstheme="minorHAnsi"/>
          <w:u w:val="single"/>
        </w:rPr>
        <w:t>any discussion about Seoul getting its own nuclear weapons arsenal should first be done in Washington and should be started if it hasn’t already</w:t>
      </w:r>
      <w:r w:rsidRPr="001870D4">
        <w:rPr>
          <w:rFonts w:asciiTheme="minorHAnsi" w:hAnsiTheme="minorHAnsi" w:cstheme="minorHAnsi"/>
          <w:sz w:val="16"/>
        </w:rPr>
        <w:t>. Also, he said the assumption must be that if the North Koreans were to get rid of their nuclear weapons, so would the South Koreans (if they had them). “</w:t>
      </w:r>
      <w:r w:rsidRPr="001870D4">
        <w:rPr>
          <w:rStyle w:val="Emphasis"/>
          <w:rFonts w:asciiTheme="minorHAnsi" w:hAnsiTheme="minorHAnsi" w:cstheme="minorHAnsi"/>
        </w:rPr>
        <w:t>The goal is denuclearization of the Korean Peninsula</w:t>
      </w:r>
      <w:r w:rsidRPr="001870D4">
        <w:rPr>
          <w:rFonts w:asciiTheme="minorHAnsi" w:hAnsiTheme="minorHAnsi" w:cstheme="minorHAnsi"/>
          <w:sz w:val="16"/>
        </w:rPr>
        <w:t xml:space="preserve">,” Chun said. “There is still hope for sanctions and other means to persuade North Korea to give up their nuclear weapons. </w:t>
      </w:r>
      <w:proofErr w:type="gramStart"/>
      <w:r w:rsidRPr="001870D4">
        <w:rPr>
          <w:rFonts w:asciiTheme="minorHAnsi" w:hAnsiTheme="minorHAnsi" w:cstheme="minorHAnsi"/>
          <w:sz w:val="16"/>
        </w:rPr>
        <w:t>So</w:t>
      </w:r>
      <w:proofErr w:type="gramEnd"/>
      <w:r w:rsidRPr="001870D4">
        <w:rPr>
          <w:rFonts w:asciiTheme="minorHAnsi" w:hAnsiTheme="minorHAnsi" w:cstheme="minorHAnsi"/>
          <w:sz w:val="16"/>
        </w:rPr>
        <w:t xml:space="preserve"> we need more time on this.” </w:t>
      </w:r>
      <w:r w:rsidRPr="001870D4">
        <w:rPr>
          <w:rFonts w:asciiTheme="minorHAnsi" w:hAnsiTheme="minorHAnsi" w:cstheme="minorHAnsi"/>
          <w:u w:val="single"/>
        </w:rPr>
        <w:t>The U.S. currently protects the security of South Korea with nuclear weapons</w:t>
      </w:r>
      <w:r w:rsidRPr="001870D4">
        <w:rPr>
          <w:rFonts w:asciiTheme="minorHAnsi" w:hAnsiTheme="minorHAnsi" w:cstheme="minorHAnsi"/>
          <w:sz w:val="16"/>
        </w:rPr>
        <w:t xml:space="preserve"> that can be delivered via bombers and submarines. Some have suggested that with South Korea having its own nukes it could perhaps respond faster than the U.S. In recent months, the U.S. has demonstrated its capability to strike the North by flying B-1B Lancer bombers over the Korean Peninsula. “The U.S. could back South Korea up with nuclear weapons but that could be a very dangerous proposition, especially if China (its closest ally) were in the war</w:t>
      </w:r>
      <w:proofErr w:type="gramStart"/>
      <w:r w:rsidRPr="001870D4">
        <w:rPr>
          <w:rFonts w:asciiTheme="minorHAnsi" w:hAnsiTheme="minorHAnsi" w:cstheme="minorHAnsi"/>
          <w:sz w:val="16"/>
        </w:rPr>
        <w:t>, ”</w:t>
      </w:r>
      <w:proofErr w:type="gramEnd"/>
      <w:r w:rsidRPr="001870D4">
        <w:rPr>
          <w:rFonts w:asciiTheme="minorHAnsi" w:hAnsiTheme="minorHAnsi" w:cstheme="minorHAnsi"/>
          <w:sz w:val="16"/>
        </w:rPr>
        <w:t xml:space="preserve"> said </w:t>
      </w:r>
      <w:proofErr w:type="spellStart"/>
      <w:r w:rsidRPr="001870D4">
        <w:rPr>
          <w:rFonts w:asciiTheme="minorHAnsi" w:hAnsiTheme="minorHAnsi" w:cstheme="minorHAnsi"/>
          <w:sz w:val="16"/>
        </w:rPr>
        <w:t>Corr</w:t>
      </w:r>
      <w:proofErr w:type="spellEnd"/>
      <w:r w:rsidRPr="001870D4">
        <w:rPr>
          <w:rFonts w:asciiTheme="minorHAnsi" w:hAnsiTheme="minorHAnsi" w:cstheme="minorHAnsi"/>
          <w:sz w:val="16"/>
        </w:rPr>
        <w:t xml:space="preserve">, who has experience in military intelligence. North Korea orders more ICBMs On Wednesday, North Korea’s state-run KCNA news agency said its leader had ordered more intercontinental ballistic missiles. The regime test-fired two ICBMs last month, and data from the July 28 launch of a Hwasong-14 missile showed the weapon can reach half, if not most, of the continental U.S. China’s semiofficial Global Times newspaper said in an op-ed this week that Pyongyang’s ongoing nuclear and missile programs “posed security threats to the Asia-Pacific region. However, </w:t>
      </w:r>
      <w:r w:rsidRPr="001870D4">
        <w:rPr>
          <w:rFonts w:asciiTheme="minorHAnsi" w:hAnsiTheme="minorHAnsi" w:cstheme="minorHAnsi"/>
          <w:u w:val="single"/>
        </w:rPr>
        <w:t xml:space="preserve">a </w:t>
      </w:r>
      <w:proofErr w:type="spellStart"/>
      <w:r w:rsidRPr="001870D4">
        <w:rPr>
          <w:rFonts w:asciiTheme="minorHAnsi" w:hAnsiTheme="minorHAnsi" w:cstheme="minorHAnsi"/>
          <w:u w:val="single"/>
        </w:rPr>
        <w:t>hard-line</w:t>
      </w:r>
      <w:proofErr w:type="spellEnd"/>
      <w:r w:rsidRPr="001870D4">
        <w:rPr>
          <w:rFonts w:asciiTheme="minorHAnsi" w:hAnsiTheme="minorHAnsi" w:cstheme="minorHAnsi"/>
          <w:u w:val="single"/>
        </w:rPr>
        <w:t xml:space="preserve"> attitude or military strikes against Pyongyang would only provoke the country to take </w:t>
      </w:r>
      <w:r w:rsidRPr="001870D4">
        <w:rPr>
          <w:rStyle w:val="Emphasis"/>
          <w:rFonts w:asciiTheme="minorHAnsi" w:hAnsiTheme="minorHAnsi" w:cstheme="minorHAnsi"/>
        </w:rPr>
        <w:t>retaliatory measures.” If South Korea were to arm itself with nuclear weapons, China would likely protest</w:t>
      </w:r>
      <w:r w:rsidRPr="001870D4">
        <w:rPr>
          <w:rFonts w:asciiTheme="minorHAnsi" w:hAnsiTheme="minorHAnsi" w:cstheme="minorHAnsi"/>
          <w:sz w:val="16"/>
        </w:rPr>
        <w:t xml:space="preserve"> and probably take the matter to the United Nations as a violation of the Non-Proliferation Treaty, of which South Korea is a signatory but not North Korea. Yet </w:t>
      </w:r>
      <w:r w:rsidRPr="001870D4">
        <w:rPr>
          <w:rStyle w:val="Emphasis"/>
          <w:rFonts w:asciiTheme="minorHAnsi" w:hAnsiTheme="minorHAnsi" w:cstheme="minorHAnsi"/>
        </w:rPr>
        <w:t>there also are concerns South Korea getting its own nukes could trigger a wider U.S.-China war</w:t>
      </w:r>
      <w:r w:rsidRPr="001870D4">
        <w:rPr>
          <w:rFonts w:asciiTheme="minorHAnsi" w:hAnsiTheme="minorHAnsi" w:cstheme="minorHAnsi"/>
          <w:sz w:val="16"/>
        </w:rPr>
        <w:t xml:space="preserve"> </w:t>
      </w:r>
      <w:r w:rsidRPr="001870D4">
        <w:rPr>
          <w:rFonts w:asciiTheme="minorHAnsi" w:hAnsiTheme="minorHAnsi" w:cstheme="minorHAnsi"/>
          <w:u w:val="single"/>
        </w:rPr>
        <w:t xml:space="preserve">because if Seoul were to use the weapons against North Korea, the regime’s longtime ally Beijing might </w:t>
      </w:r>
      <w:r w:rsidRPr="001870D4">
        <w:rPr>
          <w:rStyle w:val="Emphasis"/>
          <w:rFonts w:asciiTheme="minorHAnsi" w:hAnsiTheme="minorHAnsi" w:cstheme="minorHAnsi"/>
        </w:rPr>
        <w:t xml:space="preserve">respond with an attack of its own that might include targeting U.S. military bases in South Korea or the Asia-Pacific region. </w:t>
      </w:r>
      <w:r w:rsidRPr="001870D4">
        <w:rPr>
          <w:rFonts w:asciiTheme="minorHAnsi" w:hAnsiTheme="minorHAnsi" w:cstheme="minorHAnsi"/>
          <w:sz w:val="16"/>
        </w:rPr>
        <w:t xml:space="preserve">Perhaps a hint of Beijing’s anger is its economic boycott against South Korea for allowing the deployment of the U.S.-supplied THAAD anti-missile shield, which China claims allows the U.S. and South Korea to look deep into China to monitor military activities. “I think </w:t>
      </w:r>
      <w:r w:rsidRPr="001870D4">
        <w:rPr>
          <w:rFonts w:asciiTheme="minorHAnsi" w:hAnsiTheme="minorHAnsi" w:cstheme="minorHAnsi"/>
          <w:u w:val="single"/>
        </w:rPr>
        <w:t>South Korea acquiring nuclear weapons is possible</w:t>
      </w:r>
      <w:r w:rsidRPr="001870D4">
        <w:rPr>
          <w:rFonts w:asciiTheme="minorHAnsi" w:hAnsiTheme="minorHAnsi" w:cstheme="minorHAnsi"/>
          <w:sz w:val="16"/>
        </w:rPr>
        <w:t xml:space="preserve">, but unlikely,” said James Acton, co-director of the nuclear policy program and a senior fellow at the Carnegie Endowment for International Peace. Seoul could face sanctions Acton said it’s understandable there’s uneasiness from South Koreans watching their neighbor to the north develop nuclear </w:t>
      </w:r>
      <w:proofErr w:type="gramStart"/>
      <w:r w:rsidRPr="001870D4">
        <w:rPr>
          <w:rFonts w:asciiTheme="minorHAnsi" w:hAnsiTheme="minorHAnsi" w:cstheme="minorHAnsi"/>
          <w:sz w:val="16"/>
        </w:rPr>
        <w:t>weapons, but</w:t>
      </w:r>
      <w:proofErr w:type="gramEnd"/>
      <w:r w:rsidRPr="001870D4">
        <w:rPr>
          <w:rFonts w:asciiTheme="minorHAnsi" w:hAnsiTheme="minorHAnsi" w:cstheme="minorHAnsi"/>
          <w:sz w:val="16"/>
        </w:rPr>
        <w:t xml:space="preserve"> added that there’s still not been a serious debate about the costs of acquiring nuclear weapons. “If there was a very serious discussion of the costs, I think you would find much less support for nuclear weapons,” he said. For instance, Acton said if South Korea were to arm itself with nuclear weapons it would a violation of the country’s international commitments, which means Seoul “would be very likely to have serious sanctions imposed on it.” Also, he said the U.S. might decide to no longer offer its own security commitments to South Korea. “The costs to South Korea of acquiring nuclear weapons are actually very, very high,” said Acton. “For South Korea, a country that’s become successful through international trade and engagement, the sanctions would be incredibly painful and damaging.” Back in the 1970s, South Korean President Park Chung-</w:t>
      </w:r>
      <w:proofErr w:type="spellStart"/>
      <w:r w:rsidRPr="001870D4">
        <w:rPr>
          <w:rFonts w:asciiTheme="minorHAnsi" w:hAnsiTheme="minorHAnsi" w:cstheme="minorHAnsi"/>
          <w:sz w:val="16"/>
        </w:rPr>
        <w:t>hee</w:t>
      </w:r>
      <w:proofErr w:type="spellEnd"/>
      <w:r w:rsidRPr="001870D4">
        <w:rPr>
          <w:rFonts w:asciiTheme="minorHAnsi" w:hAnsiTheme="minorHAnsi" w:cstheme="minorHAnsi"/>
          <w:sz w:val="16"/>
        </w:rPr>
        <w:t xml:space="preserve"> secretly began a nuclear weapons development program. Once the U.S. learned about it, the U.S. pressured Seoul to halt the program. As was the case then, it remains U.S. policy to oppose the spread of nuclear explosives in the region. At the same time, another option is the U.S. could redeploy tactical nuclear weapons to South Korea. But doing so would violate the 1992 Seoul-Pyongyang joint agreement on denuclearization of the Korean Peninsula. Pyongyang violated its end of the agreement in 2006 when it exploded its first nuclear device under Kim Jong Il, father of the regime’s current young leader. Also, </w:t>
      </w:r>
      <w:r w:rsidRPr="001870D4">
        <w:rPr>
          <w:rFonts w:asciiTheme="minorHAnsi" w:hAnsiTheme="minorHAnsi" w:cstheme="minorHAnsi"/>
          <w:u w:val="single"/>
        </w:rPr>
        <w:t xml:space="preserve">bringing back tactical weapons to South Korea could </w:t>
      </w:r>
      <w:r w:rsidRPr="001870D4">
        <w:rPr>
          <w:rStyle w:val="Emphasis"/>
          <w:rFonts w:asciiTheme="minorHAnsi" w:hAnsiTheme="minorHAnsi" w:cstheme="minorHAnsi"/>
        </w:rPr>
        <w:t>make the U.S. perhaps an even bigger target of North Korea and its communist neighbor</w:t>
      </w:r>
      <w:r w:rsidRPr="001870D4">
        <w:rPr>
          <w:rFonts w:asciiTheme="minorHAnsi" w:hAnsiTheme="minorHAnsi" w:cstheme="minorHAnsi"/>
          <w:sz w:val="16"/>
        </w:rPr>
        <w:t xml:space="preserve">, China. Pyongyang recently threatened to lob ballistic missiles toward U.S. military bases on the Pacific territory of Guam, which hosts the Air Force’s B-1B bombers and a Navy submarine base. Reliability of security guarantees “For as long as U.S. security guarantees are reliable, I don’t think South Korea has any need at this time for nuclear weapons,” said Acton. “The U.S. has pledged to defend South Korea, including if necessary with the use of the U.S. nuclear arsenal.” That said, </w:t>
      </w:r>
      <w:r w:rsidRPr="001870D4">
        <w:rPr>
          <w:rFonts w:asciiTheme="minorHAnsi" w:hAnsiTheme="minorHAnsi" w:cstheme="minorHAnsi"/>
          <w:u w:val="single"/>
        </w:rPr>
        <w:t>South Korea has “serious concerns about the reliability of those guarantees under President Donald Trump</w:t>
      </w:r>
      <w:proofErr w:type="gramStart"/>
      <w:r w:rsidRPr="001870D4">
        <w:rPr>
          <w:rFonts w:asciiTheme="minorHAnsi" w:hAnsiTheme="minorHAnsi" w:cstheme="minorHAnsi"/>
          <w:sz w:val="16"/>
        </w:rPr>
        <w:t>, ”</w:t>
      </w:r>
      <w:proofErr w:type="gramEnd"/>
      <w:r w:rsidRPr="001870D4">
        <w:rPr>
          <w:rFonts w:asciiTheme="minorHAnsi" w:hAnsiTheme="minorHAnsi" w:cstheme="minorHAnsi"/>
          <w:sz w:val="16"/>
        </w:rPr>
        <w:t xml:space="preserve"> Acton said. He said Trump has done “a lot to disrupt the U.S.-South Korean relationship — and I think it’s very important that the disruption stop.” Experts say the areas where Washington has strained the alliance include Trump’s threat to terminate a “horrible” trade deal with South Korea as well as suggestions in April by the president that Seoul should pay $1 billion for the THAAD (or Terminal High Altitude Area Defense) anti-missile defense system. Also, Trump suggested on the presidential campaign trail that South Korea should pay more money for its own defense, even suggesting that if it doesn’t he would be prepared to yank the roughly 28,000 U.S. forces stationed on the peninsula. And after he took office some allies became nervous since Trump </w:t>
      </w:r>
      <w:proofErr w:type="gramStart"/>
      <w:r w:rsidRPr="001870D4">
        <w:rPr>
          <w:rFonts w:asciiTheme="minorHAnsi" w:hAnsiTheme="minorHAnsi" w:cstheme="minorHAnsi"/>
          <w:sz w:val="16"/>
        </w:rPr>
        <w:t>was seen as</w:t>
      </w:r>
      <w:proofErr w:type="gramEnd"/>
      <w:r w:rsidRPr="001870D4">
        <w:rPr>
          <w:rFonts w:asciiTheme="minorHAnsi" w:hAnsiTheme="minorHAnsi" w:cstheme="minorHAnsi"/>
          <w:sz w:val="16"/>
        </w:rPr>
        <w:t xml:space="preserve"> slow to support NATO’s Article 5, the collective defense clause of the alliance. “Donald Trump’s statements about allies needing to pay their fair share and his hesitation about whether the United States would back up NATO’s Article 5 commitment ... has all given people in South Korea greater anxiety about the American military commitment to help protect South Korea,” said Daryl Kimball, executive director of the Arms Control Association, a Washington-based research and advocacy group According to Kimball, </w:t>
      </w:r>
      <w:r w:rsidRPr="001870D4">
        <w:rPr>
          <w:rFonts w:asciiTheme="minorHAnsi" w:hAnsiTheme="minorHAnsi" w:cstheme="minorHAnsi"/>
          <w:u w:val="single"/>
        </w:rPr>
        <w:t>the introduction of nuclear weapons into South Korea</w:t>
      </w:r>
      <w:r w:rsidRPr="001870D4">
        <w:rPr>
          <w:rFonts w:asciiTheme="minorHAnsi" w:hAnsiTheme="minorHAnsi" w:cstheme="minorHAnsi"/>
          <w:sz w:val="16"/>
        </w:rPr>
        <w:t xml:space="preserve">, either by the U.S. or by South Korea pursuing its own indigenous nuclear program, </w:t>
      </w:r>
      <w:r w:rsidRPr="001870D4">
        <w:rPr>
          <w:rFonts w:asciiTheme="minorHAnsi" w:hAnsiTheme="minorHAnsi" w:cstheme="minorHAnsi"/>
          <w:u w:val="single"/>
        </w:rPr>
        <w:t xml:space="preserve">would have far more negative consequences than some people might otherwise think. </w:t>
      </w:r>
      <w:r w:rsidRPr="001870D4">
        <w:rPr>
          <w:rFonts w:asciiTheme="minorHAnsi" w:hAnsiTheme="minorHAnsi" w:cstheme="minorHAnsi"/>
          <w:sz w:val="16"/>
        </w:rPr>
        <w:t>“</w:t>
      </w:r>
      <w:r w:rsidRPr="001870D4">
        <w:rPr>
          <w:rFonts w:asciiTheme="minorHAnsi" w:hAnsiTheme="minorHAnsi" w:cstheme="minorHAnsi"/>
          <w:u w:val="single"/>
        </w:rPr>
        <w:t xml:space="preserve">It would further solidify North Korea’s commitment to keep its own nuclear weapons and initiate an </w:t>
      </w:r>
      <w:r w:rsidRPr="001870D4">
        <w:rPr>
          <w:rStyle w:val="Emphasis"/>
          <w:rFonts w:asciiTheme="minorHAnsi" w:hAnsiTheme="minorHAnsi" w:cstheme="minorHAnsi"/>
        </w:rPr>
        <w:t>arms race in East Asia involving China and South Korea that would not be necessarily</w:t>
      </w:r>
      <w:r w:rsidRPr="001870D4">
        <w:rPr>
          <w:rFonts w:asciiTheme="minorHAnsi" w:hAnsiTheme="minorHAnsi" w:cstheme="minorHAnsi"/>
          <w:u w:val="single"/>
        </w:rPr>
        <w:t xml:space="preserve"> </w:t>
      </w:r>
      <w:r w:rsidRPr="001870D4">
        <w:rPr>
          <w:rStyle w:val="Emphasis"/>
          <w:rFonts w:asciiTheme="minorHAnsi" w:hAnsiTheme="minorHAnsi" w:cstheme="minorHAnsi"/>
        </w:rPr>
        <w:t>stable</w:t>
      </w:r>
      <w:r w:rsidRPr="001870D4">
        <w:rPr>
          <w:rFonts w:asciiTheme="minorHAnsi" w:hAnsiTheme="minorHAnsi" w:cstheme="minorHAnsi"/>
          <w:sz w:val="16"/>
        </w:rPr>
        <w:t xml:space="preserve">,” said Kimball. “The allure of </w:t>
      </w:r>
      <w:r w:rsidRPr="001870D4">
        <w:rPr>
          <w:rStyle w:val="Emphasis"/>
          <w:rFonts w:asciiTheme="minorHAnsi" w:hAnsiTheme="minorHAnsi" w:cstheme="minorHAnsi"/>
        </w:rPr>
        <w:t>South Korean nuclear weapons</w:t>
      </w:r>
      <w:r w:rsidRPr="001870D4">
        <w:rPr>
          <w:rFonts w:asciiTheme="minorHAnsi" w:hAnsiTheme="minorHAnsi" w:cstheme="minorHAnsi"/>
          <w:sz w:val="16"/>
        </w:rPr>
        <w:t xml:space="preserve"> on the superficial level is understandable, but you look at the consequences and they </w:t>
      </w:r>
      <w:r w:rsidRPr="001870D4">
        <w:rPr>
          <w:rStyle w:val="Emphasis"/>
          <w:rFonts w:asciiTheme="minorHAnsi" w:hAnsiTheme="minorHAnsi" w:cstheme="minorHAnsi"/>
        </w:rPr>
        <w:t>would cause much greater insecurity for South Korea than they would provide security.”</w:t>
      </w:r>
    </w:p>
    <w:p w:rsidR="001870D4" w:rsidRPr="001870D4" w:rsidRDefault="001870D4" w:rsidP="001870D4">
      <w:pPr>
        <w:pStyle w:val="Heading4"/>
        <w:rPr>
          <w:rFonts w:asciiTheme="minorHAnsi" w:hAnsiTheme="minorHAnsi" w:cstheme="minorHAnsi"/>
          <w:b w:val="0"/>
        </w:rPr>
      </w:pPr>
      <w:proofErr w:type="spellStart"/>
      <w:r w:rsidRPr="001870D4">
        <w:rPr>
          <w:rFonts w:asciiTheme="minorHAnsi" w:hAnsiTheme="minorHAnsi" w:cstheme="minorHAnsi"/>
        </w:rPr>
        <w:t>SoKo</w:t>
      </w:r>
      <w:proofErr w:type="spellEnd"/>
      <w:r w:rsidRPr="001870D4">
        <w:rPr>
          <w:rFonts w:asciiTheme="minorHAnsi" w:hAnsiTheme="minorHAnsi" w:cstheme="minorHAnsi"/>
        </w:rPr>
        <w:t xml:space="preserve">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causes global nuclear war </w:t>
      </w:r>
      <w:r w:rsidRPr="001870D4">
        <w:rPr>
          <w:rFonts w:asciiTheme="minorHAnsi" w:hAnsiTheme="minorHAnsi" w:cstheme="minorHAnsi"/>
          <w:b w:val="0"/>
        </w:rPr>
        <w:t>regional arms racing, and collapse of the NPT – turns economy, stability and relations advantages</w:t>
      </w:r>
    </w:p>
    <w:p w:rsidR="001870D4" w:rsidRPr="001870D4" w:rsidRDefault="001870D4" w:rsidP="001870D4">
      <w:pPr>
        <w:rPr>
          <w:rFonts w:asciiTheme="minorHAnsi" w:hAnsiTheme="minorHAnsi" w:cstheme="minorHAnsi"/>
        </w:rPr>
      </w:pPr>
      <w:proofErr w:type="spellStart"/>
      <w:r w:rsidRPr="001870D4">
        <w:rPr>
          <w:rStyle w:val="Style13ptBold"/>
          <w:rFonts w:asciiTheme="minorHAnsi" w:hAnsiTheme="minorHAnsi" w:cstheme="minorHAnsi"/>
        </w:rPr>
        <w:t>Ahn</w:t>
      </w:r>
      <w:proofErr w:type="spellEnd"/>
      <w:r w:rsidRPr="001870D4">
        <w:rPr>
          <w:rStyle w:val="Style13ptBold"/>
          <w:rFonts w:asciiTheme="minorHAnsi" w:hAnsiTheme="minorHAnsi" w:cstheme="minorHAnsi"/>
        </w:rPr>
        <w:t xml:space="preserve"> 14 </w:t>
      </w:r>
      <w:r w:rsidRPr="001870D4">
        <w:rPr>
          <w:rFonts w:asciiTheme="minorHAnsi" w:hAnsiTheme="minorHAnsi" w:cstheme="minorHAnsi"/>
        </w:rPr>
        <w:t>{Mun Suk, lecturer in international politics and North Korean studies (</w:t>
      </w:r>
      <w:proofErr w:type="spellStart"/>
      <w:r w:rsidRPr="001870D4">
        <w:rPr>
          <w:rFonts w:asciiTheme="minorHAnsi" w:hAnsiTheme="minorHAnsi" w:cstheme="minorHAnsi"/>
        </w:rPr>
        <w:t>Hanseo</w:t>
      </w:r>
      <w:proofErr w:type="spellEnd"/>
      <w:r w:rsidRPr="001870D4">
        <w:rPr>
          <w:rFonts w:asciiTheme="minorHAnsi" w:hAnsiTheme="minorHAnsi" w:cstheme="minorHAnsi"/>
        </w:rPr>
        <w:t xml:space="preserve"> University in South Korea), former leader of the Korean Broadcasting System's diplomacy and security affairs coverage, Assistant Professor in the Department of Political Science and Diplomacy (</w:t>
      </w:r>
      <w:proofErr w:type="spellStart"/>
      <w:r w:rsidRPr="001870D4">
        <w:rPr>
          <w:rFonts w:asciiTheme="minorHAnsi" w:hAnsiTheme="minorHAnsi" w:cstheme="minorHAnsi"/>
        </w:rPr>
        <w:t>Chonbuk</w:t>
      </w:r>
      <w:proofErr w:type="spellEnd"/>
      <w:r w:rsidRPr="001870D4">
        <w:rPr>
          <w:rFonts w:asciiTheme="minorHAnsi" w:hAnsiTheme="minorHAnsi" w:cstheme="minorHAnsi"/>
        </w:rPr>
        <w:t xml:space="preserve"> National University, South Korea), “A Nuclear South Korea?” International Journal, 69.1, DOI: 10.1177/0020702013518495, SAGE}</w:t>
      </w:r>
    </w:p>
    <w:p w:rsidR="001870D4" w:rsidRPr="001870D4" w:rsidRDefault="001870D4" w:rsidP="001870D4">
      <w:pPr>
        <w:rPr>
          <w:rStyle w:val="StyleUnderline"/>
          <w:rFonts w:asciiTheme="minorHAnsi" w:hAnsiTheme="minorHAnsi" w:cstheme="minorHAnsi"/>
        </w:rPr>
      </w:pPr>
      <w:r w:rsidRPr="001870D4">
        <w:rPr>
          <w:rStyle w:val="StyleUnderline"/>
          <w:rFonts w:asciiTheme="minorHAnsi" w:hAnsiTheme="minorHAnsi" w:cstheme="minorHAnsi"/>
        </w:rPr>
        <w:t>Organization theorists observe</w:t>
      </w:r>
      <w:r w:rsidRPr="001870D4">
        <w:rPr>
          <w:rStyle w:val="Emphasis"/>
          <w:rFonts w:asciiTheme="minorHAnsi" w:hAnsiTheme="minorHAnsi" w:cstheme="minorHAnsi"/>
          <w:sz w:val="14"/>
        </w:rPr>
        <w:t xml:space="preserve"> that </w:t>
      </w:r>
      <w:r w:rsidRPr="001870D4">
        <w:rPr>
          <w:rStyle w:val="StyleUnderline"/>
          <w:rFonts w:asciiTheme="minorHAnsi" w:hAnsiTheme="minorHAnsi" w:cstheme="minorHAnsi"/>
        </w:rPr>
        <w:t>military organizations</w:t>
      </w:r>
      <w:r w:rsidRPr="001870D4">
        <w:rPr>
          <w:rStyle w:val="Emphasis"/>
          <w:rFonts w:asciiTheme="minorHAnsi" w:hAnsiTheme="minorHAnsi" w:cstheme="minorHAnsi"/>
          <w:sz w:val="14"/>
        </w:rPr>
        <w:t xml:space="preserve"> often </w:t>
      </w:r>
      <w:r w:rsidRPr="001870D4">
        <w:rPr>
          <w:rStyle w:val="StyleUnderline"/>
          <w:rFonts w:asciiTheme="minorHAnsi" w:hAnsiTheme="minorHAnsi" w:cstheme="minorHAnsi"/>
        </w:rPr>
        <w:t>act in ways that</w:t>
      </w:r>
      <w:r w:rsidRPr="001870D4">
        <w:rPr>
          <w:rStyle w:val="Emphasis"/>
          <w:rFonts w:asciiTheme="minorHAnsi" w:hAnsiTheme="minorHAnsi" w:cstheme="minorHAnsi"/>
          <w:sz w:val="14"/>
        </w:rPr>
        <w:t xml:space="preserve"> contradict rational </w:t>
      </w:r>
      <w:proofErr w:type="spellStart"/>
      <w:r w:rsidRPr="001870D4">
        <w:rPr>
          <w:rStyle w:val="Emphasis"/>
          <w:rFonts w:asciiTheme="minorHAnsi" w:hAnsiTheme="minorHAnsi" w:cstheme="minorHAnsi"/>
          <w:sz w:val="14"/>
        </w:rPr>
        <w:t>behaviours</w:t>
      </w:r>
      <w:proofErr w:type="spellEnd"/>
      <w:r w:rsidRPr="001870D4">
        <w:rPr>
          <w:rStyle w:val="Emphasis"/>
          <w:rFonts w:asciiTheme="minorHAnsi" w:hAnsiTheme="minorHAnsi" w:cstheme="minorHAnsi"/>
          <w:sz w:val="14"/>
        </w:rPr>
        <w:t xml:space="preserve"> and </w:t>
      </w:r>
      <w:r w:rsidRPr="001870D4">
        <w:rPr>
          <w:rStyle w:val="StyleUnderline"/>
          <w:rFonts w:asciiTheme="minorHAnsi" w:hAnsiTheme="minorHAnsi" w:cstheme="minorHAnsi"/>
        </w:rPr>
        <w:t xml:space="preserve">lead to </w:t>
      </w:r>
      <w:r w:rsidRPr="001870D4">
        <w:rPr>
          <w:rFonts w:asciiTheme="minorHAnsi" w:hAnsiTheme="minorHAnsi" w:cstheme="minorHAnsi"/>
          <w:sz w:val="14"/>
        </w:rPr>
        <w:t>accidental or</w:t>
      </w:r>
      <w:r w:rsidRPr="001870D4">
        <w:rPr>
          <w:rStyle w:val="StyleUnderline"/>
          <w:rFonts w:asciiTheme="minorHAnsi" w:hAnsiTheme="minorHAnsi" w:cstheme="minorHAnsi"/>
        </w:rPr>
        <w:t xml:space="preserve"> </w:t>
      </w:r>
      <w:r w:rsidRPr="001870D4">
        <w:rPr>
          <w:rStyle w:val="Emphasis"/>
          <w:rFonts w:asciiTheme="minorHAnsi" w:hAnsiTheme="minorHAnsi" w:cstheme="minorHAnsi"/>
          <w:sz w:val="32"/>
        </w:rPr>
        <w:t>deliberate nuclear war</w:t>
      </w:r>
      <w:r w:rsidRPr="001870D4">
        <w:rPr>
          <w:rStyle w:val="Emphasis"/>
          <w:rFonts w:asciiTheme="minorHAnsi" w:hAnsiTheme="minorHAnsi" w:cstheme="minorHAnsi"/>
        </w:rPr>
        <w:t>.</w:t>
      </w:r>
      <w:r w:rsidRPr="001870D4">
        <w:rPr>
          <w:rStyle w:val="Emphasis"/>
          <w:rFonts w:asciiTheme="minorHAnsi" w:hAnsiTheme="minorHAnsi" w:cstheme="minorHAnsi"/>
          <w:sz w:val="14"/>
        </w:rPr>
        <w:t xml:space="preserve">11 </w:t>
      </w:r>
      <w:r w:rsidRPr="001870D4">
        <w:rPr>
          <w:rStyle w:val="StyleUnderline"/>
          <w:rFonts w:asciiTheme="minorHAnsi" w:hAnsiTheme="minorHAnsi" w:cstheme="minorHAnsi"/>
        </w:rPr>
        <w:t>The huge military organizations in North and South Korea</w:t>
      </w:r>
      <w:r w:rsidRPr="001870D4">
        <w:rPr>
          <w:rStyle w:val="Emphasis"/>
          <w:rFonts w:asciiTheme="minorHAnsi" w:hAnsiTheme="minorHAnsi" w:cstheme="minorHAnsi"/>
          <w:sz w:val="14"/>
        </w:rPr>
        <w:t xml:space="preserve">—with more than 1,000,000 and 600,000 troops, </w:t>
      </w:r>
      <w:r w:rsidRPr="001870D4">
        <w:rPr>
          <w:rStyle w:val="StyleUnderline"/>
          <w:rFonts w:asciiTheme="minorHAnsi" w:hAnsiTheme="minorHAnsi" w:cstheme="minorHAnsi"/>
        </w:rPr>
        <w:t xml:space="preserve">respectively—are </w:t>
      </w:r>
      <w:r w:rsidRPr="001870D4">
        <w:rPr>
          <w:rStyle w:val="Emphasis"/>
          <w:rFonts w:asciiTheme="minorHAnsi" w:hAnsiTheme="minorHAnsi" w:cstheme="minorHAnsi"/>
        </w:rPr>
        <w:t>not likely to be exceptions</w:t>
      </w:r>
      <w:r w:rsidRPr="001870D4">
        <w:rPr>
          <w:rStyle w:val="StyleUnderline"/>
          <w:rFonts w:asciiTheme="minorHAnsi" w:hAnsiTheme="minorHAnsi" w:cstheme="minorHAnsi"/>
        </w:rPr>
        <w:t xml:space="preserve">, especially given the </w:t>
      </w:r>
      <w:r w:rsidRPr="001870D4">
        <w:rPr>
          <w:rStyle w:val="Emphasis"/>
          <w:rFonts w:asciiTheme="minorHAnsi" w:hAnsiTheme="minorHAnsi" w:cstheme="minorHAnsi"/>
        </w:rPr>
        <w:t>very real tensions</w:t>
      </w:r>
      <w:r w:rsidRPr="001870D4">
        <w:rPr>
          <w:rStyle w:val="StyleUnderline"/>
          <w:rFonts w:asciiTheme="minorHAnsi" w:hAnsiTheme="minorHAnsi" w:cstheme="minorHAnsi"/>
        </w:rPr>
        <w:t xml:space="preserve"> and </w:t>
      </w:r>
      <w:r w:rsidRPr="001870D4">
        <w:rPr>
          <w:rStyle w:val="Emphasis"/>
          <w:rFonts w:asciiTheme="minorHAnsi" w:hAnsiTheme="minorHAnsi" w:cstheme="minorHAnsi"/>
        </w:rPr>
        <w:t>recurring military conflicts</w:t>
      </w:r>
      <w:r w:rsidRPr="001870D4">
        <w:rPr>
          <w:rStyle w:val="StyleUnderline"/>
          <w:rFonts w:asciiTheme="minorHAnsi" w:hAnsiTheme="minorHAnsi" w:cstheme="minorHAnsi"/>
        </w:rPr>
        <w:t>. Furthermore, a corollary of Seoul’s nuclear armament would</w:t>
      </w:r>
      <w:r w:rsidRPr="001870D4">
        <w:rPr>
          <w:rStyle w:val="Emphasis"/>
          <w:rFonts w:asciiTheme="minorHAnsi" w:hAnsiTheme="minorHAnsi" w:cstheme="minorHAnsi"/>
          <w:sz w:val="14"/>
        </w:rPr>
        <w:t xml:space="preserve"> almost </w:t>
      </w:r>
      <w:r w:rsidRPr="001870D4">
        <w:rPr>
          <w:rStyle w:val="Emphasis"/>
          <w:rFonts w:asciiTheme="minorHAnsi" w:hAnsiTheme="minorHAnsi" w:cstheme="minorHAnsi"/>
        </w:rPr>
        <w:t>certainly</w:t>
      </w:r>
      <w:r w:rsidRPr="001870D4">
        <w:rPr>
          <w:rStyle w:val="Emphasis"/>
          <w:rFonts w:asciiTheme="minorHAnsi" w:hAnsiTheme="minorHAnsi" w:cstheme="minorHAnsi"/>
          <w:sz w:val="14"/>
        </w:rPr>
        <w:t xml:space="preserve"> </w:t>
      </w:r>
      <w:r w:rsidRPr="001870D4">
        <w:rPr>
          <w:rStyle w:val="StyleUnderline"/>
          <w:rFonts w:asciiTheme="minorHAnsi" w:hAnsiTheme="minorHAnsi" w:cstheme="minorHAnsi"/>
        </w:rPr>
        <w:t>be Pyongyang’s reinforcement</w:t>
      </w:r>
      <w:r w:rsidRPr="001870D4">
        <w:rPr>
          <w:rStyle w:val="Emphasis"/>
          <w:rFonts w:asciiTheme="minorHAnsi" w:hAnsiTheme="minorHAnsi" w:cstheme="minorHAnsi"/>
          <w:sz w:val="14"/>
        </w:rPr>
        <w:t xml:space="preserve"> of its own nuclear power. </w:t>
      </w:r>
      <w:r w:rsidRPr="001870D4">
        <w:rPr>
          <w:rStyle w:val="Emphasis"/>
          <w:rFonts w:asciiTheme="minorHAnsi" w:hAnsiTheme="minorHAnsi" w:cstheme="minorHAnsi"/>
        </w:rPr>
        <w:t>No</w:t>
      </w:r>
      <w:r w:rsidRPr="001870D4">
        <w:rPr>
          <w:rStyle w:val="Emphasis"/>
          <w:rFonts w:asciiTheme="minorHAnsi" w:hAnsiTheme="minorHAnsi" w:cstheme="minorHAnsi"/>
          <w:sz w:val="14"/>
        </w:rPr>
        <w:t xml:space="preserve">rth </w:t>
      </w:r>
      <w:r w:rsidRPr="001870D4">
        <w:rPr>
          <w:rStyle w:val="Emphasis"/>
          <w:rFonts w:asciiTheme="minorHAnsi" w:hAnsiTheme="minorHAnsi" w:cstheme="minorHAnsi"/>
        </w:rPr>
        <w:t>Ko</w:t>
      </w:r>
      <w:r w:rsidRPr="001870D4">
        <w:rPr>
          <w:rStyle w:val="StyleUnderline"/>
          <w:rFonts w:asciiTheme="minorHAnsi" w:hAnsiTheme="minorHAnsi" w:cstheme="minorHAnsi"/>
        </w:rPr>
        <w:t>rea is reportedly trying to increase its stock of, and miniaturize, its nuclear warheads</w:t>
      </w:r>
      <w:r w:rsidRPr="001870D4">
        <w:rPr>
          <w:rStyle w:val="Emphasis"/>
          <w:rFonts w:asciiTheme="minorHAnsi" w:hAnsiTheme="minorHAnsi" w:cstheme="minorHAnsi"/>
          <w:sz w:val="14"/>
        </w:rPr>
        <w:t xml:space="preserve">. The </w:t>
      </w:r>
      <w:r w:rsidRPr="001870D4">
        <w:rPr>
          <w:rStyle w:val="StyleUnderline"/>
          <w:rFonts w:asciiTheme="minorHAnsi" w:hAnsiTheme="minorHAnsi" w:cstheme="minorHAnsi"/>
        </w:rPr>
        <w:t>South’s nuclearization</w:t>
      </w:r>
      <w:r w:rsidRPr="001870D4">
        <w:rPr>
          <w:rStyle w:val="Emphasis"/>
          <w:rFonts w:asciiTheme="minorHAnsi" w:hAnsiTheme="minorHAnsi" w:cstheme="minorHAnsi"/>
          <w:sz w:val="14"/>
        </w:rPr>
        <w:t xml:space="preserve"> </w:t>
      </w:r>
      <w:r w:rsidRPr="001870D4">
        <w:rPr>
          <w:rStyle w:val="Emphasis"/>
          <w:rFonts w:asciiTheme="minorHAnsi" w:hAnsiTheme="minorHAnsi" w:cstheme="minorHAnsi"/>
        </w:rPr>
        <w:t>would only hasten that process</w:t>
      </w:r>
      <w:r w:rsidRPr="001870D4">
        <w:rPr>
          <w:rStyle w:val="Emphasis"/>
          <w:rFonts w:asciiTheme="minorHAnsi" w:hAnsiTheme="minorHAnsi" w:cstheme="minorHAnsi"/>
          <w:sz w:val="14"/>
        </w:rPr>
        <w:t xml:space="preserve">. </w:t>
      </w:r>
      <w:r w:rsidRPr="001870D4">
        <w:rPr>
          <w:rStyle w:val="StyleUnderline"/>
          <w:rFonts w:asciiTheme="minorHAnsi" w:hAnsiTheme="minorHAnsi" w:cstheme="minorHAnsi"/>
        </w:rPr>
        <w:t xml:space="preserve">It would also instigate a </w:t>
      </w:r>
      <w:r w:rsidRPr="001870D4">
        <w:rPr>
          <w:rStyle w:val="Emphasis"/>
          <w:rFonts w:asciiTheme="minorHAnsi" w:hAnsiTheme="minorHAnsi" w:cstheme="minorHAnsi"/>
          <w:sz w:val="28"/>
        </w:rPr>
        <w:t xml:space="preserve">serious arms race </w:t>
      </w:r>
      <w:r w:rsidRPr="001870D4">
        <w:rPr>
          <w:rStyle w:val="Emphasis"/>
          <w:rFonts w:asciiTheme="minorHAnsi" w:hAnsiTheme="minorHAnsi" w:cstheme="minorHAnsi"/>
        </w:rPr>
        <w:t>in Northeast Asia</w:t>
      </w:r>
      <w:r w:rsidRPr="001870D4">
        <w:rPr>
          <w:rStyle w:val="StyleUnderline"/>
          <w:rFonts w:asciiTheme="minorHAnsi" w:hAnsiTheme="minorHAnsi" w:cstheme="minorHAnsi"/>
        </w:rPr>
        <w:t xml:space="preserve"> by pressing Japan and Taiwan to go nuclear. In Japan, many politicians and activists are now arguing for nuclear armament. </w:t>
      </w:r>
      <w:r w:rsidRPr="001870D4">
        <w:rPr>
          <w:rFonts w:asciiTheme="minorHAnsi" w:hAnsiTheme="minorHAnsi" w:cstheme="minorHAnsi"/>
          <w:sz w:val="14"/>
        </w:rPr>
        <w:t>The current</w:t>
      </w:r>
      <w:r w:rsidRPr="001870D4">
        <w:rPr>
          <w:rStyle w:val="StyleUnderline"/>
          <w:rFonts w:asciiTheme="minorHAnsi" w:hAnsiTheme="minorHAnsi" w:cstheme="minorHAnsi"/>
        </w:rPr>
        <w:t xml:space="preserve"> Abe</w:t>
      </w:r>
      <w:r w:rsidRPr="001870D4">
        <w:rPr>
          <w:rStyle w:val="Emphasis"/>
          <w:rFonts w:asciiTheme="minorHAnsi" w:hAnsiTheme="minorHAnsi" w:cstheme="minorHAnsi"/>
          <w:sz w:val="14"/>
        </w:rPr>
        <w:t xml:space="preserve"> government </w:t>
      </w:r>
      <w:r w:rsidRPr="001870D4">
        <w:rPr>
          <w:rStyle w:val="StyleUnderline"/>
          <w:rFonts w:asciiTheme="minorHAnsi" w:hAnsiTheme="minorHAnsi" w:cstheme="minorHAnsi"/>
        </w:rPr>
        <w:t>has sought to revise the constitution</w:t>
      </w:r>
      <w:r w:rsidRPr="001870D4">
        <w:rPr>
          <w:rFonts w:asciiTheme="minorHAnsi" w:hAnsiTheme="minorHAnsi" w:cstheme="minorHAnsi"/>
          <w:sz w:val="14"/>
        </w:rPr>
        <w:t>, which bans Japan from rearming</w:t>
      </w:r>
      <w:r w:rsidRPr="001870D4">
        <w:rPr>
          <w:rStyle w:val="Emphasis"/>
          <w:rFonts w:asciiTheme="minorHAnsi" w:hAnsiTheme="minorHAnsi" w:cstheme="minorHAnsi"/>
          <w:sz w:val="14"/>
        </w:rPr>
        <w:t xml:space="preserve"> and waging war, </w:t>
      </w:r>
      <w:proofErr w:type="gramStart"/>
      <w:r w:rsidRPr="001870D4">
        <w:rPr>
          <w:rStyle w:val="Emphasis"/>
          <w:rFonts w:asciiTheme="minorHAnsi" w:hAnsiTheme="minorHAnsi" w:cstheme="minorHAnsi"/>
          <w:sz w:val="14"/>
        </w:rPr>
        <w:t>in order to</w:t>
      </w:r>
      <w:proofErr w:type="gramEnd"/>
      <w:r w:rsidRPr="001870D4">
        <w:rPr>
          <w:rStyle w:val="Emphasis"/>
          <w:rFonts w:asciiTheme="minorHAnsi" w:hAnsiTheme="minorHAnsi" w:cstheme="minorHAnsi"/>
          <w:sz w:val="14"/>
        </w:rPr>
        <w:t xml:space="preserve"> change the status of the Self-Defense Forces and </w:t>
      </w:r>
      <w:r w:rsidRPr="001870D4">
        <w:rPr>
          <w:rStyle w:val="StyleUnderline"/>
          <w:rFonts w:asciiTheme="minorHAnsi" w:hAnsiTheme="minorHAnsi" w:cstheme="minorHAnsi"/>
        </w:rPr>
        <w:t xml:space="preserve">to restore Japan’s right to use military power </w:t>
      </w:r>
      <w:r w:rsidRPr="001870D4">
        <w:rPr>
          <w:rStyle w:val="Emphasis"/>
          <w:rFonts w:asciiTheme="minorHAnsi" w:hAnsiTheme="minorHAnsi" w:cstheme="minorHAnsi"/>
          <w:sz w:val="14"/>
        </w:rPr>
        <w:t xml:space="preserve">abroad. </w:t>
      </w:r>
      <w:r w:rsidRPr="001870D4">
        <w:rPr>
          <w:rStyle w:val="StyleUnderline"/>
          <w:rFonts w:asciiTheme="minorHAnsi" w:hAnsiTheme="minorHAnsi" w:cstheme="minorHAnsi"/>
        </w:rPr>
        <w:t xml:space="preserve">An arms race would not only </w:t>
      </w:r>
      <w:r w:rsidRPr="001870D4">
        <w:rPr>
          <w:rStyle w:val="Emphasis"/>
          <w:rFonts w:asciiTheme="minorHAnsi" w:hAnsiTheme="minorHAnsi" w:cstheme="minorHAnsi"/>
        </w:rPr>
        <w:t>undermine stability</w:t>
      </w:r>
      <w:r w:rsidRPr="001870D4">
        <w:rPr>
          <w:rStyle w:val="StyleUnderline"/>
          <w:rFonts w:asciiTheme="minorHAnsi" w:hAnsiTheme="minorHAnsi" w:cstheme="minorHAnsi"/>
        </w:rPr>
        <w:t xml:space="preserve"> </w:t>
      </w:r>
      <w:r w:rsidRPr="001870D4">
        <w:rPr>
          <w:rStyle w:val="Emphasis"/>
          <w:rFonts w:asciiTheme="minorHAnsi" w:hAnsiTheme="minorHAnsi" w:cstheme="minorHAnsi"/>
          <w:sz w:val="14"/>
        </w:rPr>
        <w:t xml:space="preserve">in Northeast Asia </w:t>
      </w:r>
      <w:r w:rsidRPr="001870D4">
        <w:rPr>
          <w:rStyle w:val="StyleUnderline"/>
          <w:rFonts w:asciiTheme="minorHAnsi" w:hAnsiTheme="minorHAnsi" w:cstheme="minorHAnsi"/>
        </w:rPr>
        <w:t xml:space="preserve">but also prevent states </w:t>
      </w:r>
      <w:r w:rsidRPr="001870D4">
        <w:rPr>
          <w:rFonts w:asciiTheme="minorHAnsi" w:hAnsiTheme="minorHAnsi" w:cstheme="minorHAnsi"/>
          <w:sz w:val="14"/>
        </w:rPr>
        <w:t>in</w:t>
      </w:r>
      <w:r w:rsidRPr="001870D4">
        <w:rPr>
          <w:rStyle w:val="Emphasis"/>
          <w:rFonts w:asciiTheme="minorHAnsi" w:hAnsiTheme="minorHAnsi" w:cstheme="minorHAnsi"/>
          <w:sz w:val="14"/>
        </w:rPr>
        <w:t xml:space="preserve"> the region </w:t>
      </w:r>
      <w:r w:rsidRPr="001870D4">
        <w:rPr>
          <w:rStyle w:val="StyleUnderline"/>
          <w:rFonts w:asciiTheme="minorHAnsi" w:hAnsiTheme="minorHAnsi" w:cstheme="minorHAnsi"/>
        </w:rPr>
        <w:t>from developing economically</w:t>
      </w:r>
      <w:r w:rsidRPr="001870D4">
        <w:rPr>
          <w:rStyle w:val="Emphasis"/>
          <w:rFonts w:asciiTheme="minorHAnsi" w:hAnsiTheme="minorHAnsi" w:cstheme="minorHAnsi"/>
          <w:sz w:val="14"/>
        </w:rPr>
        <w:t xml:space="preserve">. </w:t>
      </w:r>
      <w:r w:rsidRPr="001870D4">
        <w:rPr>
          <w:rStyle w:val="StyleUnderline"/>
          <w:rFonts w:asciiTheme="minorHAnsi" w:hAnsiTheme="minorHAnsi" w:cstheme="minorHAnsi"/>
        </w:rPr>
        <w:t>This consequence</w:t>
      </w:r>
      <w:r w:rsidRPr="001870D4">
        <w:rPr>
          <w:rStyle w:val="Emphasis"/>
          <w:rFonts w:asciiTheme="minorHAnsi" w:hAnsiTheme="minorHAnsi" w:cstheme="minorHAnsi"/>
          <w:sz w:val="14"/>
        </w:rPr>
        <w:t xml:space="preserve"> </w:t>
      </w:r>
      <w:r w:rsidRPr="001870D4">
        <w:rPr>
          <w:rStyle w:val="StyleUnderline"/>
          <w:rFonts w:asciiTheme="minorHAnsi" w:hAnsiTheme="minorHAnsi" w:cstheme="minorHAnsi"/>
        </w:rPr>
        <w:t>contradicts</w:t>
      </w:r>
      <w:r w:rsidRPr="001870D4">
        <w:rPr>
          <w:rStyle w:val="Emphasis"/>
          <w:rFonts w:asciiTheme="minorHAnsi" w:hAnsiTheme="minorHAnsi" w:cstheme="minorHAnsi"/>
          <w:sz w:val="14"/>
        </w:rPr>
        <w:t xml:space="preserve"> the argument presented by South Korean conservatives who value both strong national </w:t>
      </w:r>
      <w:proofErr w:type="spellStart"/>
      <w:r w:rsidRPr="001870D4">
        <w:rPr>
          <w:rStyle w:val="Emphasis"/>
          <w:rFonts w:asciiTheme="minorHAnsi" w:hAnsiTheme="minorHAnsi" w:cstheme="minorHAnsi"/>
        </w:rPr>
        <w:t>defence</w:t>
      </w:r>
      <w:proofErr w:type="spellEnd"/>
      <w:r w:rsidRPr="001870D4">
        <w:rPr>
          <w:rStyle w:val="Emphasis"/>
          <w:rFonts w:asciiTheme="minorHAnsi" w:hAnsiTheme="minorHAnsi" w:cstheme="minorHAnsi"/>
        </w:rPr>
        <w:t xml:space="preserve"> and economic growth</w:t>
      </w:r>
      <w:r w:rsidRPr="001870D4">
        <w:rPr>
          <w:rStyle w:val="Emphasis"/>
          <w:rFonts w:asciiTheme="minorHAnsi" w:hAnsiTheme="minorHAnsi" w:cstheme="minorHAnsi"/>
          <w:sz w:val="14"/>
        </w:rPr>
        <w:t xml:space="preserve">. </w:t>
      </w:r>
      <w:r w:rsidRPr="001870D4">
        <w:rPr>
          <w:rStyle w:val="StyleUnderline"/>
          <w:rFonts w:asciiTheme="minorHAnsi" w:hAnsiTheme="minorHAnsi" w:cstheme="minorHAnsi"/>
        </w:rPr>
        <w:t>In addition, the nuclearization of</w:t>
      </w:r>
      <w:r w:rsidRPr="001870D4">
        <w:rPr>
          <w:rStyle w:val="Emphasis"/>
          <w:rFonts w:asciiTheme="minorHAnsi" w:hAnsiTheme="minorHAnsi" w:cstheme="minorHAnsi"/>
          <w:sz w:val="14"/>
        </w:rPr>
        <w:t xml:space="preserve"> </w:t>
      </w:r>
      <w:r w:rsidRPr="001870D4">
        <w:rPr>
          <w:rStyle w:val="Emphasis"/>
          <w:rFonts w:asciiTheme="minorHAnsi" w:hAnsiTheme="minorHAnsi" w:cstheme="minorHAnsi"/>
        </w:rPr>
        <w:t>So</w:t>
      </w:r>
      <w:r w:rsidRPr="001870D4">
        <w:rPr>
          <w:rStyle w:val="Emphasis"/>
          <w:rFonts w:asciiTheme="minorHAnsi" w:hAnsiTheme="minorHAnsi" w:cstheme="minorHAnsi"/>
          <w:sz w:val="14"/>
        </w:rPr>
        <w:t xml:space="preserve">uth </w:t>
      </w:r>
      <w:r w:rsidRPr="001870D4">
        <w:rPr>
          <w:rStyle w:val="Emphasis"/>
          <w:rFonts w:asciiTheme="minorHAnsi" w:hAnsiTheme="minorHAnsi" w:cstheme="minorHAnsi"/>
        </w:rPr>
        <w:t>Ko</w:t>
      </w:r>
      <w:r w:rsidRPr="001870D4">
        <w:rPr>
          <w:rStyle w:val="Emphasis"/>
          <w:rFonts w:asciiTheme="minorHAnsi" w:hAnsiTheme="minorHAnsi" w:cstheme="minorHAnsi"/>
          <w:sz w:val="14"/>
        </w:rPr>
        <w:t xml:space="preserve">rea </w:t>
      </w:r>
      <w:r w:rsidRPr="001870D4">
        <w:rPr>
          <w:rStyle w:val="StyleUnderline"/>
          <w:rFonts w:asciiTheme="minorHAnsi" w:hAnsiTheme="minorHAnsi" w:cstheme="minorHAnsi"/>
        </w:rPr>
        <w:t>would seriously undercut</w:t>
      </w:r>
      <w:r w:rsidRPr="001870D4">
        <w:rPr>
          <w:rStyle w:val="Emphasis"/>
          <w:rFonts w:asciiTheme="minorHAnsi" w:hAnsiTheme="minorHAnsi" w:cstheme="minorHAnsi"/>
          <w:sz w:val="14"/>
        </w:rPr>
        <w:t xml:space="preserve"> the country’s </w:t>
      </w:r>
      <w:r w:rsidRPr="001870D4">
        <w:rPr>
          <w:rStyle w:val="StyleUnderline"/>
          <w:rFonts w:asciiTheme="minorHAnsi" w:hAnsiTheme="minorHAnsi" w:cstheme="minorHAnsi"/>
        </w:rPr>
        <w:t>close ties with the</w:t>
      </w:r>
      <w:r w:rsidRPr="001870D4">
        <w:rPr>
          <w:rStyle w:val="Emphasis"/>
          <w:rFonts w:asciiTheme="minorHAnsi" w:hAnsiTheme="minorHAnsi" w:cstheme="minorHAnsi"/>
          <w:sz w:val="14"/>
        </w:rPr>
        <w:t xml:space="preserve"> </w:t>
      </w:r>
      <w:r w:rsidRPr="001870D4">
        <w:rPr>
          <w:rStyle w:val="Emphasis"/>
          <w:rFonts w:asciiTheme="minorHAnsi" w:hAnsiTheme="minorHAnsi" w:cstheme="minorHAnsi"/>
        </w:rPr>
        <w:t>U</w:t>
      </w:r>
      <w:r w:rsidRPr="001870D4">
        <w:rPr>
          <w:rStyle w:val="Emphasis"/>
          <w:rFonts w:asciiTheme="minorHAnsi" w:hAnsiTheme="minorHAnsi" w:cstheme="minorHAnsi"/>
          <w:sz w:val="14"/>
        </w:rPr>
        <w:t xml:space="preserve">nited </w:t>
      </w:r>
      <w:r w:rsidRPr="001870D4">
        <w:rPr>
          <w:rStyle w:val="Emphasis"/>
          <w:rFonts w:asciiTheme="minorHAnsi" w:hAnsiTheme="minorHAnsi" w:cstheme="minorHAnsi"/>
        </w:rPr>
        <w:t>S</w:t>
      </w:r>
      <w:r w:rsidRPr="001870D4">
        <w:rPr>
          <w:rStyle w:val="Emphasis"/>
          <w:rFonts w:asciiTheme="minorHAnsi" w:hAnsiTheme="minorHAnsi" w:cstheme="minorHAnsi"/>
          <w:sz w:val="14"/>
        </w:rPr>
        <w:t xml:space="preserve">tates. The </w:t>
      </w:r>
      <w:r w:rsidRPr="001870D4">
        <w:rPr>
          <w:rStyle w:val="Emphasis"/>
          <w:rFonts w:asciiTheme="minorHAnsi" w:hAnsiTheme="minorHAnsi" w:cstheme="minorHAnsi"/>
        </w:rPr>
        <w:t>U</w:t>
      </w:r>
      <w:r w:rsidRPr="001870D4">
        <w:rPr>
          <w:rStyle w:val="Emphasis"/>
          <w:rFonts w:asciiTheme="minorHAnsi" w:hAnsiTheme="minorHAnsi" w:cstheme="minorHAnsi"/>
          <w:sz w:val="14"/>
        </w:rPr>
        <w:t xml:space="preserve">nited </w:t>
      </w:r>
      <w:r w:rsidRPr="001870D4">
        <w:rPr>
          <w:rStyle w:val="Emphasis"/>
          <w:rFonts w:asciiTheme="minorHAnsi" w:hAnsiTheme="minorHAnsi" w:cstheme="minorHAnsi"/>
        </w:rPr>
        <w:t>S</w:t>
      </w:r>
      <w:r w:rsidRPr="001870D4">
        <w:rPr>
          <w:rStyle w:val="Emphasis"/>
          <w:rFonts w:asciiTheme="minorHAnsi" w:hAnsiTheme="minorHAnsi" w:cstheme="minorHAnsi"/>
          <w:sz w:val="14"/>
        </w:rPr>
        <w:t xml:space="preserve">tates </w:t>
      </w:r>
      <w:r w:rsidRPr="001870D4">
        <w:rPr>
          <w:rStyle w:val="StyleUnderline"/>
          <w:rFonts w:asciiTheme="minorHAnsi" w:hAnsiTheme="minorHAnsi" w:cstheme="minorHAnsi"/>
        </w:rPr>
        <w:t>has long opposed</w:t>
      </w:r>
      <w:r w:rsidRPr="001870D4">
        <w:rPr>
          <w:rStyle w:val="Emphasis"/>
          <w:rFonts w:asciiTheme="minorHAnsi" w:hAnsiTheme="minorHAnsi" w:cstheme="minorHAnsi"/>
          <w:sz w:val="14"/>
        </w:rPr>
        <w:t xml:space="preserve"> </w:t>
      </w:r>
      <w:r w:rsidRPr="001870D4">
        <w:rPr>
          <w:rStyle w:val="StyleUnderline"/>
          <w:rFonts w:asciiTheme="minorHAnsi" w:hAnsiTheme="minorHAnsi" w:cstheme="minorHAnsi"/>
        </w:rPr>
        <w:t>Seoul possessing</w:t>
      </w:r>
      <w:r w:rsidRPr="001870D4">
        <w:rPr>
          <w:rStyle w:val="Emphasis"/>
          <w:rFonts w:asciiTheme="minorHAnsi" w:hAnsiTheme="minorHAnsi" w:cstheme="minorHAnsi"/>
          <w:sz w:val="14"/>
        </w:rPr>
        <w:t xml:space="preserve"> its own </w:t>
      </w:r>
      <w:r w:rsidRPr="001870D4">
        <w:rPr>
          <w:rStyle w:val="StyleUnderline"/>
          <w:rFonts w:asciiTheme="minorHAnsi" w:hAnsiTheme="minorHAnsi" w:cstheme="minorHAnsi"/>
        </w:rPr>
        <w:t xml:space="preserve">nuclear weapons, fearing that it would result in an </w:t>
      </w:r>
      <w:r w:rsidRPr="001870D4">
        <w:rPr>
          <w:rStyle w:val="Emphasis"/>
          <w:rFonts w:asciiTheme="minorHAnsi" w:hAnsiTheme="minorHAnsi" w:cstheme="minorHAnsi"/>
        </w:rPr>
        <w:t>arms race in Northeast Asia</w:t>
      </w:r>
      <w:r w:rsidRPr="001870D4">
        <w:rPr>
          <w:rStyle w:val="Emphasis"/>
          <w:rFonts w:asciiTheme="minorHAnsi" w:hAnsiTheme="minorHAnsi" w:cstheme="minorHAnsi"/>
          <w:sz w:val="14"/>
        </w:rPr>
        <w:t xml:space="preserve"> </w:t>
      </w:r>
      <w:r w:rsidRPr="001870D4">
        <w:rPr>
          <w:rStyle w:val="StyleUnderline"/>
          <w:rFonts w:asciiTheme="minorHAnsi" w:hAnsiTheme="minorHAnsi" w:cstheme="minorHAnsi"/>
        </w:rPr>
        <w:t>and damage</w:t>
      </w:r>
      <w:r w:rsidRPr="001870D4">
        <w:rPr>
          <w:rStyle w:val="Emphasis"/>
          <w:rFonts w:asciiTheme="minorHAnsi" w:hAnsiTheme="minorHAnsi" w:cstheme="minorHAnsi"/>
          <w:sz w:val="14"/>
        </w:rPr>
        <w:t xml:space="preserve"> to the integrity of </w:t>
      </w:r>
      <w:r w:rsidRPr="001870D4">
        <w:rPr>
          <w:rStyle w:val="StyleUnderline"/>
          <w:rFonts w:asciiTheme="minorHAnsi" w:hAnsiTheme="minorHAnsi" w:cstheme="minorHAnsi"/>
        </w:rPr>
        <w:t>the</w:t>
      </w:r>
      <w:r w:rsidRPr="001870D4">
        <w:rPr>
          <w:rStyle w:val="Emphasis"/>
          <w:rFonts w:asciiTheme="minorHAnsi" w:hAnsiTheme="minorHAnsi" w:cstheme="minorHAnsi"/>
          <w:sz w:val="14"/>
        </w:rPr>
        <w:t xml:space="preserve"> </w:t>
      </w:r>
      <w:r w:rsidRPr="001870D4">
        <w:rPr>
          <w:rStyle w:val="Emphasis"/>
          <w:rFonts w:asciiTheme="minorHAnsi" w:hAnsiTheme="minorHAnsi" w:cstheme="minorHAnsi"/>
        </w:rPr>
        <w:t>N</w:t>
      </w:r>
      <w:r w:rsidRPr="001870D4">
        <w:rPr>
          <w:rStyle w:val="Emphasis"/>
          <w:rFonts w:asciiTheme="minorHAnsi" w:hAnsiTheme="minorHAnsi" w:cstheme="minorHAnsi"/>
          <w:sz w:val="14"/>
        </w:rPr>
        <w:t>uclear Non-</w:t>
      </w:r>
      <w:r w:rsidRPr="001870D4">
        <w:rPr>
          <w:rStyle w:val="Emphasis"/>
          <w:rFonts w:asciiTheme="minorHAnsi" w:hAnsiTheme="minorHAnsi" w:cstheme="minorHAnsi"/>
        </w:rPr>
        <w:t>p</w:t>
      </w:r>
      <w:r w:rsidRPr="001870D4">
        <w:rPr>
          <w:rStyle w:val="Emphasis"/>
          <w:rFonts w:asciiTheme="minorHAnsi" w:hAnsiTheme="minorHAnsi" w:cstheme="minorHAnsi"/>
          <w:sz w:val="14"/>
        </w:rPr>
        <w:t xml:space="preserve">roliferation </w:t>
      </w:r>
      <w:r w:rsidRPr="001870D4">
        <w:rPr>
          <w:rStyle w:val="Emphasis"/>
          <w:rFonts w:asciiTheme="minorHAnsi" w:hAnsiTheme="minorHAnsi" w:cstheme="minorHAnsi"/>
        </w:rPr>
        <w:t>T</w:t>
      </w:r>
      <w:r w:rsidRPr="001870D4">
        <w:rPr>
          <w:rStyle w:val="Emphasis"/>
          <w:rFonts w:asciiTheme="minorHAnsi" w:hAnsiTheme="minorHAnsi" w:cstheme="minorHAnsi"/>
          <w:sz w:val="14"/>
        </w:rPr>
        <w:t xml:space="preserve">reaty. </w:t>
      </w:r>
      <w:r w:rsidRPr="001870D4">
        <w:rPr>
          <w:rStyle w:val="StyleUnderline"/>
          <w:rFonts w:asciiTheme="minorHAnsi" w:hAnsiTheme="minorHAnsi" w:cstheme="minorHAnsi"/>
        </w:rPr>
        <w:t>Washington would, therefore, reduce its military cooperation with the South if it developed nuclear weapons. This situation would be detrimental to Seoul’s security because South Korea still requires American military intelligence, which is critical to the operation of South Korean armed forces.</w:t>
      </w:r>
    </w:p>
    <w:p w:rsidR="001870D4" w:rsidRPr="001870D4" w:rsidRDefault="001870D4" w:rsidP="00895A85">
      <w:pPr>
        <w:rPr>
          <w:rStyle w:val="Emphasis"/>
          <w:rFonts w:asciiTheme="minorHAnsi" w:hAnsiTheme="minorHAnsi" w:cstheme="minorHAnsi"/>
        </w:rPr>
      </w:pPr>
    </w:p>
    <w:p w:rsidR="00895A85" w:rsidRPr="001870D4" w:rsidRDefault="00895A85" w:rsidP="00895A85">
      <w:pPr>
        <w:pStyle w:val="Heading3"/>
        <w:rPr>
          <w:rFonts w:asciiTheme="minorHAnsi" w:hAnsiTheme="minorHAnsi" w:cstheme="minorHAnsi"/>
        </w:rPr>
      </w:pPr>
      <w:r w:rsidRPr="001870D4">
        <w:rPr>
          <w:rFonts w:asciiTheme="minorHAnsi" w:hAnsiTheme="minorHAnsi" w:cstheme="minorHAnsi"/>
        </w:rPr>
        <w:t>AT Bandow</w:t>
      </w:r>
    </w:p>
    <w:p w:rsidR="00895A85" w:rsidRPr="001870D4" w:rsidRDefault="00895A85" w:rsidP="00895A85">
      <w:pPr>
        <w:pStyle w:val="Heading4"/>
        <w:rPr>
          <w:rFonts w:asciiTheme="minorHAnsi" w:hAnsiTheme="minorHAnsi" w:cstheme="minorHAnsi"/>
        </w:rPr>
      </w:pPr>
      <w:r w:rsidRPr="001870D4">
        <w:rPr>
          <w:rFonts w:asciiTheme="minorHAnsi" w:hAnsiTheme="minorHAnsi" w:cstheme="minorHAnsi"/>
        </w:rPr>
        <w:t>Bandow is a hack</w:t>
      </w:r>
    </w:p>
    <w:p w:rsidR="00895A85" w:rsidRPr="001870D4" w:rsidRDefault="00895A85" w:rsidP="00895A85">
      <w:pPr>
        <w:rPr>
          <w:rFonts w:asciiTheme="minorHAnsi" w:hAnsiTheme="minorHAnsi" w:cstheme="minorHAnsi"/>
        </w:rPr>
      </w:pPr>
      <w:r w:rsidRPr="001870D4">
        <w:rPr>
          <w:rFonts w:asciiTheme="minorHAnsi" w:hAnsiTheme="minorHAnsi" w:cstheme="minorHAnsi"/>
        </w:rPr>
        <w:t xml:space="preserve">Eamon </w:t>
      </w:r>
      <w:proofErr w:type="spellStart"/>
      <w:r w:rsidRPr="001870D4">
        <w:rPr>
          <w:rStyle w:val="Style13ptBold"/>
          <w:rFonts w:asciiTheme="minorHAnsi" w:hAnsiTheme="minorHAnsi" w:cstheme="minorHAnsi"/>
        </w:rPr>
        <w:t>Javers</w:t>
      </w:r>
      <w:proofErr w:type="spellEnd"/>
      <w:r w:rsidRPr="001870D4">
        <w:rPr>
          <w:rStyle w:val="Style13ptBold"/>
          <w:rFonts w:asciiTheme="minorHAnsi" w:hAnsiTheme="minorHAnsi" w:cstheme="minorHAnsi"/>
        </w:rPr>
        <w:t xml:space="preserve"> 5</w:t>
      </w:r>
      <w:r w:rsidRPr="001870D4">
        <w:rPr>
          <w:rFonts w:asciiTheme="minorHAnsi" w:hAnsiTheme="minorHAnsi" w:cstheme="minorHAnsi"/>
        </w:rPr>
        <w:t xml:space="preserve">, Washington correspondent for BusinessWeek magazine writing extensively about Washington lobbying, including the Jack Abramoff scandal and unearthed previously unknown incidents of corporate espionage, on-air correspondent for CNBC, where he covered the intersection of business and politics, “Op-Eds for Sale”, Bloomberg, Dec 16 2005, </w:t>
      </w:r>
      <w:hyperlink r:id="rId119" w:history="1">
        <w:r w:rsidRPr="001870D4">
          <w:rPr>
            <w:rStyle w:val="Hyperlink"/>
            <w:rFonts w:asciiTheme="minorHAnsi" w:hAnsiTheme="minorHAnsi" w:cstheme="minorHAnsi"/>
          </w:rPr>
          <w:t>https://www.bloomberg.com/news/articles/2005-12-15/op-eds-for-sale</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895A85" w:rsidRPr="001870D4" w:rsidRDefault="00895A85" w:rsidP="00895A85">
      <w:pPr>
        <w:rPr>
          <w:rStyle w:val="Emphasis"/>
          <w:rFonts w:asciiTheme="minorHAnsi" w:hAnsiTheme="minorHAnsi" w:cstheme="minorHAnsi"/>
        </w:rPr>
      </w:pPr>
      <w:r w:rsidRPr="001870D4">
        <w:rPr>
          <w:rFonts w:asciiTheme="minorHAnsi" w:hAnsiTheme="minorHAnsi" w:cstheme="minorHAnsi"/>
          <w:sz w:val="16"/>
        </w:rPr>
        <w:t xml:space="preserve">A </w:t>
      </w:r>
      <w:r w:rsidRPr="001870D4">
        <w:rPr>
          <w:rFonts w:asciiTheme="minorHAnsi" w:hAnsiTheme="minorHAnsi" w:cstheme="minorHAnsi"/>
          <w:u w:val="single"/>
        </w:rPr>
        <w:t xml:space="preserve">senior fellow at the Cato Institute resigned from the libertarian think tank on Dec. 15 after admitting that he had </w:t>
      </w:r>
      <w:r w:rsidRPr="001870D4">
        <w:rPr>
          <w:rStyle w:val="Emphasis"/>
          <w:rFonts w:asciiTheme="minorHAnsi" w:hAnsiTheme="minorHAnsi" w:cstheme="minorHAnsi"/>
        </w:rPr>
        <w:t>accepted payments from indicted Washington lobbyist Jack Abramoff for writing op-ed articles favorable to the positions of some of Abramoff's clients</w:t>
      </w:r>
      <w:r w:rsidRPr="001870D4">
        <w:rPr>
          <w:rFonts w:asciiTheme="minorHAnsi" w:hAnsiTheme="minorHAnsi" w:cstheme="minorHAnsi"/>
          <w:sz w:val="16"/>
        </w:rPr>
        <w:t xml:space="preserve">. Doug </w:t>
      </w:r>
      <w:r w:rsidRPr="001870D4">
        <w:rPr>
          <w:rFonts w:asciiTheme="minorHAnsi" w:hAnsiTheme="minorHAnsi" w:cstheme="minorHAnsi"/>
          <w:u w:val="single"/>
        </w:rPr>
        <w:t>Bandow</w:t>
      </w:r>
      <w:r w:rsidRPr="001870D4">
        <w:rPr>
          <w:rFonts w:asciiTheme="minorHAnsi" w:hAnsiTheme="minorHAnsi" w:cstheme="minorHAnsi"/>
          <w:sz w:val="16"/>
        </w:rPr>
        <w:t xml:space="preserve">, who writes a syndicated column for Copley News Service, </w:t>
      </w:r>
      <w:r w:rsidRPr="001870D4">
        <w:rPr>
          <w:rFonts w:asciiTheme="minorHAnsi" w:hAnsiTheme="minorHAnsi" w:cstheme="minorHAnsi"/>
          <w:u w:val="single"/>
        </w:rPr>
        <w:t xml:space="preserve">told BusinessWeek Online that he had accepted money from Abramoff for writing between </w:t>
      </w:r>
      <w:r w:rsidRPr="001870D4">
        <w:rPr>
          <w:rStyle w:val="Emphasis"/>
          <w:rFonts w:asciiTheme="minorHAnsi" w:hAnsiTheme="minorHAnsi" w:cstheme="minorHAnsi"/>
        </w:rPr>
        <w:t xml:space="preserve">12 and 24 articles over a period of years, beginning in the mid '90s. </w:t>
      </w:r>
      <w:r w:rsidRPr="001870D4">
        <w:rPr>
          <w:rFonts w:asciiTheme="minorHAnsi" w:hAnsiTheme="minorHAnsi" w:cstheme="minorHAnsi"/>
          <w:sz w:val="16"/>
        </w:rPr>
        <w:t xml:space="preserve">"It was a lapse of judgment on my part, and I take full responsibility for it," Bandow said from a California hospital, where he's recovering from recent knee surgery. After receiving BusinessWeek </w:t>
      </w:r>
      <w:proofErr w:type="spellStart"/>
      <w:r w:rsidRPr="001870D4">
        <w:rPr>
          <w:rFonts w:asciiTheme="minorHAnsi" w:hAnsiTheme="minorHAnsi" w:cstheme="minorHAnsi"/>
          <w:sz w:val="16"/>
        </w:rPr>
        <w:t>Online's</w:t>
      </w:r>
      <w:proofErr w:type="spellEnd"/>
      <w:r w:rsidRPr="001870D4">
        <w:rPr>
          <w:rFonts w:asciiTheme="minorHAnsi" w:hAnsiTheme="minorHAnsi" w:cstheme="minorHAnsi"/>
          <w:sz w:val="16"/>
        </w:rPr>
        <w:t xml:space="preserve"> inquiries about the possibility of payments, Cato Communications Director Jamie Dettmer said the think-tank determined that Bandow "engaged in what we consider to be inappropriate behavior and he considers to be a lapse in judgment" and accepted his resignation. "Cato has an excellent reputation for integrity, and we're zealous in guarding that," Dettmer said. </w:t>
      </w:r>
      <w:r w:rsidRPr="001870D4">
        <w:rPr>
          <w:rFonts w:asciiTheme="minorHAnsi" w:hAnsiTheme="minorHAnsi" w:cstheme="minorHAnsi"/>
          <w:u w:val="single"/>
        </w:rPr>
        <w:t>Bandow has written more than 150 editorials and columns over the past five years</w:t>
      </w:r>
      <w:r w:rsidRPr="001870D4">
        <w:rPr>
          <w:rFonts w:asciiTheme="minorHAnsi" w:hAnsiTheme="minorHAnsi" w:cstheme="minorHAnsi"/>
          <w:sz w:val="16"/>
        </w:rPr>
        <w:t xml:space="preserve">, each identifying his Cato affiliation. His syndicated column for Copley News Service is featured in several hundred newspapers across the country. Bandow's biography on the Cato Institute Web site says he has also appeared as a commentator on all the major television broadcast networks and the cable news channels. MULTIPLE TRAVAILS. A former Abramoff associate says </w:t>
      </w:r>
      <w:r w:rsidRPr="001870D4">
        <w:rPr>
          <w:rFonts w:asciiTheme="minorHAnsi" w:hAnsiTheme="minorHAnsi" w:cstheme="minorHAnsi"/>
          <w:u w:val="single"/>
        </w:rPr>
        <w:t xml:space="preserve">Bandow and at least one other think-tank expert were typically </w:t>
      </w:r>
      <w:r w:rsidRPr="001870D4">
        <w:rPr>
          <w:rStyle w:val="Emphasis"/>
          <w:rFonts w:asciiTheme="minorHAnsi" w:hAnsiTheme="minorHAnsi" w:cstheme="minorHAnsi"/>
        </w:rPr>
        <w:t>paid $2,000 per column to address specific topics of interest to Abramoff's clients</w:t>
      </w:r>
      <w:r w:rsidRPr="001870D4">
        <w:rPr>
          <w:rFonts w:asciiTheme="minorHAnsi" w:hAnsiTheme="minorHAnsi" w:cstheme="minorHAnsi"/>
          <w:sz w:val="16"/>
        </w:rPr>
        <w:t xml:space="preserve">. Bandow's standing as a columnist and think-tank analyst provided a seemingly independent validation of the arguments the Abramoff team were using to try to sway Congressional action. Bandow confirms that he received $2,000 for some pieces, but says it was "usually less than that amount." He says he wrote all the pieces himself, though with topics and information provided by Abramoff. He adds that he wouldn't write about subjects that didn't interest him. Abramoff was indicted in Florida in August on wire-fraud charges in relation to his purchase of a Florida casino-boat company. He faces trial in January in that case. Separately, a Senate committee and a Justice Dept. task force are investigating allegations that Abramoff defrauded some of his clients -- a handful of American Indian tribes that had gotten wealth from running casino-gaming operations on their reservations. Abramoff's business partner, Michael Scanlon, pleaded guilty in November to conspiring to corrupt public officials with gifts, including political contributions, and defrauding clients, and is cooperating with the ongoing probe. ATTITUDE SWING. A review of Bandow's columns and other written work shows that he wrote favorably about Abramoff's Indian tribal clients -- as well as another Abramoff client, the Commonwealth of the Northern Mariana Islands -- as far back as 1997. One column, syndicated by the Copley News Service, saluted one Abramoff client tribe, the Mississippi Choctaws, for their entrepreneurial spirit, hard work, and commitment to free enterprise. "The Choctaws offer a model for other tribes," Bandow wrote. Bandow wrote a column earlier this year -- well after the disclosure that Abramoff was under federal investigation -- saying that wealthy Indian tribes had become yet another "well-funded special interest seeking political favors." In response to BusinessWeek </w:t>
      </w:r>
      <w:proofErr w:type="spellStart"/>
      <w:r w:rsidRPr="001870D4">
        <w:rPr>
          <w:rFonts w:asciiTheme="minorHAnsi" w:hAnsiTheme="minorHAnsi" w:cstheme="minorHAnsi"/>
          <w:sz w:val="16"/>
        </w:rPr>
        <w:t>Online's</w:t>
      </w:r>
      <w:proofErr w:type="spellEnd"/>
      <w:r w:rsidRPr="001870D4">
        <w:rPr>
          <w:rFonts w:asciiTheme="minorHAnsi" w:hAnsiTheme="minorHAnsi" w:cstheme="minorHAnsi"/>
          <w:sz w:val="16"/>
        </w:rPr>
        <w:t xml:space="preserve"> inquiry, Bandow said his views of Indian gambling have shifted over the years. "It's gone well beyond what it once was," he said. In none of Bandow's op-eds were any Abramoff payments disclosed, however -- nor were they disclosed to the Cato Institute. On Dec. 16, Copley News Service announced it is suspending Bandow pending its own review. In a statement, Glenda Winders, Copley News Service editor and vice-president, said: "We want to make sure we have all the facts before we take final action. But it had never been our policy to distribute work paid for by third parties whose role is not disclosed by the columnist." For years, </w:t>
      </w:r>
      <w:r w:rsidRPr="001870D4">
        <w:rPr>
          <w:rFonts w:asciiTheme="minorHAnsi" w:hAnsiTheme="minorHAnsi" w:cstheme="minorHAnsi"/>
          <w:u w:val="single"/>
        </w:rPr>
        <w:t xml:space="preserve">rumors have swirled of an underground opinion "pay-for-play" industry in Washington in which </w:t>
      </w:r>
      <w:r w:rsidRPr="001870D4">
        <w:rPr>
          <w:rStyle w:val="Emphasis"/>
          <w:rFonts w:asciiTheme="minorHAnsi" w:hAnsiTheme="minorHAnsi" w:cstheme="minorHAnsi"/>
        </w:rPr>
        <w:t>think-tank employees and pundits trade their ability to shape public perception for cash.</w:t>
      </w:r>
    </w:p>
    <w:p w:rsidR="00AE5053" w:rsidRPr="001870D4" w:rsidRDefault="00AE5053" w:rsidP="00AE5053">
      <w:pPr>
        <w:pStyle w:val="Heading1"/>
        <w:rPr>
          <w:rFonts w:asciiTheme="minorHAnsi" w:hAnsiTheme="minorHAnsi" w:cstheme="minorHAnsi"/>
        </w:rPr>
      </w:pPr>
      <w:r w:rsidRPr="001870D4">
        <w:rPr>
          <w:rFonts w:asciiTheme="minorHAnsi" w:hAnsiTheme="minorHAnsi" w:cstheme="minorHAnsi"/>
        </w:rPr>
        <w:t>***Regional Defense***</w:t>
      </w:r>
    </w:p>
    <w:p w:rsidR="00AE5053" w:rsidRPr="001870D4" w:rsidRDefault="00AE5053" w:rsidP="00AE5053">
      <w:pPr>
        <w:pStyle w:val="Heading1"/>
        <w:rPr>
          <w:rFonts w:asciiTheme="minorHAnsi" w:hAnsiTheme="minorHAnsi" w:cstheme="minorHAnsi"/>
        </w:rPr>
      </w:pPr>
      <w:r w:rsidRPr="001870D4">
        <w:rPr>
          <w:rFonts w:asciiTheme="minorHAnsi" w:hAnsiTheme="minorHAnsi" w:cstheme="minorHAnsi"/>
        </w:rPr>
        <w:t>No Wars</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No GPW</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No great power war impact – Russia and China won’t risk war </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Economist 18</w:t>
      </w:r>
      <w:r w:rsidRPr="001870D4">
        <w:rPr>
          <w:rFonts w:asciiTheme="minorHAnsi" w:hAnsiTheme="minorHAnsi" w:cstheme="minorHAnsi"/>
        </w:rPr>
        <w:t xml:space="preserve"> – (“The odds on a conflict between the great powers” The </w:t>
      </w:r>
      <w:proofErr w:type="spellStart"/>
      <w:r w:rsidRPr="001870D4">
        <w:rPr>
          <w:rFonts w:asciiTheme="minorHAnsi" w:hAnsiTheme="minorHAnsi" w:cstheme="minorHAnsi"/>
        </w:rPr>
        <w:t>Economicst</w:t>
      </w:r>
      <w:proofErr w:type="spellEnd"/>
      <w:r w:rsidRPr="001870D4">
        <w:rPr>
          <w:rFonts w:asciiTheme="minorHAnsi" w:hAnsiTheme="minorHAnsi" w:cstheme="minorHAnsi"/>
        </w:rPr>
        <w:t xml:space="preserve">. January 25, 2018. </w:t>
      </w:r>
      <w:hyperlink r:id="rId120" w:history="1">
        <w:r w:rsidRPr="001870D4">
          <w:rPr>
            <w:rStyle w:val="Hyperlink"/>
            <w:rFonts w:asciiTheme="minorHAnsi" w:hAnsiTheme="minorHAnsi" w:cstheme="minorHAnsi"/>
          </w:rPr>
          <w:t>https://www.economist.com/special-report/2018/01/25/the-odds-on-a-conflict-between-the-great-powers</w:t>
        </w:r>
      </w:hyperlink>
      <w:r w:rsidRPr="001870D4">
        <w:rPr>
          <w:rFonts w:asciiTheme="minorHAnsi" w:hAnsiTheme="minorHAnsi" w:cstheme="minorHAnsi"/>
        </w:rPr>
        <w:t>)//GK</w:t>
      </w:r>
    </w:p>
    <w:p w:rsidR="00AE5053" w:rsidRPr="001870D4" w:rsidRDefault="00AE5053" w:rsidP="00AE5053">
      <w:pPr>
        <w:rPr>
          <w:rFonts w:asciiTheme="minorHAnsi" w:hAnsiTheme="minorHAnsi" w:cstheme="minorHAnsi"/>
          <w:sz w:val="16"/>
        </w:rPr>
      </w:pPr>
      <w:r w:rsidRPr="001870D4">
        <w:rPr>
          <w:rFonts w:asciiTheme="minorHAnsi" w:hAnsiTheme="minorHAnsi" w:cstheme="minorHAnsi"/>
          <w:u w:val="single"/>
        </w:rPr>
        <w:t>DESPITE THE EXTRAORDINARY decline in interstate wars</w:t>
      </w:r>
      <w:r w:rsidRPr="001870D4">
        <w:rPr>
          <w:rFonts w:asciiTheme="minorHAnsi" w:hAnsiTheme="minorHAnsi" w:cstheme="minorHAnsi"/>
          <w:sz w:val="16"/>
        </w:rPr>
        <w:t xml:space="preserve"> over the past 70 years, many </w:t>
      </w:r>
      <w:r w:rsidRPr="001870D4">
        <w:rPr>
          <w:rFonts w:asciiTheme="minorHAnsi" w:hAnsiTheme="minorHAnsi" w:cstheme="minorHAnsi"/>
          <w:u w:val="single"/>
        </w:rPr>
        <w:t>foreign-policy experts believe that the world is entering a new era in which they are becoming all too possible</w:t>
      </w:r>
      <w:r w:rsidRPr="001870D4">
        <w:rPr>
          <w:rFonts w:asciiTheme="minorHAnsi" w:hAnsiTheme="minorHAnsi" w:cstheme="minorHAnsi"/>
          <w:sz w:val="16"/>
        </w:rPr>
        <w:t xml:space="preserve"> again. But </w:t>
      </w:r>
      <w:r w:rsidRPr="001870D4">
        <w:rPr>
          <w:rFonts w:asciiTheme="minorHAnsi" w:hAnsiTheme="minorHAnsi" w:cstheme="minorHAnsi"/>
          <w:u w:val="single"/>
        </w:rPr>
        <w:t xml:space="preserve">there is a </w:t>
      </w:r>
      <w:r w:rsidRPr="001870D4">
        <w:rPr>
          <w:rFonts w:asciiTheme="minorHAnsi" w:hAnsiTheme="minorHAnsi" w:cstheme="minorHAnsi"/>
          <w:b/>
          <w:bCs/>
          <w:u w:val="single"/>
        </w:rPr>
        <w:t>big difference</w:t>
      </w:r>
      <w:r w:rsidRPr="001870D4">
        <w:rPr>
          <w:rFonts w:asciiTheme="minorHAnsi" w:hAnsiTheme="minorHAnsi" w:cstheme="minorHAnsi"/>
          <w:u w:val="single"/>
        </w:rPr>
        <w:t xml:space="preserve"> between regional wars that might be triggered by the actions of a rogue state</w:t>
      </w:r>
      <w:r w:rsidRPr="001870D4">
        <w:rPr>
          <w:rFonts w:asciiTheme="minorHAnsi" w:hAnsiTheme="minorHAnsi" w:cstheme="minorHAnsi"/>
          <w:sz w:val="16"/>
        </w:rPr>
        <w:t xml:space="preserve">, such as North Korea or Iran, </w:t>
      </w:r>
      <w:r w:rsidRPr="001870D4">
        <w:rPr>
          <w:rFonts w:asciiTheme="minorHAnsi" w:hAnsiTheme="minorHAnsi" w:cstheme="minorHAnsi"/>
          <w:b/>
          <w:bCs/>
          <w:u w:val="single"/>
        </w:rPr>
        <w:t>and those between great powers, which remain much less likely</w:t>
      </w:r>
      <w:r w:rsidRPr="001870D4">
        <w:rPr>
          <w:rFonts w:asciiTheme="minorHAnsi" w:hAnsiTheme="minorHAnsi" w:cstheme="minorHAnsi"/>
          <w:sz w:val="16"/>
        </w:rPr>
        <w:t xml:space="preserve">. Still, increased competition between America, Russia and China poses threats to the international order and does have a military dimension. This special report will concentrate on what could lead to a future conflict between big powers rather than consider the threat of a war on the Korean peninsula, which is firmly in the present. A war to stop Iran acquiring nuclear weapons seems a more speculative prospect for </w:t>
      </w:r>
      <w:proofErr w:type="gramStart"/>
      <w:r w:rsidRPr="001870D4">
        <w:rPr>
          <w:rFonts w:asciiTheme="minorHAnsi" w:hAnsiTheme="minorHAnsi" w:cstheme="minorHAnsi"/>
          <w:sz w:val="16"/>
        </w:rPr>
        <w:t>now, but</w:t>
      </w:r>
      <w:proofErr w:type="gramEnd"/>
      <w:r w:rsidRPr="001870D4">
        <w:rPr>
          <w:rFonts w:asciiTheme="minorHAnsi" w:hAnsiTheme="minorHAnsi" w:cstheme="minorHAnsi"/>
          <w:sz w:val="16"/>
        </w:rPr>
        <w:t xml:space="preserve"> could become more likely a few years hence. Either would be terrible, but its destructive capacity would pale in comparison with full-blown conflict between the West and Russia or China, even if that did not escalate to a nuclear exchange. The main reason why great-power warfare has become somewhat more plausible than at any time since the height of the cold war is that </w:t>
      </w:r>
      <w:r w:rsidRPr="001870D4">
        <w:rPr>
          <w:rFonts w:asciiTheme="minorHAnsi" w:hAnsiTheme="minorHAnsi" w:cstheme="minorHAnsi"/>
          <w:u w:val="single"/>
        </w:rPr>
        <w:t>both Russia and China are dissatisfied powers determined to change the terms of a Western-devised, American-policed international order</w:t>
      </w:r>
      <w:r w:rsidRPr="001870D4">
        <w:rPr>
          <w:rFonts w:asciiTheme="minorHAnsi" w:hAnsiTheme="minorHAnsi" w:cstheme="minorHAnsi"/>
          <w:sz w:val="16"/>
        </w:rPr>
        <w:t xml:space="preserve"> which they believe does not serve their legitimate interests. In the past decade both have invested heavily in </w:t>
      </w:r>
      <w:proofErr w:type="spellStart"/>
      <w:r w:rsidRPr="001870D4">
        <w:rPr>
          <w:rFonts w:asciiTheme="minorHAnsi" w:hAnsiTheme="minorHAnsi" w:cstheme="minorHAnsi"/>
          <w:sz w:val="16"/>
        </w:rPr>
        <w:t>modernising</w:t>
      </w:r>
      <w:proofErr w:type="spellEnd"/>
      <w:r w:rsidRPr="001870D4">
        <w:rPr>
          <w:rFonts w:asciiTheme="minorHAnsi" w:hAnsiTheme="minorHAnsi" w:cstheme="minorHAnsi"/>
          <w:sz w:val="16"/>
        </w:rPr>
        <w:t xml:space="preserve"> their armed forces in ways that exploit Western political and technical vulnerabilities and thwart America’s ability to project power in what they see as their spheres of influence. Both have shown themselves prepared to impose their will on </w:t>
      </w:r>
      <w:proofErr w:type="spellStart"/>
      <w:r w:rsidRPr="001870D4">
        <w:rPr>
          <w:rFonts w:asciiTheme="minorHAnsi" w:hAnsiTheme="minorHAnsi" w:cstheme="minorHAnsi"/>
          <w:sz w:val="16"/>
        </w:rPr>
        <w:t>neighbours</w:t>
      </w:r>
      <w:proofErr w:type="spellEnd"/>
      <w:r w:rsidRPr="001870D4">
        <w:rPr>
          <w:rFonts w:asciiTheme="minorHAnsi" w:hAnsiTheme="minorHAnsi" w:cstheme="minorHAnsi"/>
          <w:sz w:val="16"/>
        </w:rPr>
        <w:t xml:space="preserve"> by force. </w:t>
      </w:r>
      <w:r w:rsidRPr="001870D4">
        <w:rPr>
          <w:rFonts w:asciiTheme="minorHAnsi" w:hAnsiTheme="minorHAnsi" w:cstheme="minorHAnsi"/>
          <w:u w:val="single"/>
        </w:rPr>
        <w:t>Both countries’ leaders are giving voice to popular yearning for renewed national power and international respect</w:t>
      </w:r>
      <w:r w:rsidRPr="001870D4">
        <w:rPr>
          <w:rFonts w:asciiTheme="minorHAnsi" w:hAnsiTheme="minorHAnsi" w:cstheme="minorHAnsi"/>
          <w:sz w:val="16"/>
        </w:rPr>
        <w:t xml:space="preserve">, and both are reaping the domestic political benefits. Where they differ is that Russia, demographically and economically, is a declining power with an opportunistic leadership, whereas China is clearly a rising one that has time on its side and sees itself as at least the equal of America, if not eventually its superior. Russia’s president, Vladimir Putin, wants to regain at least some of the prestige and clout his country lost after the collapse of the Soviet Union, an event he has described as the “greatest geopolitical tragedy of the [20th] century”. He believes that in the 1990s the West rejected making Russia an equal partner, and that the European Union’s and NATO’s eastward expansion </w:t>
      </w:r>
      <w:proofErr w:type="spellStart"/>
      <w:r w:rsidRPr="001870D4">
        <w:rPr>
          <w:rFonts w:asciiTheme="minorHAnsi" w:hAnsiTheme="minorHAnsi" w:cstheme="minorHAnsi"/>
          <w:sz w:val="16"/>
        </w:rPr>
        <w:t>jeopardised</w:t>
      </w:r>
      <w:proofErr w:type="spellEnd"/>
      <w:r w:rsidRPr="001870D4">
        <w:rPr>
          <w:rFonts w:asciiTheme="minorHAnsi" w:hAnsiTheme="minorHAnsi" w:cstheme="minorHAnsi"/>
          <w:sz w:val="16"/>
        </w:rPr>
        <w:t xml:space="preserve"> Russia’s external and internal security. In a statement on national-security strategy at the end of 2015 the Russian government designated NATO as the greatest threat it faced. It believes that the West actively tries to bring about “</w:t>
      </w:r>
      <w:proofErr w:type="spellStart"/>
      <w:r w:rsidRPr="001870D4">
        <w:rPr>
          <w:rFonts w:asciiTheme="minorHAnsi" w:hAnsiTheme="minorHAnsi" w:cstheme="minorHAnsi"/>
          <w:sz w:val="16"/>
        </w:rPr>
        <w:t>colour</w:t>
      </w:r>
      <w:proofErr w:type="spellEnd"/>
      <w:r w:rsidRPr="001870D4">
        <w:rPr>
          <w:rFonts w:asciiTheme="minorHAnsi" w:hAnsiTheme="minorHAnsi" w:cstheme="minorHAnsi"/>
          <w:sz w:val="16"/>
        </w:rPr>
        <w:t xml:space="preserve"> revolutions” of the sort seen in Ukraine, both in Russia’s “near abroad” and in Russia itself. Russia’s armed forces, although no match for America’s, are undergoing substantial </w:t>
      </w:r>
      <w:proofErr w:type="spellStart"/>
      <w:r w:rsidRPr="001870D4">
        <w:rPr>
          <w:rFonts w:asciiTheme="minorHAnsi" w:hAnsiTheme="minorHAnsi" w:cstheme="minorHAnsi"/>
          <w:sz w:val="16"/>
        </w:rPr>
        <w:t>modernisation</w:t>
      </w:r>
      <w:proofErr w:type="spellEnd"/>
      <w:r w:rsidRPr="001870D4">
        <w:rPr>
          <w:rFonts w:asciiTheme="minorHAnsi" w:hAnsiTheme="minorHAnsi" w:cstheme="minorHAnsi"/>
          <w:sz w:val="16"/>
        </w:rPr>
        <w:t xml:space="preserve">, carry out frequent large-scale exercises and </w:t>
      </w:r>
      <w:proofErr w:type="gramStart"/>
      <w:r w:rsidRPr="001870D4">
        <w:rPr>
          <w:rFonts w:asciiTheme="minorHAnsi" w:hAnsiTheme="minorHAnsi" w:cstheme="minorHAnsi"/>
          <w:sz w:val="16"/>
        </w:rPr>
        <w:t>are capable of conducting</w:t>
      </w:r>
      <w:proofErr w:type="gramEnd"/>
      <w:r w:rsidRPr="001870D4">
        <w:rPr>
          <w:rFonts w:asciiTheme="minorHAnsi" w:hAnsiTheme="minorHAnsi" w:cstheme="minorHAnsi"/>
          <w:sz w:val="16"/>
        </w:rPr>
        <w:t xml:space="preserve"> high-intensity warfare at short notice across a narrow front against NATO forces. Russian military aircraft often probe European air </w:t>
      </w:r>
      <w:proofErr w:type="spellStart"/>
      <w:r w:rsidRPr="001870D4">
        <w:rPr>
          <w:rFonts w:asciiTheme="minorHAnsi" w:hAnsiTheme="minorHAnsi" w:cstheme="minorHAnsi"/>
          <w:sz w:val="16"/>
        </w:rPr>
        <w:t>defences</w:t>
      </w:r>
      <w:proofErr w:type="spellEnd"/>
      <w:r w:rsidRPr="001870D4">
        <w:rPr>
          <w:rFonts w:asciiTheme="minorHAnsi" w:hAnsiTheme="minorHAnsi" w:cstheme="minorHAnsi"/>
          <w:sz w:val="16"/>
        </w:rPr>
        <w:t xml:space="preserve"> and buzz NATO warships in the Baltic and the Black Sea, risking an incident that could rapidly get out of control. War games carried out by the RAND Corporation, a think-tank, in 2015 concluded that in the face of a Russian attack “as currently postured, NATO cannot successfully defend the territory of its most exposed members”. NATO has since slightly beefed up its presence in the Baltic states and Poland, but probably not enough to change the RAND report’s conclusion that it would take Russian forces 60 hours at most to fight their way to the capital of Latvia or Estonia. If that were to happen, NATO’s political leaders would have to choose between three bad options: launch a bloody counter-offensive fraught with the risk of escalation; exacerbate the conflict itself by threatening targets in Russia; or concede defeat, with disastrous consequences for the alliance. Domestic support for the first and second options would be fragile (in Britain and Germany a Pew survey last year found only minority backing for NATO’s Article 5 commitment to mutual </w:t>
      </w:r>
      <w:proofErr w:type="spellStart"/>
      <w:r w:rsidRPr="001870D4">
        <w:rPr>
          <w:rFonts w:asciiTheme="minorHAnsi" w:hAnsiTheme="minorHAnsi" w:cstheme="minorHAnsi"/>
          <w:sz w:val="16"/>
        </w:rPr>
        <w:t>defence</w:t>
      </w:r>
      <w:proofErr w:type="spellEnd"/>
      <w:r w:rsidRPr="001870D4">
        <w:rPr>
          <w:rFonts w:asciiTheme="minorHAnsi" w:hAnsiTheme="minorHAnsi" w:cstheme="minorHAnsi"/>
          <w:sz w:val="16"/>
        </w:rPr>
        <w:t xml:space="preserve"> if Russia were to attack a </w:t>
      </w:r>
      <w:proofErr w:type="spellStart"/>
      <w:r w:rsidRPr="001870D4">
        <w:rPr>
          <w:rFonts w:asciiTheme="minorHAnsi" w:hAnsiTheme="minorHAnsi" w:cstheme="minorHAnsi"/>
          <w:sz w:val="16"/>
        </w:rPr>
        <w:t>neighbouring</w:t>
      </w:r>
      <w:proofErr w:type="spellEnd"/>
      <w:r w:rsidRPr="001870D4">
        <w:rPr>
          <w:rFonts w:asciiTheme="minorHAnsi" w:hAnsiTheme="minorHAnsi" w:cstheme="minorHAnsi"/>
          <w:sz w:val="16"/>
        </w:rPr>
        <w:t xml:space="preserve"> alliance member, see chart). And </w:t>
      </w:r>
      <w:proofErr w:type="spellStart"/>
      <w:r w:rsidRPr="001870D4">
        <w:rPr>
          <w:rFonts w:asciiTheme="minorHAnsi" w:hAnsiTheme="minorHAnsi" w:cstheme="minorHAnsi"/>
          <w:sz w:val="16"/>
        </w:rPr>
        <w:t>Mr</w:t>
      </w:r>
      <w:proofErr w:type="spellEnd"/>
      <w:r w:rsidRPr="001870D4">
        <w:rPr>
          <w:rFonts w:asciiTheme="minorHAnsi" w:hAnsiTheme="minorHAnsi" w:cstheme="minorHAnsi"/>
          <w:sz w:val="16"/>
        </w:rPr>
        <w:t xml:space="preserve"> Putin’s doctrine of “escalate to de-escalate” would almost certainly bring the threat, and possibly even the use, of Russian tactical nuclear weapons to encourage NATO to throw in the towel. </w:t>
      </w:r>
      <w:proofErr w:type="spellStart"/>
      <w:r w:rsidRPr="001870D4">
        <w:rPr>
          <w:rFonts w:asciiTheme="minorHAnsi" w:hAnsiTheme="minorHAnsi" w:cstheme="minorHAnsi"/>
          <w:sz w:val="16"/>
        </w:rPr>
        <w:t>Mr</w:t>
      </w:r>
      <w:proofErr w:type="spellEnd"/>
      <w:r w:rsidRPr="001870D4">
        <w:rPr>
          <w:rFonts w:asciiTheme="minorHAnsi" w:hAnsiTheme="minorHAnsi" w:cstheme="minorHAnsi"/>
          <w:sz w:val="16"/>
        </w:rPr>
        <w:t xml:space="preserve"> Putin reckons, probably correctly, that he has a much higher tolerance for risk than his Western counterparts. The probability of such a direct test of NATO members’ Article 5 promise is low. But </w:t>
      </w:r>
      <w:proofErr w:type="spellStart"/>
      <w:r w:rsidRPr="001870D4">
        <w:rPr>
          <w:rFonts w:asciiTheme="minorHAnsi" w:hAnsiTheme="minorHAnsi" w:cstheme="minorHAnsi"/>
          <w:sz w:val="16"/>
        </w:rPr>
        <w:t>Mr</w:t>
      </w:r>
      <w:proofErr w:type="spellEnd"/>
      <w:r w:rsidRPr="001870D4">
        <w:rPr>
          <w:rFonts w:asciiTheme="minorHAnsi" w:hAnsiTheme="minorHAnsi" w:cstheme="minorHAnsi"/>
          <w:sz w:val="16"/>
        </w:rPr>
        <w:t xml:space="preserve"> Putin has shown in Georgia, Ukraine and Syria that he is an opportunist prepared to roll the dice when he is feeling desperate or lucky. A second-term Trump administration, shorn of generals committed to NATO and with a more populist Republican party in Congress, might well tempt him, especially if low energy prices and a weak economy were creating mounting problems at home. </w:t>
      </w:r>
      <w:r w:rsidRPr="001870D4">
        <w:rPr>
          <w:rFonts w:asciiTheme="minorHAnsi" w:hAnsiTheme="minorHAnsi" w:cstheme="minorHAnsi"/>
          <w:u w:val="single"/>
        </w:rPr>
        <w:t>Some suggest that America and China are destined to go to war, falling into the “Thucydides trap” as encountered in antiquity</w:t>
      </w:r>
      <w:r w:rsidRPr="001870D4">
        <w:rPr>
          <w:rFonts w:asciiTheme="minorHAnsi" w:hAnsiTheme="minorHAnsi" w:cstheme="minorHAnsi"/>
          <w:sz w:val="16"/>
        </w:rPr>
        <w:t xml:space="preserve"> by Sparta and Athens. </w:t>
      </w:r>
      <w:proofErr w:type="gramStart"/>
      <w:r w:rsidRPr="001870D4">
        <w:rPr>
          <w:rFonts w:asciiTheme="minorHAnsi" w:hAnsiTheme="minorHAnsi" w:cstheme="minorHAnsi"/>
          <w:sz w:val="16"/>
        </w:rPr>
        <w:t>In essence, the</w:t>
      </w:r>
      <w:proofErr w:type="gramEnd"/>
      <w:r w:rsidRPr="001870D4">
        <w:rPr>
          <w:rFonts w:asciiTheme="minorHAnsi" w:hAnsiTheme="minorHAnsi" w:cstheme="minorHAnsi"/>
          <w:sz w:val="16"/>
        </w:rPr>
        <w:t xml:space="preserve"> established power feels threatened by the rising power, which in turn feels resentful and frustrated. </w:t>
      </w:r>
      <w:r w:rsidRPr="001870D4">
        <w:rPr>
          <w:rFonts w:asciiTheme="minorHAnsi" w:hAnsiTheme="minorHAnsi" w:cstheme="minorHAnsi"/>
          <w:u w:val="single"/>
        </w:rPr>
        <w:t>Graham Allison</w:t>
      </w:r>
      <w:r w:rsidRPr="001870D4">
        <w:rPr>
          <w:rFonts w:asciiTheme="minorHAnsi" w:hAnsiTheme="minorHAnsi" w:cstheme="minorHAnsi"/>
          <w:sz w:val="16"/>
        </w:rPr>
        <w:t xml:space="preserve">, the author of a popular book expounding this thesis, </w:t>
      </w:r>
      <w:r w:rsidRPr="001870D4">
        <w:rPr>
          <w:rFonts w:asciiTheme="minorHAnsi" w:hAnsiTheme="minorHAnsi" w:cstheme="minorHAnsi"/>
          <w:u w:val="single"/>
        </w:rPr>
        <w:t>believes that “war between the US and China in the decades ahead is not just possible, but much more likely</w:t>
      </w:r>
      <w:r w:rsidRPr="001870D4">
        <w:rPr>
          <w:rFonts w:asciiTheme="minorHAnsi" w:hAnsiTheme="minorHAnsi" w:cstheme="minorHAnsi"/>
          <w:sz w:val="16"/>
        </w:rPr>
        <w:t xml:space="preserve"> than currently </w:t>
      </w:r>
      <w:proofErr w:type="spellStart"/>
      <w:r w:rsidRPr="001870D4">
        <w:rPr>
          <w:rFonts w:asciiTheme="minorHAnsi" w:hAnsiTheme="minorHAnsi" w:cstheme="minorHAnsi"/>
          <w:sz w:val="16"/>
        </w:rPr>
        <w:t>recognised</w:t>
      </w:r>
      <w:proofErr w:type="spellEnd"/>
      <w:r w:rsidRPr="001870D4">
        <w:rPr>
          <w:rFonts w:asciiTheme="minorHAnsi" w:hAnsiTheme="minorHAnsi" w:cstheme="minorHAnsi"/>
          <w:sz w:val="16"/>
        </w:rPr>
        <w:t xml:space="preserve">.” </w:t>
      </w:r>
      <w:proofErr w:type="spellStart"/>
      <w:r w:rsidRPr="001870D4">
        <w:rPr>
          <w:rFonts w:asciiTheme="minorHAnsi" w:hAnsiTheme="minorHAnsi" w:cstheme="minorHAnsi"/>
          <w:sz w:val="16"/>
        </w:rPr>
        <w:t>Mr</w:t>
      </w:r>
      <w:proofErr w:type="spellEnd"/>
      <w:r w:rsidRPr="001870D4">
        <w:rPr>
          <w:rFonts w:asciiTheme="minorHAnsi" w:hAnsiTheme="minorHAnsi" w:cstheme="minorHAnsi"/>
          <w:sz w:val="16"/>
        </w:rPr>
        <w:t xml:space="preserve"> </w:t>
      </w:r>
      <w:r w:rsidRPr="001870D4">
        <w:rPr>
          <w:rFonts w:asciiTheme="minorHAnsi" w:hAnsiTheme="minorHAnsi" w:cstheme="minorHAnsi"/>
          <w:u w:val="single"/>
        </w:rPr>
        <w:t>Allison’s prognosis</w:t>
      </w:r>
      <w:r w:rsidRPr="001870D4">
        <w:rPr>
          <w:rFonts w:asciiTheme="minorHAnsi" w:hAnsiTheme="minorHAnsi" w:cstheme="minorHAnsi"/>
          <w:sz w:val="16"/>
        </w:rPr>
        <w:t xml:space="preserve">, based on an analysis of past conflicts between incumbent powers and thrusting newcomers, </w:t>
      </w:r>
      <w:r w:rsidRPr="001870D4">
        <w:rPr>
          <w:rFonts w:asciiTheme="minorHAnsi" w:hAnsiTheme="minorHAnsi" w:cstheme="minorHAnsi"/>
          <w:b/>
          <w:bCs/>
          <w:u w:val="single"/>
        </w:rPr>
        <w:t>may be too deterministic.</w:t>
      </w:r>
      <w:r w:rsidRPr="001870D4">
        <w:rPr>
          <w:rFonts w:asciiTheme="minorHAnsi" w:hAnsiTheme="minorHAnsi" w:cstheme="minorHAnsi"/>
          <w:u w:val="single"/>
        </w:rPr>
        <w:t xml:space="preserve"> Although China and America do not have anything like the shared international agenda that America had with Britain</w:t>
      </w:r>
      <w:r w:rsidRPr="001870D4">
        <w:rPr>
          <w:rFonts w:asciiTheme="minorHAnsi" w:hAnsiTheme="minorHAnsi" w:cstheme="minorHAnsi"/>
          <w:sz w:val="16"/>
        </w:rPr>
        <w:t xml:space="preserve"> when the roles were reversed, </w:t>
      </w:r>
      <w:r w:rsidRPr="001870D4">
        <w:rPr>
          <w:rFonts w:asciiTheme="minorHAnsi" w:hAnsiTheme="minorHAnsi" w:cstheme="minorHAnsi"/>
          <w:b/>
          <w:bCs/>
          <w:u w:val="single"/>
        </w:rPr>
        <w:t>they are bound together by a web of economic interests.</w:t>
      </w:r>
      <w:r w:rsidRPr="001870D4">
        <w:rPr>
          <w:rFonts w:asciiTheme="minorHAnsi" w:hAnsiTheme="minorHAnsi" w:cstheme="minorHAnsi"/>
          <w:u w:val="single"/>
        </w:rPr>
        <w:t xml:space="preserve"> Strategic patience and taking the long view </w:t>
      </w:r>
      <w:proofErr w:type="gramStart"/>
      <w:r w:rsidRPr="001870D4">
        <w:rPr>
          <w:rFonts w:asciiTheme="minorHAnsi" w:hAnsiTheme="minorHAnsi" w:cstheme="minorHAnsi"/>
          <w:b/>
          <w:bCs/>
          <w:u w:val="single"/>
        </w:rPr>
        <w:t>comes</w:t>
      </w:r>
      <w:proofErr w:type="gramEnd"/>
      <w:r w:rsidRPr="001870D4">
        <w:rPr>
          <w:rFonts w:asciiTheme="minorHAnsi" w:hAnsiTheme="minorHAnsi" w:cstheme="minorHAnsi"/>
          <w:b/>
          <w:bCs/>
          <w:u w:val="single"/>
        </w:rPr>
        <w:t xml:space="preserve"> naturally to Chinese leaders</w:t>
      </w:r>
      <w:r w:rsidRPr="001870D4">
        <w:rPr>
          <w:rFonts w:asciiTheme="minorHAnsi" w:hAnsiTheme="minorHAnsi" w:cstheme="minorHAnsi"/>
          <w:sz w:val="16"/>
        </w:rPr>
        <w:t xml:space="preserve">, and successive American presidents (except perhaps the current one) have tried hard to show that far from wanting to keep China in its box, they wish to see it playing a full and responsible part in the international system. </w:t>
      </w:r>
      <w:r w:rsidRPr="001870D4">
        <w:rPr>
          <w:rFonts w:asciiTheme="minorHAnsi" w:hAnsiTheme="minorHAnsi" w:cstheme="minorHAnsi"/>
          <w:u w:val="single"/>
        </w:rPr>
        <w:t>The previous</w:t>
      </w:r>
      <w:r w:rsidRPr="001870D4">
        <w:rPr>
          <w:rFonts w:asciiTheme="minorHAnsi" w:hAnsiTheme="minorHAnsi" w:cstheme="minorHAnsi"/>
          <w:sz w:val="16"/>
        </w:rPr>
        <w:t xml:space="preserve"> </w:t>
      </w:r>
      <w:r w:rsidRPr="001870D4">
        <w:rPr>
          <w:rFonts w:asciiTheme="minorHAnsi" w:hAnsiTheme="minorHAnsi" w:cstheme="minorHAnsi"/>
          <w:u w:val="single"/>
        </w:rPr>
        <w:t xml:space="preserve">contests for hegemony cited by </w:t>
      </w:r>
      <w:proofErr w:type="spellStart"/>
      <w:r w:rsidRPr="001870D4">
        <w:rPr>
          <w:rFonts w:asciiTheme="minorHAnsi" w:hAnsiTheme="minorHAnsi" w:cstheme="minorHAnsi"/>
          <w:u w:val="single"/>
        </w:rPr>
        <w:t>Mr</w:t>
      </w:r>
      <w:proofErr w:type="spellEnd"/>
      <w:r w:rsidRPr="001870D4">
        <w:rPr>
          <w:rFonts w:asciiTheme="minorHAnsi" w:hAnsiTheme="minorHAnsi" w:cstheme="minorHAnsi"/>
          <w:u w:val="single"/>
        </w:rPr>
        <w:t xml:space="preserve"> Allison </w:t>
      </w:r>
      <w:r w:rsidRPr="001870D4">
        <w:rPr>
          <w:rFonts w:asciiTheme="minorHAnsi" w:hAnsiTheme="minorHAnsi" w:cstheme="minorHAnsi"/>
          <w:b/>
          <w:bCs/>
          <w:u w:val="single"/>
        </w:rPr>
        <w:t>were not conducted under the shadow of nuclear weapons</w:t>
      </w:r>
      <w:r w:rsidRPr="001870D4">
        <w:rPr>
          <w:rFonts w:asciiTheme="minorHAnsi" w:hAnsiTheme="minorHAnsi" w:cstheme="minorHAnsi"/>
          <w:u w:val="single"/>
        </w:rPr>
        <w:t xml:space="preserve">, </w:t>
      </w:r>
      <w:r w:rsidRPr="001870D4">
        <w:rPr>
          <w:rFonts w:asciiTheme="minorHAnsi" w:hAnsiTheme="minorHAnsi" w:cstheme="minorHAnsi"/>
          <w:b/>
          <w:bCs/>
          <w:u w:val="single"/>
        </w:rPr>
        <w:t>which for all their risks remain the ultimate disincentive for great powers to wage war against each other</w:t>
      </w:r>
      <w:r w:rsidRPr="001870D4">
        <w:rPr>
          <w:rFonts w:asciiTheme="minorHAnsi" w:hAnsiTheme="minorHAnsi" w:cstheme="minorHAnsi"/>
          <w:b/>
          <w:bCs/>
          <w:sz w:val="16"/>
        </w:rPr>
        <w:t>.</w:t>
      </w:r>
      <w:r w:rsidRPr="001870D4">
        <w:rPr>
          <w:rFonts w:asciiTheme="minorHAnsi" w:hAnsiTheme="minorHAnsi" w:cstheme="minorHAnsi"/>
          <w:sz w:val="16"/>
        </w:rPr>
        <w:t xml:space="preserve"> Moreover, says Jonathan </w:t>
      </w:r>
      <w:proofErr w:type="spellStart"/>
      <w:r w:rsidRPr="001870D4">
        <w:rPr>
          <w:rFonts w:asciiTheme="minorHAnsi" w:hAnsiTheme="minorHAnsi" w:cstheme="minorHAnsi"/>
          <w:sz w:val="16"/>
        </w:rPr>
        <w:t>Eyal</w:t>
      </w:r>
      <w:proofErr w:type="spellEnd"/>
      <w:r w:rsidRPr="001870D4">
        <w:rPr>
          <w:rFonts w:asciiTheme="minorHAnsi" w:hAnsiTheme="minorHAnsi" w:cstheme="minorHAnsi"/>
          <w:sz w:val="16"/>
        </w:rPr>
        <w:t xml:space="preserve"> of RUSI, a </w:t>
      </w:r>
      <w:proofErr w:type="spellStart"/>
      <w:r w:rsidRPr="001870D4">
        <w:rPr>
          <w:rFonts w:asciiTheme="minorHAnsi" w:hAnsiTheme="minorHAnsi" w:cstheme="minorHAnsi"/>
          <w:sz w:val="16"/>
        </w:rPr>
        <w:t>defence</w:t>
      </w:r>
      <w:proofErr w:type="spellEnd"/>
      <w:r w:rsidRPr="001870D4">
        <w:rPr>
          <w:rFonts w:asciiTheme="minorHAnsi" w:hAnsiTheme="minorHAnsi" w:cstheme="minorHAnsi"/>
          <w:sz w:val="16"/>
        </w:rPr>
        <w:t xml:space="preserve"> think-tank, demographic factors and changing social attitudes in China suggest that there would be little popular appetite for conflict with America, despite the </w:t>
      </w:r>
      <w:proofErr w:type="gramStart"/>
      <w:r w:rsidRPr="001870D4">
        <w:rPr>
          <w:rFonts w:asciiTheme="minorHAnsi" w:hAnsiTheme="minorHAnsi" w:cstheme="minorHAnsi"/>
          <w:sz w:val="16"/>
        </w:rPr>
        <w:t>sometimes nationalistic</w:t>
      </w:r>
      <w:proofErr w:type="gramEnd"/>
      <w:r w:rsidRPr="001870D4">
        <w:rPr>
          <w:rFonts w:asciiTheme="minorHAnsi" w:hAnsiTheme="minorHAnsi" w:cstheme="minorHAnsi"/>
          <w:sz w:val="16"/>
        </w:rPr>
        <w:t xml:space="preserve"> posturing of state media. Like other developed countries, the country has very low birth rates, fast-decreasing levels of violence and large middle classes who define success by tapping the latest smartphone or putting down a deposit on a new car. In a culture of coddling children prompted by the one-child policy, Chinese parents would probably be extremely reluctant to send their precious “snowflakes” off to war. No coffins, please </w:t>
      </w:r>
      <w:r w:rsidRPr="001870D4">
        <w:rPr>
          <w:rFonts w:asciiTheme="minorHAnsi" w:hAnsiTheme="minorHAnsi" w:cstheme="minorHAnsi"/>
          <w:u w:val="single"/>
        </w:rPr>
        <w:t>Even in Russia, where</w:t>
      </w:r>
      <w:r w:rsidRPr="001870D4">
        <w:rPr>
          <w:rFonts w:asciiTheme="minorHAnsi" w:hAnsiTheme="minorHAnsi" w:cstheme="minorHAnsi"/>
          <w:sz w:val="16"/>
        </w:rPr>
        <w:t xml:space="preserve"> </w:t>
      </w:r>
      <w:proofErr w:type="spellStart"/>
      <w:r w:rsidRPr="001870D4">
        <w:rPr>
          <w:rFonts w:asciiTheme="minorHAnsi" w:hAnsiTheme="minorHAnsi" w:cstheme="minorHAnsi"/>
          <w:sz w:val="16"/>
        </w:rPr>
        <w:t>Mr</w:t>
      </w:r>
      <w:proofErr w:type="spellEnd"/>
      <w:r w:rsidRPr="001870D4">
        <w:rPr>
          <w:rFonts w:asciiTheme="minorHAnsi" w:hAnsiTheme="minorHAnsi" w:cstheme="minorHAnsi"/>
          <w:sz w:val="16"/>
        </w:rPr>
        <w:t xml:space="preserve"> </w:t>
      </w:r>
      <w:r w:rsidRPr="001870D4">
        <w:rPr>
          <w:rFonts w:asciiTheme="minorHAnsi" w:hAnsiTheme="minorHAnsi" w:cstheme="minorHAnsi"/>
          <w:u w:val="single"/>
        </w:rPr>
        <w:t xml:space="preserve">Putin has encouraged a revival of a more macho culture, </w:t>
      </w:r>
      <w:r w:rsidRPr="001870D4">
        <w:rPr>
          <w:rFonts w:asciiTheme="minorHAnsi" w:hAnsiTheme="minorHAnsi" w:cstheme="minorHAnsi"/>
          <w:b/>
          <w:bCs/>
          <w:u w:val="single"/>
        </w:rPr>
        <w:t>he wants to avoid casualties as far as possible.</w:t>
      </w:r>
      <w:r w:rsidRPr="001870D4">
        <w:rPr>
          <w:rFonts w:asciiTheme="minorHAnsi" w:hAnsiTheme="minorHAnsi" w:cstheme="minorHAnsi"/>
          <w:b/>
          <w:bCs/>
          <w:sz w:val="16"/>
        </w:rPr>
        <w:t xml:space="preserve"> </w:t>
      </w:r>
      <w:r w:rsidRPr="001870D4">
        <w:rPr>
          <w:rFonts w:asciiTheme="minorHAnsi" w:hAnsiTheme="minorHAnsi" w:cstheme="minorHAnsi"/>
          <w:sz w:val="16"/>
        </w:rPr>
        <w:t xml:space="preserve">In his view, the thousands of coffins returning from Afghanistan in the 1980s were partly to blame for the collapse of the Soviet Union, so he has gone to extraordinary lengths both to </w:t>
      </w:r>
      <w:proofErr w:type="spellStart"/>
      <w:r w:rsidRPr="001870D4">
        <w:rPr>
          <w:rFonts w:asciiTheme="minorHAnsi" w:hAnsiTheme="minorHAnsi" w:cstheme="minorHAnsi"/>
          <w:sz w:val="16"/>
        </w:rPr>
        <w:t>minimise</w:t>
      </w:r>
      <w:proofErr w:type="spellEnd"/>
      <w:r w:rsidRPr="001870D4">
        <w:rPr>
          <w:rFonts w:asciiTheme="minorHAnsi" w:hAnsiTheme="minorHAnsi" w:cstheme="minorHAnsi"/>
          <w:sz w:val="16"/>
        </w:rPr>
        <w:t xml:space="preserve"> and conceal the deaths of any conscripted troops in Ukraine. In Syria, he has used private military contractors wherever possible.</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No Iran-US War</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Neither side escalates a US-Iran war – mutual interests</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Pollack 19</w:t>
      </w:r>
      <w:r w:rsidRPr="001870D4">
        <w:rPr>
          <w:rFonts w:asciiTheme="minorHAnsi" w:hAnsiTheme="minorHAnsi" w:cstheme="minorHAnsi"/>
        </w:rPr>
        <w:t xml:space="preserve"> (Kenneth, resident scholar, Middle Eastern political-military affairs, American Enterprise Institute, “Is war with Iran imminent? Here’s the real truth,” </w:t>
      </w:r>
      <w:hyperlink r:id="rId121" w:history="1">
        <w:r w:rsidRPr="001870D4">
          <w:rPr>
            <w:rStyle w:val="Hyperlink"/>
            <w:rFonts w:asciiTheme="minorHAnsi" w:hAnsiTheme="minorHAnsi" w:cstheme="minorHAnsi"/>
          </w:rPr>
          <w:t>http://www.aei.org/publication/is-war-with-iran-imminent-heres-the-real-truth/</w:t>
        </w:r>
      </w:hyperlink>
      <w:r w:rsidRPr="001870D4">
        <w:rPr>
          <w:rFonts w:asciiTheme="minorHAnsi" w:hAnsiTheme="minorHAnsi" w:cstheme="minorHAnsi"/>
        </w:rPr>
        <w:t>, 5/16/2019, 7/6/2019) DG</w:t>
      </w:r>
    </w:p>
    <w:p w:rsidR="00AE5053" w:rsidRPr="001870D4" w:rsidRDefault="00AE5053" w:rsidP="00AE5053">
      <w:pPr>
        <w:rPr>
          <w:rFonts w:asciiTheme="minorHAnsi" w:hAnsiTheme="minorHAnsi" w:cstheme="minorHAnsi"/>
          <w:sz w:val="14"/>
        </w:rPr>
      </w:pPr>
      <w:r w:rsidRPr="001870D4">
        <w:rPr>
          <w:rStyle w:val="Emphasis"/>
          <w:rFonts w:asciiTheme="minorHAnsi" w:hAnsiTheme="minorHAnsi" w:cstheme="minorHAnsi"/>
        </w:rPr>
        <w:t xml:space="preserve">Is the United States going to war with Iran? Probably not. </w:t>
      </w:r>
      <w:r w:rsidRPr="001870D4">
        <w:rPr>
          <w:rFonts w:asciiTheme="minorHAnsi" w:hAnsiTheme="minorHAnsi" w:cstheme="minorHAnsi"/>
          <w:sz w:val="14"/>
        </w:rPr>
        <w:t xml:space="preserve">Should the United States go to war with Iran? Probably not. Now that that’s out of the way, we can unpack the current tensions with Iran, where they are likely to lead, and the potential pitfalls the United States should avoid on the road ahead. </w:t>
      </w:r>
      <w:r w:rsidRPr="001870D4">
        <w:rPr>
          <w:rStyle w:val="Emphasis"/>
          <w:rFonts w:asciiTheme="minorHAnsi" w:hAnsiTheme="minorHAnsi" w:cstheme="minorHAnsi"/>
        </w:rPr>
        <w:t>It is unlikely that we will find ourselves in a war with Iran in the near term because both sides are eager to avoid one.</w:t>
      </w:r>
      <w:r w:rsidRPr="001870D4">
        <w:rPr>
          <w:rFonts w:asciiTheme="minorHAnsi" w:hAnsiTheme="minorHAnsi" w:cstheme="minorHAnsi"/>
          <w:sz w:val="14"/>
        </w:rPr>
        <w:t xml:space="preserve"> </w:t>
      </w:r>
      <w:r w:rsidRPr="001870D4">
        <w:rPr>
          <w:rStyle w:val="StyleUnderline"/>
          <w:rFonts w:asciiTheme="minorHAnsi" w:hAnsiTheme="minorHAnsi" w:cstheme="minorHAnsi"/>
        </w:rPr>
        <w:t>Although</w:t>
      </w:r>
      <w:r w:rsidRPr="001870D4">
        <w:rPr>
          <w:rFonts w:asciiTheme="minorHAnsi" w:hAnsiTheme="minorHAnsi" w:cstheme="minorHAnsi"/>
          <w:sz w:val="14"/>
        </w:rPr>
        <w:t xml:space="preserve"> some of </w:t>
      </w:r>
      <w:r w:rsidRPr="001870D4">
        <w:rPr>
          <w:rStyle w:val="StyleUnderline"/>
          <w:rFonts w:asciiTheme="minorHAnsi" w:hAnsiTheme="minorHAnsi" w:cstheme="minorHAnsi"/>
        </w:rPr>
        <w:t>President Trump’s</w:t>
      </w:r>
      <w:r w:rsidRPr="001870D4">
        <w:rPr>
          <w:rFonts w:asciiTheme="minorHAnsi" w:hAnsiTheme="minorHAnsi" w:cstheme="minorHAnsi"/>
          <w:sz w:val="14"/>
        </w:rPr>
        <w:t xml:space="preserve"> advisors </w:t>
      </w:r>
      <w:r w:rsidRPr="001870D4">
        <w:rPr>
          <w:rStyle w:val="StyleUnderline"/>
          <w:rFonts w:asciiTheme="minorHAnsi" w:hAnsiTheme="minorHAnsi" w:cstheme="minorHAnsi"/>
        </w:rPr>
        <w:t>may welcome a clash with Tehran, he has</w:t>
      </w:r>
      <w:r w:rsidRPr="001870D4">
        <w:rPr>
          <w:rFonts w:asciiTheme="minorHAnsi" w:hAnsiTheme="minorHAnsi" w:cstheme="minorHAnsi"/>
          <w:sz w:val="14"/>
        </w:rPr>
        <w:t xml:space="preserve"> consistently </w:t>
      </w:r>
      <w:r w:rsidRPr="001870D4">
        <w:rPr>
          <w:rStyle w:val="StyleUnderline"/>
          <w:rFonts w:asciiTheme="minorHAnsi" w:hAnsiTheme="minorHAnsi" w:cstheme="minorHAnsi"/>
        </w:rPr>
        <w:t>made clear that he wants to end American wars in the Middle East, not start new ones.</w:t>
      </w:r>
      <w:r w:rsidRPr="001870D4">
        <w:rPr>
          <w:rFonts w:asciiTheme="minorHAnsi" w:hAnsiTheme="minorHAnsi" w:cstheme="minorHAnsi"/>
          <w:sz w:val="14"/>
        </w:rPr>
        <w:t xml:space="preserve"> That has been behind his impetus to pull US troops out of Syria and his unwillingness to become further involved in the Yemeni civil war. On the other side of the Persian Gulf, Ayatollah Ali </w:t>
      </w:r>
      <w:proofErr w:type="spellStart"/>
      <w:r w:rsidRPr="001870D4">
        <w:rPr>
          <w:rFonts w:asciiTheme="minorHAnsi" w:hAnsiTheme="minorHAnsi" w:cstheme="minorHAnsi"/>
          <w:sz w:val="14"/>
        </w:rPr>
        <w:t>Khamene’i</w:t>
      </w:r>
      <w:proofErr w:type="spellEnd"/>
      <w:r w:rsidRPr="001870D4">
        <w:rPr>
          <w:rFonts w:asciiTheme="minorHAnsi" w:hAnsiTheme="minorHAnsi" w:cstheme="minorHAnsi"/>
          <w:sz w:val="14"/>
        </w:rPr>
        <w:t xml:space="preserve">, Iran’s Supreme Leader announced that there would be no war. In case you don’t believe him, the </w:t>
      </w:r>
      <w:r w:rsidRPr="001870D4">
        <w:rPr>
          <w:rStyle w:val="StyleUnderline"/>
          <w:rFonts w:asciiTheme="minorHAnsi" w:hAnsiTheme="minorHAnsi" w:cstheme="minorHAnsi"/>
        </w:rPr>
        <w:t>Iranians</w:t>
      </w:r>
      <w:r w:rsidRPr="001870D4">
        <w:rPr>
          <w:rFonts w:asciiTheme="minorHAnsi" w:hAnsiTheme="minorHAnsi" w:cstheme="minorHAnsi"/>
          <w:sz w:val="14"/>
        </w:rPr>
        <w:t xml:space="preserve"> have typically shown enormous respect for American conventional military power since they were shellacked by it in the late 1980s. They </w:t>
      </w:r>
      <w:r w:rsidRPr="001870D4">
        <w:rPr>
          <w:rStyle w:val="StyleUnderline"/>
          <w:rFonts w:asciiTheme="minorHAnsi" w:hAnsiTheme="minorHAnsi" w:cstheme="minorHAnsi"/>
        </w:rPr>
        <w:t>know full well that in a full-on war, the US would do tremendous damage to Iran’s armed forces and could threaten the regime’s grip on power</w:t>
      </w:r>
      <w:r w:rsidRPr="001870D4">
        <w:rPr>
          <w:rFonts w:asciiTheme="minorHAnsi" w:hAnsiTheme="minorHAnsi" w:cstheme="minorHAnsi"/>
          <w:sz w:val="14"/>
        </w:rPr>
        <w:t xml:space="preserve"> – </w:t>
      </w:r>
      <w:r w:rsidRPr="001870D4">
        <w:rPr>
          <w:rStyle w:val="Emphasis"/>
          <w:rFonts w:asciiTheme="minorHAnsi" w:hAnsiTheme="minorHAnsi" w:cstheme="minorHAnsi"/>
        </w:rPr>
        <w:t>which is the very thing they are seeking to avoid.</w:t>
      </w:r>
      <w:r w:rsidRPr="001870D4">
        <w:rPr>
          <w:rFonts w:asciiTheme="minorHAnsi" w:hAnsiTheme="minorHAnsi" w:cstheme="minorHAnsi"/>
          <w:sz w:val="14"/>
        </w:rPr>
        <w:t xml:space="preserve"> Of course, just because two countries don’t want a war doesn’t mean that they won’t stumble into one anyway. Given the current tensions created by the American pressure on Iran and Tehran’s nascent efforts to push back, the deployment of additional American military forces to the region, and the tendency for Iran’s Revolutionary Guards to occasionally take unauthorized aggressive actions, </w:t>
      </w:r>
      <w:r w:rsidRPr="001870D4">
        <w:rPr>
          <w:rStyle w:val="StyleUnderline"/>
          <w:rFonts w:asciiTheme="minorHAnsi" w:hAnsiTheme="minorHAnsi" w:cstheme="minorHAnsi"/>
        </w:rPr>
        <w:t>no one should rule out an unintended clash. Even then</w:t>
      </w:r>
      <w:r w:rsidRPr="001870D4">
        <w:rPr>
          <w:rFonts w:asciiTheme="minorHAnsi" w:hAnsiTheme="minorHAnsi" w:cstheme="minorHAnsi"/>
          <w:sz w:val="14"/>
        </w:rPr>
        <w:t xml:space="preserve">, however, </w:t>
      </w:r>
      <w:r w:rsidRPr="001870D4">
        <w:rPr>
          <w:rStyle w:val="StyleUnderline"/>
          <w:rFonts w:asciiTheme="minorHAnsi" w:hAnsiTheme="minorHAnsi" w:cstheme="minorHAnsi"/>
        </w:rPr>
        <w:t xml:space="preserve">the most likely scenario would be a limited American retaliatory strike to demonstrate to Iran that Washington won’t be pushed around by </w:t>
      </w:r>
      <w:r w:rsidRPr="001870D4">
        <w:rPr>
          <w:rStyle w:val="Emphasis"/>
          <w:rFonts w:asciiTheme="minorHAnsi" w:hAnsiTheme="minorHAnsi" w:cstheme="minorHAnsi"/>
          <w:sz w:val="28"/>
          <w:szCs w:val="28"/>
        </w:rPr>
        <w:t>a 98-pound weakling</w:t>
      </w:r>
      <w:r w:rsidRPr="001870D4">
        <w:rPr>
          <w:rStyle w:val="StyleUnderline"/>
          <w:rFonts w:asciiTheme="minorHAnsi" w:hAnsiTheme="minorHAnsi" w:cstheme="minorHAnsi"/>
        </w:rPr>
        <w:t xml:space="preserve"> </w:t>
      </w:r>
      <w:r w:rsidRPr="001870D4">
        <w:rPr>
          <w:rStyle w:val="Emphasis"/>
          <w:rFonts w:asciiTheme="minorHAnsi" w:hAnsiTheme="minorHAnsi" w:cstheme="minorHAnsi"/>
        </w:rPr>
        <w:t xml:space="preserve">and that Tehran needs to keep its </w:t>
      </w:r>
      <w:r w:rsidRPr="001870D4">
        <w:rPr>
          <w:rStyle w:val="Emphasis"/>
          <w:rFonts w:asciiTheme="minorHAnsi" w:hAnsiTheme="minorHAnsi" w:cstheme="minorHAnsi"/>
          <w:sz w:val="28"/>
          <w:szCs w:val="28"/>
        </w:rPr>
        <w:t xml:space="preserve">problem children </w:t>
      </w:r>
      <w:r w:rsidRPr="001870D4">
        <w:rPr>
          <w:rStyle w:val="Emphasis"/>
          <w:rFonts w:asciiTheme="minorHAnsi" w:hAnsiTheme="minorHAnsi" w:cstheme="minorHAnsi"/>
        </w:rPr>
        <w:t>under control</w:t>
      </w:r>
      <w:r w:rsidRPr="001870D4">
        <w:rPr>
          <w:rStyle w:val="StyleUnderline"/>
          <w:rFonts w:asciiTheme="minorHAnsi" w:hAnsiTheme="minorHAnsi" w:cstheme="minorHAnsi"/>
        </w:rPr>
        <w:t>.</w:t>
      </w:r>
      <w:r w:rsidRPr="001870D4">
        <w:rPr>
          <w:rFonts w:asciiTheme="minorHAnsi" w:hAnsiTheme="minorHAnsi" w:cstheme="minorHAnsi"/>
          <w:sz w:val="14"/>
        </w:rPr>
        <w:t xml:space="preserve"> Over the longer term, there are other threats. Because of its conventional military weakness compared to the US (and Israel), </w:t>
      </w:r>
      <w:r w:rsidRPr="001870D4">
        <w:rPr>
          <w:rStyle w:val="StyleUnderline"/>
          <w:rFonts w:asciiTheme="minorHAnsi" w:hAnsiTheme="minorHAnsi" w:cstheme="minorHAnsi"/>
        </w:rPr>
        <w:t xml:space="preserve">Iran has typically preferred to employ terrorism and </w:t>
      </w:r>
      <w:proofErr w:type="spellStart"/>
      <w:r w:rsidRPr="001870D4">
        <w:rPr>
          <w:rStyle w:val="StyleUnderline"/>
          <w:rFonts w:asciiTheme="minorHAnsi" w:hAnsiTheme="minorHAnsi" w:cstheme="minorHAnsi"/>
        </w:rPr>
        <w:t>cyber attacks</w:t>
      </w:r>
      <w:proofErr w:type="spellEnd"/>
      <w:r w:rsidRPr="001870D4">
        <w:rPr>
          <w:rFonts w:asciiTheme="minorHAnsi" w:hAnsiTheme="minorHAnsi" w:cstheme="minorHAnsi"/>
          <w:sz w:val="14"/>
        </w:rPr>
        <w:t xml:space="preserve"> – more often directed at American allies than at the US itself – to create problems for Washington without creating a pretext for a major US military response. </w:t>
      </w:r>
      <w:r w:rsidRPr="001870D4">
        <w:rPr>
          <w:rStyle w:val="StyleUnderline"/>
          <w:rFonts w:asciiTheme="minorHAnsi" w:hAnsiTheme="minorHAnsi" w:cstheme="minorHAnsi"/>
        </w:rPr>
        <w:t>We’ve already seen that begin</w:t>
      </w:r>
      <w:r w:rsidRPr="001870D4">
        <w:rPr>
          <w:rFonts w:asciiTheme="minorHAnsi" w:hAnsiTheme="minorHAnsi" w:cstheme="minorHAnsi"/>
          <w:sz w:val="14"/>
        </w:rPr>
        <w:t xml:space="preserve"> with mysterious attacks on Saudi oil tankers off the coast of the UAE, and drone strikes by Iran’s Houthi allies on Saudi oil pipelines. These attacks have the twin benefits for Iran of hurting (and potentially humiliating) a key American ally while simultaneously jacking up the price of oil. In the past, the Iranians have also mounted cyber-attacks on the computer network of Saudi Aramco, the company that controls the Saudi oil network. </w:t>
      </w:r>
      <w:r w:rsidRPr="001870D4">
        <w:rPr>
          <w:rStyle w:val="StyleUnderline"/>
          <w:rFonts w:asciiTheme="minorHAnsi" w:hAnsiTheme="minorHAnsi" w:cstheme="minorHAnsi"/>
        </w:rPr>
        <w:t>If Iran continues this pattern of activity, the US and its allies will look for ways to deter and defeat the Iranian attacks</w:t>
      </w:r>
      <w:r w:rsidRPr="001870D4">
        <w:rPr>
          <w:rFonts w:asciiTheme="minorHAnsi" w:hAnsiTheme="minorHAnsi" w:cstheme="minorHAnsi"/>
          <w:sz w:val="14"/>
        </w:rPr>
        <w:t xml:space="preserve">. At some point, the US (or the Israelis, if they get dragged in, as they often are) might decide to respond with a military strike. And the Iranians might feel compelled to respond in kind, if only to demonstrate that they won’t take a punch without throwing one in return. Again, there’s good reason to believe that that would be the end of it, but it’s not impossible that it might be the start of something bigger. We should also remember that on occasion in the past, Iran has overstepped itself, mounting terror attacks that could have (and should have) crossed American red lines. In 1996, Iran blew up the Khobar Towers housing complex in Saudi Arabia, killing 19 and injuring almost 400 American military personnel. In 2011, Iran plotted to blow up a restaurant in Washington, D.C. while the Saudi Ambassador was dining there. The attack was foiled before it could be executed, but if brought to fruition, it could have killed scores of people in America’s capital. These were reckless Iranian moves at times of great tension that could easily have triggered a US military response. Finally, there is the most important question of all: should the US be looking to pick a fight with Iran? </w:t>
      </w:r>
      <w:r w:rsidRPr="001870D4">
        <w:rPr>
          <w:rStyle w:val="Emphasis"/>
          <w:rFonts w:asciiTheme="minorHAnsi" w:hAnsiTheme="minorHAnsi" w:cstheme="minorHAnsi"/>
        </w:rPr>
        <w:t>A war with Iran makes no sense to</w:t>
      </w:r>
      <w:r w:rsidRPr="001870D4">
        <w:rPr>
          <w:rFonts w:asciiTheme="minorHAnsi" w:hAnsiTheme="minorHAnsi" w:cstheme="minorHAnsi"/>
          <w:sz w:val="14"/>
        </w:rPr>
        <w:t xml:space="preserve"> me and I say this as someone who would like to see the United States making a much more determined effort to push back on Iranian aggression and expansionism in the Middle East. But the best way to do that is by helping our allies across the region, allies who are legitimately frightened by the gains Iran has made in Iraq, Syria, and Yemen over the past decade. </w:t>
      </w:r>
      <w:r w:rsidRPr="001870D4">
        <w:rPr>
          <w:rStyle w:val="Emphasis"/>
          <w:rFonts w:asciiTheme="minorHAnsi" w:hAnsiTheme="minorHAnsi" w:cstheme="minorHAnsi"/>
        </w:rPr>
        <w:t>The best reason not to go to war with Iran is that we will almost certainly win.</w:t>
      </w:r>
      <w:r w:rsidRPr="001870D4">
        <w:rPr>
          <w:rFonts w:asciiTheme="minorHAnsi" w:hAnsiTheme="minorHAnsi" w:cstheme="minorHAnsi"/>
          <w:sz w:val="14"/>
        </w:rPr>
        <w:t xml:space="preserve"> But </w:t>
      </w:r>
      <w:r w:rsidRPr="001870D4">
        <w:rPr>
          <w:rStyle w:val="StyleUnderline"/>
          <w:rFonts w:asciiTheme="minorHAnsi" w:hAnsiTheme="minorHAnsi" w:cstheme="minorHAnsi"/>
        </w:rPr>
        <w:t>in winning, we could easily cause the collapse of the Iranian regime, which would create the same kind of chaos and internal conflict in Iran that our failure to prepare for a full-scale reconstruction of Iraq caused there</w:t>
      </w:r>
      <w:r w:rsidRPr="001870D4">
        <w:rPr>
          <w:rFonts w:asciiTheme="minorHAnsi" w:hAnsiTheme="minorHAnsi" w:cstheme="minorHAnsi"/>
          <w:sz w:val="14"/>
        </w:rPr>
        <w:t xml:space="preserve">. And like Iraq, we will probably find that Iran is far too important to allow to collapse into such turmoil. </w:t>
      </w:r>
      <w:proofErr w:type="gramStart"/>
      <w:r w:rsidRPr="001870D4">
        <w:rPr>
          <w:rFonts w:asciiTheme="minorHAnsi" w:hAnsiTheme="minorHAnsi" w:cstheme="minorHAnsi"/>
          <w:sz w:val="14"/>
        </w:rPr>
        <w:t>So</w:t>
      </w:r>
      <w:proofErr w:type="gramEnd"/>
      <w:r w:rsidRPr="001870D4">
        <w:rPr>
          <w:rFonts w:asciiTheme="minorHAnsi" w:hAnsiTheme="minorHAnsi" w:cstheme="minorHAnsi"/>
          <w:sz w:val="14"/>
        </w:rPr>
        <w:t xml:space="preserve"> if you liked the Iraq War you will love an Iran war because Iran has three times the population, four times the land area, and five times the problems of Iraq. </w:t>
      </w:r>
      <w:r w:rsidRPr="001870D4">
        <w:rPr>
          <w:rStyle w:val="StyleUnderline"/>
          <w:rFonts w:asciiTheme="minorHAnsi" w:hAnsiTheme="minorHAnsi" w:cstheme="minorHAnsi"/>
        </w:rPr>
        <w:t>Winning such a war with Iran only to have made the herculean effort to stabilize and rebuild it probably won’t feel much like winning at all</w:t>
      </w:r>
      <w:r w:rsidRPr="001870D4">
        <w:rPr>
          <w:rFonts w:asciiTheme="minorHAnsi" w:hAnsiTheme="minorHAnsi" w:cstheme="minorHAnsi"/>
          <w:sz w:val="14"/>
        </w:rPr>
        <w:t>.</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 xml:space="preserve">No </w:t>
      </w:r>
      <w:proofErr w:type="spellStart"/>
      <w:r w:rsidRPr="001870D4">
        <w:rPr>
          <w:rFonts w:asciiTheme="minorHAnsi" w:hAnsiTheme="minorHAnsi" w:cstheme="minorHAnsi"/>
        </w:rPr>
        <w:t>NoKo</w:t>
      </w:r>
      <w:proofErr w:type="spellEnd"/>
      <w:r w:rsidRPr="001870D4">
        <w:rPr>
          <w:rFonts w:asciiTheme="minorHAnsi" w:hAnsiTheme="minorHAnsi" w:cstheme="minorHAnsi"/>
        </w:rPr>
        <w:t>-US War</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Unlikely---diplomacy solves</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Jonathan </w:t>
      </w:r>
      <w:r w:rsidRPr="001870D4">
        <w:rPr>
          <w:rStyle w:val="Style13ptBold"/>
          <w:rFonts w:asciiTheme="minorHAnsi" w:hAnsiTheme="minorHAnsi" w:cstheme="minorHAnsi"/>
        </w:rPr>
        <w:t>Marshall 18</w:t>
      </w:r>
      <w:r w:rsidRPr="001870D4">
        <w:rPr>
          <w:rFonts w:asciiTheme="minorHAnsi" w:hAnsiTheme="minorHAnsi" w:cstheme="minorHAnsi"/>
        </w:rPr>
        <w:t xml:space="preserve">, Marshall, an independent journalist and scholar, is author or coauthor of five books related to national security or international relations, including The Lebanese Connection: Corruption, Civil War, and the International Drug Traffic, “America Isn't on the Brink of Nuclear War—It Just Looks That Way.”, National Interest, Jan 10 2018, </w:t>
      </w:r>
      <w:hyperlink r:id="rId122" w:history="1">
        <w:r w:rsidRPr="001870D4">
          <w:rPr>
            <w:rStyle w:val="Hyperlink"/>
            <w:rFonts w:asciiTheme="minorHAnsi" w:hAnsiTheme="minorHAnsi" w:cstheme="minorHAnsi"/>
          </w:rPr>
          <w:t>https://nationalinterest.org/feature/america-isnt-the-brink-nuclear-war%E2%80%94it-just-looks-way-24010</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AE5053" w:rsidRPr="001870D4" w:rsidRDefault="00AE5053" w:rsidP="00AE5053">
      <w:pPr>
        <w:rPr>
          <w:rFonts w:asciiTheme="minorHAnsi" w:hAnsiTheme="minorHAnsi" w:cstheme="minorHAnsi"/>
          <w:sz w:val="16"/>
        </w:rPr>
      </w:pPr>
      <w:r w:rsidRPr="001870D4">
        <w:rPr>
          <w:rFonts w:asciiTheme="minorHAnsi" w:hAnsiTheme="minorHAnsi" w:cstheme="minorHAnsi"/>
          <w:u w:val="single"/>
        </w:rPr>
        <w:t xml:space="preserve">By </w:t>
      </w:r>
      <w:r w:rsidRPr="001870D4">
        <w:rPr>
          <w:rStyle w:val="Emphasis"/>
          <w:rFonts w:asciiTheme="minorHAnsi" w:hAnsiTheme="minorHAnsi" w:cstheme="minorHAnsi"/>
        </w:rPr>
        <w:t>declaring victory in his nuclear showdown with Washington</w:t>
      </w:r>
      <w:r w:rsidRPr="001870D4">
        <w:rPr>
          <w:rFonts w:asciiTheme="minorHAnsi" w:hAnsiTheme="minorHAnsi" w:cstheme="minorHAnsi"/>
          <w:u w:val="single"/>
        </w:rPr>
        <w:t xml:space="preserve"> and offering an </w:t>
      </w:r>
      <w:r w:rsidRPr="001870D4">
        <w:rPr>
          <w:rStyle w:val="Emphasis"/>
          <w:rFonts w:asciiTheme="minorHAnsi" w:hAnsiTheme="minorHAnsi" w:cstheme="minorHAnsi"/>
        </w:rPr>
        <w:t>olive branch to Seoul,</w:t>
      </w:r>
      <w:r w:rsidRPr="001870D4">
        <w:rPr>
          <w:rFonts w:asciiTheme="minorHAnsi" w:hAnsiTheme="minorHAnsi" w:cstheme="minorHAnsi"/>
          <w:u w:val="single"/>
        </w:rPr>
        <w:t xml:space="preserve"> North Korean leader Kim Jong-un may just have </w:t>
      </w:r>
      <w:r w:rsidRPr="001870D4">
        <w:rPr>
          <w:rStyle w:val="Emphasis"/>
          <w:rFonts w:asciiTheme="minorHAnsi" w:hAnsiTheme="minorHAnsi" w:cstheme="minorHAnsi"/>
        </w:rPr>
        <w:t xml:space="preserve">saved us all from nuclear war. </w:t>
      </w:r>
      <w:r w:rsidRPr="001870D4">
        <w:rPr>
          <w:rFonts w:asciiTheme="minorHAnsi" w:hAnsiTheme="minorHAnsi" w:cstheme="minorHAnsi"/>
          <w:sz w:val="16"/>
        </w:rPr>
        <w:t xml:space="preserve">“We achieved the goal of completing our state nuclear force in 2017,” Kim claimed in a live TV broadcast as 2017 ended. “The United States can never fight a war against me and our state. It should properly know that the whole territory of the U.S. is within the range of our nuclear strike . . . </w:t>
      </w:r>
      <w:r w:rsidRPr="001870D4">
        <w:rPr>
          <w:rFonts w:asciiTheme="minorHAnsi" w:hAnsiTheme="minorHAnsi" w:cstheme="minorHAnsi"/>
          <w:u w:val="single"/>
        </w:rPr>
        <w:t>This is just a reality, not a threat</w:t>
      </w:r>
      <w:proofErr w:type="gramStart"/>
      <w:r w:rsidRPr="001870D4">
        <w:rPr>
          <w:rFonts w:asciiTheme="minorHAnsi" w:hAnsiTheme="minorHAnsi" w:cstheme="minorHAnsi"/>
          <w:u w:val="single"/>
        </w:rPr>
        <w:t>. . . .</w:t>
      </w:r>
      <w:proofErr w:type="gramEnd"/>
      <w:r w:rsidRPr="001870D4">
        <w:rPr>
          <w:rFonts w:asciiTheme="minorHAnsi" w:hAnsiTheme="minorHAnsi" w:cstheme="minorHAnsi"/>
          <w:u w:val="single"/>
        </w:rPr>
        <w:t xml:space="preserve"> These weapons will be used only if our security is threatened.” He also said that “the North and the South should no longer do anything that would aggravate the </w:t>
      </w:r>
      <w:proofErr w:type="gramStart"/>
      <w:r w:rsidRPr="001870D4">
        <w:rPr>
          <w:rFonts w:asciiTheme="minorHAnsi" w:hAnsiTheme="minorHAnsi" w:cstheme="minorHAnsi"/>
          <w:u w:val="single"/>
        </w:rPr>
        <w:t>situation, and</w:t>
      </w:r>
      <w:proofErr w:type="gramEnd"/>
      <w:r w:rsidRPr="001870D4">
        <w:rPr>
          <w:rFonts w:asciiTheme="minorHAnsi" w:hAnsiTheme="minorHAnsi" w:cstheme="minorHAnsi"/>
          <w:u w:val="single"/>
        </w:rPr>
        <w:t xml:space="preserve"> must exert efforts to ease military tensions and create a peaceful environment.” </w:t>
      </w:r>
      <w:r w:rsidRPr="001870D4">
        <w:rPr>
          <w:rFonts w:asciiTheme="minorHAnsi" w:hAnsiTheme="minorHAnsi" w:cstheme="minorHAnsi"/>
          <w:sz w:val="16"/>
        </w:rPr>
        <w:t xml:space="preserve">Kim seems to have taken to heart the semi-serious proposal made a half century ago by Republican Sen. George Aiken of Vermont: to end the killing in Vietnam by announcing that the United States had won the war. If President Johnson had listened, hundreds of thousands of lives would have been saved in Indochina. Today, at least that many lives are at stake in North Asia and the United States as the Trump administration threatens to attack North Korea to prevent it from making further progress on its nuclear weapons program. “There easily could be a million deaths on the first day,” said Stanford University International Security Expert Scott Sagan. </w:t>
      </w:r>
      <w:r w:rsidRPr="001870D4">
        <w:rPr>
          <w:rFonts w:asciiTheme="minorHAnsi" w:hAnsiTheme="minorHAnsi" w:cstheme="minorHAnsi"/>
          <w:u w:val="single"/>
        </w:rPr>
        <w:t xml:space="preserve">By declaring his nuclear force completed, however, Kim can, without losing face, </w:t>
      </w:r>
      <w:r w:rsidRPr="001870D4">
        <w:rPr>
          <w:rStyle w:val="Emphasis"/>
          <w:rFonts w:asciiTheme="minorHAnsi" w:hAnsiTheme="minorHAnsi" w:cstheme="minorHAnsi"/>
        </w:rPr>
        <w:t>avoid conducting further missile tests that may trigger an all-out response from Washington</w:t>
      </w:r>
      <w:r w:rsidRPr="001870D4">
        <w:rPr>
          <w:rFonts w:asciiTheme="minorHAnsi" w:hAnsiTheme="minorHAnsi" w:cstheme="minorHAnsi"/>
          <w:sz w:val="16"/>
        </w:rPr>
        <w:t xml:space="preserve">. And </w:t>
      </w:r>
      <w:r w:rsidRPr="001870D4">
        <w:rPr>
          <w:rFonts w:asciiTheme="minorHAnsi" w:hAnsiTheme="minorHAnsi" w:cstheme="minorHAnsi"/>
          <w:u w:val="single"/>
        </w:rPr>
        <w:t xml:space="preserve">by letting U.S. officials assert that his nuclear capabilities aren’t quite as great as he claims, Kim has </w:t>
      </w:r>
      <w:r w:rsidRPr="001870D4">
        <w:rPr>
          <w:rStyle w:val="Emphasis"/>
          <w:rFonts w:asciiTheme="minorHAnsi" w:hAnsiTheme="minorHAnsi" w:cstheme="minorHAnsi"/>
        </w:rPr>
        <w:t xml:space="preserve">given the United States the ability step back from the brink of war without losing credibility. </w:t>
      </w:r>
      <w:r w:rsidRPr="001870D4">
        <w:rPr>
          <w:rFonts w:asciiTheme="minorHAnsi" w:hAnsiTheme="minorHAnsi" w:cstheme="minorHAnsi"/>
          <w:sz w:val="16"/>
        </w:rPr>
        <w:t xml:space="preserve">A 50/50 Chance of War Most Americans are preoccupied with making a living, getting through the holidays, or tuning out all the noisy political debates in Washington. They have little appreciation that the Korean standoff may be the closest the United States has come to nuclear war since the Cuban Missile Crisis of 1962. “We’re actually closer in my view, to a nuclear war with North Korea and in that region than we have ever been,” said Ret. Navy Adm. Michael Mullen, former chairman of the Joint Chiefs of Staff, only hours before Kim’s speech. Former CIA Director John Brennan said in October that the chances of war with North Korea were “too high,” as much as 1-in-4. Richard </w:t>
      </w:r>
      <w:proofErr w:type="spellStart"/>
      <w:r w:rsidRPr="001870D4">
        <w:rPr>
          <w:rFonts w:asciiTheme="minorHAnsi" w:hAnsiTheme="minorHAnsi" w:cstheme="minorHAnsi"/>
          <w:sz w:val="16"/>
        </w:rPr>
        <w:t>Haass</w:t>
      </w:r>
      <w:proofErr w:type="spellEnd"/>
      <w:r w:rsidRPr="001870D4">
        <w:rPr>
          <w:rFonts w:asciiTheme="minorHAnsi" w:hAnsiTheme="minorHAnsi" w:cstheme="minorHAnsi"/>
          <w:sz w:val="16"/>
        </w:rPr>
        <w:t xml:space="preserve">, the president of the Council on Foreign Relations, has put those odds as high as 50/50. And President Trump’s foreign-policy adviser and golfing buddy, South Carolina Republican Sen. Lindsey Graham, said recently that if North Korea conducts another nuclear bomb test, then the odds that “we use the military option” rise to “70 percent.” </w:t>
      </w:r>
      <w:r w:rsidRPr="001870D4">
        <w:rPr>
          <w:rFonts w:asciiTheme="minorHAnsi" w:hAnsiTheme="minorHAnsi" w:cstheme="minorHAnsi"/>
          <w:u w:val="single"/>
        </w:rPr>
        <w:t xml:space="preserve">Many other experts have also based their unnerving assessments on public declarations and private discussions with President Trump’s foreign-policy advisers, which all point in the same direction: the administration is seriously </w:t>
      </w:r>
      <w:r w:rsidRPr="001870D4">
        <w:rPr>
          <w:rStyle w:val="Emphasis"/>
          <w:rFonts w:asciiTheme="minorHAnsi" w:hAnsiTheme="minorHAnsi" w:cstheme="minorHAnsi"/>
        </w:rPr>
        <w:t>gearing up to launch a preemptive war against North Korea</w:t>
      </w:r>
      <w:r w:rsidRPr="001870D4">
        <w:rPr>
          <w:rFonts w:asciiTheme="minorHAnsi" w:hAnsiTheme="minorHAnsi" w:cstheme="minorHAnsi"/>
          <w:sz w:val="16"/>
        </w:rPr>
        <w:t xml:space="preserve">. Its aim is not to stop an imminent attack against the United States, but to prevent the possibility of North Korea launching a nuclear attack in the future—however improbable and suicidal that might be. “Our president has been really clear about this,” said National Security Adviser H. R. McMaster, Trump’s national-security adviser, on Fox News. “He is not going to permit this rogue regime, Kim Jong-un, to threaten the United States with a nuclear weapon. And so </w:t>
      </w:r>
      <w:r w:rsidRPr="001870D4">
        <w:rPr>
          <w:rFonts w:asciiTheme="minorHAnsi" w:hAnsiTheme="minorHAnsi" w:cstheme="minorHAnsi"/>
          <w:u w:val="single"/>
        </w:rPr>
        <w:t>he is willing to do anything necessary to prevent that from happening</w:t>
      </w:r>
      <w:proofErr w:type="gramStart"/>
      <w:r w:rsidRPr="001870D4">
        <w:rPr>
          <w:rFonts w:asciiTheme="minorHAnsi" w:hAnsiTheme="minorHAnsi" w:cstheme="minorHAnsi"/>
          <w:sz w:val="16"/>
        </w:rPr>
        <w:t>. . . .</w:t>
      </w:r>
      <w:proofErr w:type="gramEnd"/>
      <w:r w:rsidRPr="001870D4">
        <w:rPr>
          <w:rFonts w:asciiTheme="minorHAnsi" w:hAnsiTheme="minorHAnsi" w:cstheme="minorHAnsi"/>
          <w:sz w:val="16"/>
        </w:rPr>
        <w:t xml:space="preserve"> And so, </w:t>
      </w:r>
      <w:proofErr w:type="gramStart"/>
      <w:r w:rsidRPr="001870D4">
        <w:rPr>
          <w:rFonts w:asciiTheme="minorHAnsi" w:hAnsiTheme="minorHAnsi" w:cstheme="minorHAnsi"/>
          <w:sz w:val="16"/>
        </w:rPr>
        <w:t>all of</w:t>
      </w:r>
      <w:proofErr w:type="gramEnd"/>
      <w:r w:rsidRPr="001870D4">
        <w:rPr>
          <w:rFonts w:asciiTheme="minorHAnsi" w:hAnsiTheme="minorHAnsi" w:cstheme="minorHAnsi"/>
          <w:sz w:val="16"/>
        </w:rPr>
        <w:t xml:space="preserve"> our armed forces are getting to really a high, high degree of readiness for this mission.” Trump himself, of course, warned a few months ago that he would meet any further North Korean threats to the United States “with fire and fury like the world has never seen.” Additionally, he said in a tweet that “military solutions are now fully in place, locked and loaded, should North Korea act unwisely.” Trump seems to harbor the dangerous illusion that the military’s missile defenses will prevent North Korea from retaliating against the U.S. homeland if he orders such a “military solution.” He also appears to be unaware that North Korea could readily smuggle atomic bombs aboard container vessels into any large port in the United States and put at risk major U.S. cities—even without long-range missiles. Trump’s confidant, Graham, insists that Trump isn’t bluffing about preparing an all-out strike against North Korea’s nuclear program. “He has told me that. I believe him,” Graham said. “If thousands die, they’re going to die over there. They’re not going to die here. And he has told me that to my face.” On the other hand, </w:t>
      </w:r>
      <w:r w:rsidRPr="001870D4">
        <w:rPr>
          <w:rFonts w:asciiTheme="minorHAnsi" w:hAnsiTheme="minorHAnsi" w:cstheme="minorHAnsi"/>
          <w:u w:val="single"/>
        </w:rPr>
        <w:t>even if Trump is bluffing, he runs the huge risk of having his bluff called by further North Korean nuclear or missile tests</w:t>
      </w:r>
      <w:r w:rsidRPr="001870D4">
        <w:rPr>
          <w:rFonts w:asciiTheme="minorHAnsi" w:hAnsiTheme="minorHAnsi" w:cstheme="minorHAnsi"/>
          <w:sz w:val="16"/>
        </w:rPr>
        <w:t xml:space="preserve">. With his credibility at stake, and his popularity waning, “you get even more reasons to believe the president won’t back away from a military strike,” warns Colin Kahl, former national-security advisor to Vice President Joe Biden. </w:t>
      </w:r>
      <w:r w:rsidRPr="001870D4">
        <w:rPr>
          <w:rStyle w:val="Emphasis"/>
          <w:rFonts w:asciiTheme="minorHAnsi" w:hAnsiTheme="minorHAnsi" w:cstheme="minorHAnsi"/>
        </w:rPr>
        <w:t xml:space="preserve">A Way out of War Fortunately, Kim’s latest speech, calling North Korea’s nuclear program complete, gives everyone a face-saving way out of war. </w:t>
      </w:r>
      <w:r w:rsidRPr="001870D4">
        <w:rPr>
          <w:rFonts w:asciiTheme="minorHAnsi" w:hAnsiTheme="minorHAnsi" w:cstheme="minorHAnsi"/>
          <w:u w:val="single"/>
        </w:rPr>
        <w:t xml:space="preserve">Kim can credibly claim that North Korea’s successful Nov. 28 test of a Hwasong-15 intercontinental ballistic missile </w:t>
      </w:r>
      <w:r w:rsidRPr="001870D4">
        <w:rPr>
          <w:rStyle w:val="Emphasis"/>
          <w:rFonts w:asciiTheme="minorHAnsi" w:hAnsiTheme="minorHAnsi" w:cstheme="minorHAnsi"/>
        </w:rPr>
        <w:t xml:space="preserve">demonstrated his ability deter the United States from overthrowing his regime. </w:t>
      </w:r>
      <w:r w:rsidRPr="001870D4">
        <w:rPr>
          <w:rFonts w:asciiTheme="minorHAnsi" w:hAnsiTheme="minorHAnsi" w:cstheme="minorHAnsi"/>
          <w:u w:val="single"/>
        </w:rPr>
        <w:t>Meanwhile, the Trump administration can credibly claim that North Korea’s missile test didn’t quite demonstrate its operational capability to carry an intact nuclear warhead on a trajectory that could hit U.S. cities</w:t>
      </w:r>
      <w:r w:rsidRPr="001870D4">
        <w:rPr>
          <w:rFonts w:asciiTheme="minorHAnsi" w:hAnsiTheme="minorHAnsi" w:cstheme="minorHAnsi"/>
          <w:sz w:val="16"/>
        </w:rPr>
        <w:t xml:space="preserve">. Secretary of Defense James Mattis said in mid-December that while forensic experts are still analyzing the data, North Korea “has not yet shown to be a capable threat against us right now.” In other words, </w:t>
      </w:r>
      <w:r w:rsidRPr="001870D4">
        <w:rPr>
          <w:rStyle w:val="Emphasis"/>
          <w:rFonts w:asciiTheme="minorHAnsi" w:hAnsiTheme="minorHAnsi" w:cstheme="minorHAnsi"/>
        </w:rPr>
        <w:t xml:space="preserve">President Trump doesn’t have to launch a war to demonstrate his credibility. He can boast about having the bigger button without having to use it. </w:t>
      </w:r>
      <w:r w:rsidRPr="001870D4">
        <w:rPr>
          <w:rFonts w:asciiTheme="minorHAnsi" w:hAnsiTheme="minorHAnsi" w:cstheme="minorHAnsi"/>
          <w:sz w:val="16"/>
        </w:rPr>
        <w:t xml:space="preserve">As a result, </w:t>
      </w:r>
      <w:r w:rsidRPr="001870D4">
        <w:rPr>
          <w:rFonts w:asciiTheme="minorHAnsi" w:hAnsiTheme="minorHAnsi" w:cstheme="minorHAnsi"/>
          <w:u w:val="single"/>
        </w:rPr>
        <w:t>doors may reopen, likely through South Korea and China, for confidence-building talks</w:t>
      </w:r>
      <w:r w:rsidRPr="001870D4">
        <w:rPr>
          <w:rFonts w:asciiTheme="minorHAnsi" w:hAnsiTheme="minorHAnsi" w:cstheme="minorHAnsi"/>
          <w:sz w:val="16"/>
        </w:rPr>
        <w:t xml:space="preserve">. These could include, as China has long urged, a freeze on further North Korean missile tests in exchange for a freeze on provocative U.S.-South Korean military exercises. </w:t>
      </w:r>
      <w:r w:rsidRPr="001870D4">
        <w:rPr>
          <w:rStyle w:val="Emphasis"/>
          <w:rFonts w:asciiTheme="minorHAnsi" w:hAnsiTheme="minorHAnsi" w:cstheme="minorHAnsi"/>
        </w:rPr>
        <w:t xml:space="preserve">Both measures would dramatically reduce the all-too-real threat of conflict igniting unintentionally through </w:t>
      </w:r>
      <w:proofErr w:type="gramStart"/>
      <w:r w:rsidRPr="001870D4">
        <w:rPr>
          <w:rStyle w:val="Emphasis"/>
          <w:rFonts w:asciiTheme="minorHAnsi" w:hAnsiTheme="minorHAnsi" w:cstheme="minorHAnsi"/>
        </w:rPr>
        <w:t>some kind of military</w:t>
      </w:r>
      <w:proofErr w:type="gramEnd"/>
      <w:r w:rsidRPr="001870D4">
        <w:rPr>
          <w:rStyle w:val="Emphasis"/>
          <w:rFonts w:asciiTheme="minorHAnsi" w:hAnsiTheme="minorHAnsi" w:cstheme="minorHAnsi"/>
        </w:rPr>
        <w:t xml:space="preserve"> blunder</w:t>
      </w:r>
      <w:r w:rsidRPr="001870D4">
        <w:rPr>
          <w:rFonts w:asciiTheme="minorHAnsi" w:hAnsiTheme="minorHAnsi" w:cstheme="minorHAnsi"/>
          <w:sz w:val="16"/>
        </w:rPr>
        <w:t>. The decision by President Trump and South Korean president Moon Jae-in to postpone military exercises until after the Winter Olympics mark a major first step in that direction. The risks of war are still higher than they should be. But on the Korean Peninsula, at least, 2018 is off to a happy start.</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Won’t happen---no threat</w:t>
      </w:r>
    </w:p>
    <w:p w:rsidR="00AE5053" w:rsidRPr="001870D4" w:rsidRDefault="00AE5053" w:rsidP="00AE5053">
      <w:pPr>
        <w:rPr>
          <w:rStyle w:val="Style13ptBold"/>
          <w:rFonts w:asciiTheme="minorHAnsi" w:hAnsiTheme="minorHAnsi" w:cstheme="minorHAnsi"/>
        </w:rPr>
      </w:pPr>
      <w:proofErr w:type="spellStart"/>
      <w:r w:rsidRPr="001870D4">
        <w:rPr>
          <w:rFonts w:asciiTheme="minorHAnsi" w:hAnsiTheme="minorHAnsi" w:cstheme="minorHAnsi"/>
        </w:rPr>
        <w:t>Feliz</w:t>
      </w:r>
      <w:proofErr w:type="spellEnd"/>
      <w:r w:rsidRPr="001870D4">
        <w:rPr>
          <w:rFonts w:asciiTheme="minorHAnsi" w:hAnsiTheme="minorHAnsi" w:cstheme="minorHAnsi"/>
        </w:rPr>
        <w:t xml:space="preserve"> </w:t>
      </w:r>
      <w:r w:rsidRPr="001870D4">
        <w:rPr>
          <w:rStyle w:val="Style13ptBold"/>
          <w:rFonts w:asciiTheme="minorHAnsi" w:hAnsiTheme="minorHAnsi" w:cstheme="minorHAnsi"/>
        </w:rPr>
        <w:t>Solomon 17</w:t>
      </w:r>
      <w:r w:rsidRPr="001870D4">
        <w:rPr>
          <w:rFonts w:asciiTheme="minorHAnsi" w:hAnsiTheme="minorHAnsi" w:cstheme="minorHAnsi"/>
        </w:rPr>
        <w:t xml:space="preserve">, senior editor at TIME based in Hong Kong, “Experts Say It's Unlikely U.S. Will Launch a Strike on North Korea”, TIME, Apr 14 2017, </w:t>
      </w:r>
      <w:hyperlink r:id="rId123" w:history="1">
        <w:r w:rsidRPr="001870D4">
          <w:rPr>
            <w:rStyle w:val="Hyperlink"/>
            <w:rFonts w:asciiTheme="minorHAnsi" w:hAnsiTheme="minorHAnsi" w:cstheme="minorHAnsi"/>
          </w:rPr>
          <w:t>https://time.com/4739812/north-korea-donald-trump-preemptive-strike/</w:t>
        </w:r>
      </w:hyperlink>
      <w:r w:rsidRPr="001870D4">
        <w:rPr>
          <w:rFonts w:asciiTheme="minorHAnsi" w:hAnsiTheme="minorHAnsi" w:cstheme="minorHAnsi"/>
        </w:rPr>
        <w:t xml:space="preserve"> //</w:t>
      </w:r>
      <w:proofErr w:type="spellStart"/>
      <w:r w:rsidRPr="001870D4">
        <w:rPr>
          <w:rFonts w:asciiTheme="minorHAnsi" w:hAnsiTheme="minorHAnsi" w:cstheme="minorHAnsi"/>
        </w:rPr>
        <w:t>hh</w:t>
      </w:r>
      <w:proofErr w:type="spellEnd"/>
    </w:p>
    <w:p w:rsidR="00AE5053" w:rsidRPr="001870D4" w:rsidRDefault="00AE5053" w:rsidP="00AE5053">
      <w:pPr>
        <w:rPr>
          <w:rStyle w:val="Emphasis"/>
          <w:rFonts w:asciiTheme="minorHAnsi" w:hAnsiTheme="minorHAnsi" w:cstheme="minorHAnsi"/>
        </w:rPr>
      </w:pPr>
      <w:r w:rsidRPr="001870D4">
        <w:rPr>
          <w:rFonts w:asciiTheme="minorHAnsi" w:hAnsiTheme="minorHAnsi" w:cstheme="minorHAnsi"/>
          <w:sz w:val="16"/>
        </w:rPr>
        <w:t xml:space="preserve">What is a ‘preemptive strike’? </w:t>
      </w:r>
      <w:r w:rsidRPr="001870D4">
        <w:rPr>
          <w:rFonts w:asciiTheme="minorHAnsi" w:hAnsiTheme="minorHAnsi" w:cstheme="minorHAnsi"/>
          <w:u w:val="single"/>
        </w:rPr>
        <w:t xml:space="preserve">A preemptive strike seeks to stop a known and immediate </w:t>
      </w:r>
      <w:proofErr w:type="gramStart"/>
      <w:r w:rsidRPr="001870D4">
        <w:rPr>
          <w:rFonts w:asciiTheme="minorHAnsi" w:hAnsiTheme="minorHAnsi" w:cstheme="minorHAnsi"/>
          <w:u w:val="single"/>
        </w:rPr>
        <w:t>threat,</w:t>
      </w:r>
      <w:proofErr w:type="gramEnd"/>
      <w:r w:rsidRPr="001870D4">
        <w:rPr>
          <w:rFonts w:asciiTheme="minorHAnsi" w:hAnsiTheme="minorHAnsi" w:cstheme="minorHAnsi"/>
          <w:u w:val="single"/>
        </w:rPr>
        <w:t xml:space="preserve"> hence it would be one in which the U.S. acted on intelligence of a North Korean plan to attack another sovereign natio</w:t>
      </w:r>
      <w:r w:rsidRPr="001870D4">
        <w:rPr>
          <w:rFonts w:asciiTheme="minorHAnsi" w:hAnsiTheme="minorHAnsi" w:cstheme="minorHAnsi"/>
          <w:sz w:val="16"/>
        </w:rPr>
        <w:t xml:space="preserve">n. </w:t>
      </w:r>
      <w:r w:rsidRPr="001870D4">
        <w:rPr>
          <w:rStyle w:val="Emphasis"/>
          <w:rFonts w:asciiTheme="minorHAnsi" w:hAnsiTheme="minorHAnsi" w:cstheme="minorHAnsi"/>
        </w:rPr>
        <w:t>Experts say at present, there is no sign of such a threat</w:t>
      </w:r>
      <w:r w:rsidRPr="001870D4">
        <w:rPr>
          <w:rFonts w:asciiTheme="minorHAnsi" w:hAnsiTheme="minorHAnsi" w:cstheme="minorHAnsi"/>
          <w:sz w:val="16"/>
        </w:rPr>
        <w:t>. According to Daniel Pinkston, a lecturer at Seoul’s Troy University, “</w:t>
      </w:r>
      <w:r w:rsidRPr="001870D4">
        <w:rPr>
          <w:rFonts w:asciiTheme="minorHAnsi" w:hAnsiTheme="minorHAnsi" w:cstheme="minorHAnsi"/>
          <w:u w:val="single"/>
        </w:rPr>
        <w:t xml:space="preserve">an unprovoked attack against U.S. allies would trigger the </w:t>
      </w:r>
      <w:r w:rsidRPr="001870D4">
        <w:rPr>
          <w:rStyle w:val="Emphasis"/>
          <w:rFonts w:asciiTheme="minorHAnsi" w:hAnsiTheme="minorHAnsi" w:cstheme="minorHAnsi"/>
        </w:rPr>
        <w:t>very thing that North Korea wants to avoid more than anything</w:t>
      </w:r>
      <w:r w:rsidRPr="001870D4">
        <w:rPr>
          <w:rFonts w:asciiTheme="minorHAnsi" w:hAnsiTheme="minorHAnsi" w:cstheme="minorHAnsi"/>
          <w:sz w:val="16"/>
        </w:rPr>
        <w:t>.” He tells TIME that “</w:t>
      </w:r>
      <w:r w:rsidRPr="001870D4">
        <w:rPr>
          <w:rStyle w:val="Emphasis"/>
          <w:rFonts w:asciiTheme="minorHAnsi" w:hAnsiTheme="minorHAnsi" w:cstheme="minorHAnsi"/>
        </w:rPr>
        <w:t xml:space="preserve">North Korea knows that if they go into a </w:t>
      </w:r>
      <w:proofErr w:type="gramStart"/>
      <w:r w:rsidRPr="001870D4">
        <w:rPr>
          <w:rStyle w:val="Emphasis"/>
          <w:rFonts w:asciiTheme="minorHAnsi" w:hAnsiTheme="minorHAnsi" w:cstheme="minorHAnsi"/>
        </w:rPr>
        <w:t>full scale</w:t>
      </w:r>
      <w:proofErr w:type="gramEnd"/>
      <w:r w:rsidRPr="001870D4">
        <w:rPr>
          <w:rStyle w:val="Emphasis"/>
          <w:rFonts w:asciiTheme="minorHAnsi" w:hAnsiTheme="minorHAnsi" w:cstheme="minorHAnsi"/>
        </w:rPr>
        <w:t xml:space="preserve"> war, they lose</w:t>
      </w:r>
      <w:r w:rsidRPr="001870D4">
        <w:rPr>
          <w:rFonts w:asciiTheme="minorHAnsi" w:hAnsiTheme="minorHAnsi" w:cstheme="minorHAnsi"/>
          <w:sz w:val="16"/>
        </w:rPr>
        <w:t xml:space="preserve">.” </w:t>
      </w:r>
      <w:r w:rsidRPr="001870D4">
        <w:rPr>
          <w:rFonts w:asciiTheme="minorHAnsi" w:hAnsiTheme="minorHAnsi" w:cstheme="minorHAnsi"/>
          <w:u w:val="single"/>
        </w:rPr>
        <w:t>The conversation</w:t>
      </w:r>
      <w:r w:rsidRPr="001870D4">
        <w:rPr>
          <w:rFonts w:asciiTheme="minorHAnsi" w:hAnsiTheme="minorHAnsi" w:cstheme="minorHAnsi"/>
          <w:sz w:val="16"/>
        </w:rPr>
        <w:t xml:space="preserve"> isn’t really about a “preemptive” strike, rather it </w:t>
      </w:r>
      <w:r w:rsidRPr="001870D4">
        <w:rPr>
          <w:rFonts w:asciiTheme="minorHAnsi" w:hAnsiTheme="minorHAnsi" w:cstheme="minorHAnsi"/>
          <w:u w:val="single"/>
        </w:rPr>
        <w:t xml:space="preserve">currently hinges on two questions: will Pyongyang carry out another test in defiance of international conventions and the warnings of other nations; and how might the U.S. respond to such a challenge? </w:t>
      </w:r>
      <w:r w:rsidRPr="001870D4">
        <w:rPr>
          <w:rStyle w:val="Emphasis"/>
          <w:rFonts w:asciiTheme="minorHAnsi" w:hAnsiTheme="minorHAnsi" w:cstheme="minorHAnsi"/>
        </w:rPr>
        <w:t>A nuclear test is just that — a test — not an imminent security threa</w:t>
      </w:r>
      <w:r w:rsidRPr="001870D4">
        <w:rPr>
          <w:rFonts w:asciiTheme="minorHAnsi" w:hAnsiTheme="minorHAnsi" w:cstheme="minorHAnsi"/>
          <w:sz w:val="16"/>
        </w:rPr>
        <w:t xml:space="preserve">t to the U.S. or its allies, says John </w:t>
      </w:r>
      <w:proofErr w:type="spellStart"/>
      <w:r w:rsidRPr="001870D4">
        <w:rPr>
          <w:rFonts w:asciiTheme="minorHAnsi" w:hAnsiTheme="minorHAnsi" w:cstheme="minorHAnsi"/>
          <w:sz w:val="16"/>
        </w:rPr>
        <w:t>Delury</w:t>
      </w:r>
      <w:proofErr w:type="spellEnd"/>
      <w:r w:rsidRPr="001870D4">
        <w:rPr>
          <w:rFonts w:asciiTheme="minorHAnsi" w:hAnsiTheme="minorHAnsi" w:cstheme="minorHAnsi"/>
          <w:sz w:val="16"/>
        </w:rPr>
        <w:t xml:space="preserve">, an associate professor at Seoul’s Yonsei University. He adds that </w:t>
      </w:r>
      <w:r w:rsidRPr="001870D4">
        <w:rPr>
          <w:rFonts w:asciiTheme="minorHAnsi" w:hAnsiTheme="minorHAnsi" w:cstheme="minorHAnsi"/>
          <w:u w:val="single"/>
        </w:rPr>
        <w:t>a serious military response would not be proportional and would not be chosen by any “responsible American President</w:t>
      </w:r>
      <w:r w:rsidRPr="001870D4">
        <w:rPr>
          <w:rFonts w:asciiTheme="minorHAnsi" w:hAnsiTheme="minorHAnsi" w:cstheme="minorHAnsi"/>
          <w:sz w:val="16"/>
        </w:rPr>
        <w:t xml:space="preserve">.” </w:t>
      </w:r>
      <w:r w:rsidRPr="001870D4">
        <w:rPr>
          <w:rStyle w:val="Emphasis"/>
          <w:rFonts w:asciiTheme="minorHAnsi" w:hAnsiTheme="minorHAnsi" w:cstheme="minorHAnsi"/>
        </w:rPr>
        <w:t>Responding to a test with a strike</w:t>
      </w:r>
      <w:r w:rsidRPr="001870D4">
        <w:rPr>
          <w:rFonts w:asciiTheme="minorHAnsi" w:hAnsiTheme="minorHAnsi" w:cstheme="minorHAnsi"/>
          <w:sz w:val="16"/>
        </w:rPr>
        <w:t xml:space="preserve">, which would likely target North Korea’s nuclear testing facilities and achieve very little, </w:t>
      </w:r>
      <w:r w:rsidRPr="001870D4">
        <w:rPr>
          <w:rStyle w:val="Emphasis"/>
          <w:rFonts w:asciiTheme="minorHAnsi" w:hAnsiTheme="minorHAnsi" w:cstheme="minorHAnsi"/>
        </w:rPr>
        <w:t xml:space="preserve">would be construed as an act of war. </w:t>
      </w:r>
      <w:r w:rsidRPr="001870D4">
        <w:rPr>
          <w:rFonts w:asciiTheme="minorHAnsi" w:hAnsiTheme="minorHAnsi" w:cstheme="minorHAnsi"/>
          <w:sz w:val="16"/>
        </w:rPr>
        <w:t xml:space="preserve">How would Pyongyang respond to a US strike? No one knows exactly what would play out if the U.S. launched an attack on North Korea. Most experts agree, however, that the outcome would be very deadly. While a strike on North Korea’s testing facilities would likely result in very few casualties, Pyongyang would be compelled to launch a “very serious military response,” </w:t>
      </w:r>
      <w:proofErr w:type="spellStart"/>
      <w:r w:rsidRPr="001870D4">
        <w:rPr>
          <w:rFonts w:asciiTheme="minorHAnsi" w:hAnsiTheme="minorHAnsi" w:cstheme="minorHAnsi"/>
          <w:sz w:val="16"/>
        </w:rPr>
        <w:t>Delury</w:t>
      </w:r>
      <w:proofErr w:type="spellEnd"/>
      <w:r w:rsidRPr="001870D4">
        <w:rPr>
          <w:rFonts w:asciiTheme="minorHAnsi" w:hAnsiTheme="minorHAnsi" w:cstheme="minorHAnsi"/>
          <w:sz w:val="16"/>
        </w:rPr>
        <w:t xml:space="preserve"> says. “North Korea would retaliate in a way that would probably inflict serious loss of life,” he tells TIME. His colleagues agree. “They would have a number of options,” Sean O’Malley, a professor of international relations at Busan’s </w:t>
      </w:r>
      <w:proofErr w:type="spellStart"/>
      <w:r w:rsidRPr="001870D4">
        <w:rPr>
          <w:rFonts w:asciiTheme="minorHAnsi" w:hAnsiTheme="minorHAnsi" w:cstheme="minorHAnsi"/>
          <w:sz w:val="16"/>
        </w:rPr>
        <w:t>Dongseo</w:t>
      </w:r>
      <w:proofErr w:type="spellEnd"/>
      <w:r w:rsidRPr="001870D4">
        <w:rPr>
          <w:rFonts w:asciiTheme="minorHAnsi" w:hAnsiTheme="minorHAnsi" w:cstheme="minorHAnsi"/>
          <w:sz w:val="16"/>
        </w:rPr>
        <w:t xml:space="preserve"> University, tells TIME. “One would be an artillery barrage sent toward Seoul.” He and other experts say the South Korean capital, home to more than 10 million people, would be the most likely target for a retaliatory strike, while U.S. military installations in South Korea could also be high on Pyongyang’s list. An estimated 28,000 U.S. troops are stationed in </w:t>
      </w:r>
      <w:proofErr w:type="gramStart"/>
      <w:r w:rsidRPr="001870D4">
        <w:rPr>
          <w:rFonts w:asciiTheme="minorHAnsi" w:hAnsiTheme="minorHAnsi" w:cstheme="minorHAnsi"/>
          <w:sz w:val="16"/>
        </w:rPr>
        <w:t>a number of</w:t>
      </w:r>
      <w:proofErr w:type="gramEnd"/>
      <w:r w:rsidRPr="001870D4">
        <w:rPr>
          <w:rFonts w:asciiTheme="minorHAnsi" w:hAnsiTheme="minorHAnsi" w:cstheme="minorHAnsi"/>
          <w:sz w:val="16"/>
        </w:rPr>
        <w:t xml:space="preserve"> military bases in the South, many at the southern Busan air base. South Korea, located only about 120 miles south of Pyongyang, is also host to an estimated 150,000 to 200,000 American expatriates, who would most likely have to be evacuated in the event of conflict. “My natural instinct,” </w:t>
      </w:r>
      <w:proofErr w:type="spellStart"/>
      <w:r w:rsidRPr="001870D4">
        <w:rPr>
          <w:rFonts w:asciiTheme="minorHAnsi" w:hAnsiTheme="minorHAnsi" w:cstheme="minorHAnsi"/>
          <w:sz w:val="16"/>
        </w:rPr>
        <w:t>O’Mally</w:t>
      </w:r>
      <w:proofErr w:type="spellEnd"/>
      <w:r w:rsidRPr="001870D4">
        <w:rPr>
          <w:rFonts w:asciiTheme="minorHAnsi" w:hAnsiTheme="minorHAnsi" w:cstheme="minorHAnsi"/>
          <w:sz w:val="16"/>
        </w:rPr>
        <w:t xml:space="preserve"> tells TIME, “</w:t>
      </w:r>
      <w:r w:rsidRPr="001870D4">
        <w:rPr>
          <w:rStyle w:val="Emphasis"/>
          <w:rFonts w:asciiTheme="minorHAnsi" w:hAnsiTheme="minorHAnsi" w:cstheme="minorHAnsi"/>
        </w:rPr>
        <w:t>if Trump stays with long-held policy, is that he won’t strike without notifying South Korea and Beijing.”</w:t>
      </w:r>
    </w:p>
    <w:p w:rsidR="00AE5053" w:rsidRPr="001870D4" w:rsidRDefault="00AE5053" w:rsidP="00AE5053">
      <w:pPr>
        <w:pStyle w:val="Heading1"/>
        <w:rPr>
          <w:rFonts w:asciiTheme="minorHAnsi" w:hAnsiTheme="minorHAnsi" w:cstheme="minorHAnsi"/>
        </w:rPr>
      </w:pPr>
      <w:r w:rsidRPr="001870D4">
        <w:rPr>
          <w:rFonts w:asciiTheme="minorHAnsi" w:hAnsiTheme="minorHAnsi" w:cstheme="minorHAnsi"/>
        </w:rPr>
        <w:t xml:space="preserve">AT Regional </w:t>
      </w:r>
      <w:proofErr w:type="gramStart"/>
      <w:r w:rsidRPr="001870D4">
        <w:rPr>
          <w:rFonts w:asciiTheme="minorHAnsi" w:hAnsiTheme="minorHAnsi" w:cstheme="minorHAnsi"/>
        </w:rPr>
        <w:t>Proliferation !</w:t>
      </w:r>
      <w:proofErr w:type="gramEnd"/>
    </w:p>
    <w:p w:rsidR="00AE5053" w:rsidRPr="001870D4" w:rsidRDefault="00AE5053" w:rsidP="00AE5053">
      <w:pPr>
        <w:pStyle w:val="Heading2"/>
        <w:rPr>
          <w:rFonts w:asciiTheme="minorHAnsi" w:hAnsiTheme="minorHAnsi" w:cstheme="minorHAnsi"/>
        </w:rPr>
      </w:pPr>
      <w:r w:rsidRPr="001870D4">
        <w:rPr>
          <w:rFonts w:asciiTheme="minorHAnsi" w:hAnsiTheme="minorHAnsi" w:cstheme="minorHAnsi"/>
        </w:rPr>
        <w:t xml:space="preserve">No European </w:t>
      </w:r>
      <w:proofErr w:type="spellStart"/>
      <w:r w:rsidRPr="001870D4">
        <w:rPr>
          <w:rFonts w:asciiTheme="minorHAnsi" w:hAnsiTheme="minorHAnsi" w:cstheme="minorHAnsi"/>
        </w:rPr>
        <w:t>Prolif</w:t>
      </w:r>
      <w:proofErr w:type="spellEnd"/>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1nc</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Public opposition thwarts EU </w:t>
      </w:r>
      <w:proofErr w:type="spellStart"/>
      <w:r w:rsidRPr="001870D4">
        <w:rPr>
          <w:rFonts w:asciiTheme="minorHAnsi" w:hAnsiTheme="minorHAnsi" w:cstheme="minorHAnsi"/>
        </w:rPr>
        <w:t>prolif</w:t>
      </w:r>
      <w:proofErr w:type="spellEnd"/>
    </w:p>
    <w:p w:rsidR="00AE5053" w:rsidRPr="001870D4" w:rsidRDefault="00AE5053" w:rsidP="00AE5053">
      <w:pPr>
        <w:rPr>
          <w:rFonts w:asciiTheme="minorHAnsi" w:hAnsiTheme="minorHAnsi" w:cstheme="minorHAnsi"/>
        </w:rPr>
      </w:pPr>
      <w:proofErr w:type="spellStart"/>
      <w:r w:rsidRPr="001870D4">
        <w:rPr>
          <w:rStyle w:val="Style13ptBold"/>
          <w:rFonts w:asciiTheme="minorHAnsi" w:hAnsiTheme="minorHAnsi" w:cstheme="minorHAnsi"/>
        </w:rPr>
        <w:t>Rapnouil</w:t>
      </w:r>
      <w:proofErr w:type="spellEnd"/>
      <w:r w:rsidRPr="001870D4">
        <w:rPr>
          <w:rStyle w:val="Style13ptBold"/>
          <w:rFonts w:asciiTheme="minorHAnsi" w:hAnsiTheme="minorHAnsi" w:cstheme="minorHAnsi"/>
        </w:rPr>
        <w:t xml:space="preserve"> et al. 18</w:t>
      </w:r>
      <w:r w:rsidRPr="001870D4">
        <w:rPr>
          <w:rFonts w:asciiTheme="minorHAnsi" w:hAnsiTheme="minorHAnsi" w:cstheme="minorHAnsi"/>
        </w:rPr>
        <w:t xml:space="preserve"> (Manuel </w:t>
      </w:r>
      <w:proofErr w:type="spellStart"/>
      <w:r w:rsidRPr="001870D4">
        <w:rPr>
          <w:rFonts w:asciiTheme="minorHAnsi" w:hAnsiTheme="minorHAnsi" w:cstheme="minorHAnsi"/>
        </w:rPr>
        <w:t>Lafont</w:t>
      </w:r>
      <w:proofErr w:type="spellEnd"/>
      <w:r w:rsidRPr="001870D4">
        <w:rPr>
          <w:rFonts w:asciiTheme="minorHAnsi" w:hAnsiTheme="minorHAnsi" w:cstheme="minorHAnsi"/>
        </w:rPr>
        <w:t xml:space="preserve">, director, Centre for Analysis, Planning and Strategy, French Ministry of Foreign Affairs, Tara Varma, policy fellow and head of the Paris office of the European Council on Foreign Relations, Nick </w:t>
      </w:r>
      <w:proofErr w:type="spellStart"/>
      <w:r w:rsidRPr="001870D4">
        <w:rPr>
          <w:rFonts w:asciiTheme="minorHAnsi" w:hAnsiTheme="minorHAnsi" w:cstheme="minorHAnsi"/>
        </w:rPr>
        <w:t>Witney</w:t>
      </w:r>
      <w:proofErr w:type="spellEnd"/>
      <w:r w:rsidRPr="001870D4">
        <w:rPr>
          <w:rFonts w:asciiTheme="minorHAnsi" w:hAnsiTheme="minorHAnsi" w:cstheme="minorHAnsi"/>
        </w:rPr>
        <w:t xml:space="preserve">, senior policy fellow at the European Council on Foreign Relations, European Council on Foreign Relations, “Eyes Tight Shut: European Attitudes Towards Nuclear Deterrence,” </w:t>
      </w:r>
      <w:hyperlink r:id="rId124" w:history="1">
        <w:r w:rsidRPr="001870D4">
          <w:rPr>
            <w:rStyle w:val="Hyperlink"/>
            <w:rFonts w:asciiTheme="minorHAnsi" w:hAnsiTheme="minorHAnsi" w:cstheme="minorHAnsi"/>
          </w:rPr>
          <w:t>https://www.ecfr.eu/specials/scorecard/eyes_tight_shut_european_attitudes_towards_nuclear_deterrence</w:t>
        </w:r>
      </w:hyperlink>
      <w:r w:rsidRPr="001870D4">
        <w:rPr>
          <w:rFonts w:asciiTheme="minorHAnsi" w:hAnsiTheme="minorHAnsi" w:cstheme="minorHAnsi"/>
        </w:rPr>
        <w:t>, 12/2018, 7/10/2019) DG</w:t>
      </w:r>
    </w:p>
    <w:p w:rsidR="00AE5053" w:rsidRPr="001870D4" w:rsidRDefault="00AE5053" w:rsidP="00AE5053">
      <w:pPr>
        <w:rPr>
          <w:rFonts w:asciiTheme="minorHAnsi" w:hAnsiTheme="minorHAnsi" w:cstheme="minorHAnsi"/>
          <w:b/>
          <w:iCs/>
          <w:u w:val="single"/>
        </w:rPr>
      </w:pPr>
      <w:r w:rsidRPr="001870D4">
        <w:rPr>
          <w:rStyle w:val="StyleUnderline"/>
          <w:rFonts w:asciiTheme="minorHAnsi" w:hAnsiTheme="minorHAnsi" w:cstheme="minorHAnsi"/>
        </w:rPr>
        <w:t>European attitudes are a patchwork of opinions</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the</w:t>
      </w:r>
      <w:proofErr w:type="gramEnd"/>
      <w:r w:rsidRPr="001870D4">
        <w:rPr>
          <w:rFonts w:asciiTheme="minorHAnsi" w:hAnsiTheme="minorHAnsi" w:cstheme="minorHAnsi"/>
          <w:sz w:val="14"/>
        </w:rPr>
        <w:t xml:space="preserve"> United Kingdom and France are nuclear powers in their own right, with public opinion more or less solidly behind this status. The historical experience of Poland and the Czech Republic leads these states to be more confidently supportive of nuclear deterrence. </w:t>
      </w:r>
      <w:r w:rsidRPr="001870D4">
        <w:rPr>
          <w:rStyle w:val="StyleUnderline"/>
          <w:rFonts w:asciiTheme="minorHAnsi" w:hAnsiTheme="minorHAnsi" w:cstheme="minorHAnsi"/>
        </w:rPr>
        <w:t>Countries such as Denmark, the Netherlands, and Germany have seen civil society clash with their governments’ decisions around hosting nuclear weapons. Ireland and Austria are active campaigners for the abolitio</w:t>
      </w:r>
      <w:r w:rsidRPr="001870D4">
        <w:rPr>
          <w:rFonts w:asciiTheme="minorHAnsi" w:hAnsiTheme="minorHAnsi" w:cstheme="minorHAnsi"/>
          <w:sz w:val="14"/>
        </w:rPr>
        <w:t xml:space="preserve">n of nuclear weapons. Despite all this, </w:t>
      </w:r>
      <w:r w:rsidRPr="001870D4">
        <w:rPr>
          <w:rStyle w:val="Emphasis"/>
          <w:rFonts w:asciiTheme="minorHAnsi" w:hAnsiTheme="minorHAnsi" w:cstheme="minorHAnsi"/>
        </w:rPr>
        <w:t>most EU member states have two things in common in this matter</w:t>
      </w:r>
      <w:r w:rsidRPr="001870D4">
        <w:rPr>
          <w:rFonts w:asciiTheme="minorHAnsi" w:hAnsiTheme="minorHAnsi" w:cstheme="minorHAnsi"/>
          <w:sz w:val="14"/>
        </w:rPr>
        <w:t xml:space="preserve">. First, </w:t>
      </w:r>
      <w:r w:rsidRPr="001870D4">
        <w:rPr>
          <w:rStyle w:val="Emphasis"/>
          <w:rFonts w:asciiTheme="minorHAnsi" w:hAnsiTheme="minorHAnsi" w:cstheme="minorHAnsi"/>
        </w:rPr>
        <w:t>nearly all of them share an official, if ostensible, commitment to reducing nuclear weapons:</w:t>
      </w:r>
      <w:r w:rsidRPr="001870D4">
        <w:rPr>
          <w:rFonts w:asciiTheme="minorHAnsi" w:hAnsiTheme="minorHAnsi" w:cstheme="minorHAnsi"/>
          <w:sz w:val="14"/>
        </w:rPr>
        <w:t xml:space="preserve"> research for this paper revealed that only </w:t>
      </w:r>
      <w:proofErr w:type="gramStart"/>
      <w:r w:rsidRPr="001870D4">
        <w:rPr>
          <w:rFonts w:asciiTheme="minorHAnsi" w:hAnsiTheme="minorHAnsi" w:cstheme="minorHAnsi"/>
          <w:sz w:val="14"/>
        </w:rPr>
        <w:t>three member</w:t>
      </w:r>
      <w:proofErr w:type="gramEnd"/>
      <w:r w:rsidRPr="001870D4">
        <w:rPr>
          <w:rFonts w:asciiTheme="minorHAnsi" w:hAnsiTheme="minorHAnsi" w:cstheme="minorHAnsi"/>
          <w:sz w:val="14"/>
        </w:rPr>
        <w:t xml:space="preserve"> states </w:t>
      </w:r>
      <w:proofErr w:type="spellStart"/>
      <w:r w:rsidRPr="001870D4">
        <w:rPr>
          <w:rFonts w:asciiTheme="minorHAnsi" w:hAnsiTheme="minorHAnsi" w:cstheme="minorHAnsi"/>
          <w:sz w:val="14"/>
        </w:rPr>
        <w:t>harbour</w:t>
      </w:r>
      <w:proofErr w:type="spellEnd"/>
      <w:r w:rsidRPr="001870D4">
        <w:rPr>
          <w:rFonts w:asciiTheme="minorHAnsi" w:hAnsiTheme="minorHAnsi" w:cstheme="minorHAnsi"/>
          <w:sz w:val="14"/>
        </w:rPr>
        <w:t xml:space="preserve"> reservations about the goal of nuclear disarmament. </w:t>
      </w:r>
      <w:r w:rsidRPr="001870D4">
        <w:rPr>
          <w:rStyle w:val="StyleUnderline"/>
          <w:rFonts w:asciiTheme="minorHAnsi" w:hAnsiTheme="minorHAnsi" w:cstheme="minorHAnsi"/>
        </w:rPr>
        <w:t>This is all while many of these countries remain within NATO,</w:t>
      </w:r>
      <w:r w:rsidRPr="001870D4">
        <w:rPr>
          <w:rFonts w:asciiTheme="minorHAnsi" w:hAnsiTheme="minorHAnsi" w:cstheme="minorHAnsi"/>
          <w:sz w:val="14"/>
        </w:rPr>
        <w:t xml:space="preserve"> which is of course </w:t>
      </w:r>
      <w:r w:rsidRPr="001870D4">
        <w:rPr>
          <w:rStyle w:val="StyleUnderline"/>
          <w:rFonts w:asciiTheme="minorHAnsi" w:hAnsiTheme="minorHAnsi" w:cstheme="minorHAnsi"/>
        </w:rPr>
        <w:t>underpinned by the potential of nuclear-backed intervention via Article 5</w:t>
      </w:r>
      <w:r w:rsidRPr="001870D4">
        <w:rPr>
          <w:rFonts w:asciiTheme="minorHAnsi" w:hAnsiTheme="minorHAnsi" w:cstheme="minorHAnsi"/>
          <w:sz w:val="14"/>
        </w:rPr>
        <w:t xml:space="preserve">. The potential tension between this pro-disarmament stance and the enjoyment of the US nuclear umbrella is something yet to fully play out. Second, nuclear weapons have little salience in the public imagination. </w:t>
      </w:r>
      <w:r w:rsidRPr="001870D4">
        <w:rPr>
          <w:rStyle w:val="StyleUnderline"/>
          <w:rFonts w:asciiTheme="minorHAnsi" w:hAnsiTheme="minorHAnsi" w:cstheme="minorHAnsi"/>
        </w:rPr>
        <w:t>On the occasions in the late cold war period when European governments were obliged to make difficult decisions about nuclear weapons, these became fraught and contested</w:t>
      </w:r>
      <w:r w:rsidRPr="001870D4">
        <w:rPr>
          <w:rFonts w:asciiTheme="minorHAnsi" w:hAnsiTheme="minorHAnsi" w:cstheme="minorHAnsi"/>
          <w:sz w:val="14"/>
        </w:rPr>
        <w:t xml:space="preserve"> in the country at large as well as in parliament. But </w:t>
      </w:r>
      <w:r w:rsidRPr="001870D4">
        <w:rPr>
          <w:rStyle w:val="StyleUnderline"/>
          <w:rFonts w:asciiTheme="minorHAnsi" w:hAnsiTheme="minorHAnsi" w:cstheme="minorHAnsi"/>
        </w:rPr>
        <w:t>with the disappearance of the Soviet threat, Western governments and populations became less obliged to think, and argue, about nuclear weapons</w:t>
      </w:r>
      <w:r w:rsidRPr="001870D4">
        <w:rPr>
          <w:rFonts w:asciiTheme="minorHAnsi" w:hAnsiTheme="minorHAnsi" w:cstheme="minorHAnsi"/>
          <w:sz w:val="14"/>
        </w:rPr>
        <w:t xml:space="preserve"> with the degree of heat and </w:t>
      </w:r>
      <w:proofErr w:type="spellStart"/>
      <w:r w:rsidRPr="001870D4">
        <w:rPr>
          <w:rFonts w:asciiTheme="minorHAnsi" w:hAnsiTheme="minorHAnsi" w:cstheme="minorHAnsi"/>
          <w:sz w:val="14"/>
        </w:rPr>
        <w:t>rigour</w:t>
      </w:r>
      <w:proofErr w:type="spellEnd"/>
      <w:r w:rsidRPr="001870D4">
        <w:rPr>
          <w:rFonts w:asciiTheme="minorHAnsi" w:hAnsiTheme="minorHAnsi" w:cstheme="minorHAnsi"/>
          <w:sz w:val="14"/>
        </w:rPr>
        <w:t xml:space="preserve"> that they had had to prior to 1989. In Europe, most were more than content to enjoy the happier and more hopeful international environment, and to simply dismiss nuclear worries from their minds. Rather than peace underpinned by nuclear weapons, as many cold war leaders </w:t>
      </w:r>
      <w:proofErr w:type="spellStart"/>
      <w:r w:rsidRPr="001870D4">
        <w:rPr>
          <w:rFonts w:asciiTheme="minorHAnsi" w:hAnsiTheme="minorHAnsi" w:cstheme="minorHAnsi"/>
          <w:sz w:val="14"/>
        </w:rPr>
        <w:t>characterised</w:t>
      </w:r>
      <w:proofErr w:type="spellEnd"/>
      <w:r w:rsidRPr="001870D4">
        <w:rPr>
          <w:rFonts w:asciiTheme="minorHAnsi" w:hAnsiTheme="minorHAnsi" w:cstheme="minorHAnsi"/>
          <w:sz w:val="14"/>
        </w:rPr>
        <w:t xml:space="preserve"> it, Europeans began to enjoy peace with nuclear weapons still around. </w:t>
      </w:r>
      <w:r w:rsidRPr="001870D4">
        <w:rPr>
          <w:rStyle w:val="StyleUnderline"/>
          <w:rFonts w:asciiTheme="minorHAnsi" w:hAnsiTheme="minorHAnsi" w:cstheme="minorHAnsi"/>
        </w:rPr>
        <w:t>Nuclear weapons disappeared from the public debate.</w:t>
      </w:r>
      <w:r w:rsidRPr="001870D4">
        <w:rPr>
          <w:rFonts w:asciiTheme="minorHAnsi" w:hAnsiTheme="minorHAnsi" w:cstheme="minorHAnsi"/>
          <w:sz w:val="14"/>
        </w:rPr>
        <w:t xml:space="preserve"> The end of the cold war led to an effort to reduce the total number of nuclear warheads in the world, with Russia and the US doing substantially more heavy lifting in this regard even if they still possess considerably more </w:t>
      </w:r>
      <w:proofErr w:type="spellStart"/>
      <w:r w:rsidRPr="001870D4">
        <w:rPr>
          <w:rFonts w:asciiTheme="minorHAnsi" w:hAnsiTheme="minorHAnsi" w:cstheme="minorHAnsi"/>
          <w:sz w:val="14"/>
        </w:rPr>
        <w:t>weaponsthan</w:t>
      </w:r>
      <w:proofErr w:type="spellEnd"/>
      <w:r w:rsidRPr="001870D4">
        <w:rPr>
          <w:rFonts w:asciiTheme="minorHAnsi" w:hAnsiTheme="minorHAnsi" w:cstheme="minorHAnsi"/>
          <w:sz w:val="14"/>
        </w:rPr>
        <w:t xml:space="preserve"> </w:t>
      </w:r>
      <w:r w:rsidRPr="001870D4">
        <w:rPr>
          <w:rStyle w:val="StyleUnderline"/>
          <w:rFonts w:asciiTheme="minorHAnsi" w:hAnsiTheme="minorHAnsi" w:cstheme="minorHAnsi"/>
        </w:rPr>
        <w:t>France and the UK</w:t>
      </w:r>
      <w:r w:rsidRPr="001870D4">
        <w:rPr>
          <w:rFonts w:asciiTheme="minorHAnsi" w:hAnsiTheme="minorHAnsi" w:cstheme="minorHAnsi"/>
          <w:sz w:val="14"/>
        </w:rPr>
        <w:t xml:space="preserve">, which </w:t>
      </w:r>
      <w:r w:rsidRPr="001870D4">
        <w:rPr>
          <w:rStyle w:val="StyleUnderline"/>
          <w:rFonts w:asciiTheme="minorHAnsi" w:hAnsiTheme="minorHAnsi" w:cstheme="minorHAnsi"/>
        </w:rPr>
        <w:t>have</w:t>
      </w:r>
      <w:r w:rsidRPr="001870D4">
        <w:rPr>
          <w:rFonts w:asciiTheme="minorHAnsi" w:hAnsiTheme="minorHAnsi" w:cstheme="minorHAnsi"/>
          <w:sz w:val="14"/>
        </w:rPr>
        <w:t xml:space="preserve"> both </w:t>
      </w:r>
      <w:r w:rsidRPr="001870D4">
        <w:rPr>
          <w:rStyle w:val="StyleUnderline"/>
          <w:rFonts w:asciiTheme="minorHAnsi" w:hAnsiTheme="minorHAnsi" w:cstheme="minorHAnsi"/>
        </w:rPr>
        <w:t>moved</w:t>
      </w:r>
      <w:r w:rsidRPr="001870D4">
        <w:rPr>
          <w:rFonts w:asciiTheme="minorHAnsi" w:hAnsiTheme="minorHAnsi" w:cstheme="minorHAnsi"/>
          <w:sz w:val="14"/>
        </w:rPr>
        <w:t xml:space="preserve"> significantly </w:t>
      </w:r>
      <w:r w:rsidRPr="001870D4">
        <w:rPr>
          <w:rStyle w:val="StyleUnderline"/>
          <w:rFonts w:asciiTheme="minorHAnsi" w:hAnsiTheme="minorHAnsi" w:cstheme="minorHAnsi"/>
        </w:rPr>
        <w:t>towards minimal deterrence</w:t>
      </w:r>
      <w:r w:rsidRPr="001870D4">
        <w:rPr>
          <w:rFonts w:asciiTheme="minorHAnsi" w:hAnsiTheme="minorHAnsi" w:cstheme="minorHAnsi"/>
          <w:sz w:val="14"/>
        </w:rPr>
        <w:t xml:space="preserve">. If anything, </w:t>
      </w:r>
      <w:r w:rsidRPr="001870D4">
        <w:rPr>
          <w:rStyle w:val="Emphasis"/>
          <w:rFonts w:asciiTheme="minorHAnsi" w:hAnsiTheme="minorHAnsi" w:cstheme="minorHAnsi"/>
        </w:rPr>
        <w:t>the public today is rather inclined towards disarmament</w:t>
      </w:r>
      <w:r w:rsidRPr="001870D4">
        <w:rPr>
          <w:rFonts w:asciiTheme="minorHAnsi" w:hAnsiTheme="minorHAnsi" w:cstheme="minorHAnsi"/>
          <w:sz w:val="14"/>
        </w:rPr>
        <w:t xml:space="preserve"> – which may partly explain its relative lack of concern as the total number of weapons in the world fell, although it is hard to say that Russia and the US won many plaudits for their efforts either. If a shift in public attitudes does now come about, </w:t>
      </w:r>
      <w:r w:rsidRPr="001870D4">
        <w:rPr>
          <w:rStyle w:val="StyleUnderline"/>
          <w:rFonts w:asciiTheme="minorHAnsi" w:hAnsiTheme="minorHAnsi" w:cstheme="minorHAnsi"/>
        </w:rPr>
        <w:t>this may emanate from high-level activism</w:t>
      </w:r>
      <w:r w:rsidRPr="001870D4">
        <w:rPr>
          <w:rFonts w:asciiTheme="minorHAnsi" w:hAnsiTheme="minorHAnsi" w:cstheme="minorHAnsi"/>
          <w:sz w:val="14"/>
        </w:rPr>
        <w:t xml:space="preserve">. In the context of the TPNW, the decision to award the 2017 Nobel Peace Prize to the International Campaign to Abolish Nuclear Weapons hints at a new wave of abolitionism. </w:t>
      </w:r>
      <w:r w:rsidRPr="001870D4">
        <w:rPr>
          <w:rStyle w:val="StyleUnderline"/>
          <w:rFonts w:asciiTheme="minorHAnsi" w:hAnsiTheme="minorHAnsi" w:cstheme="minorHAnsi"/>
        </w:rPr>
        <w:t>This</w:t>
      </w:r>
      <w:r w:rsidRPr="001870D4">
        <w:rPr>
          <w:rFonts w:asciiTheme="minorHAnsi" w:hAnsiTheme="minorHAnsi" w:cstheme="minorHAnsi"/>
          <w:sz w:val="14"/>
        </w:rPr>
        <w:t xml:space="preserve"> also </w:t>
      </w:r>
      <w:r w:rsidRPr="001870D4">
        <w:rPr>
          <w:rStyle w:val="StyleUnderline"/>
          <w:rFonts w:asciiTheme="minorHAnsi" w:hAnsiTheme="minorHAnsi" w:cstheme="minorHAnsi"/>
        </w:rPr>
        <w:t>finds stronger expression in national politics: last year’s German federal election saw the Social Democrat challenger for chancellor promise the removal of US nuclear weapons</w:t>
      </w:r>
      <w:r w:rsidRPr="001870D4">
        <w:rPr>
          <w:rFonts w:asciiTheme="minorHAnsi" w:hAnsiTheme="minorHAnsi" w:cstheme="minorHAnsi"/>
          <w:sz w:val="14"/>
        </w:rPr>
        <w:t xml:space="preserve"> from the country. </w:t>
      </w:r>
      <w:r w:rsidRPr="001870D4">
        <w:rPr>
          <w:rStyle w:val="StyleUnderline"/>
          <w:rFonts w:asciiTheme="minorHAnsi" w:hAnsiTheme="minorHAnsi" w:cstheme="minorHAnsi"/>
        </w:rPr>
        <w:t xml:space="preserve">And, in the UK, a unilateralist disarmer is now leader of the </w:t>
      </w:r>
      <w:proofErr w:type="spellStart"/>
      <w:r w:rsidRPr="001870D4">
        <w:rPr>
          <w:rStyle w:val="StyleUnderline"/>
          <w:rFonts w:asciiTheme="minorHAnsi" w:hAnsiTheme="minorHAnsi" w:cstheme="minorHAnsi"/>
        </w:rPr>
        <w:t>Labour</w:t>
      </w:r>
      <w:proofErr w:type="spellEnd"/>
      <w:r w:rsidRPr="001870D4">
        <w:rPr>
          <w:rStyle w:val="StyleUnderline"/>
          <w:rFonts w:asciiTheme="minorHAnsi" w:hAnsiTheme="minorHAnsi" w:cstheme="minorHAnsi"/>
        </w:rPr>
        <w:t xml:space="preserve"> Party and Scotland’s ruling Scottish National Party is firmly opposed to nuclear weapons</w:t>
      </w:r>
      <w:r w:rsidRPr="001870D4">
        <w:rPr>
          <w:rFonts w:asciiTheme="minorHAnsi" w:hAnsiTheme="minorHAnsi" w:cstheme="minorHAnsi"/>
          <w:sz w:val="14"/>
        </w:rPr>
        <w:t xml:space="preserve">. The current fraught and unstable international environment has not led the wider public to fret about nuclear issues – yet – nor for their governments to take the lead on this. The disconnect between public leanings and government policies appears to have induced governments to keep discussion of nuclear matters low key. If this is the case, it seems to have worked. But </w:t>
      </w:r>
      <w:r w:rsidRPr="001870D4">
        <w:rPr>
          <w:rStyle w:val="Emphasis"/>
          <w:rFonts w:asciiTheme="minorHAnsi" w:hAnsiTheme="minorHAnsi" w:cstheme="minorHAnsi"/>
        </w:rPr>
        <w:t>Europe probably has the ingredients for popular opposition to nuclear deployments to emerge once again.</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 xml:space="preserve">No European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XT</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No European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 public opposition and political barriers outweigh government calls</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Fisher 17</w:t>
      </w:r>
      <w:r w:rsidRPr="001870D4">
        <w:rPr>
          <w:rFonts w:asciiTheme="minorHAnsi" w:hAnsiTheme="minorHAnsi" w:cstheme="minorHAnsi"/>
        </w:rPr>
        <w:t xml:space="preserve"> (Max, columnist, New York Times, “Fearing U.S. Withdrawal, Europe Considers Its Own Nuclear Deterrent,” </w:t>
      </w:r>
      <w:hyperlink r:id="rId125" w:history="1">
        <w:r w:rsidRPr="001870D4">
          <w:rPr>
            <w:rStyle w:val="Hyperlink"/>
            <w:rFonts w:asciiTheme="minorHAnsi" w:hAnsiTheme="minorHAnsi" w:cstheme="minorHAnsi"/>
          </w:rPr>
          <w:t>https://www.nytimes.com/2017/03/06/world/europe/european-union-nuclear-weapons.html</w:t>
        </w:r>
      </w:hyperlink>
      <w:r w:rsidRPr="001870D4">
        <w:rPr>
          <w:rFonts w:asciiTheme="minorHAnsi" w:hAnsiTheme="minorHAnsi" w:cstheme="minorHAnsi"/>
        </w:rPr>
        <w:t>, 3/6/2017, 7/10/2019) DG</w:t>
      </w:r>
    </w:p>
    <w:p w:rsidR="00AE5053" w:rsidRPr="001870D4" w:rsidRDefault="00AE5053" w:rsidP="00AE5053">
      <w:pPr>
        <w:rPr>
          <w:rFonts w:asciiTheme="minorHAnsi" w:hAnsiTheme="minorHAnsi" w:cstheme="minorHAnsi"/>
          <w:sz w:val="14"/>
        </w:rPr>
      </w:pPr>
      <w:r w:rsidRPr="001870D4">
        <w:rPr>
          <w:rFonts w:asciiTheme="minorHAnsi" w:hAnsiTheme="minorHAnsi" w:cstheme="minorHAnsi"/>
          <w:sz w:val="14"/>
        </w:rPr>
        <w:t xml:space="preserve">‘A Political Minefield’ Mostly, Mr. </w:t>
      </w:r>
      <w:proofErr w:type="spellStart"/>
      <w:r w:rsidRPr="001870D4">
        <w:rPr>
          <w:rFonts w:asciiTheme="minorHAnsi" w:hAnsiTheme="minorHAnsi" w:cstheme="minorHAnsi"/>
          <w:sz w:val="14"/>
        </w:rPr>
        <w:t>Kiesewetter</w:t>
      </w:r>
      <w:proofErr w:type="spellEnd"/>
      <w:r w:rsidRPr="001870D4">
        <w:rPr>
          <w:rFonts w:asciiTheme="minorHAnsi" w:hAnsiTheme="minorHAnsi" w:cstheme="minorHAnsi"/>
          <w:sz w:val="14"/>
        </w:rPr>
        <w:t xml:space="preserve"> said he hoped to spur Mr. Trump to end doubts over American security commitments to Europe, rendering unnecessary the nuclear “Plan B.” For now, Mr. </w:t>
      </w:r>
      <w:proofErr w:type="spellStart"/>
      <w:r w:rsidRPr="001870D4">
        <w:rPr>
          <w:rStyle w:val="StyleUnderline"/>
          <w:rFonts w:asciiTheme="minorHAnsi" w:hAnsiTheme="minorHAnsi" w:cstheme="minorHAnsi"/>
        </w:rPr>
        <w:t>Kiesewetter’s</w:t>
      </w:r>
      <w:proofErr w:type="spellEnd"/>
      <w:r w:rsidRPr="001870D4">
        <w:rPr>
          <w:rStyle w:val="StyleUnderline"/>
          <w:rFonts w:asciiTheme="minorHAnsi" w:hAnsiTheme="minorHAnsi" w:cstheme="minorHAnsi"/>
        </w:rPr>
        <w:t xml:space="preserve"> intention is merely to “trigger a debate” over addressing “this silent, gigantic problem.”</w:t>
      </w:r>
      <w:r w:rsidRPr="001870D4">
        <w:rPr>
          <w:rFonts w:asciiTheme="minorHAnsi" w:hAnsiTheme="minorHAnsi" w:cstheme="minorHAnsi"/>
          <w:sz w:val="14"/>
        </w:rPr>
        <w:t xml:space="preserve"> It has worked. A small but growing contingent of German analysts and commentators have endorsed versions of a European nuclear program. Mr. </w:t>
      </w:r>
      <w:proofErr w:type="spellStart"/>
      <w:r w:rsidRPr="001870D4">
        <w:rPr>
          <w:rFonts w:asciiTheme="minorHAnsi" w:hAnsiTheme="minorHAnsi" w:cstheme="minorHAnsi"/>
          <w:sz w:val="14"/>
        </w:rPr>
        <w:t>Kiesewetter</w:t>
      </w:r>
      <w:proofErr w:type="spellEnd"/>
      <w:r w:rsidRPr="001870D4">
        <w:rPr>
          <w:rFonts w:asciiTheme="minorHAnsi" w:hAnsiTheme="minorHAnsi" w:cstheme="minorHAnsi"/>
          <w:sz w:val="14"/>
        </w:rPr>
        <w:t xml:space="preserve"> said he had heard interest from officials in the Polish and Hungarian governments, at NATO headquarters in Brussels and within relevant German ministries, though he would not say which. But </w:t>
      </w:r>
      <w:r w:rsidRPr="001870D4">
        <w:rPr>
          <w:rStyle w:val="Emphasis"/>
          <w:rFonts w:asciiTheme="minorHAnsi" w:hAnsiTheme="minorHAnsi" w:cstheme="minorHAnsi"/>
        </w:rPr>
        <w:t>any European nuclear program would face enormous hurdles</w:t>
      </w:r>
      <w:r w:rsidRPr="001870D4">
        <w:rPr>
          <w:rFonts w:asciiTheme="minorHAnsi" w:hAnsiTheme="minorHAnsi" w:cstheme="minorHAnsi"/>
          <w:sz w:val="14"/>
        </w:rPr>
        <w:t xml:space="preserve">. </w:t>
      </w:r>
      <w:r w:rsidRPr="001870D4">
        <w:rPr>
          <w:rStyle w:val="Emphasis"/>
          <w:rFonts w:asciiTheme="minorHAnsi" w:hAnsiTheme="minorHAnsi" w:cstheme="minorHAnsi"/>
        </w:rPr>
        <w:t xml:space="preserve">“The public is totally opposed,” </w:t>
      </w:r>
      <w:r w:rsidRPr="001870D4">
        <w:rPr>
          <w:rFonts w:asciiTheme="minorHAnsi" w:hAnsiTheme="minorHAnsi" w:cstheme="minorHAnsi"/>
          <w:sz w:val="14"/>
        </w:rPr>
        <w:t xml:space="preserve">Ms. </w:t>
      </w:r>
      <w:proofErr w:type="spellStart"/>
      <w:r w:rsidRPr="001870D4">
        <w:rPr>
          <w:rFonts w:asciiTheme="minorHAnsi" w:hAnsiTheme="minorHAnsi" w:cstheme="minorHAnsi"/>
          <w:sz w:val="14"/>
        </w:rPr>
        <w:t>Puglierin</w:t>
      </w:r>
      <w:proofErr w:type="spellEnd"/>
      <w:r w:rsidRPr="001870D4">
        <w:rPr>
          <w:rFonts w:asciiTheme="minorHAnsi" w:hAnsiTheme="minorHAnsi" w:cstheme="minorHAnsi"/>
          <w:sz w:val="14"/>
        </w:rPr>
        <w:t xml:space="preserve"> said, referring to German antinuclear sentiment, which has at times culminated in nationwide </w:t>
      </w:r>
      <w:proofErr w:type="gramStart"/>
      <w:r w:rsidRPr="001870D4">
        <w:rPr>
          <w:rFonts w:asciiTheme="minorHAnsi" w:hAnsiTheme="minorHAnsi" w:cstheme="minorHAnsi"/>
          <w:sz w:val="14"/>
        </w:rPr>
        <w:t>protests against</w:t>
      </w:r>
      <w:proofErr w:type="gramEnd"/>
      <w:r w:rsidRPr="001870D4">
        <w:rPr>
          <w:rFonts w:asciiTheme="minorHAnsi" w:hAnsiTheme="minorHAnsi" w:cstheme="minorHAnsi"/>
          <w:sz w:val="14"/>
        </w:rPr>
        <w:t xml:space="preserve"> the weapons. In practical terms, </w:t>
      </w:r>
      <w:r w:rsidRPr="001870D4">
        <w:rPr>
          <w:rStyle w:val="StyleUnderline"/>
          <w:rFonts w:asciiTheme="minorHAnsi" w:hAnsiTheme="minorHAnsi" w:cstheme="minorHAnsi"/>
        </w:rPr>
        <w:t>the plan would change the flag on Europe’s nuclear deterrent from that of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to</w:t>
      </w:r>
      <w:r w:rsidRPr="001870D4">
        <w:rPr>
          <w:rFonts w:asciiTheme="minorHAnsi" w:hAnsiTheme="minorHAnsi" w:cstheme="minorHAnsi"/>
          <w:sz w:val="14"/>
        </w:rPr>
        <w:t xml:space="preserve"> that of </w:t>
      </w:r>
      <w:r w:rsidRPr="001870D4">
        <w:rPr>
          <w:rStyle w:val="StyleUnderline"/>
          <w:rFonts w:asciiTheme="minorHAnsi" w:hAnsiTheme="minorHAnsi" w:cstheme="minorHAnsi"/>
        </w:rPr>
        <w:t>France</w:t>
      </w:r>
      <w:r w:rsidRPr="001870D4">
        <w:rPr>
          <w:rFonts w:asciiTheme="minorHAnsi" w:hAnsiTheme="minorHAnsi" w:cstheme="minorHAnsi"/>
          <w:sz w:val="14"/>
        </w:rPr>
        <w:t xml:space="preserve">. But </w:t>
      </w:r>
      <w:r w:rsidRPr="001870D4">
        <w:rPr>
          <w:rStyle w:val="StyleUnderline"/>
          <w:rFonts w:asciiTheme="minorHAnsi" w:hAnsiTheme="minorHAnsi" w:cstheme="minorHAnsi"/>
        </w:rPr>
        <w:t>this would risk making an American exit from Europe</w:t>
      </w:r>
      <w:r w:rsidRPr="001870D4">
        <w:rPr>
          <w:rFonts w:asciiTheme="minorHAnsi" w:hAnsiTheme="minorHAnsi" w:cstheme="minorHAnsi"/>
          <w:sz w:val="14"/>
        </w:rPr>
        <w:t xml:space="preserve"> more </w:t>
      </w:r>
      <w:r w:rsidRPr="001870D4">
        <w:rPr>
          <w:rStyle w:val="StyleUnderline"/>
          <w:rFonts w:asciiTheme="minorHAnsi" w:hAnsiTheme="minorHAnsi" w:cstheme="minorHAnsi"/>
        </w:rPr>
        <w:t>permanent</w:t>
      </w:r>
      <w:r w:rsidRPr="001870D4">
        <w:rPr>
          <w:rFonts w:asciiTheme="minorHAnsi" w:hAnsiTheme="minorHAnsi" w:cstheme="minorHAnsi"/>
          <w:sz w:val="14"/>
        </w:rPr>
        <w:t xml:space="preserve">. Oliver </w:t>
      </w:r>
      <w:proofErr w:type="spellStart"/>
      <w:r w:rsidRPr="001870D4">
        <w:rPr>
          <w:rFonts w:asciiTheme="minorHAnsi" w:hAnsiTheme="minorHAnsi" w:cstheme="minorHAnsi"/>
          <w:sz w:val="14"/>
        </w:rPr>
        <w:t>Thränert</w:t>
      </w:r>
      <w:proofErr w:type="spellEnd"/>
      <w:r w:rsidRPr="001870D4">
        <w:rPr>
          <w:rFonts w:asciiTheme="minorHAnsi" w:hAnsiTheme="minorHAnsi" w:cstheme="minorHAnsi"/>
          <w:sz w:val="14"/>
        </w:rPr>
        <w:t xml:space="preserve">, a German analyst with the Switzerland-based Center for Security Studies, warned in a white paper that </w:t>
      </w:r>
      <w:r w:rsidRPr="001870D4">
        <w:rPr>
          <w:rStyle w:val="Emphasis"/>
          <w:rFonts w:asciiTheme="minorHAnsi" w:hAnsiTheme="minorHAnsi" w:cstheme="minorHAnsi"/>
        </w:rPr>
        <w:t>any plan “would not only be expensive, but also a political minefield full of undesirable potential political consequences.”</w:t>
      </w:r>
      <w:r w:rsidRPr="001870D4">
        <w:rPr>
          <w:rFonts w:asciiTheme="minorHAnsi" w:hAnsiTheme="minorHAnsi" w:cstheme="minorHAnsi"/>
          <w:sz w:val="14"/>
        </w:rPr>
        <w:t xml:space="preserve"> </w:t>
      </w:r>
      <w:r w:rsidRPr="001870D4">
        <w:rPr>
          <w:rStyle w:val="StyleUnderline"/>
          <w:rFonts w:asciiTheme="minorHAnsi" w:hAnsiTheme="minorHAnsi" w:cstheme="minorHAnsi"/>
        </w:rPr>
        <w:t>The biggest challenge may be who controls the French arsenal and where it is based</w:t>
      </w:r>
      <w:r w:rsidRPr="001870D4">
        <w:rPr>
          <w:rFonts w:asciiTheme="minorHAnsi" w:hAnsiTheme="minorHAnsi" w:cstheme="minorHAnsi"/>
          <w:sz w:val="14"/>
        </w:rPr>
        <w:t xml:space="preserve">. The United States currently shares warheads with allies like Germany, whose militaries are equipped to deliver the weapons, granting the program credibility as a Pan-European defense. But </w:t>
      </w:r>
      <w:r w:rsidRPr="001870D4">
        <w:rPr>
          <w:rStyle w:val="StyleUnderline"/>
          <w:rFonts w:asciiTheme="minorHAnsi" w:hAnsiTheme="minorHAnsi" w:cstheme="minorHAnsi"/>
        </w:rPr>
        <w:t>France has shown no willingness to share its weapons, much less put them under a joint European command.</w:t>
      </w:r>
      <w:r w:rsidRPr="001870D4">
        <w:rPr>
          <w:rFonts w:asciiTheme="minorHAnsi" w:hAnsiTheme="minorHAnsi" w:cstheme="minorHAnsi"/>
          <w:sz w:val="14"/>
        </w:rPr>
        <w:t xml:space="preserve"> If Paris maintains final say over their use, </w:t>
      </w:r>
      <w:r w:rsidRPr="001870D4">
        <w:rPr>
          <w:rStyle w:val="StyleUnderline"/>
          <w:rFonts w:asciiTheme="minorHAnsi" w:hAnsiTheme="minorHAnsi" w:cstheme="minorHAnsi"/>
        </w:rPr>
        <w:t>this might cause an adversary to doubt whether France would really initiate a nuclear conflict</w:t>
      </w:r>
      <w:r w:rsidRPr="001870D4">
        <w:rPr>
          <w:rFonts w:asciiTheme="minorHAnsi" w:hAnsiTheme="minorHAnsi" w:cstheme="minorHAnsi"/>
          <w:sz w:val="14"/>
        </w:rPr>
        <w:t xml:space="preserve"> to protect, say, Estonia. France and ‘a Special Responsibility’ These sorts of problems are why Bruno </w:t>
      </w:r>
      <w:proofErr w:type="spellStart"/>
      <w:r w:rsidRPr="001870D4">
        <w:rPr>
          <w:rFonts w:asciiTheme="minorHAnsi" w:hAnsiTheme="minorHAnsi" w:cstheme="minorHAnsi"/>
          <w:sz w:val="14"/>
        </w:rPr>
        <w:t>Tertrais</w:t>
      </w:r>
      <w:proofErr w:type="spellEnd"/>
      <w:r w:rsidRPr="001870D4">
        <w:rPr>
          <w:rFonts w:asciiTheme="minorHAnsi" w:hAnsiTheme="minorHAnsi" w:cstheme="minorHAnsi"/>
          <w:sz w:val="14"/>
        </w:rPr>
        <w:t xml:space="preserve"> of the Foundation for Strategic Research in Paris said, “In other times I would have told you don’t bother, there’s no story here.” Similar proposals have been floated before, including by the French government, and always rejected as politically risky and strategically unnecessary. But, he said, that calculus appears to have a potential to change with Mr. Trump. “There’s already a bit more interest in Berlin and in Paris,” Mr. </w:t>
      </w:r>
      <w:proofErr w:type="spellStart"/>
      <w:r w:rsidRPr="001870D4">
        <w:rPr>
          <w:rFonts w:asciiTheme="minorHAnsi" w:hAnsiTheme="minorHAnsi" w:cstheme="minorHAnsi"/>
          <w:sz w:val="14"/>
        </w:rPr>
        <w:t>Tertrais</w:t>
      </w:r>
      <w:proofErr w:type="spellEnd"/>
      <w:r w:rsidRPr="001870D4">
        <w:rPr>
          <w:rFonts w:asciiTheme="minorHAnsi" w:hAnsiTheme="minorHAnsi" w:cstheme="minorHAnsi"/>
          <w:sz w:val="14"/>
        </w:rPr>
        <w:t xml:space="preserve"> said, though he emphasized that this </w:t>
      </w:r>
      <w:r w:rsidRPr="001870D4">
        <w:rPr>
          <w:rStyle w:val="StyleUnderline"/>
          <w:rFonts w:asciiTheme="minorHAnsi" w:hAnsiTheme="minorHAnsi" w:cstheme="minorHAnsi"/>
        </w:rPr>
        <w:t xml:space="preserve">talk would become action only if there were “a serious loss of trust in the U.S. umbrella.” </w:t>
      </w:r>
      <w:r w:rsidRPr="001870D4">
        <w:rPr>
          <w:rFonts w:asciiTheme="minorHAnsi" w:hAnsiTheme="minorHAnsi" w:cstheme="minorHAnsi"/>
          <w:sz w:val="14"/>
        </w:rPr>
        <w:t xml:space="preserve">But </w:t>
      </w:r>
      <w:r w:rsidRPr="001870D4">
        <w:rPr>
          <w:rStyle w:val="Emphasis"/>
          <w:rFonts w:asciiTheme="minorHAnsi" w:hAnsiTheme="minorHAnsi" w:cstheme="minorHAnsi"/>
        </w:rPr>
        <w:t>a joint European command or funding scheme would most likely be impossible</w:t>
      </w:r>
      <w:r w:rsidRPr="001870D4">
        <w:rPr>
          <w:rFonts w:asciiTheme="minorHAnsi" w:hAnsiTheme="minorHAnsi" w:cstheme="minorHAnsi"/>
          <w:sz w:val="14"/>
        </w:rPr>
        <w:t xml:space="preserve">, he warned. </w:t>
      </w:r>
      <w:r w:rsidRPr="001870D4">
        <w:rPr>
          <w:rStyle w:val="StyleUnderline"/>
          <w:rFonts w:asciiTheme="minorHAnsi" w:hAnsiTheme="minorHAnsi" w:cstheme="minorHAnsi"/>
        </w:rPr>
        <w:t>The French government would insist on maintaining “the final decision</w:t>
      </w:r>
      <w:r w:rsidRPr="001870D4">
        <w:rPr>
          <w:rFonts w:asciiTheme="minorHAnsi" w:hAnsiTheme="minorHAnsi" w:cstheme="minorHAnsi"/>
          <w:sz w:val="14"/>
        </w:rPr>
        <w:t xml:space="preserve"> to use nuclear weapons.” That is also United States policy in Europe, which is why Mr. </w:t>
      </w:r>
      <w:proofErr w:type="spellStart"/>
      <w:r w:rsidRPr="001870D4">
        <w:rPr>
          <w:rFonts w:asciiTheme="minorHAnsi" w:hAnsiTheme="minorHAnsi" w:cstheme="minorHAnsi"/>
          <w:sz w:val="14"/>
        </w:rPr>
        <w:t>Tertrais</w:t>
      </w:r>
      <w:proofErr w:type="spellEnd"/>
      <w:r w:rsidRPr="001870D4">
        <w:rPr>
          <w:rFonts w:asciiTheme="minorHAnsi" w:hAnsiTheme="minorHAnsi" w:cstheme="minorHAnsi"/>
          <w:sz w:val="14"/>
        </w:rPr>
        <w:t xml:space="preserve"> believes a more workable plan would be for France to reproduce American-style practices of basing its warheads abroad, while keeping them under French control. </w:t>
      </w:r>
      <w:r w:rsidRPr="001870D4">
        <w:rPr>
          <w:rStyle w:val="StyleUnderline"/>
          <w:rFonts w:asciiTheme="minorHAnsi" w:hAnsiTheme="minorHAnsi" w:cstheme="minorHAnsi"/>
        </w:rPr>
        <w:t>While most French warheads are lodged on submarines, a few dozen are fitted to air-launched cruise missiles that could be housed in,</w:t>
      </w:r>
      <w:r w:rsidRPr="001870D4">
        <w:rPr>
          <w:rFonts w:asciiTheme="minorHAnsi" w:hAnsiTheme="minorHAnsi" w:cstheme="minorHAnsi"/>
          <w:sz w:val="14"/>
        </w:rPr>
        <w:t xml:space="preserve"> for example, </w:t>
      </w:r>
      <w:r w:rsidRPr="001870D4">
        <w:rPr>
          <w:rStyle w:val="StyleUnderline"/>
          <w:rFonts w:asciiTheme="minorHAnsi" w:hAnsiTheme="minorHAnsi" w:cstheme="minorHAnsi"/>
        </w:rPr>
        <w:t>German airfields. These are smaller, shorter-range tactical weapons</w:t>
      </w:r>
      <w:r w:rsidRPr="001870D4">
        <w:rPr>
          <w:rFonts w:asciiTheme="minorHAnsi" w:hAnsiTheme="minorHAnsi" w:cstheme="minorHAnsi"/>
          <w:sz w:val="14"/>
        </w:rPr>
        <w:t xml:space="preserve"> — exactly the American capability that Europe most fears losing. French policy already allows for, though does not require, using nuclear weapons in defense of an ally. With Britain’s exit from the European Union, “the French might feel they have a special responsibility</w:t>
      </w:r>
      <w:r w:rsidRPr="001870D4">
        <w:rPr>
          <w:rStyle w:val="StyleUnderline"/>
          <w:rFonts w:asciiTheme="minorHAnsi" w:hAnsiTheme="minorHAnsi" w:cstheme="minorHAnsi"/>
        </w:rPr>
        <w:t>”</w:t>
      </w:r>
      <w:r w:rsidRPr="001870D4">
        <w:rPr>
          <w:rFonts w:asciiTheme="minorHAnsi" w:hAnsiTheme="minorHAnsi" w:cstheme="minorHAnsi"/>
          <w:sz w:val="14"/>
        </w:rPr>
        <w:t xml:space="preserve"> as Europe’s sole nuclear power. Vipin Narang, a Massachusetts Institute of Technology professor who studies regional nuclear powers, was initially skeptical but came to see such a plan as both technically and politically feasible. For France, he said, “it extends their frontier,” making it likelier that a nuclear conflict would be fought far from French soil. For Germany and other European states, it would “increase the credibility of the forward deployment against Russian aggression.”</w:t>
      </w:r>
    </w:p>
    <w:p w:rsidR="00AE5053" w:rsidRPr="001870D4" w:rsidRDefault="00AE5053" w:rsidP="00AE5053">
      <w:pPr>
        <w:pStyle w:val="Heading2"/>
        <w:rPr>
          <w:rFonts w:asciiTheme="minorHAnsi" w:hAnsiTheme="minorHAnsi" w:cstheme="minorHAnsi"/>
        </w:rPr>
      </w:pPr>
      <w:r w:rsidRPr="001870D4">
        <w:rPr>
          <w:rFonts w:asciiTheme="minorHAnsi" w:hAnsiTheme="minorHAnsi" w:cstheme="minorHAnsi"/>
        </w:rPr>
        <w:t xml:space="preserve">No Iranian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1nc</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No impact to Iranian proliferation – their evidence is media hype</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Armbruster 19</w:t>
      </w:r>
      <w:r w:rsidRPr="001870D4">
        <w:rPr>
          <w:rFonts w:asciiTheme="minorHAnsi" w:hAnsiTheme="minorHAnsi" w:cstheme="minorHAnsi"/>
        </w:rPr>
        <w:t xml:space="preserve"> (Ben, Communications Director at Win Without War, </w:t>
      </w:r>
      <w:proofErr w:type="gramStart"/>
      <w:r w:rsidRPr="001870D4">
        <w:rPr>
          <w:rFonts w:asciiTheme="minorHAnsi" w:hAnsiTheme="minorHAnsi" w:cstheme="minorHAnsi"/>
        </w:rPr>
        <w:t>bachelor of arts</w:t>
      </w:r>
      <w:proofErr w:type="gramEnd"/>
      <w:r w:rsidRPr="001870D4">
        <w:rPr>
          <w:rFonts w:asciiTheme="minorHAnsi" w:hAnsiTheme="minorHAnsi" w:cstheme="minorHAnsi"/>
        </w:rPr>
        <w:t xml:space="preserve"> in history from Ohio University, master of arts in international relations from King’s College London, Lobe Log, “Media Falsely Portrays Iran’s Nuclear Deal Breach As Dash To Bomb,” https://lobelog.com/media-falsely-portrays-irans-nuclear-deal-breach-as-dash-to-bomb/, 7/5/2019, 7/5/2019) DG</w:t>
      </w:r>
    </w:p>
    <w:p w:rsidR="00AE5053" w:rsidRPr="001870D4" w:rsidRDefault="00AE5053" w:rsidP="00AE5053">
      <w:pPr>
        <w:rPr>
          <w:rStyle w:val="Emphasis"/>
          <w:rFonts w:asciiTheme="minorHAnsi" w:hAnsiTheme="minorHAnsi" w:cstheme="minorHAnsi"/>
        </w:rPr>
      </w:pPr>
      <w:r w:rsidRPr="001870D4">
        <w:rPr>
          <w:rStyle w:val="StyleUnderline"/>
          <w:rFonts w:asciiTheme="minorHAnsi" w:hAnsiTheme="minorHAnsi" w:cstheme="minorHAnsi"/>
        </w:rPr>
        <w:t>The</w:t>
      </w:r>
      <w:r w:rsidRPr="001870D4">
        <w:rPr>
          <w:rFonts w:asciiTheme="minorHAnsi" w:hAnsiTheme="minorHAnsi" w:cstheme="minorHAnsi"/>
          <w:sz w:val="14"/>
        </w:rPr>
        <w:t xml:space="preserve"> International Atomic Energy Agency (</w:t>
      </w:r>
      <w:r w:rsidRPr="001870D4">
        <w:rPr>
          <w:rStyle w:val="StyleUnderline"/>
          <w:rFonts w:asciiTheme="minorHAnsi" w:hAnsiTheme="minorHAnsi" w:cstheme="minorHAnsi"/>
        </w:rPr>
        <w:t>IAEA)</w:t>
      </w:r>
      <w:r w:rsidRPr="001870D4">
        <w:rPr>
          <w:rFonts w:asciiTheme="minorHAnsi" w:hAnsiTheme="minorHAnsi" w:cstheme="minorHAnsi"/>
          <w:sz w:val="14"/>
        </w:rPr>
        <w:t>—the UN nuclear watchdog tasked with vigorously monitoring Iran’s nuclear program under the 2015 accord—</w:t>
      </w:r>
      <w:r w:rsidRPr="001870D4">
        <w:rPr>
          <w:rStyle w:val="StyleUnderline"/>
          <w:rFonts w:asciiTheme="minorHAnsi" w:hAnsiTheme="minorHAnsi" w:cstheme="minorHAnsi"/>
        </w:rPr>
        <w:t>confirmed</w:t>
      </w:r>
      <w:r w:rsidRPr="001870D4">
        <w:rPr>
          <w:rFonts w:asciiTheme="minorHAnsi" w:hAnsiTheme="minorHAnsi" w:cstheme="minorHAnsi"/>
          <w:sz w:val="14"/>
        </w:rPr>
        <w:t xml:space="preserve"> this week that </w:t>
      </w:r>
      <w:r w:rsidRPr="001870D4">
        <w:rPr>
          <w:rStyle w:val="StyleUnderline"/>
          <w:rFonts w:asciiTheme="minorHAnsi" w:hAnsiTheme="minorHAnsi" w:cstheme="minorHAnsi"/>
        </w:rPr>
        <w:t>Iran exceeded the limit on its supply of</w:t>
      </w:r>
      <w:r w:rsidRPr="001870D4">
        <w:rPr>
          <w:rFonts w:asciiTheme="minorHAnsi" w:hAnsiTheme="minorHAnsi" w:cstheme="minorHAnsi"/>
          <w:sz w:val="14"/>
        </w:rPr>
        <w:t xml:space="preserve"> low-enriched uranium (</w:t>
      </w:r>
      <w:r w:rsidRPr="001870D4">
        <w:rPr>
          <w:rStyle w:val="StyleUnderline"/>
          <w:rFonts w:asciiTheme="minorHAnsi" w:hAnsiTheme="minorHAnsi" w:cstheme="minorHAnsi"/>
        </w:rPr>
        <w:t>LEU</w:t>
      </w:r>
      <w:r w:rsidRPr="001870D4">
        <w:rPr>
          <w:rFonts w:asciiTheme="minorHAnsi" w:hAnsiTheme="minorHAnsi" w:cstheme="minorHAnsi"/>
          <w:sz w:val="14"/>
        </w:rPr>
        <w:t xml:space="preserve">). Unfortunately, with a few notable exceptions, </w:t>
      </w:r>
      <w:r w:rsidRPr="001870D4">
        <w:rPr>
          <w:rStyle w:val="Emphasis"/>
          <w:rFonts w:asciiTheme="minorHAnsi" w:hAnsiTheme="minorHAnsi" w:cstheme="minorHAnsi"/>
        </w:rPr>
        <w:t>reporting from many in the media on this development wasn’t great</w:t>
      </w:r>
      <w:r w:rsidRPr="001870D4">
        <w:rPr>
          <w:rFonts w:asciiTheme="minorHAnsi" w:hAnsiTheme="minorHAnsi" w:cstheme="minorHAnsi"/>
          <w:sz w:val="14"/>
        </w:rPr>
        <w:t xml:space="preserve">. </w:t>
      </w:r>
      <w:r w:rsidRPr="001870D4">
        <w:rPr>
          <w:rStyle w:val="Emphasis"/>
          <w:rFonts w:asciiTheme="minorHAnsi" w:hAnsiTheme="minorHAnsi" w:cstheme="minorHAnsi"/>
        </w:rPr>
        <w:t>Reporters and commentators portrayed Iran</w:t>
      </w:r>
      <w:r w:rsidRPr="001870D4">
        <w:rPr>
          <w:rFonts w:asciiTheme="minorHAnsi" w:hAnsiTheme="minorHAnsi" w:cstheme="minorHAnsi"/>
          <w:sz w:val="14"/>
        </w:rPr>
        <w:t>, not Donald Trump</w:t>
      </w:r>
      <w:r w:rsidRPr="001870D4">
        <w:rPr>
          <w:rStyle w:val="Emphasis"/>
          <w:rFonts w:asciiTheme="minorHAnsi" w:hAnsiTheme="minorHAnsi" w:cstheme="minorHAnsi"/>
        </w:rPr>
        <w:t>, as the primary provocateur</w:t>
      </w:r>
      <w:r w:rsidRPr="001870D4">
        <w:rPr>
          <w:rFonts w:asciiTheme="minorHAnsi" w:hAnsiTheme="minorHAnsi" w:cstheme="minorHAnsi"/>
          <w:sz w:val="14"/>
        </w:rPr>
        <w:t xml:space="preserve">, with many going so far as to claim, without any evidence whatsoever, that Iran is now racing to build a nuclear weapon. One goal of the Iran nuclear deal (the Joint Comprehensive Plan of Action or JCPOA) was to stretch the timeline to one year in terms of how long it would take Iran to enrich enough uranium for one bomb. To achieve that outcome, the United States, the UK, France, Germany, China, Russia, and Iran agreed that Tehran could continue enriching uranium for civilian energy purposes but also to cap the amount of LEU it could have on hand at any one time to about 660 pounds. Before the agreement, and ostensibly under the untenable George W. Bush-era policy of “zero enrichment,” Iran had amassed around 10,000 pounds of LEU, which if further refined, could be transformed into fuel for nuclear weapons. </w:t>
      </w:r>
      <w:r w:rsidRPr="001870D4">
        <w:rPr>
          <w:rStyle w:val="StyleUnderline"/>
          <w:rFonts w:asciiTheme="minorHAnsi" w:hAnsiTheme="minorHAnsi" w:cstheme="minorHAnsi"/>
        </w:rPr>
        <w:t>After the JCPOA’s implementation, Iran shipped out 98 percent of its LEU stockpile and</w:t>
      </w:r>
      <w:r w:rsidRPr="001870D4">
        <w:rPr>
          <w:rFonts w:asciiTheme="minorHAnsi" w:hAnsiTheme="minorHAnsi" w:cstheme="minorHAnsi"/>
          <w:sz w:val="14"/>
        </w:rPr>
        <w:t xml:space="preserve"> verifiably </w:t>
      </w:r>
      <w:r w:rsidRPr="001870D4">
        <w:rPr>
          <w:rStyle w:val="StyleUnderline"/>
          <w:rFonts w:asciiTheme="minorHAnsi" w:hAnsiTheme="minorHAnsi" w:cstheme="minorHAnsi"/>
        </w:rPr>
        <w:t>maintained</w:t>
      </w:r>
      <w:r w:rsidRPr="001870D4">
        <w:rPr>
          <w:rFonts w:asciiTheme="minorHAnsi" w:hAnsiTheme="minorHAnsi" w:cstheme="minorHAnsi"/>
          <w:sz w:val="14"/>
        </w:rPr>
        <w:t xml:space="preserve">, until this week, </w:t>
      </w:r>
      <w:r w:rsidRPr="001870D4">
        <w:rPr>
          <w:rStyle w:val="StyleUnderline"/>
          <w:rFonts w:asciiTheme="minorHAnsi" w:hAnsiTheme="minorHAnsi" w:cstheme="minorHAnsi"/>
        </w:rPr>
        <w:t>the 660-pound cap</w:t>
      </w:r>
      <w:r w:rsidRPr="001870D4">
        <w:rPr>
          <w:rFonts w:asciiTheme="minorHAnsi" w:hAnsiTheme="minorHAnsi" w:cstheme="minorHAnsi"/>
          <w:sz w:val="14"/>
        </w:rPr>
        <w:t xml:space="preserve">, even after Trump last year unilaterally </w:t>
      </w:r>
      <w:proofErr w:type="spellStart"/>
      <w:r w:rsidRPr="001870D4">
        <w:rPr>
          <w:rFonts w:asciiTheme="minorHAnsi" w:hAnsiTheme="minorHAnsi" w:cstheme="minorHAnsi"/>
          <w:sz w:val="14"/>
        </w:rPr>
        <w:t>reimposed</w:t>
      </w:r>
      <w:proofErr w:type="spellEnd"/>
      <w:r w:rsidRPr="001870D4">
        <w:rPr>
          <w:rFonts w:asciiTheme="minorHAnsi" w:hAnsiTheme="minorHAnsi" w:cstheme="minorHAnsi"/>
          <w:sz w:val="14"/>
        </w:rPr>
        <w:t xml:space="preserve"> sanctions that were lifted as part of the deal. And the reason Iran surpassed the cap? Back in May, as part of its unprovoked “maximum pressure” campaign against Iran, </w:t>
      </w:r>
      <w:r w:rsidRPr="001870D4">
        <w:rPr>
          <w:rStyle w:val="StyleUnderline"/>
          <w:rFonts w:asciiTheme="minorHAnsi" w:hAnsiTheme="minorHAnsi" w:cstheme="minorHAnsi"/>
        </w:rPr>
        <w:t>the Trump administration revoked sanctions waivers allowing Iran to ship out any excess LEU</w:t>
      </w:r>
      <w:r w:rsidRPr="001870D4">
        <w:rPr>
          <w:rFonts w:asciiTheme="minorHAnsi" w:hAnsiTheme="minorHAnsi" w:cstheme="minorHAnsi"/>
          <w:sz w:val="14"/>
        </w:rPr>
        <w:t xml:space="preserve"> it produces beyond the 660-pound cap. </w:t>
      </w:r>
      <w:r w:rsidRPr="001870D4">
        <w:rPr>
          <w:rStyle w:val="StyleUnderline"/>
          <w:rFonts w:asciiTheme="minorHAnsi" w:hAnsiTheme="minorHAnsi" w:cstheme="minorHAnsi"/>
        </w:rPr>
        <w:t xml:space="preserve">That left Iran with a choice: bow to Trump’s </w:t>
      </w:r>
      <w:r w:rsidRPr="001870D4">
        <w:rPr>
          <w:rFonts w:asciiTheme="minorHAnsi" w:hAnsiTheme="minorHAnsi" w:cstheme="minorHAnsi"/>
          <w:sz w:val="14"/>
        </w:rPr>
        <w:t xml:space="preserve">gratuitous </w:t>
      </w:r>
      <w:r w:rsidRPr="001870D4">
        <w:rPr>
          <w:rStyle w:val="StyleUnderline"/>
          <w:rFonts w:asciiTheme="minorHAnsi" w:hAnsiTheme="minorHAnsi" w:cstheme="minorHAnsi"/>
        </w:rPr>
        <w:t>demands</w:t>
      </w:r>
      <w:r w:rsidRPr="001870D4">
        <w:rPr>
          <w:rFonts w:asciiTheme="minorHAnsi" w:hAnsiTheme="minorHAnsi" w:cstheme="minorHAnsi"/>
          <w:sz w:val="14"/>
        </w:rPr>
        <w:t xml:space="preserve"> even though Iran was adhering to the deal </w:t>
      </w:r>
      <w:r w:rsidRPr="001870D4">
        <w:rPr>
          <w:rStyle w:val="StyleUnderline"/>
          <w:rFonts w:asciiTheme="minorHAnsi" w:hAnsiTheme="minorHAnsi" w:cstheme="minorHAnsi"/>
        </w:rPr>
        <w:t>or carry on enriching uranium as allowed under the JCPOA.</w:t>
      </w:r>
      <w:r w:rsidRPr="001870D4">
        <w:rPr>
          <w:rFonts w:asciiTheme="minorHAnsi" w:hAnsiTheme="minorHAnsi" w:cstheme="minorHAnsi"/>
          <w:sz w:val="14"/>
        </w:rPr>
        <w:t xml:space="preserve"> </w:t>
      </w:r>
      <w:r w:rsidRPr="001870D4">
        <w:rPr>
          <w:rStyle w:val="Emphasis"/>
          <w:rFonts w:asciiTheme="minorHAnsi" w:hAnsiTheme="minorHAnsi" w:cstheme="minorHAnsi"/>
        </w:rPr>
        <w:t xml:space="preserve">Iran chose the latter course, in a move that experts say is </w:t>
      </w:r>
      <w:r w:rsidRPr="001870D4">
        <w:rPr>
          <w:rFonts w:asciiTheme="minorHAnsi" w:hAnsiTheme="minorHAnsi" w:cstheme="minorHAnsi"/>
          <w:sz w:val="14"/>
        </w:rPr>
        <w:t>actually “</w:t>
      </w:r>
      <w:r w:rsidRPr="001870D4">
        <w:rPr>
          <w:rStyle w:val="Emphasis"/>
          <w:rFonts w:asciiTheme="minorHAnsi" w:hAnsiTheme="minorHAnsi" w:cstheme="minorHAnsi"/>
        </w:rPr>
        <w:t>a calculated effort to get European leaders to reinforce the nuclear deal and halt the drift toward war</w:t>
      </w:r>
      <w:r w:rsidRPr="001870D4">
        <w:rPr>
          <w:rFonts w:asciiTheme="minorHAnsi" w:hAnsiTheme="minorHAnsi" w:cstheme="minorHAnsi"/>
          <w:sz w:val="14"/>
        </w:rPr>
        <w:t xml:space="preserve">.” </w:t>
      </w:r>
      <w:r w:rsidRPr="001870D4">
        <w:rPr>
          <w:rStyle w:val="StyleUnderline"/>
          <w:rFonts w:asciiTheme="minorHAnsi" w:hAnsiTheme="minorHAnsi" w:cstheme="minorHAnsi"/>
        </w:rPr>
        <w:t>Experts</w:t>
      </w:r>
      <w:r w:rsidRPr="001870D4">
        <w:rPr>
          <w:rFonts w:asciiTheme="minorHAnsi" w:hAnsiTheme="minorHAnsi" w:cstheme="minorHAnsi"/>
          <w:sz w:val="14"/>
        </w:rPr>
        <w:t xml:space="preserve"> also </w:t>
      </w:r>
      <w:r w:rsidRPr="001870D4">
        <w:rPr>
          <w:rStyle w:val="StyleUnderline"/>
          <w:rFonts w:asciiTheme="minorHAnsi" w:hAnsiTheme="minorHAnsi" w:cstheme="minorHAnsi"/>
        </w:rPr>
        <w:t>say that breaching the cap, for now, “</w:t>
      </w:r>
      <w:r w:rsidRPr="001870D4">
        <w:rPr>
          <w:rStyle w:val="Emphasis"/>
          <w:rFonts w:asciiTheme="minorHAnsi" w:hAnsiTheme="minorHAnsi" w:cstheme="minorHAnsi"/>
        </w:rPr>
        <w:t>does not pose a</w:t>
      </w:r>
      <w:r w:rsidRPr="001870D4">
        <w:rPr>
          <w:rStyle w:val="StyleUnderline"/>
          <w:rFonts w:asciiTheme="minorHAnsi" w:hAnsiTheme="minorHAnsi" w:cstheme="minorHAnsi"/>
        </w:rPr>
        <w:t xml:space="preserve"> near-term </w:t>
      </w:r>
      <w:r w:rsidRPr="001870D4">
        <w:rPr>
          <w:rStyle w:val="Emphasis"/>
          <w:rFonts w:asciiTheme="minorHAnsi" w:hAnsiTheme="minorHAnsi" w:cstheme="minorHAnsi"/>
        </w:rPr>
        <w:t>proliferation risk.”</w:t>
      </w:r>
      <w:r w:rsidRPr="001870D4">
        <w:rPr>
          <w:rFonts w:asciiTheme="minorHAnsi" w:hAnsiTheme="minorHAnsi" w:cstheme="minorHAnsi"/>
          <w:sz w:val="14"/>
        </w:rPr>
        <w:t xml:space="preserve"> But that’s very far from how some in the U.S. mainstream media portrayed it. Hours after the news broke, CNN Chief National Security Correspondent Jim Sciutto tweeted that Iran surpassing the 660-pound LEU stockpile limit “appears to be the first violation of the terms of the JCPOA following the US withdrawal from the deal last year.” This is </w:t>
      </w:r>
      <w:proofErr w:type="gramStart"/>
      <w:r w:rsidRPr="001870D4">
        <w:rPr>
          <w:rFonts w:asciiTheme="minorHAnsi" w:hAnsiTheme="minorHAnsi" w:cstheme="minorHAnsi"/>
          <w:sz w:val="14"/>
        </w:rPr>
        <w:t>completely false</w:t>
      </w:r>
      <w:proofErr w:type="gramEnd"/>
      <w:r w:rsidRPr="001870D4">
        <w:rPr>
          <w:rFonts w:asciiTheme="minorHAnsi" w:hAnsiTheme="minorHAnsi" w:cstheme="minorHAnsi"/>
          <w:sz w:val="14"/>
        </w:rPr>
        <w:t xml:space="preserve">. Donald Trump first violated the terms of the JCPOA in November 2018 when he </w:t>
      </w:r>
      <w:proofErr w:type="spellStart"/>
      <w:r w:rsidRPr="001870D4">
        <w:rPr>
          <w:rFonts w:asciiTheme="minorHAnsi" w:hAnsiTheme="minorHAnsi" w:cstheme="minorHAnsi"/>
          <w:sz w:val="14"/>
        </w:rPr>
        <w:t>reimposed</w:t>
      </w:r>
      <w:proofErr w:type="spellEnd"/>
      <w:r w:rsidRPr="001870D4">
        <w:rPr>
          <w:rFonts w:asciiTheme="minorHAnsi" w:hAnsiTheme="minorHAnsi" w:cstheme="minorHAnsi"/>
          <w:sz w:val="14"/>
        </w:rPr>
        <w:t xml:space="preserve"> all economic sanctions on Iran without cause. </w:t>
      </w:r>
      <w:r w:rsidRPr="001870D4">
        <w:rPr>
          <w:rStyle w:val="StyleUnderline"/>
          <w:rFonts w:asciiTheme="minorHAnsi" w:hAnsiTheme="minorHAnsi" w:cstheme="minorHAnsi"/>
        </w:rPr>
        <w:t>Trump set this JCPOA-violation crisis in motion, not Iran</w:t>
      </w:r>
      <w:r w:rsidRPr="001870D4">
        <w:rPr>
          <w:rFonts w:asciiTheme="minorHAnsi" w:hAnsiTheme="minorHAnsi" w:cstheme="minorHAnsi"/>
          <w:sz w:val="14"/>
        </w:rPr>
        <w:t xml:space="preserve">. In another example, editors at The New York Times headlined an opinion piece responding to the news: “Iran Is Rushing to Build a Nuclear Weapon—and Trump Can’t Stop It.” </w:t>
      </w:r>
      <w:r w:rsidRPr="001870D4">
        <w:rPr>
          <w:rStyle w:val="Emphasis"/>
          <w:rFonts w:asciiTheme="minorHAnsi" w:hAnsiTheme="minorHAnsi" w:cstheme="minorHAnsi"/>
        </w:rPr>
        <w:t>There is no evidence that Iran is rushing to build a nuclear weapon.</w:t>
      </w:r>
      <w:r w:rsidRPr="001870D4">
        <w:rPr>
          <w:rFonts w:asciiTheme="minorHAnsi" w:hAnsiTheme="minorHAnsi" w:cstheme="minorHAnsi"/>
          <w:sz w:val="14"/>
        </w:rPr>
        <w:t xml:space="preserve"> In fact, </w:t>
      </w:r>
      <w:r w:rsidRPr="001870D4">
        <w:rPr>
          <w:rStyle w:val="StyleUnderline"/>
          <w:rFonts w:asciiTheme="minorHAnsi" w:hAnsiTheme="minorHAnsi" w:cstheme="minorHAnsi"/>
        </w:rPr>
        <w:t xml:space="preserve">U.S. intelligence has concluded that Iran halted its nuclear weapons program </w:t>
      </w:r>
      <w:proofErr w:type="spellStart"/>
      <w:r w:rsidRPr="001870D4">
        <w:rPr>
          <w:rStyle w:val="StyleUnderline"/>
          <w:rFonts w:asciiTheme="minorHAnsi" w:hAnsiTheme="minorHAnsi" w:cstheme="minorHAnsi"/>
        </w:rPr>
        <w:t>some time</w:t>
      </w:r>
      <w:proofErr w:type="spellEnd"/>
      <w:r w:rsidRPr="001870D4">
        <w:rPr>
          <w:rStyle w:val="StyleUnderline"/>
          <w:rFonts w:asciiTheme="minorHAnsi" w:hAnsiTheme="minorHAnsi" w:cstheme="minorHAnsi"/>
        </w:rPr>
        <w:t xml:space="preserve"> between 2002 and 2004. The text of the Times piece argued</w:t>
      </w:r>
      <w:r w:rsidRPr="001870D4">
        <w:rPr>
          <w:rFonts w:asciiTheme="minorHAnsi" w:hAnsiTheme="minorHAnsi" w:cstheme="minorHAnsi"/>
          <w:sz w:val="14"/>
        </w:rPr>
        <w:t xml:space="preserve">, somewhat controversially, that given everything that Iran has endured from the United States, </w:t>
      </w:r>
      <w:r w:rsidRPr="001870D4">
        <w:rPr>
          <w:rStyle w:val="StyleUnderline"/>
          <w:rFonts w:asciiTheme="minorHAnsi" w:hAnsiTheme="minorHAnsi" w:cstheme="minorHAnsi"/>
        </w:rPr>
        <w:t>Iran probably should build a nuclear weapon to deter further American right-wing aggression.</w:t>
      </w:r>
      <w:r w:rsidRPr="001870D4">
        <w:rPr>
          <w:rFonts w:asciiTheme="minorHAnsi" w:hAnsiTheme="minorHAnsi" w:cstheme="minorHAnsi"/>
          <w:sz w:val="14"/>
        </w:rPr>
        <w:t xml:space="preserve"> But the piece never presented any evidence that Iran, based on the latest news of breaching the LEU cap, is dashing toward a bomb. And its author, an American professor of political science at the University of Chicago, isn’t involved in the Iranian leadership’s decision-making processes. He is stating what he believes Iran should do, not what Iran is </w:t>
      </w:r>
      <w:proofErr w:type="gramStart"/>
      <w:r w:rsidRPr="001870D4">
        <w:rPr>
          <w:rFonts w:asciiTheme="minorHAnsi" w:hAnsiTheme="minorHAnsi" w:cstheme="minorHAnsi"/>
          <w:sz w:val="14"/>
        </w:rPr>
        <w:t>actually doing</w:t>
      </w:r>
      <w:proofErr w:type="gramEnd"/>
      <w:r w:rsidRPr="001870D4">
        <w:rPr>
          <w:rFonts w:asciiTheme="minorHAnsi" w:hAnsiTheme="minorHAnsi" w:cstheme="minorHAnsi"/>
          <w:sz w:val="14"/>
        </w:rPr>
        <w:t xml:space="preserve"> or plans to do. Similarly, but perhaps less surprisingly, </w:t>
      </w:r>
      <w:r w:rsidRPr="001870D4">
        <w:rPr>
          <w:rStyle w:val="Emphasis"/>
          <w:rFonts w:asciiTheme="minorHAnsi" w:hAnsiTheme="minorHAnsi" w:cstheme="minorHAnsi"/>
        </w:rPr>
        <w:t>the Wall Street Journal editorial board referred to the news as a “nuclear breakout</w:t>
      </w:r>
      <w:r w:rsidRPr="001870D4">
        <w:rPr>
          <w:rFonts w:asciiTheme="minorHAnsi" w:hAnsiTheme="minorHAnsi" w:cstheme="minorHAnsi"/>
          <w:sz w:val="14"/>
        </w:rPr>
        <w:t xml:space="preserve">,” a term that is used to describe an actual move toward building nuclear weapons, which of course Iran is not doing. Perhaps the </w:t>
      </w:r>
      <w:r w:rsidRPr="001870D4">
        <w:rPr>
          <w:rStyle w:val="Emphasis"/>
          <w:rFonts w:asciiTheme="minorHAnsi" w:hAnsiTheme="minorHAnsi" w:cstheme="minorHAnsi"/>
        </w:rPr>
        <w:t>most egregious reporting on Iran surpassing the LEU cap came in a piece from the seemingly left-leaning news outlet Vox.</w:t>
      </w:r>
      <w:r w:rsidRPr="001870D4">
        <w:rPr>
          <w:rFonts w:asciiTheme="minorHAnsi" w:hAnsiTheme="minorHAnsi" w:cstheme="minorHAnsi"/>
          <w:sz w:val="14"/>
        </w:rPr>
        <w:t xml:space="preserve"> </w:t>
      </w:r>
      <w:r w:rsidRPr="001870D4">
        <w:rPr>
          <w:rStyle w:val="StyleUnderline"/>
          <w:rFonts w:asciiTheme="minorHAnsi" w:hAnsiTheme="minorHAnsi" w:cstheme="minorHAnsi"/>
        </w:rPr>
        <w:t>The original version of the story falsely claimed that Iran “vows to increase enrichment to weapons-grade level by July 7.</w:t>
      </w:r>
      <w:r w:rsidRPr="001870D4">
        <w:rPr>
          <w:rFonts w:asciiTheme="minorHAnsi" w:hAnsiTheme="minorHAnsi" w:cstheme="minorHAnsi"/>
          <w:sz w:val="14"/>
        </w:rPr>
        <w:t xml:space="preserve">” Although Iran has gotten close, </w:t>
      </w:r>
      <w:r w:rsidRPr="001870D4">
        <w:rPr>
          <w:rStyle w:val="Emphasis"/>
          <w:rFonts w:asciiTheme="minorHAnsi" w:hAnsiTheme="minorHAnsi" w:cstheme="minorHAnsi"/>
        </w:rPr>
        <w:t>it has</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 xml:space="preserve">actually </w:t>
      </w:r>
      <w:r w:rsidRPr="001870D4">
        <w:rPr>
          <w:rStyle w:val="Emphasis"/>
          <w:rFonts w:asciiTheme="minorHAnsi" w:hAnsiTheme="minorHAnsi" w:cstheme="minorHAnsi"/>
        </w:rPr>
        <w:t>never</w:t>
      </w:r>
      <w:proofErr w:type="gramEnd"/>
      <w:r w:rsidRPr="001870D4">
        <w:rPr>
          <w:rStyle w:val="Emphasis"/>
          <w:rFonts w:asciiTheme="minorHAnsi" w:hAnsiTheme="minorHAnsi" w:cstheme="minorHAnsi"/>
        </w:rPr>
        <w:t xml:space="preserve"> enriched uranium to weapons-grade levels</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and its leaders have made no such vow. </w:t>
      </w:r>
      <w:r w:rsidRPr="001870D4">
        <w:rPr>
          <w:rFonts w:asciiTheme="minorHAnsi" w:hAnsiTheme="minorHAnsi" w:cstheme="minorHAnsi"/>
          <w:sz w:val="14"/>
        </w:rPr>
        <w:t xml:space="preserve">Vox corrected that assertion, but the entire piece, entitled “Why Iran just violated part of the 2015 nuclear deal,” never once mentioned the actual reason Iran violated the deal, namely that Trump </w:t>
      </w:r>
      <w:proofErr w:type="spellStart"/>
      <w:r w:rsidRPr="001870D4">
        <w:rPr>
          <w:rFonts w:asciiTheme="minorHAnsi" w:hAnsiTheme="minorHAnsi" w:cstheme="minorHAnsi"/>
          <w:sz w:val="14"/>
        </w:rPr>
        <w:t>reimposed</w:t>
      </w:r>
      <w:proofErr w:type="spellEnd"/>
      <w:r w:rsidRPr="001870D4">
        <w:rPr>
          <w:rFonts w:asciiTheme="minorHAnsi" w:hAnsiTheme="minorHAnsi" w:cstheme="minorHAnsi"/>
          <w:sz w:val="14"/>
        </w:rPr>
        <w:t xml:space="preserve"> sanctions and thereby prevented Iran from shipping out its stockpiled LEU. </w:t>
      </w:r>
      <w:r w:rsidRPr="001870D4">
        <w:rPr>
          <w:rStyle w:val="Emphasis"/>
          <w:rFonts w:asciiTheme="minorHAnsi" w:hAnsiTheme="minorHAnsi" w:cstheme="minorHAnsi"/>
        </w:rPr>
        <w:t xml:space="preserve">These are just a few examples of how the media has underserved the American public </w:t>
      </w:r>
      <w:r w:rsidRPr="001870D4">
        <w:rPr>
          <w:rStyle w:val="StyleUnderline"/>
          <w:rFonts w:asciiTheme="minorHAnsi" w:hAnsiTheme="minorHAnsi" w:cstheme="minorHAnsi"/>
        </w:rPr>
        <w:t>on the recent Trump-induced crisis with Iran.</w:t>
      </w:r>
      <w:r w:rsidRPr="001870D4">
        <w:rPr>
          <w:rFonts w:asciiTheme="minorHAnsi" w:hAnsiTheme="minorHAnsi" w:cstheme="minorHAnsi"/>
          <w:sz w:val="14"/>
        </w:rPr>
        <w:t xml:space="preserve"> And </w:t>
      </w:r>
      <w:r w:rsidRPr="001870D4">
        <w:rPr>
          <w:rStyle w:val="StyleUnderline"/>
          <w:rFonts w:asciiTheme="minorHAnsi" w:hAnsiTheme="minorHAnsi" w:cstheme="minorHAnsi"/>
        </w:rPr>
        <w:t>it’s reminiscent of how the mainstream U.S. media handled the Bush administration’s march to war in Iraq</w:t>
      </w:r>
      <w:r w:rsidRPr="001870D4">
        <w:rPr>
          <w:rFonts w:asciiTheme="minorHAnsi" w:hAnsiTheme="minorHAnsi" w:cstheme="minorHAnsi"/>
          <w:sz w:val="14"/>
        </w:rPr>
        <w:t xml:space="preserve">. At that time, </w:t>
      </w:r>
      <w:r w:rsidRPr="001870D4">
        <w:rPr>
          <w:rStyle w:val="StyleUnderline"/>
          <w:rFonts w:asciiTheme="minorHAnsi" w:hAnsiTheme="minorHAnsi" w:cstheme="minorHAnsi"/>
        </w:rPr>
        <w:t>the media often relayed false or misleading administration claims</w:t>
      </w:r>
      <w:r w:rsidRPr="001870D4">
        <w:rPr>
          <w:rFonts w:asciiTheme="minorHAnsi" w:hAnsiTheme="minorHAnsi" w:cstheme="minorHAnsi"/>
          <w:sz w:val="14"/>
        </w:rPr>
        <w:t xml:space="preserve"> at face value </w:t>
      </w:r>
      <w:r w:rsidRPr="001870D4">
        <w:rPr>
          <w:rStyle w:val="Emphasis"/>
          <w:rFonts w:asciiTheme="minorHAnsi" w:hAnsiTheme="minorHAnsi" w:cstheme="minorHAnsi"/>
        </w:rPr>
        <w:t>with little to no scrutiny</w:t>
      </w:r>
      <w:r w:rsidRPr="001870D4">
        <w:rPr>
          <w:rFonts w:asciiTheme="minorHAnsi" w:hAnsiTheme="minorHAnsi" w:cstheme="minorHAnsi"/>
          <w:sz w:val="14"/>
        </w:rPr>
        <w:t xml:space="preserve"> </w:t>
      </w:r>
      <w:r w:rsidRPr="001870D4">
        <w:rPr>
          <w:rStyle w:val="StyleUnderline"/>
          <w:rFonts w:asciiTheme="minorHAnsi" w:hAnsiTheme="minorHAnsi" w:cstheme="minorHAnsi"/>
        </w:rPr>
        <w:t>and did the White House’s bidding by framing the issue on its own aggressive terms</w:t>
      </w:r>
      <w:r w:rsidRPr="001870D4">
        <w:rPr>
          <w:rFonts w:asciiTheme="minorHAnsi" w:hAnsiTheme="minorHAnsi" w:cstheme="minorHAnsi"/>
          <w:sz w:val="14"/>
        </w:rPr>
        <w:t xml:space="preserve">, which in turn helped produce public opinion supportive of military action. This same dynamic appears to be at play today. The truth is that Donald Trump, National Security Advisor John Bolton, and Secretary of State Mike Pompeo are responsible for the current crisis with Iran. They established a policy of confrontation, trashed the nuclear agreement (which is so far working to block Iran from building a bomb), and created the conditions that make another catastrophic war in the Middle East more likely. </w:t>
      </w:r>
      <w:r w:rsidRPr="001870D4">
        <w:rPr>
          <w:rStyle w:val="Emphasis"/>
          <w:rFonts w:asciiTheme="minorHAnsi" w:hAnsiTheme="minorHAnsi" w:cstheme="minorHAnsi"/>
        </w:rPr>
        <w:t xml:space="preserve">The U.S. media </w:t>
      </w:r>
      <w:proofErr w:type="gramStart"/>
      <w:r w:rsidRPr="001870D4">
        <w:rPr>
          <w:rStyle w:val="Emphasis"/>
          <w:rFonts w:asciiTheme="minorHAnsi" w:hAnsiTheme="minorHAnsi" w:cstheme="minorHAnsi"/>
        </w:rPr>
        <w:t>has to</w:t>
      </w:r>
      <w:proofErr w:type="gramEnd"/>
      <w:r w:rsidRPr="001870D4">
        <w:rPr>
          <w:rStyle w:val="Emphasis"/>
          <w:rFonts w:asciiTheme="minorHAnsi" w:hAnsiTheme="minorHAnsi" w:cstheme="minorHAnsi"/>
        </w:rPr>
        <w:t xml:space="preserve"> do better at holding them to account. The stakes are too high.</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 xml:space="preserve">No Iranian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XT</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Reject enrichment alarmism – Iran won’t get a nuke, they just want another deal</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Taylor 19</w:t>
      </w:r>
      <w:r w:rsidRPr="001870D4">
        <w:rPr>
          <w:rFonts w:asciiTheme="minorHAnsi" w:hAnsiTheme="minorHAnsi" w:cstheme="minorHAnsi"/>
        </w:rPr>
        <w:t xml:space="preserve"> (Adam, foreign reporter, Washington Post, “Iran’s uranium enrichment isn’t about building a weapon. It’s about diplomacy. Here’s why.”, https://www.washingtonpost.com/world/2019/07/02/future-iranian-nuclear-deal-could-hinge-one-key-detail/?utm_term=.1072adf44ef8, 7/3/2019, 7/5/2019) DG</w:t>
      </w:r>
    </w:p>
    <w:p w:rsidR="00AE5053" w:rsidRPr="001870D4" w:rsidRDefault="00AE5053" w:rsidP="00AE5053">
      <w:pPr>
        <w:rPr>
          <w:rFonts w:asciiTheme="minorHAnsi" w:hAnsiTheme="minorHAnsi" w:cstheme="minorHAnsi"/>
          <w:sz w:val="14"/>
        </w:rPr>
      </w:pPr>
      <w:r w:rsidRPr="001870D4">
        <w:rPr>
          <w:rStyle w:val="StyleUnderline"/>
          <w:rFonts w:asciiTheme="minorHAnsi" w:hAnsiTheme="minorHAnsi" w:cstheme="minorHAnsi"/>
        </w:rPr>
        <w:t>The ongoing diplomatic dispute between Washington and Tehran hinges on a</w:t>
      </w:r>
      <w:r w:rsidRPr="001870D4">
        <w:rPr>
          <w:rFonts w:asciiTheme="minorHAnsi" w:hAnsiTheme="minorHAnsi" w:cstheme="minorHAnsi"/>
          <w:sz w:val="14"/>
        </w:rPr>
        <w:t xml:space="preserve"> relatively </w:t>
      </w:r>
      <w:r w:rsidRPr="001870D4">
        <w:rPr>
          <w:rStyle w:val="StyleUnderline"/>
          <w:rFonts w:asciiTheme="minorHAnsi" w:hAnsiTheme="minorHAnsi" w:cstheme="minorHAnsi"/>
        </w:rPr>
        <w:t>small technical detail: Iran’s enrichment of uranium</w:t>
      </w:r>
      <w:r w:rsidRPr="001870D4">
        <w:rPr>
          <w:rFonts w:asciiTheme="minorHAnsi" w:hAnsiTheme="minorHAnsi" w:cstheme="minorHAnsi"/>
          <w:sz w:val="14"/>
        </w:rPr>
        <w:t xml:space="preserve">. On Wednesday, Iranian President Hassan </w:t>
      </w:r>
      <w:r w:rsidRPr="001870D4">
        <w:rPr>
          <w:rStyle w:val="StyleUnderline"/>
          <w:rFonts w:asciiTheme="minorHAnsi" w:hAnsiTheme="minorHAnsi" w:cstheme="minorHAnsi"/>
        </w:rPr>
        <w:t>Rouhani said Iran would increase its enrichment of uranium beyond the 3.67 percent limit</w:t>
      </w:r>
      <w:r w:rsidRPr="001870D4">
        <w:rPr>
          <w:rFonts w:asciiTheme="minorHAnsi" w:hAnsiTheme="minorHAnsi" w:cstheme="minorHAnsi"/>
          <w:sz w:val="14"/>
        </w:rPr>
        <w:t xml:space="preserve"> set by the faltering nuclear accord whenever the country sees fit. “Our enrichment rate is not going to be 3.67 percent anymore,” Rouhani said. “It’s going to be as much as we want it to be.” Two days earlier, Iran announced it had breached a stockpile limit for low-enriched uranium that had been allowed under the 2015 nuclear deal between Iran and world powers. </w:t>
      </w:r>
      <w:r w:rsidRPr="001870D4">
        <w:rPr>
          <w:rStyle w:val="StyleUnderline"/>
          <w:rFonts w:asciiTheme="minorHAnsi" w:hAnsiTheme="minorHAnsi" w:cstheme="minorHAnsi"/>
        </w:rPr>
        <w:t>The I</w:t>
      </w:r>
      <w:r w:rsidRPr="001870D4">
        <w:rPr>
          <w:rFonts w:asciiTheme="minorHAnsi" w:hAnsiTheme="minorHAnsi" w:cstheme="minorHAnsi"/>
          <w:sz w:val="14"/>
        </w:rPr>
        <w:t xml:space="preserve">nternational </w:t>
      </w:r>
      <w:r w:rsidRPr="001870D4">
        <w:rPr>
          <w:rStyle w:val="StyleUnderline"/>
          <w:rFonts w:asciiTheme="minorHAnsi" w:hAnsiTheme="minorHAnsi" w:cstheme="minorHAnsi"/>
        </w:rPr>
        <w:t>A</w:t>
      </w:r>
      <w:r w:rsidRPr="001870D4">
        <w:rPr>
          <w:rFonts w:asciiTheme="minorHAnsi" w:hAnsiTheme="minorHAnsi" w:cstheme="minorHAnsi"/>
          <w:sz w:val="14"/>
        </w:rPr>
        <w:t xml:space="preserve">tomic </w:t>
      </w:r>
      <w:r w:rsidRPr="001870D4">
        <w:rPr>
          <w:rStyle w:val="StyleUnderline"/>
          <w:rFonts w:asciiTheme="minorHAnsi" w:hAnsiTheme="minorHAnsi" w:cstheme="minorHAnsi"/>
        </w:rPr>
        <w:t>E</w:t>
      </w:r>
      <w:r w:rsidRPr="001870D4">
        <w:rPr>
          <w:rFonts w:asciiTheme="minorHAnsi" w:hAnsiTheme="minorHAnsi" w:cstheme="minorHAnsi"/>
          <w:sz w:val="14"/>
        </w:rPr>
        <w:t xml:space="preserve">nergy </w:t>
      </w:r>
      <w:r w:rsidRPr="001870D4">
        <w:rPr>
          <w:rStyle w:val="StyleUnderline"/>
          <w:rFonts w:asciiTheme="minorHAnsi" w:hAnsiTheme="minorHAnsi" w:cstheme="minorHAnsi"/>
        </w:rPr>
        <w:t>A</w:t>
      </w:r>
      <w:r w:rsidRPr="001870D4">
        <w:rPr>
          <w:rFonts w:asciiTheme="minorHAnsi" w:hAnsiTheme="minorHAnsi" w:cstheme="minorHAnsi"/>
          <w:sz w:val="14"/>
        </w:rPr>
        <w:t xml:space="preserve">gency subsequently </w:t>
      </w:r>
      <w:r w:rsidRPr="001870D4">
        <w:rPr>
          <w:rStyle w:val="StyleUnderline"/>
          <w:rFonts w:asciiTheme="minorHAnsi" w:hAnsiTheme="minorHAnsi" w:cstheme="minorHAnsi"/>
        </w:rPr>
        <w:t>confirmed Iran’s stockpile had breached the 300-kilogram limit.</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The Trump administration </w:t>
      </w:r>
      <w:r w:rsidRPr="001870D4">
        <w:rPr>
          <w:rFonts w:asciiTheme="minorHAnsi" w:hAnsiTheme="minorHAnsi" w:cstheme="minorHAnsi"/>
          <w:sz w:val="14"/>
        </w:rPr>
        <w:t xml:space="preserve">— which pulled out of the Iran deal in May 2018 — has </w:t>
      </w:r>
      <w:r w:rsidRPr="001870D4">
        <w:rPr>
          <w:rStyle w:val="StyleUnderline"/>
          <w:rFonts w:asciiTheme="minorHAnsi" w:hAnsiTheme="minorHAnsi" w:cstheme="minorHAnsi"/>
        </w:rPr>
        <w:t>suggested</w:t>
      </w:r>
      <w:r w:rsidRPr="001870D4">
        <w:rPr>
          <w:rFonts w:asciiTheme="minorHAnsi" w:hAnsiTheme="minorHAnsi" w:cstheme="minorHAnsi"/>
          <w:sz w:val="14"/>
        </w:rPr>
        <w:t xml:space="preserve"> that </w:t>
      </w:r>
      <w:r w:rsidRPr="001870D4">
        <w:rPr>
          <w:rStyle w:val="StyleUnderline"/>
          <w:rFonts w:asciiTheme="minorHAnsi" w:hAnsiTheme="minorHAnsi" w:cstheme="minorHAnsi"/>
        </w:rPr>
        <w:t>the move showed Iran was never</w:t>
      </w:r>
      <w:r w:rsidRPr="001870D4">
        <w:rPr>
          <w:rFonts w:asciiTheme="minorHAnsi" w:hAnsiTheme="minorHAnsi" w:cstheme="minorHAnsi"/>
          <w:sz w:val="14"/>
        </w:rPr>
        <w:t xml:space="preserve"> </w:t>
      </w:r>
      <w:proofErr w:type="gramStart"/>
      <w:r w:rsidRPr="001870D4">
        <w:rPr>
          <w:rFonts w:asciiTheme="minorHAnsi" w:hAnsiTheme="minorHAnsi" w:cstheme="minorHAnsi"/>
          <w:sz w:val="14"/>
        </w:rPr>
        <w:t xml:space="preserve">really </w:t>
      </w:r>
      <w:r w:rsidRPr="001870D4">
        <w:rPr>
          <w:rStyle w:val="StyleUnderline"/>
          <w:rFonts w:asciiTheme="minorHAnsi" w:hAnsiTheme="minorHAnsi" w:cstheme="minorHAnsi"/>
        </w:rPr>
        <w:t>serious</w:t>
      </w:r>
      <w:proofErr w:type="gramEnd"/>
      <w:r w:rsidRPr="001870D4">
        <w:rPr>
          <w:rStyle w:val="StyleUnderline"/>
          <w:rFonts w:asciiTheme="minorHAnsi" w:hAnsiTheme="minorHAnsi" w:cstheme="minorHAnsi"/>
        </w:rPr>
        <w:t xml:space="preserve"> about the 2015 agreement.</w:t>
      </w:r>
      <w:r w:rsidRPr="001870D4">
        <w:rPr>
          <w:rFonts w:asciiTheme="minorHAnsi" w:hAnsiTheme="minorHAnsi" w:cstheme="minorHAnsi"/>
          <w:sz w:val="14"/>
        </w:rPr>
        <w:t xml:space="preserve"> “There is little doubt that even before the deal’s existence, Iran was violating its terms,” White House press secretary Stephanie Grisham said in a statement Monday. Iranian officials have responded to the remarks incredulously. “Seriously?” Iranian Foreign Minister Mohammad </w:t>
      </w:r>
      <w:proofErr w:type="spellStart"/>
      <w:r w:rsidRPr="001870D4">
        <w:rPr>
          <w:rFonts w:asciiTheme="minorHAnsi" w:hAnsiTheme="minorHAnsi" w:cstheme="minorHAnsi"/>
          <w:sz w:val="14"/>
        </w:rPr>
        <w:t>Javad</w:t>
      </w:r>
      <w:proofErr w:type="spellEnd"/>
      <w:r w:rsidRPr="001870D4">
        <w:rPr>
          <w:rFonts w:asciiTheme="minorHAnsi" w:hAnsiTheme="minorHAnsi" w:cstheme="minorHAnsi"/>
          <w:sz w:val="14"/>
        </w:rPr>
        <w:t xml:space="preserve"> Zarif wrote the next day. The emotional responses belie the fact that the uranium stockpile limit is a relatively minor detail of the nuclear agreement — some experts would even argue it is an insignificant one on a technical level. But its potential diplomatic impact should not be underestimated. Why does uranium enrichment matter? Uranium is a naturally occurring metal that can be used in both nuclear power plants and nuclear weapons. However, to make it useful for either, in most cases it must be enriched. This means that </w:t>
      </w:r>
      <w:r w:rsidRPr="001870D4">
        <w:rPr>
          <w:rStyle w:val="StyleUnderline"/>
          <w:rFonts w:asciiTheme="minorHAnsi" w:hAnsiTheme="minorHAnsi" w:cstheme="minorHAnsi"/>
        </w:rPr>
        <w:t xml:space="preserve">the percentage of uranium-235, </w:t>
      </w:r>
      <w:r w:rsidRPr="001870D4">
        <w:rPr>
          <w:rFonts w:asciiTheme="minorHAnsi" w:hAnsiTheme="minorHAnsi" w:cstheme="minorHAnsi"/>
          <w:sz w:val="14"/>
        </w:rPr>
        <w:t xml:space="preserve">a naturally occurring fissile uranium isotope, </w:t>
      </w:r>
      <w:r w:rsidRPr="001870D4">
        <w:rPr>
          <w:rStyle w:val="StyleUnderline"/>
          <w:rFonts w:asciiTheme="minorHAnsi" w:hAnsiTheme="minorHAnsi" w:cstheme="minorHAnsi"/>
        </w:rPr>
        <w:t>must be increased. In the uranium we find in the ground, the percentage of uranium-235 is less than 1 percent</w:t>
      </w:r>
      <w:r w:rsidRPr="001870D4">
        <w:rPr>
          <w:rFonts w:asciiTheme="minorHAnsi" w:hAnsiTheme="minorHAnsi" w:cstheme="minorHAnsi"/>
          <w:sz w:val="14"/>
        </w:rPr>
        <w:t xml:space="preserve">. However, </w:t>
      </w:r>
      <w:r w:rsidRPr="001870D4">
        <w:rPr>
          <w:rStyle w:val="StyleUnderline"/>
          <w:rFonts w:asciiTheme="minorHAnsi" w:hAnsiTheme="minorHAnsi" w:cstheme="minorHAnsi"/>
        </w:rPr>
        <w:t>it can be enriched by using centrifuge techniques to have a higher percentage of uranium-235.</w:t>
      </w:r>
      <w:r w:rsidRPr="001870D4">
        <w:rPr>
          <w:rFonts w:asciiTheme="minorHAnsi" w:hAnsiTheme="minorHAnsi" w:cstheme="minorHAnsi"/>
          <w:sz w:val="14"/>
        </w:rPr>
        <w:t xml:space="preserve"> Centrifuges can enrich uranium by rapidly spinning uranium hexafluoride gas. If uranium is enriched enough to be around 90 percent uranium-235, </w:t>
      </w:r>
      <w:r w:rsidRPr="001870D4">
        <w:rPr>
          <w:rStyle w:val="StyleUnderline"/>
          <w:rFonts w:asciiTheme="minorHAnsi" w:hAnsiTheme="minorHAnsi" w:cstheme="minorHAnsi"/>
        </w:rPr>
        <w:t xml:space="preserve">it can be used as fissile material in a nuclear weapon. </w:t>
      </w:r>
      <w:r w:rsidRPr="001870D4">
        <w:rPr>
          <w:rFonts w:asciiTheme="minorHAnsi" w:hAnsiTheme="minorHAnsi" w:cstheme="minorHAnsi"/>
          <w:sz w:val="14"/>
        </w:rPr>
        <w:t xml:space="preserve">What does the Iran deal say about uranium enrichment? The 2015 uranium deal, officially known as the Joint Comprehensive Plan of Action, placed limits not only on the amount of enriched uranium Iran could have, but also on how much the country could enrich its uranium. The text of the deal states specifically that for 15 years, Iran “will keep its uranium stockpile under 300 kg of up to 3.67 percent enriched uranium hexafluoride” and that any excess quantities can be sold off on the international market. Three hundred kilograms amounts to about 660 pounds. This limit is a far cry from the 22,046 pounds of higher-enriched uranium that Iran once possessed. But it also meant </w:t>
      </w:r>
      <w:r w:rsidRPr="001870D4">
        <w:rPr>
          <w:rStyle w:val="StyleUnderline"/>
          <w:rFonts w:asciiTheme="minorHAnsi" w:hAnsiTheme="minorHAnsi" w:cstheme="minorHAnsi"/>
        </w:rPr>
        <w:t>Iran would be allowed to have low-enriched uranium that could be used for commercial nuclear plants</w:t>
      </w:r>
      <w:r w:rsidRPr="001870D4">
        <w:rPr>
          <w:rFonts w:asciiTheme="minorHAnsi" w:hAnsiTheme="minorHAnsi" w:cstheme="minorHAnsi"/>
          <w:sz w:val="14"/>
        </w:rPr>
        <w:t xml:space="preserve">. What has Iran done and what has it said it would do? After warnings, Iran announced Monday that it had exceeded the 300-kilogram limit of enriched uranium. It also said Wednesday that it may take an even bigger step by enriching uranium beyond the 3.67 percent level to whatever level it needs. Does this mean Iran could build a nuclear weapon? Not right now. </w:t>
      </w:r>
      <w:r w:rsidRPr="001870D4">
        <w:rPr>
          <w:rStyle w:val="Emphasis"/>
          <w:rFonts w:asciiTheme="minorHAnsi" w:hAnsiTheme="minorHAnsi" w:cstheme="minorHAnsi"/>
        </w:rPr>
        <w:t>Even if the Iranians wanted to enrich uranium to the levels required to make a bomb, they would need a lot more uranium to start with. “It takes some 1,200 kilograms</w:t>
      </w:r>
      <w:r w:rsidRPr="001870D4">
        <w:rPr>
          <w:rFonts w:asciiTheme="minorHAnsi" w:hAnsiTheme="minorHAnsi" w:cstheme="minorHAnsi"/>
          <w:sz w:val="14"/>
        </w:rPr>
        <w:t xml:space="preserve"> [2,645 pounds] </w:t>
      </w:r>
      <w:r w:rsidRPr="001870D4">
        <w:rPr>
          <w:rStyle w:val="Emphasis"/>
          <w:rFonts w:asciiTheme="minorHAnsi" w:hAnsiTheme="minorHAnsi" w:cstheme="minorHAnsi"/>
        </w:rPr>
        <w:t>of low-enriched uranium</w:t>
      </w:r>
      <w:r w:rsidRPr="001870D4">
        <w:rPr>
          <w:rFonts w:asciiTheme="minorHAnsi" w:hAnsiTheme="minorHAnsi" w:cstheme="minorHAnsi"/>
          <w:sz w:val="14"/>
        </w:rPr>
        <w:t>, if further enriched, to produce enough material for just one nuclear device,” Daryl G. Kimball, executive director of the Arms Control Association, told The Washington Post. “</w:t>
      </w:r>
      <w:proofErr w:type="gramStart"/>
      <w:r w:rsidRPr="001870D4">
        <w:rPr>
          <w:rFonts w:asciiTheme="minorHAnsi" w:hAnsiTheme="minorHAnsi" w:cstheme="minorHAnsi"/>
          <w:sz w:val="14"/>
        </w:rPr>
        <w:t>So</w:t>
      </w:r>
      <w:proofErr w:type="gramEnd"/>
      <w:r w:rsidRPr="001870D4">
        <w:rPr>
          <w:rFonts w:asciiTheme="minorHAnsi" w:hAnsiTheme="minorHAnsi" w:cstheme="minorHAnsi"/>
          <w:sz w:val="14"/>
        </w:rPr>
        <w:t xml:space="preserve"> </w:t>
      </w:r>
      <w:r w:rsidRPr="001870D4">
        <w:rPr>
          <w:rStyle w:val="Emphasis"/>
          <w:rFonts w:asciiTheme="minorHAnsi" w:hAnsiTheme="minorHAnsi" w:cstheme="minorHAnsi"/>
        </w:rPr>
        <w:t>there’s still a long way from having that quantity and even further away from having the bomb.”</w:t>
      </w:r>
      <w:r w:rsidRPr="001870D4">
        <w:rPr>
          <w:rFonts w:asciiTheme="minorHAnsi" w:hAnsiTheme="minorHAnsi" w:cstheme="minorHAnsi"/>
          <w:sz w:val="14"/>
        </w:rPr>
        <w:t xml:space="preserve"> Is this a breach of the Iran deal? Most analysts would say so. Yes, </w:t>
      </w:r>
      <w:r w:rsidRPr="001870D4">
        <w:rPr>
          <w:rStyle w:val="StyleUnderline"/>
          <w:rFonts w:asciiTheme="minorHAnsi" w:hAnsiTheme="minorHAnsi" w:cstheme="minorHAnsi"/>
        </w:rPr>
        <w:t>Iran cannot yet produce a weapon,</w:t>
      </w:r>
      <w:r w:rsidRPr="001870D4">
        <w:rPr>
          <w:rFonts w:asciiTheme="minorHAnsi" w:hAnsiTheme="minorHAnsi" w:cstheme="minorHAnsi"/>
          <w:sz w:val="14"/>
        </w:rPr>
        <w:t xml:space="preserve"> but it could eventually. “This is a violation nonetheless, and it’s very worrisome,” Kimball said. But Zarif has argued against this, saying Iran’s partners in the nuclear deal were not living up to their side of the agreement. On Twitter, he pointed to a section of the accord that describes how Iran should respond when it feels like the other parties are not holding up their side. Since the United States pulled out of the deal and </w:t>
      </w:r>
      <w:proofErr w:type="spellStart"/>
      <w:r w:rsidRPr="001870D4">
        <w:rPr>
          <w:rFonts w:asciiTheme="minorHAnsi" w:hAnsiTheme="minorHAnsi" w:cstheme="minorHAnsi"/>
          <w:sz w:val="14"/>
        </w:rPr>
        <w:t>reimposed</w:t>
      </w:r>
      <w:proofErr w:type="spellEnd"/>
      <w:r w:rsidRPr="001870D4">
        <w:rPr>
          <w:rFonts w:asciiTheme="minorHAnsi" w:hAnsiTheme="minorHAnsi" w:cstheme="minorHAnsi"/>
          <w:sz w:val="14"/>
        </w:rPr>
        <w:t xml:space="preserve"> sanctions, Iran has complained that it cannot reap the economic benefits promised under the deal because European companies are afraid of running afoul of the Trump administration. Germany, Britain and France, three of the remaining parties to the deal, are working on a barter system that would allow European businesses to trade with Iran. However, the complex system has not been used, and it is unlikely to meet all Iranian demands. What does this mean for the future of the deal? </w:t>
      </w:r>
      <w:r w:rsidRPr="001870D4">
        <w:rPr>
          <w:rStyle w:val="StyleUnderline"/>
          <w:rFonts w:asciiTheme="minorHAnsi" w:hAnsiTheme="minorHAnsi" w:cstheme="minorHAnsi"/>
        </w:rPr>
        <w:t>European leaders</w:t>
      </w:r>
      <w:r w:rsidRPr="001870D4">
        <w:rPr>
          <w:rFonts w:asciiTheme="minorHAnsi" w:hAnsiTheme="minorHAnsi" w:cstheme="minorHAnsi"/>
          <w:sz w:val="14"/>
        </w:rPr>
        <w:t xml:space="preserve"> have suggested that they </w:t>
      </w:r>
      <w:r w:rsidRPr="001870D4">
        <w:rPr>
          <w:rStyle w:val="StyleUnderline"/>
          <w:rFonts w:asciiTheme="minorHAnsi" w:hAnsiTheme="minorHAnsi" w:cstheme="minorHAnsi"/>
        </w:rPr>
        <w:t>view Iran’s moves as ultimately reversible and part of a negotiating tactic</w:t>
      </w:r>
      <w:r w:rsidRPr="001870D4">
        <w:rPr>
          <w:rFonts w:asciiTheme="minorHAnsi" w:hAnsiTheme="minorHAnsi" w:cstheme="minorHAnsi"/>
          <w:sz w:val="14"/>
        </w:rPr>
        <w:t xml:space="preserve">. On Tuesday, French President Emmanuel </w:t>
      </w:r>
      <w:r w:rsidRPr="001870D4">
        <w:rPr>
          <w:rStyle w:val="StyleUnderline"/>
          <w:rFonts w:asciiTheme="minorHAnsi" w:hAnsiTheme="minorHAnsi" w:cstheme="minorHAnsi"/>
        </w:rPr>
        <w:t>Macron</w:t>
      </w:r>
      <w:r w:rsidRPr="001870D4">
        <w:rPr>
          <w:rFonts w:asciiTheme="minorHAnsi" w:hAnsiTheme="minorHAnsi" w:cstheme="minorHAnsi"/>
          <w:sz w:val="14"/>
        </w:rPr>
        <w:t xml:space="preserve"> released a statement that </w:t>
      </w:r>
      <w:r w:rsidRPr="001870D4">
        <w:rPr>
          <w:rStyle w:val="StyleUnderline"/>
          <w:rFonts w:asciiTheme="minorHAnsi" w:hAnsiTheme="minorHAnsi" w:cstheme="minorHAnsi"/>
        </w:rPr>
        <w:t>called on Iran to act “without delay” to put its enriched-uranium stockpiles back below the agreed-upon limit.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meanwhile, has </w:t>
      </w:r>
      <w:r w:rsidRPr="001870D4">
        <w:rPr>
          <w:rStyle w:val="StyleUnderline"/>
          <w:rFonts w:asciiTheme="minorHAnsi" w:hAnsiTheme="minorHAnsi" w:cstheme="minorHAnsi"/>
        </w:rPr>
        <w:t>argued that Iran’s move shows it should not have been allowed to enrich uranium at all.</w:t>
      </w:r>
      <w:r w:rsidRPr="001870D4">
        <w:rPr>
          <w:rFonts w:asciiTheme="minorHAnsi" w:hAnsiTheme="minorHAnsi" w:cstheme="minorHAnsi"/>
          <w:sz w:val="14"/>
        </w:rPr>
        <w:t xml:space="preserve"> “It was a mistake under the Iran nuclear deal to allow Iran to enrich uranium at any level,” Grisham said. Groups such as the Foundation for Defense of Democracies, long-running critics of the Iran deal, have said Iran does not need to enrich uranium itself and should instead buy enriched uranium on the open market. But some </w:t>
      </w:r>
      <w:r w:rsidRPr="001870D4">
        <w:rPr>
          <w:rStyle w:val="Emphasis"/>
          <w:rFonts w:asciiTheme="minorHAnsi" w:hAnsiTheme="minorHAnsi" w:cstheme="minorHAnsi"/>
        </w:rPr>
        <w:t>nonproliferation experts argue that the idea of zero enrichment would never work in practice</w:t>
      </w:r>
      <w:r w:rsidRPr="001870D4">
        <w:rPr>
          <w:rFonts w:asciiTheme="minorHAnsi" w:hAnsiTheme="minorHAnsi" w:cstheme="minorHAnsi"/>
          <w:sz w:val="14"/>
        </w:rPr>
        <w:t xml:space="preserve">. “Zero is a fantasy. </w:t>
      </w:r>
      <w:r w:rsidRPr="001870D4">
        <w:rPr>
          <w:rStyle w:val="Emphasis"/>
          <w:rFonts w:asciiTheme="minorHAnsi" w:hAnsiTheme="minorHAnsi" w:cstheme="minorHAnsi"/>
        </w:rPr>
        <w:t>It is a way of killing any possible deal by demanding the impossible,”</w:t>
      </w:r>
      <w:r w:rsidRPr="001870D4">
        <w:rPr>
          <w:rFonts w:asciiTheme="minorHAnsi" w:hAnsiTheme="minorHAnsi" w:cstheme="minorHAnsi"/>
          <w:sz w:val="14"/>
        </w:rPr>
        <w:t xml:space="preserve"> Joe </w:t>
      </w:r>
      <w:proofErr w:type="spellStart"/>
      <w:r w:rsidRPr="001870D4">
        <w:rPr>
          <w:rFonts w:asciiTheme="minorHAnsi" w:hAnsiTheme="minorHAnsi" w:cstheme="minorHAnsi"/>
          <w:sz w:val="14"/>
        </w:rPr>
        <w:t>Cirincione</w:t>
      </w:r>
      <w:proofErr w:type="spellEnd"/>
      <w:r w:rsidRPr="001870D4">
        <w:rPr>
          <w:rFonts w:asciiTheme="minorHAnsi" w:hAnsiTheme="minorHAnsi" w:cstheme="minorHAnsi"/>
          <w:sz w:val="14"/>
        </w:rPr>
        <w:t>, president of the Plough Shares Fund, tweeted on Monday.</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Iran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does </w:t>
      </w:r>
      <w:r w:rsidRPr="001870D4">
        <w:rPr>
          <w:rFonts w:asciiTheme="minorHAnsi" w:hAnsiTheme="minorHAnsi" w:cstheme="minorHAnsi"/>
          <w:u w:val="single"/>
        </w:rPr>
        <w:t>not</w:t>
      </w:r>
      <w:r w:rsidRPr="001870D4">
        <w:rPr>
          <w:rFonts w:asciiTheme="minorHAnsi" w:hAnsiTheme="minorHAnsi" w:cstheme="minorHAnsi"/>
        </w:rPr>
        <w:t xml:space="preserve"> cause war – </w:t>
      </w:r>
      <w:proofErr w:type="gramStart"/>
      <w:r w:rsidRPr="001870D4">
        <w:rPr>
          <w:rFonts w:asciiTheme="minorHAnsi" w:hAnsiTheme="minorHAnsi" w:cstheme="minorHAnsi"/>
        </w:rPr>
        <w:t>all of</w:t>
      </w:r>
      <w:proofErr w:type="gramEnd"/>
      <w:r w:rsidRPr="001870D4">
        <w:rPr>
          <w:rFonts w:asciiTheme="minorHAnsi" w:hAnsiTheme="minorHAnsi" w:cstheme="minorHAnsi"/>
        </w:rPr>
        <w:t xml:space="preserve"> their impacts are </w:t>
      </w:r>
      <w:r w:rsidRPr="001870D4">
        <w:rPr>
          <w:rFonts w:asciiTheme="minorHAnsi" w:hAnsiTheme="minorHAnsi" w:cstheme="minorHAnsi"/>
          <w:u w:val="single"/>
        </w:rPr>
        <w:t>non-unique</w:t>
      </w:r>
      <w:r w:rsidRPr="001870D4">
        <w:rPr>
          <w:rFonts w:asciiTheme="minorHAnsi" w:hAnsiTheme="minorHAnsi" w:cstheme="minorHAnsi"/>
        </w:rPr>
        <w:t xml:space="preserve"> and </w:t>
      </w:r>
      <w:r w:rsidRPr="001870D4">
        <w:rPr>
          <w:rFonts w:asciiTheme="minorHAnsi" w:hAnsiTheme="minorHAnsi" w:cstheme="minorHAnsi"/>
          <w:u w:val="single"/>
        </w:rPr>
        <w:t>won’t escalate</w:t>
      </w:r>
      <w:r w:rsidRPr="001870D4">
        <w:rPr>
          <w:rFonts w:asciiTheme="minorHAnsi" w:hAnsiTheme="minorHAnsi" w:cstheme="minorHAnsi"/>
        </w:rPr>
        <w:t xml:space="preserve"> if Tehran gets the bomb </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Bell 15</w:t>
      </w:r>
      <w:r w:rsidRPr="001870D4">
        <w:rPr>
          <w:rFonts w:asciiTheme="minorHAnsi" w:hAnsiTheme="minorHAnsi" w:cstheme="minorHAnsi"/>
        </w:rPr>
        <w:t xml:space="preserve"> – Mark; Former Research Fellow, International Security Program/Project on Managing the Atom, July 2014–June 2016. (“Okay, So What If Iran Does Get Nuclear Weapons?” Harvard Kennedy School </w:t>
      </w:r>
      <w:proofErr w:type="spellStart"/>
      <w:r w:rsidRPr="001870D4">
        <w:rPr>
          <w:rFonts w:asciiTheme="minorHAnsi" w:hAnsiTheme="minorHAnsi" w:cstheme="minorHAnsi"/>
        </w:rPr>
        <w:t>Belfer</w:t>
      </w:r>
      <w:proofErr w:type="spellEnd"/>
      <w:r w:rsidRPr="001870D4">
        <w:rPr>
          <w:rFonts w:asciiTheme="minorHAnsi" w:hAnsiTheme="minorHAnsi" w:cstheme="minorHAnsi"/>
        </w:rPr>
        <w:t xml:space="preserve"> Center. August 20, 2015. </w:t>
      </w:r>
      <w:hyperlink r:id="rId126" w:history="1">
        <w:r w:rsidRPr="001870D4">
          <w:rPr>
            <w:rStyle w:val="Hyperlink"/>
            <w:rFonts w:asciiTheme="minorHAnsi" w:hAnsiTheme="minorHAnsi" w:cstheme="minorHAnsi"/>
          </w:rPr>
          <w:t>https://www.belfercenter.org/publication/okay-so-what-if-iran-does-get-nuclear-weapons</w:t>
        </w:r>
      </w:hyperlink>
      <w:r w:rsidRPr="001870D4">
        <w:rPr>
          <w:rFonts w:asciiTheme="minorHAnsi" w:hAnsiTheme="minorHAnsi" w:cstheme="minorHAnsi"/>
        </w:rPr>
        <w:t>)//GK</w:t>
      </w:r>
    </w:p>
    <w:p w:rsidR="00AE5053" w:rsidRPr="001870D4" w:rsidRDefault="00AE5053" w:rsidP="00AE5053">
      <w:pPr>
        <w:rPr>
          <w:rFonts w:asciiTheme="minorHAnsi" w:hAnsiTheme="minorHAnsi" w:cstheme="minorHAnsi"/>
          <w:b/>
          <w:bCs/>
          <w:u w:val="single"/>
        </w:rPr>
      </w:pPr>
      <w:r w:rsidRPr="001870D4">
        <w:rPr>
          <w:rFonts w:asciiTheme="minorHAnsi" w:hAnsiTheme="minorHAnsi" w:cstheme="minorHAnsi"/>
        </w:rPr>
        <w:t xml:space="preserve">Historically, however, </w:t>
      </w:r>
      <w:r w:rsidRPr="001870D4">
        <w:rPr>
          <w:rFonts w:asciiTheme="minorHAnsi" w:hAnsiTheme="minorHAnsi" w:cstheme="minorHAnsi"/>
          <w:u w:val="single"/>
        </w:rPr>
        <w:t>states facing severe territorial threats are most likely to behave more aggressively after nuclear acquisition. Iran</w:t>
      </w:r>
      <w:r w:rsidRPr="001870D4">
        <w:rPr>
          <w:rFonts w:asciiTheme="minorHAnsi" w:hAnsiTheme="minorHAnsi" w:cstheme="minorHAnsi"/>
        </w:rPr>
        <w:t xml:space="preserve">, by contrast, </w:t>
      </w:r>
      <w:r w:rsidRPr="001870D4">
        <w:rPr>
          <w:rFonts w:asciiTheme="minorHAnsi" w:hAnsiTheme="minorHAnsi" w:cstheme="minorHAnsi"/>
          <w:u w:val="single"/>
        </w:rPr>
        <w:t xml:space="preserve">is a reasonably powerful state surrounded by weak and unstable neighbors — and so it is </w:t>
      </w:r>
      <w:r w:rsidRPr="001870D4">
        <w:rPr>
          <w:rFonts w:asciiTheme="minorHAnsi" w:hAnsiTheme="minorHAnsi" w:cstheme="minorHAnsi"/>
          <w:b/>
          <w:bCs/>
          <w:u w:val="single"/>
        </w:rPr>
        <w:t>less likely to use nuclear weapons to become more aggressive.</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Second, </w:t>
      </w:r>
      <w:r w:rsidRPr="001870D4">
        <w:rPr>
          <w:rFonts w:asciiTheme="minorHAnsi" w:hAnsiTheme="minorHAnsi" w:cstheme="minorHAnsi"/>
          <w:u w:val="single"/>
        </w:rPr>
        <w:t>nuclear weapons can be used to facilitate expansion</w:t>
      </w:r>
      <w:r w:rsidRPr="001870D4">
        <w:rPr>
          <w:rFonts w:asciiTheme="minorHAnsi" w:hAnsiTheme="minorHAnsi" w:cstheme="minorHAnsi"/>
        </w:rPr>
        <w:t xml:space="preserve"> — the widening of a state's goals and interests in international politics. The United States is an example. After World War II, the United States used its nuclear capabilities to undergird an expansive and historically unprecedented set of alliances that spanned the world and endure to this day.</w:t>
      </w:r>
    </w:p>
    <w:p w:rsidR="00AE5053" w:rsidRPr="001870D4" w:rsidRDefault="00AE5053" w:rsidP="00AE5053">
      <w:pPr>
        <w:rPr>
          <w:rFonts w:asciiTheme="minorHAnsi" w:hAnsiTheme="minorHAnsi" w:cstheme="minorHAnsi"/>
          <w:u w:val="single"/>
        </w:rPr>
      </w:pPr>
      <w:r w:rsidRPr="001870D4">
        <w:rPr>
          <w:rFonts w:asciiTheme="minorHAnsi" w:hAnsiTheme="minorHAnsi" w:cstheme="minorHAnsi"/>
        </w:rPr>
        <w:t xml:space="preserve">But </w:t>
      </w:r>
      <w:r w:rsidRPr="001870D4">
        <w:rPr>
          <w:rFonts w:asciiTheme="minorHAnsi" w:hAnsiTheme="minorHAnsi" w:cstheme="minorHAnsi"/>
          <w:u w:val="single"/>
        </w:rPr>
        <w:t xml:space="preserve">the post-war United States faced a uniquely favorable strategic environment that made widespread expansion both feasible and attractive. </w:t>
      </w:r>
      <w:r w:rsidRPr="001870D4">
        <w:rPr>
          <w:rFonts w:asciiTheme="minorHAnsi" w:hAnsiTheme="minorHAnsi" w:cstheme="minorHAnsi"/>
          <w:b/>
          <w:bCs/>
          <w:u w:val="single"/>
        </w:rPr>
        <w:t>Iran does not.</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Third, </w:t>
      </w:r>
      <w:r w:rsidRPr="001870D4">
        <w:rPr>
          <w:rFonts w:asciiTheme="minorHAnsi" w:hAnsiTheme="minorHAnsi" w:cstheme="minorHAnsi"/>
          <w:u w:val="single"/>
        </w:rPr>
        <w:t>many states</w:t>
      </w:r>
      <w:r w:rsidRPr="001870D4">
        <w:rPr>
          <w:rFonts w:asciiTheme="minorHAnsi" w:hAnsiTheme="minorHAnsi" w:cstheme="minorHAnsi"/>
        </w:rPr>
        <w:t xml:space="preserve"> — including Britain, France and North Korea — have </w:t>
      </w:r>
      <w:r w:rsidRPr="001870D4">
        <w:rPr>
          <w:rFonts w:asciiTheme="minorHAnsi" w:hAnsiTheme="minorHAnsi" w:cstheme="minorHAnsi"/>
          <w:u w:val="single"/>
        </w:rPr>
        <w:t>used nuclear weapons to permit greater independence from their senior allies</w:t>
      </w:r>
      <w:r w:rsidRPr="001870D4">
        <w:rPr>
          <w:rFonts w:asciiTheme="minorHAnsi" w:hAnsiTheme="minorHAnsi" w:cstheme="minorHAnsi"/>
        </w:rPr>
        <w:t xml:space="preserve">. Indeed, fear of that independence has frequently driven the United States' surprisingly vigorous efforts to prevent even its allies from acquiring nuclear weapons, as scholars such as Gene </w:t>
      </w:r>
      <w:proofErr w:type="spellStart"/>
      <w:r w:rsidRPr="001870D4">
        <w:rPr>
          <w:rFonts w:asciiTheme="minorHAnsi" w:hAnsiTheme="minorHAnsi" w:cstheme="minorHAnsi"/>
        </w:rPr>
        <w:t>Gerzhoy</w:t>
      </w:r>
      <w:proofErr w:type="spellEnd"/>
      <w:r w:rsidRPr="001870D4">
        <w:rPr>
          <w:rFonts w:asciiTheme="minorHAnsi" w:hAnsiTheme="minorHAnsi" w:cstheme="minorHAnsi"/>
        </w:rPr>
        <w:t>, Nicholas Miller and Or Rabinowitz have documented.</w:t>
      </w:r>
    </w:p>
    <w:p w:rsidR="00AE5053" w:rsidRPr="001870D4" w:rsidRDefault="00AE5053" w:rsidP="00AE5053">
      <w:pPr>
        <w:rPr>
          <w:rFonts w:asciiTheme="minorHAnsi" w:hAnsiTheme="minorHAnsi" w:cstheme="minorHAnsi"/>
          <w:u w:val="single"/>
        </w:rPr>
      </w:pPr>
      <w:r w:rsidRPr="001870D4">
        <w:rPr>
          <w:rFonts w:asciiTheme="minorHAnsi" w:hAnsiTheme="minorHAnsi" w:cstheme="minorHAnsi"/>
        </w:rPr>
        <w:t xml:space="preserve">To the extent that Iran's senior allies Russia and China now constrain Iranian behavior, </w:t>
      </w:r>
      <w:r w:rsidRPr="001870D4">
        <w:rPr>
          <w:rFonts w:asciiTheme="minorHAnsi" w:hAnsiTheme="minorHAnsi" w:cstheme="minorHAnsi"/>
          <w:u w:val="single"/>
        </w:rPr>
        <w:t xml:space="preserve">we might expect Iran to behave more independently upon acquiring nuclear weapons. But both Russia and China are (at best) loose allies of Iran, </w:t>
      </w:r>
      <w:r w:rsidRPr="001870D4">
        <w:rPr>
          <w:rFonts w:asciiTheme="minorHAnsi" w:hAnsiTheme="minorHAnsi" w:cstheme="minorHAnsi"/>
          <w:b/>
          <w:bCs/>
          <w:u w:val="single"/>
        </w:rPr>
        <w:t>so this effect is likely to be limited.</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Fourth, </w:t>
      </w:r>
      <w:r w:rsidRPr="001870D4">
        <w:rPr>
          <w:rFonts w:asciiTheme="minorHAnsi" w:hAnsiTheme="minorHAnsi" w:cstheme="minorHAnsi"/>
          <w:u w:val="single"/>
        </w:rPr>
        <w:t>many states</w:t>
      </w:r>
      <w:r w:rsidRPr="001870D4">
        <w:rPr>
          <w:rFonts w:asciiTheme="minorHAnsi" w:hAnsiTheme="minorHAnsi" w:cstheme="minorHAnsi"/>
        </w:rPr>
        <w:t xml:space="preserve">, including China and the United States, </w:t>
      </w:r>
      <w:r w:rsidRPr="001870D4">
        <w:rPr>
          <w:rFonts w:asciiTheme="minorHAnsi" w:hAnsiTheme="minorHAnsi" w:cstheme="minorHAnsi"/>
          <w:u w:val="single"/>
        </w:rPr>
        <w:t>have used their nuclear weapons to strengthen or bolster their allies.</w:t>
      </w:r>
      <w:r w:rsidRPr="001870D4">
        <w:rPr>
          <w:rFonts w:asciiTheme="minorHAnsi" w:hAnsiTheme="minorHAnsi" w:cstheme="minorHAnsi"/>
        </w:rPr>
        <w:t xml:space="preserve"> For example, states can transfer nuclear technologies, offer extended nuclear deterrence, or funnel conventional military resources to their allies.</w:t>
      </w:r>
    </w:p>
    <w:p w:rsidR="00AE5053" w:rsidRPr="001870D4" w:rsidRDefault="00AE5053" w:rsidP="00AE5053">
      <w:pPr>
        <w:rPr>
          <w:rFonts w:asciiTheme="minorHAnsi" w:hAnsiTheme="minorHAnsi" w:cstheme="minorHAnsi"/>
          <w:u w:val="single"/>
        </w:rPr>
      </w:pPr>
      <w:r w:rsidRPr="001870D4">
        <w:rPr>
          <w:rFonts w:asciiTheme="minorHAnsi" w:hAnsiTheme="minorHAnsi" w:cstheme="minorHAnsi"/>
        </w:rPr>
        <w:t xml:space="preserve">Iran might try to bolster its allies and regional proxies to a greater degree after nuclear acquisition. But </w:t>
      </w:r>
      <w:r w:rsidRPr="001870D4">
        <w:rPr>
          <w:rFonts w:asciiTheme="minorHAnsi" w:hAnsiTheme="minorHAnsi" w:cstheme="minorHAnsi"/>
          <w:b/>
          <w:bCs/>
          <w:u w:val="single"/>
        </w:rPr>
        <w:t>Iran supporting its proxies in the region is nothing new</w:t>
      </w:r>
      <w:r w:rsidRPr="001870D4">
        <w:rPr>
          <w:rFonts w:asciiTheme="minorHAnsi" w:hAnsiTheme="minorHAnsi" w:cstheme="minorHAnsi"/>
          <w:u w:val="single"/>
        </w:rPr>
        <w:t xml:space="preserve">, and U.S. policymakers are </w:t>
      </w:r>
      <w:r w:rsidRPr="001870D4">
        <w:rPr>
          <w:rFonts w:asciiTheme="minorHAnsi" w:hAnsiTheme="minorHAnsi" w:cstheme="minorHAnsi"/>
          <w:b/>
          <w:bCs/>
          <w:u w:val="single"/>
        </w:rPr>
        <w:t>well-versed</w:t>
      </w:r>
      <w:r w:rsidRPr="001870D4">
        <w:rPr>
          <w:rFonts w:asciiTheme="minorHAnsi" w:hAnsiTheme="minorHAnsi" w:cstheme="minorHAnsi"/>
          <w:u w:val="single"/>
        </w:rPr>
        <w:t xml:space="preserve"> in efforts to contain and counter these efforts.</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Nuclear Iran moderates regional aggression and curtails revisionist aims – avoids wildfire proliferation</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Cohen 16</w:t>
      </w:r>
      <w:r w:rsidRPr="001870D4">
        <w:rPr>
          <w:rFonts w:asciiTheme="minorHAnsi" w:hAnsiTheme="minorHAnsi" w:cstheme="minorHAnsi"/>
        </w:rPr>
        <w:t xml:space="preserve"> (Michael, assistant professor of political science at the University of Southern Denmark, Strategic Studies Quarterly, Vol. 10, Issue 5, “Fear and Learning in Tehran: What Recent Psychological Research Reveals about Nuclear Crises,” </w:t>
      </w:r>
      <w:hyperlink r:id="rId127" w:history="1">
        <w:r w:rsidRPr="001870D4">
          <w:rPr>
            <w:rStyle w:val="Hyperlink"/>
            <w:rFonts w:asciiTheme="minorHAnsi" w:hAnsiTheme="minorHAnsi" w:cstheme="minorHAnsi"/>
          </w:rPr>
          <w:t>https://www.airuniversity.af.edu/Portals/10/SSQ/documents/Volume-10_Issue-5/Cohen.pdf</w:t>
        </w:r>
      </w:hyperlink>
      <w:r w:rsidRPr="001870D4">
        <w:rPr>
          <w:rFonts w:asciiTheme="minorHAnsi" w:hAnsiTheme="minorHAnsi" w:cstheme="minorHAnsi"/>
        </w:rPr>
        <w:t>, 2016, 7/4/2019) DG</w:t>
      </w:r>
    </w:p>
    <w:p w:rsidR="00AE5053" w:rsidRPr="001870D4" w:rsidRDefault="00AE5053" w:rsidP="00AE5053">
      <w:pPr>
        <w:rPr>
          <w:rStyle w:val="Emphasis"/>
          <w:rFonts w:asciiTheme="minorHAnsi" w:hAnsiTheme="minorHAnsi" w:cstheme="minorHAnsi"/>
        </w:rPr>
      </w:pPr>
      <w:r w:rsidRPr="001870D4">
        <w:rPr>
          <w:rFonts w:asciiTheme="minorHAnsi" w:hAnsiTheme="minorHAnsi" w:cstheme="minorHAnsi"/>
          <w:sz w:val="14"/>
        </w:rPr>
        <w:t xml:space="preserve">One might argue these findings are not applicable to Iran, due to that country’s unique culture and religion and its distinct geopolitical and economic motives to develop nuclear weapons. However, the fact is that </w:t>
      </w:r>
      <w:r w:rsidRPr="001870D4">
        <w:rPr>
          <w:rStyle w:val="StyleUnderline"/>
          <w:rFonts w:asciiTheme="minorHAnsi" w:hAnsiTheme="minorHAnsi" w:cstheme="minorHAnsi"/>
        </w:rPr>
        <w:t>almost all states that have developed nuclear weapons have stumbled into a crisis out of inexperience and</w:t>
      </w:r>
      <w:r w:rsidRPr="001870D4">
        <w:rPr>
          <w:rFonts w:asciiTheme="minorHAnsi" w:hAnsiTheme="minorHAnsi" w:cstheme="minorHAnsi"/>
          <w:sz w:val="14"/>
        </w:rPr>
        <w:t xml:space="preserve"> then </w:t>
      </w:r>
      <w:r w:rsidRPr="001870D4">
        <w:rPr>
          <w:rStyle w:val="StyleUnderline"/>
          <w:rFonts w:asciiTheme="minorHAnsi" w:hAnsiTheme="minorHAnsi" w:cstheme="minorHAnsi"/>
        </w:rPr>
        <w:t>authorized more moderate nuclear strategies and foreign policies after a few years’ experience. This “experience effect” in the cases of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tates (</w:t>
      </w:r>
      <w:r w:rsidRPr="001870D4">
        <w:rPr>
          <w:rStyle w:val="StyleUnderline"/>
          <w:rFonts w:asciiTheme="minorHAnsi" w:hAnsiTheme="minorHAnsi" w:cstheme="minorHAnsi"/>
        </w:rPr>
        <w:t>in Korea</w:t>
      </w:r>
      <w:r w:rsidRPr="001870D4">
        <w:rPr>
          <w:rFonts w:asciiTheme="minorHAnsi" w:hAnsiTheme="minorHAnsi" w:cstheme="minorHAnsi"/>
          <w:sz w:val="14"/>
        </w:rPr>
        <w:t xml:space="preserve">), </w:t>
      </w:r>
      <w:r w:rsidRPr="001870D4">
        <w:rPr>
          <w:rStyle w:val="StyleUnderline"/>
          <w:rFonts w:asciiTheme="minorHAnsi" w:hAnsiTheme="minorHAnsi" w:cstheme="minorHAnsi"/>
        </w:rPr>
        <w:t>the Soviet Union</w:t>
      </w:r>
      <w:r w:rsidRPr="001870D4">
        <w:rPr>
          <w:rFonts w:asciiTheme="minorHAnsi" w:hAnsiTheme="minorHAnsi" w:cstheme="minorHAnsi"/>
          <w:sz w:val="14"/>
        </w:rPr>
        <w:t xml:space="preserve"> (</w:t>
      </w:r>
      <w:r w:rsidRPr="001870D4">
        <w:rPr>
          <w:rStyle w:val="StyleUnderline"/>
          <w:rFonts w:asciiTheme="minorHAnsi" w:hAnsiTheme="minorHAnsi" w:cstheme="minorHAnsi"/>
        </w:rPr>
        <w:t>in Hungary</w:t>
      </w:r>
      <w:r w:rsidRPr="001870D4">
        <w:rPr>
          <w:rFonts w:asciiTheme="minorHAnsi" w:hAnsiTheme="minorHAnsi" w:cstheme="minorHAnsi"/>
          <w:sz w:val="14"/>
        </w:rPr>
        <w:t xml:space="preserve">), </w:t>
      </w:r>
      <w:r w:rsidRPr="001870D4">
        <w:rPr>
          <w:rStyle w:val="StyleUnderline"/>
          <w:rFonts w:asciiTheme="minorHAnsi" w:hAnsiTheme="minorHAnsi" w:cstheme="minorHAnsi"/>
        </w:rPr>
        <w:t>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K</w:t>
      </w:r>
      <w:r w:rsidRPr="001870D4">
        <w:rPr>
          <w:rFonts w:asciiTheme="minorHAnsi" w:hAnsiTheme="minorHAnsi" w:cstheme="minorHAnsi"/>
          <w:sz w:val="14"/>
        </w:rPr>
        <w:t>ingdom (</w:t>
      </w:r>
      <w:r w:rsidRPr="001870D4">
        <w:rPr>
          <w:rStyle w:val="StyleUnderline"/>
          <w:rFonts w:asciiTheme="minorHAnsi" w:hAnsiTheme="minorHAnsi" w:cstheme="minorHAnsi"/>
        </w:rPr>
        <w:t>in Egypt</w:t>
      </w:r>
      <w:r w:rsidRPr="001870D4">
        <w:rPr>
          <w:rFonts w:asciiTheme="minorHAnsi" w:hAnsiTheme="minorHAnsi" w:cstheme="minorHAnsi"/>
          <w:sz w:val="14"/>
        </w:rPr>
        <w:t xml:space="preserve">) </w:t>
      </w:r>
      <w:r w:rsidRPr="001870D4">
        <w:rPr>
          <w:rStyle w:val="StyleUnderline"/>
          <w:rFonts w:asciiTheme="minorHAnsi" w:hAnsiTheme="minorHAnsi" w:cstheme="minorHAnsi"/>
        </w:rPr>
        <w:t>and France</w:t>
      </w:r>
      <w:r w:rsidRPr="001870D4">
        <w:rPr>
          <w:rFonts w:asciiTheme="minorHAnsi" w:hAnsiTheme="minorHAnsi" w:cstheme="minorHAnsi"/>
          <w:sz w:val="14"/>
        </w:rPr>
        <w:t xml:space="preserve"> (</w:t>
      </w:r>
      <w:r w:rsidRPr="001870D4">
        <w:rPr>
          <w:rStyle w:val="StyleUnderline"/>
          <w:rFonts w:asciiTheme="minorHAnsi" w:hAnsiTheme="minorHAnsi" w:cstheme="minorHAnsi"/>
        </w:rPr>
        <w:t>in Algeria</w:t>
      </w:r>
      <w:r w:rsidRPr="001870D4">
        <w:rPr>
          <w:rFonts w:asciiTheme="minorHAnsi" w:hAnsiTheme="minorHAnsi" w:cstheme="minorHAnsi"/>
          <w:sz w:val="14"/>
        </w:rPr>
        <w:t xml:space="preserve">), cases in the late 1940s and early 1950s, </w:t>
      </w:r>
      <w:r w:rsidRPr="001870D4">
        <w:rPr>
          <w:rStyle w:val="StyleUnderline"/>
          <w:rFonts w:asciiTheme="minorHAnsi" w:hAnsiTheme="minorHAnsi" w:cstheme="minorHAnsi"/>
        </w:rPr>
        <w:t>are</w:t>
      </w:r>
      <w:r w:rsidRPr="001870D4">
        <w:rPr>
          <w:rFonts w:asciiTheme="minorHAnsi" w:hAnsiTheme="minorHAnsi" w:cstheme="minorHAnsi"/>
          <w:sz w:val="14"/>
        </w:rPr>
        <w:t xml:space="preserve"> likely </w:t>
      </w:r>
      <w:proofErr w:type="spellStart"/>
      <w:r w:rsidRPr="001870D4">
        <w:rPr>
          <w:rStyle w:val="StyleUnderline"/>
          <w:rFonts w:asciiTheme="minorHAnsi" w:hAnsiTheme="minorHAnsi" w:cstheme="minorHAnsi"/>
        </w:rPr>
        <w:t>attribut</w:t>
      </w:r>
      <w:proofErr w:type="spellEnd"/>
      <w:r w:rsidRPr="001870D4">
        <w:rPr>
          <w:rStyle w:val="StyleUnderline"/>
          <w:rFonts w:asciiTheme="minorHAnsi" w:hAnsiTheme="minorHAnsi" w:cstheme="minorHAnsi"/>
        </w:rPr>
        <w:t>- able to</w:t>
      </w:r>
      <w:r w:rsidRPr="001870D4">
        <w:rPr>
          <w:rFonts w:asciiTheme="minorHAnsi" w:hAnsiTheme="minorHAnsi" w:cstheme="minorHAnsi"/>
          <w:sz w:val="14"/>
        </w:rPr>
        <w:t xml:space="preserve"> the early Cold War as well as </w:t>
      </w:r>
      <w:r w:rsidRPr="001870D4">
        <w:rPr>
          <w:rStyle w:val="StyleUnderline"/>
          <w:rFonts w:asciiTheme="minorHAnsi" w:hAnsiTheme="minorHAnsi" w:cstheme="minorHAnsi"/>
        </w:rPr>
        <w:t xml:space="preserve">nuclear weapons. </w:t>
      </w:r>
      <w:r w:rsidRPr="001870D4">
        <w:rPr>
          <w:rFonts w:asciiTheme="minorHAnsi" w:hAnsiTheme="minorHAnsi" w:cstheme="minorHAnsi"/>
          <w:sz w:val="14"/>
        </w:rPr>
        <w:t xml:space="preserve">It is not clear that fear played a role here, because the uncertainty associated with the early Cold War drove the conflict propensity of the new nuclear powers. However, all inexperienced nuclear powers since the late 1950s have found themselves in conflicts and wars either trying to revise a status quo (Soviet Union and Pakistan) or preventing and/or coercing a revisionist nuclear power from doing so (India). In China’s case, nuclear weapons seem to have emboldened the Chinese to respond more forcefully to aggressive Soviet patrolling of disputed territory. In some </w:t>
      </w:r>
      <w:proofErr w:type="gramStart"/>
      <w:r w:rsidRPr="001870D4">
        <w:rPr>
          <w:rFonts w:asciiTheme="minorHAnsi" w:hAnsiTheme="minorHAnsi" w:cstheme="minorHAnsi"/>
          <w:sz w:val="14"/>
        </w:rPr>
        <w:t>cases</w:t>
      </w:r>
      <w:proofErr w:type="gramEnd"/>
      <w:r w:rsidRPr="001870D4">
        <w:rPr>
          <w:rFonts w:asciiTheme="minorHAnsi" w:hAnsiTheme="minorHAnsi" w:cstheme="minorHAnsi"/>
          <w:sz w:val="14"/>
        </w:rPr>
        <w:t xml:space="preserve"> whether the new nuclear power is revising or defending the status quo is unclear, because many other factors are also changing in a particular region, for example Israel and South Africa. Nevertheless, </w:t>
      </w:r>
      <w:r w:rsidRPr="001870D4">
        <w:rPr>
          <w:rStyle w:val="StyleUnderline"/>
          <w:rFonts w:asciiTheme="minorHAnsi" w:hAnsiTheme="minorHAnsi" w:cstheme="minorHAnsi"/>
        </w:rPr>
        <w:t xml:space="preserve">the fact that countries as different as the Soviet Union in the early 1960s, China in the late 1960s, and Pakistan in the early 2000s exhibited strikingly similar variation in their fundamental choices </w:t>
      </w:r>
      <w:r w:rsidRPr="001870D4">
        <w:rPr>
          <w:rFonts w:asciiTheme="minorHAnsi" w:hAnsiTheme="minorHAnsi" w:cstheme="minorHAnsi"/>
          <w:sz w:val="14"/>
        </w:rPr>
        <w:t xml:space="preserve">of coercive or moderate nuclear strategies </w:t>
      </w:r>
      <w:r w:rsidRPr="001870D4">
        <w:rPr>
          <w:rStyle w:val="StyleUnderline"/>
          <w:rFonts w:asciiTheme="minorHAnsi" w:hAnsiTheme="minorHAnsi" w:cstheme="minorHAnsi"/>
        </w:rPr>
        <w:t xml:space="preserve">shows that </w:t>
      </w:r>
      <w:r w:rsidRPr="001870D4">
        <w:rPr>
          <w:rStyle w:val="Emphasis"/>
          <w:rFonts w:asciiTheme="minorHAnsi" w:hAnsiTheme="minorHAnsi" w:cstheme="minorHAnsi"/>
        </w:rPr>
        <w:t>the great nuclear learning phenomenon knows no</w:t>
      </w:r>
      <w:r w:rsidRPr="001870D4">
        <w:rPr>
          <w:rStyle w:val="StyleUnderline"/>
          <w:rFonts w:asciiTheme="minorHAnsi" w:hAnsiTheme="minorHAnsi" w:cstheme="minorHAnsi"/>
        </w:rPr>
        <w:t xml:space="preserve"> cultural or geographic </w:t>
      </w:r>
      <w:r w:rsidRPr="001870D4">
        <w:rPr>
          <w:rStyle w:val="Emphasis"/>
          <w:rFonts w:asciiTheme="minorHAnsi" w:hAnsiTheme="minorHAnsi" w:cstheme="minorHAnsi"/>
        </w:rPr>
        <w:t>bounds</w:t>
      </w:r>
      <w:r w:rsidRPr="001870D4">
        <w:rPr>
          <w:rStyle w:val="StyleUnderline"/>
          <w:rFonts w:asciiTheme="minorHAnsi" w:hAnsiTheme="minorHAnsi" w:cstheme="minorHAnsi"/>
        </w:rPr>
        <w:t xml:space="preserve"> even though these countries exhibit important differences</w:t>
      </w:r>
      <w:r w:rsidRPr="001870D4">
        <w:rPr>
          <w:rFonts w:asciiTheme="minorHAnsi" w:hAnsiTheme="minorHAnsi" w:cstheme="minorHAnsi"/>
          <w:sz w:val="14"/>
        </w:rPr>
        <w:t xml:space="preserve">. The effect of experience with nuclear weapons on the central elements of their nuclear strategies over time is striking. </w:t>
      </w:r>
      <w:r w:rsidRPr="001870D4">
        <w:rPr>
          <w:rStyle w:val="StyleUnderline"/>
          <w:rFonts w:asciiTheme="minorHAnsi" w:hAnsiTheme="minorHAnsi" w:cstheme="minorHAnsi"/>
        </w:rPr>
        <w:t>We can predict the general contours of how an inexperienced nuclear Iran would behave</w:t>
      </w:r>
      <w:r w:rsidRPr="001870D4">
        <w:rPr>
          <w:rFonts w:asciiTheme="minorHAnsi" w:hAnsiTheme="minorHAnsi" w:cstheme="minorHAnsi"/>
          <w:sz w:val="14"/>
        </w:rPr>
        <w:t xml:space="preserve"> based on a careful reading of similar trends in these earlier cases. Many have argued Iranian culture and religion suggest the regime would behave far more dangerously than earlier inexperienced nuclear powers. However, </w:t>
      </w:r>
      <w:r w:rsidRPr="001870D4">
        <w:rPr>
          <w:rStyle w:val="StyleUnderline"/>
          <w:rFonts w:asciiTheme="minorHAnsi" w:hAnsiTheme="minorHAnsi" w:cstheme="minorHAnsi"/>
        </w:rPr>
        <w:t>while most Iranians believe a uranium enrichment program is their natural right</w:t>
      </w:r>
      <w:r w:rsidRPr="001870D4">
        <w:rPr>
          <w:rStyle w:val="Emphasis"/>
          <w:rFonts w:asciiTheme="minorHAnsi" w:hAnsiTheme="minorHAnsi" w:cstheme="minorHAnsi"/>
        </w:rPr>
        <w:t>, public opinion</w:t>
      </w:r>
      <w:r w:rsidRPr="001870D4">
        <w:rPr>
          <w:rStyle w:val="StyleUnderline"/>
          <w:rFonts w:asciiTheme="minorHAnsi" w:hAnsiTheme="minorHAnsi" w:cstheme="minorHAnsi"/>
        </w:rPr>
        <w:t xml:space="preserve"> regarding developing nuclear weapons </w:t>
      </w:r>
      <w:r w:rsidRPr="001870D4">
        <w:rPr>
          <w:rStyle w:val="Emphasis"/>
          <w:rFonts w:asciiTheme="minorHAnsi" w:hAnsiTheme="minorHAnsi" w:cstheme="minorHAnsi"/>
        </w:rPr>
        <w:t>is</w:t>
      </w:r>
      <w:r w:rsidRPr="001870D4">
        <w:rPr>
          <w:rStyle w:val="StyleUnderline"/>
          <w:rFonts w:asciiTheme="minorHAnsi" w:hAnsiTheme="minorHAnsi" w:cstheme="minorHAnsi"/>
        </w:rPr>
        <w:t xml:space="preserve"> much more </w:t>
      </w:r>
      <w:r w:rsidRPr="001870D4">
        <w:rPr>
          <w:rStyle w:val="Emphasis"/>
          <w:rFonts w:asciiTheme="minorHAnsi" w:hAnsiTheme="minorHAnsi" w:cstheme="minorHAnsi"/>
        </w:rPr>
        <w:t>divided</w:t>
      </w:r>
      <w:r w:rsidRPr="001870D4">
        <w:rPr>
          <w:rFonts w:asciiTheme="minorHAnsi" w:hAnsiTheme="minorHAnsi" w:cstheme="minorHAnsi"/>
          <w:sz w:val="14"/>
        </w:rPr>
        <w:t xml:space="preserve">. Ayatollah Ruhollah </w:t>
      </w:r>
      <w:proofErr w:type="spellStart"/>
      <w:r w:rsidRPr="001870D4">
        <w:rPr>
          <w:rStyle w:val="StyleUnderline"/>
          <w:rFonts w:asciiTheme="minorHAnsi" w:hAnsiTheme="minorHAnsi" w:cstheme="minorHAnsi"/>
        </w:rPr>
        <w:t>Khomenei</w:t>
      </w:r>
      <w:proofErr w:type="spellEnd"/>
      <w:r w:rsidRPr="001870D4">
        <w:rPr>
          <w:rFonts w:asciiTheme="minorHAnsi" w:hAnsiTheme="minorHAnsi" w:cstheme="minorHAnsi"/>
          <w:sz w:val="14"/>
        </w:rPr>
        <w:t xml:space="preserve"> explicitly </w:t>
      </w:r>
      <w:r w:rsidRPr="001870D4">
        <w:rPr>
          <w:rStyle w:val="StyleUnderline"/>
          <w:rFonts w:asciiTheme="minorHAnsi" w:hAnsiTheme="minorHAnsi" w:cstheme="minorHAnsi"/>
        </w:rPr>
        <w:t>stated that Iran should not develop nuclear weapons.</w:t>
      </w:r>
      <w:r w:rsidRPr="001870D4">
        <w:rPr>
          <w:rFonts w:asciiTheme="minorHAnsi" w:hAnsiTheme="minorHAnsi" w:cstheme="minorHAnsi"/>
          <w:sz w:val="14"/>
        </w:rPr>
        <w:t xml:space="preserve"> While some conservative leaders have spoken of the virtues of sacrifice for the nation, </w:t>
      </w:r>
      <w:r w:rsidRPr="001870D4">
        <w:rPr>
          <w:rStyle w:val="Emphasis"/>
          <w:rFonts w:asciiTheme="minorHAnsi" w:hAnsiTheme="minorHAnsi" w:cstheme="minorHAnsi"/>
        </w:rPr>
        <w:t>it is far from certain this would cause them to use nuclear weapons</w:t>
      </w:r>
      <w:r w:rsidRPr="001870D4">
        <w:rPr>
          <w:rFonts w:asciiTheme="minorHAnsi" w:hAnsiTheme="minorHAnsi" w:cstheme="minorHAnsi"/>
          <w:sz w:val="14"/>
        </w:rPr>
        <w:t xml:space="preserve"> </w:t>
      </w:r>
      <w:r w:rsidRPr="001870D4">
        <w:rPr>
          <w:rStyle w:val="StyleUnderline"/>
          <w:rFonts w:asciiTheme="minorHAnsi" w:hAnsiTheme="minorHAnsi" w:cstheme="minorHAnsi"/>
        </w:rPr>
        <w:t>or authorize aggressive foreign policies that put the regime and country at risk.</w:t>
      </w:r>
      <w:r w:rsidRPr="001870D4">
        <w:rPr>
          <w:rFonts w:asciiTheme="minorHAnsi" w:hAnsiTheme="minorHAnsi" w:cstheme="minorHAnsi"/>
          <w:sz w:val="14"/>
        </w:rPr>
        <w:t xml:space="preserve"> Iranian culture and religion are obviously different from those of other nuclear powers, but there are no reasons to expect the regime to be an exception to the historical rule. One might worry Iran would give nuclear weapons to terrorists, but it would have strong incentives not to forfeit control over such powerful weapons.50 Others might also argue that Iran’s motivation for developing nuclear weapons differentiates it from other cases. Scholars have extensively debated the causes of nuclear weapons proliferation.51 However, the fact remains, whether those states that have developed nuclear weapons did so because of defensive or offensive geopolitical ambitions, domestic politics, well-endowed science bureaucracies, global isolation, psychological biases, or nationalistic beliefs, </w:t>
      </w:r>
      <w:r w:rsidRPr="001870D4">
        <w:rPr>
          <w:rStyle w:val="Emphasis"/>
          <w:rFonts w:asciiTheme="minorHAnsi" w:hAnsiTheme="minorHAnsi" w:cstheme="minorHAnsi"/>
        </w:rPr>
        <w:t>leaders in all countries behaved in fundamentally similar ways over time when they were inexperienced with nuclear weapons.</w:t>
      </w:r>
      <w:r w:rsidRPr="001870D4">
        <w:rPr>
          <w:rFonts w:asciiTheme="minorHAnsi" w:hAnsiTheme="minorHAnsi" w:cstheme="minorHAnsi"/>
          <w:sz w:val="14"/>
        </w:rPr>
        <w:t xml:space="preserve"> </w:t>
      </w:r>
      <w:r w:rsidRPr="001870D4">
        <w:rPr>
          <w:rStyle w:val="StyleUnderline"/>
          <w:rFonts w:asciiTheme="minorHAnsi" w:hAnsiTheme="minorHAnsi" w:cstheme="minorHAnsi"/>
        </w:rPr>
        <w:t>The relationship between a state’s decision to develop nuclear weapons and what happens after</w:t>
      </w:r>
      <w:r w:rsidRPr="001870D4">
        <w:rPr>
          <w:rFonts w:asciiTheme="minorHAnsi" w:hAnsiTheme="minorHAnsi" w:cstheme="minorHAnsi"/>
          <w:sz w:val="14"/>
        </w:rPr>
        <w:t xml:space="preserve"> development </w:t>
      </w:r>
      <w:r w:rsidRPr="001870D4">
        <w:rPr>
          <w:rStyle w:val="StyleUnderline"/>
          <w:rFonts w:asciiTheme="minorHAnsi" w:hAnsiTheme="minorHAnsi" w:cstheme="minorHAnsi"/>
        </w:rPr>
        <w:t>is tenuous.</w:t>
      </w:r>
      <w:r w:rsidRPr="001870D4">
        <w:rPr>
          <w:rFonts w:asciiTheme="minorHAnsi" w:hAnsiTheme="minorHAnsi" w:cstheme="minorHAnsi"/>
          <w:sz w:val="14"/>
        </w:rPr>
        <w:t xml:space="preserve"> A partial exception to this rule is the extent to which Khamenei and his associates in the Revolutionary Guard are dissatisfied with the status quo in the Persian Gulf. They likely desire to end their state’s regional and global economic and political isolation and to increase their influence over regional affairs and economic development.52 They may wish to reduce US influence by increasing the cost of US presence in the region. The stronger these desires—either before or after developing nuclear weapons—the greater the likelihood of Iran harassing Persian Gulf tanker traffic, sponsoring Shiite groups around the region to undermine conservative Sunni states, and sponsoring attacks against US troops throughout the Persian Gulf. </w:t>
      </w:r>
      <w:r w:rsidRPr="001870D4">
        <w:rPr>
          <w:rStyle w:val="StyleUnderline"/>
          <w:rFonts w:asciiTheme="minorHAnsi" w:hAnsiTheme="minorHAnsi" w:cstheme="minorHAnsi"/>
        </w:rPr>
        <w:t>Iran might issue coercive threats</w:t>
      </w:r>
      <w:r w:rsidRPr="001870D4">
        <w:rPr>
          <w:rFonts w:asciiTheme="minorHAnsi" w:hAnsiTheme="minorHAnsi" w:cstheme="minorHAnsi"/>
          <w:sz w:val="14"/>
        </w:rPr>
        <w:t xml:space="preserve"> to the United States or its regional allies. </w:t>
      </w:r>
      <w:r w:rsidRPr="001870D4">
        <w:rPr>
          <w:rStyle w:val="StyleUnderline"/>
          <w:rFonts w:asciiTheme="minorHAnsi" w:hAnsiTheme="minorHAnsi" w:cstheme="minorHAnsi"/>
        </w:rPr>
        <w:t>While the Iranian army is large, many of its forces are obsolete and</w:t>
      </w:r>
      <w:r w:rsidRPr="001870D4">
        <w:rPr>
          <w:rFonts w:asciiTheme="minorHAnsi" w:hAnsiTheme="minorHAnsi" w:cstheme="minorHAnsi"/>
          <w:sz w:val="14"/>
        </w:rPr>
        <w:t xml:space="preserve"> are </w:t>
      </w:r>
      <w:r w:rsidRPr="001870D4">
        <w:rPr>
          <w:rStyle w:val="StyleUnderline"/>
          <w:rFonts w:asciiTheme="minorHAnsi" w:hAnsiTheme="minorHAnsi" w:cstheme="minorHAnsi"/>
        </w:rPr>
        <w:t xml:space="preserve">no match for Israeli or US forces </w:t>
      </w:r>
      <w:r w:rsidRPr="001870D4">
        <w:rPr>
          <w:rFonts w:asciiTheme="minorHAnsi" w:hAnsiTheme="minorHAnsi" w:cstheme="minorHAnsi"/>
          <w:sz w:val="14"/>
        </w:rPr>
        <w:t xml:space="preserve">in a conventional conflict. </w:t>
      </w:r>
      <w:r w:rsidRPr="001870D4">
        <w:rPr>
          <w:rStyle w:val="StyleUnderline"/>
          <w:rFonts w:asciiTheme="minorHAnsi" w:hAnsiTheme="minorHAnsi" w:cstheme="minorHAnsi"/>
        </w:rPr>
        <w:t>Nor would Iran be able to do much to</w:t>
      </w:r>
      <w:r w:rsidRPr="001870D4">
        <w:rPr>
          <w:rFonts w:asciiTheme="minorHAnsi" w:hAnsiTheme="minorHAnsi" w:cstheme="minorHAnsi"/>
          <w:sz w:val="14"/>
        </w:rPr>
        <w:t xml:space="preserve"> threaten or </w:t>
      </w:r>
      <w:r w:rsidRPr="001870D4">
        <w:rPr>
          <w:rStyle w:val="StyleUnderline"/>
          <w:rFonts w:asciiTheme="minorHAnsi" w:hAnsiTheme="minorHAnsi" w:cstheme="minorHAnsi"/>
        </w:rPr>
        <w:t>destroy Saudi oil production.</w:t>
      </w:r>
      <w:r w:rsidRPr="001870D4">
        <w:rPr>
          <w:rFonts w:asciiTheme="minorHAnsi" w:hAnsiTheme="minorHAnsi" w:cstheme="minorHAnsi"/>
          <w:sz w:val="14"/>
        </w:rPr>
        <w:t xml:space="preserve">53 However, </w:t>
      </w:r>
      <w:r w:rsidRPr="001870D4">
        <w:rPr>
          <w:rStyle w:val="StyleUnderline"/>
          <w:rFonts w:asciiTheme="minorHAnsi" w:hAnsiTheme="minorHAnsi" w:cstheme="minorHAnsi"/>
        </w:rPr>
        <w:t xml:space="preserve">if Iran develops nuclear weapons, </w:t>
      </w:r>
      <w:r w:rsidRPr="001870D4">
        <w:rPr>
          <w:rStyle w:val="Emphasis"/>
          <w:rFonts w:asciiTheme="minorHAnsi" w:hAnsiTheme="minorHAnsi" w:cstheme="minorHAnsi"/>
        </w:rPr>
        <w:t>fear of</w:t>
      </w:r>
      <w:r w:rsidRPr="001870D4">
        <w:rPr>
          <w:rStyle w:val="StyleUnderline"/>
          <w:rFonts w:asciiTheme="minorHAnsi" w:hAnsiTheme="minorHAnsi" w:cstheme="minorHAnsi"/>
        </w:rPr>
        <w:t xml:space="preserve"> imminent </w:t>
      </w:r>
      <w:r w:rsidRPr="001870D4">
        <w:rPr>
          <w:rStyle w:val="Emphasis"/>
          <w:rFonts w:asciiTheme="minorHAnsi" w:hAnsiTheme="minorHAnsi" w:cstheme="minorHAnsi"/>
        </w:rPr>
        <w:t>nuclear war in a crisis is likely to caus</w:t>
      </w:r>
      <w:r w:rsidRPr="001870D4">
        <w:rPr>
          <w:rStyle w:val="StyleUnderline"/>
          <w:rFonts w:asciiTheme="minorHAnsi" w:hAnsiTheme="minorHAnsi" w:cstheme="minorHAnsi"/>
        </w:rPr>
        <w:t>e</w:t>
      </w:r>
      <w:r w:rsidRPr="001870D4">
        <w:rPr>
          <w:rFonts w:asciiTheme="minorHAnsi" w:hAnsiTheme="minorHAnsi" w:cstheme="minorHAnsi"/>
          <w:sz w:val="14"/>
        </w:rPr>
        <w:t xml:space="preserve"> Khamenei and his associates to rely on </w:t>
      </w:r>
      <w:r w:rsidRPr="001870D4">
        <w:rPr>
          <w:rStyle w:val="Emphasis"/>
          <w:rFonts w:asciiTheme="minorHAnsi" w:hAnsiTheme="minorHAnsi" w:cstheme="minorHAnsi"/>
        </w:rPr>
        <w:t>moderate nuclear strategies</w:t>
      </w:r>
      <w:r w:rsidRPr="001870D4">
        <w:rPr>
          <w:rFonts w:asciiTheme="minorHAnsi" w:hAnsiTheme="minorHAnsi" w:cstheme="minorHAnsi"/>
          <w:sz w:val="14"/>
        </w:rPr>
        <w:t xml:space="preserve">. Moreover, if an inexperienced nuclear Iran begins to demonstrate hubris in the region, a crisis, fear of imminent nuclear war, and more moderate nuclear strategies will follow irrespective of whether Iranian threats were directed at the United States or its regional allies. Direct threats against the US homeland may cause a crisis more quickly than threats against Israel, Saudi Arabia, or other US regional allies, but </w:t>
      </w:r>
      <w:r w:rsidRPr="001870D4">
        <w:rPr>
          <w:rStyle w:val="StyleUnderline"/>
          <w:rFonts w:asciiTheme="minorHAnsi" w:hAnsiTheme="minorHAnsi" w:cstheme="minorHAnsi"/>
        </w:rPr>
        <w:t>the likelihood of a nuclear crisis and the concomitant effects of fear of imminent nuclear war would be the same in both cases</w:t>
      </w:r>
      <w:r w:rsidRPr="001870D4">
        <w:rPr>
          <w:rFonts w:asciiTheme="minorHAnsi" w:hAnsiTheme="minorHAnsi" w:cstheme="minorHAnsi"/>
          <w:sz w:val="14"/>
        </w:rPr>
        <w:t xml:space="preserve">. One can also argue that an Iranian bomb could unravel the nuclear nonproliferation regime. The causes of a Saudi or Turkish bomb and the impact of this on the nuclear nonproliferation regime are separate questions that I cannot fully address here. However, the literature on the causes of nuclear proliferation suggests that </w:t>
      </w:r>
      <w:r w:rsidRPr="001870D4">
        <w:rPr>
          <w:rStyle w:val="StyleUnderline"/>
          <w:rFonts w:asciiTheme="minorHAnsi" w:hAnsiTheme="minorHAnsi" w:cstheme="minorHAnsi"/>
        </w:rPr>
        <w:t>whether an Iranian bomb would cause regional proliferation is far from clear</w:t>
      </w:r>
      <w:r w:rsidRPr="001870D4">
        <w:rPr>
          <w:rFonts w:asciiTheme="minorHAnsi" w:hAnsiTheme="minorHAnsi" w:cstheme="minorHAnsi"/>
          <w:sz w:val="14"/>
        </w:rPr>
        <w:t xml:space="preserve">. Policy makers have worried about this ever since Pres. Kennedy worried about 40 nuclear powers in the 1960s, but well into the twenty-first century, the number of nuclear powers remains below 10.54 For example, while Saudi policy makers have often said they would develop nuclear weapons if Iran did so, much of this is designed to pressure the United States to prevent Iran from developing the bomb.55 The United States has effectively used a combination of carrots and sticks to prevent many states from developing nuclear weapons, and it is not clear that an Iranian bomb would stop this trend.56 Finally, one can argue that an Iranian bomb would undermine the global nuclear nonproliferation regime. Again, I cannot fully address that issue here, but </w:t>
      </w:r>
      <w:r w:rsidRPr="001870D4">
        <w:rPr>
          <w:rStyle w:val="Emphasis"/>
          <w:rFonts w:asciiTheme="minorHAnsi" w:hAnsiTheme="minorHAnsi" w:cstheme="minorHAnsi"/>
        </w:rPr>
        <w:t>the effect of the nuclear nonproliferation regime on states’ decisions to develop nuclear weapons is contested.</w:t>
      </w:r>
      <w:r w:rsidRPr="001870D4">
        <w:rPr>
          <w:rFonts w:asciiTheme="minorHAnsi" w:hAnsiTheme="minorHAnsi" w:cstheme="minorHAnsi"/>
          <w:sz w:val="14"/>
        </w:rPr>
        <w:t xml:space="preserve">57 Moreover, </w:t>
      </w:r>
      <w:r w:rsidRPr="001870D4">
        <w:rPr>
          <w:rStyle w:val="StyleUnderline"/>
          <w:rFonts w:asciiTheme="minorHAnsi" w:hAnsiTheme="minorHAnsi" w:cstheme="minorHAnsi"/>
        </w:rPr>
        <w:t>it is a stretch to assume that an Iranian bomb would have much effect on distant states’ nuclear decisions</w:t>
      </w:r>
      <w:r w:rsidRPr="001870D4">
        <w:rPr>
          <w:rFonts w:asciiTheme="minorHAnsi" w:hAnsiTheme="minorHAnsi" w:cstheme="minorHAnsi"/>
          <w:sz w:val="14"/>
        </w:rPr>
        <w:t xml:space="preserve">. An Iranian bomb may well pose challenges to the global nuclear nonproliferation regime that are as similar and surmountable as those posed by the other nuclear powers. In the long crisis over Iran’s nuclear activity, </w:t>
      </w:r>
      <w:r w:rsidRPr="001870D4">
        <w:rPr>
          <w:rStyle w:val="Emphasis"/>
          <w:rFonts w:asciiTheme="minorHAnsi" w:hAnsiTheme="minorHAnsi" w:cstheme="minorHAnsi"/>
        </w:rPr>
        <w:t>the great nuclear learning phenomenon has all but gone unmentioned.</w:t>
      </w:r>
      <w:r w:rsidRPr="001870D4">
        <w:rPr>
          <w:rFonts w:asciiTheme="minorHAnsi" w:hAnsiTheme="minorHAnsi" w:cstheme="minorHAnsi"/>
          <w:sz w:val="14"/>
        </w:rPr>
        <w:t xml:space="preserve"> </w:t>
      </w:r>
      <w:r w:rsidRPr="001870D4">
        <w:rPr>
          <w:rStyle w:val="StyleUnderline"/>
          <w:rFonts w:asciiTheme="minorHAnsi" w:hAnsiTheme="minorHAnsi" w:cstheme="minorHAnsi"/>
        </w:rPr>
        <w:t>The robust historical trend clearly indicates a need to guard against hasty conclusions that an Iranian bomb would wreak havoc</w:t>
      </w:r>
      <w:r w:rsidRPr="001870D4">
        <w:rPr>
          <w:rFonts w:asciiTheme="minorHAnsi" w:hAnsiTheme="minorHAnsi" w:cstheme="minorHAnsi"/>
          <w:sz w:val="14"/>
        </w:rPr>
        <w:t xml:space="preserve"> throughout the Persian Gulf and Middle East. If Khamenei evades Israeli bombs and computer hackers, secretly develops nuclear weapons, and attempts to increase the cost of US influence in the region, there is little the United States and its allies could do to stop him short of military attack. Harassing Persian Gulf tanker traffic, undermining conservative Sunni regimes, and sponsoring attacks against US troops in Iraq and Afghanistan are not easily deterred. Thus, a growing number of policy makers and analysts have argued that military force should always be an option—one that may well be required if Iran developed nuclear weapons.58 Nevertheless, an attack would likely cause Iran to double down on its nuclear program and may cause a regional war. </w:t>
      </w:r>
      <w:r w:rsidRPr="001870D4">
        <w:rPr>
          <w:rStyle w:val="StyleUnderline"/>
          <w:rFonts w:asciiTheme="minorHAnsi" w:hAnsiTheme="minorHAnsi" w:cstheme="minorHAnsi"/>
        </w:rPr>
        <w:t>The custodians of any potential Iranian nuclear arsenal face a great obstacle to realizing</w:t>
      </w:r>
      <w:r w:rsidRPr="001870D4">
        <w:rPr>
          <w:rFonts w:asciiTheme="minorHAnsi" w:hAnsiTheme="minorHAnsi" w:cstheme="minorHAnsi"/>
          <w:sz w:val="14"/>
        </w:rPr>
        <w:t xml:space="preserve"> their </w:t>
      </w:r>
      <w:r w:rsidRPr="001870D4">
        <w:rPr>
          <w:rStyle w:val="StyleUnderline"/>
          <w:rFonts w:asciiTheme="minorHAnsi" w:hAnsiTheme="minorHAnsi" w:cstheme="minorHAnsi"/>
        </w:rPr>
        <w:t>revisionist ambitions. Any attempts to reduce US influence</w:t>
      </w:r>
      <w:r w:rsidRPr="001870D4">
        <w:rPr>
          <w:rFonts w:asciiTheme="minorHAnsi" w:hAnsiTheme="minorHAnsi" w:cstheme="minorHAnsi"/>
          <w:sz w:val="14"/>
        </w:rPr>
        <w:t xml:space="preserve"> in the region </w:t>
      </w:r>
      <w:r w:rsidRPr="001870D4">
        <w:rPr>
          <w:rStyle w:val="StyleUnderline"/>
          <w:rFonts w:asciiTheme="minorHAnsi" w:hAnsiTheme="minorHAnsi" w:cstheme="minorHAnsi"/>
        </w:rPr>
        <w:t>would</w:t>
      </w:r>
      <w:r w:rsidRPr="001870D4">
        <w:rPr>
          <w:rFonts w:asciiTheme="minorHAnsi" w:hAnsiTheme="minorHAnsi" w:cstheme="minorHAnsi"/>
          <w:sz w:val="14"/>
        </w:rPr>
        <w:t xml:space="preserve"> likely </w:t>
      </w:r>
      <w:r w:rsidRPr="001870D4">
        <w:rPr>
          <w:rStyle w:val="StyleUnderline"/>
          <w:rFonts w:asciiTheme="minorHAnsi" w:hAnsiTheme="minorHAnsi" w:cstheme="minorHAnsi"/>
        </w:rPr>
        <w:t>cause US and/or Israeli reactions that would</w:t>
      </w:r>
      <w:r w:rsidRPr="001870D4">
        <w:rPr>
          <w:rFonts w:asciiTheme="minorHAnsi" w:hAnsiTheme="minorHAnsi" w:cstheme="minorHAnsi"/>
          <w:sz w:val="14"/>
        </w:rPr>
        <w:t xml:space="preserve"> eventually </w:t>
      </w:r>
      <w:r w:rsidRPr="001870D4">
        <w:rPr>
          <w:rStyle w:val="StyleUnderline"/>
          <w:rFonts w:asciiTheme="minorHAnsi" w:hAnsiTheme="minorHAnsi" w:cstheme="minorHAnsi"/>
        </w:rPr>
        <w:t>leave Khamenei and his associates fearing imminent nuclear war</w:t>
      </w:r>
      <w:r w:rsidRPr="001870D4">
        <w:rPr>
          <w:rFonts w:asciiTheme="minorHAnsi" w:hAnsiTheme="minorHAnsi" w:cstheme="minorHAnsi"/>
          <w:sz w:val="14"/>
        </w:rPr>
        <w:t xml:space="preserve">. Such fear caused Soviet, Chinese, and Pakistani leaders to cease their nuclear saber rattling, and it is unlikely Iranian leaders would react differently. </w:t>
      </w:r>
      <w:r w:rsidRPr="001870D4">
        <w:rPr>
          <w:rStyle w:val="StyleUnderline"/>
          <w:rFonts w:asciiTheme="minorHAnsi" w:hAnsiTheme="minorHAnsi" w:cstheme="minorHAnsi"/>
        </w:rPr>
        <w:t>If Iranian leaders believed a nuclear war was imminent, they would do whatever they could do ensure nuclear weapons would not be used. The historical record suggests that under these conditions Iranian foreign policy would come to resemble that of other experienced nuclear powers.</w:t>
      </w:r>
      <w:r w:rsidRPr="001870D4">
        <w:rPr>
          <w:rFonts w:asciiTheme="minorHAnsi" w:hAnsiTheme="minorHAnsi" w:cstheme="minorHAnsi"/>
          <w:sz w:val="14"/>
        </w:rPr>
        <w:t xml:space="preserve"> </w:t>
      </w:r>
      <w:r w:rsidRPr="001870D4">
        <w:rPr>
          <w:rStyle w:val="StyleUnderline"/>
          <w:rFonts w:asciiTheme="minorHAnsi" w:hAnsiTheme="minorHAnsi" w:cstheme="minorHAnsi"/>
        </w:rPr>
        <w:t>It is</w:t>
      </w:r>
      <w:r w:rsidRPr="001870D4">
        <w:rPr>
          <w:rFonts w:asciiTheme="minorHAnsi" w:hAnsiTheme="minorHAnsi" w:cstheme="minorHAnsi"/>
          <w:sz w:val="14"/>
        </w:rPr>
        <w:t xml:space="preserve"> also </w:t>
      </w:r>
      <w:r w:rsidRPr="001870D4">
        <w:rPr>
          <w:rStyle w:val="StyleUnderline"/>
          <w:rFonts w:asciiTheme="minorHAnsi" w:hAnsiTheme="minorHAnsi" w:cstheme="minorHAnsi"/>
        </w:rPr>
        <w:t xml:space="preserve">likely that Iranian foreign policy toward its other adversaries would show more signs of </w:t>
      </w:r>
      <w:r w:rsidRPr="001870D4">
        <w:rPr>
          <w:rStyle w:val="Emphasis"/>
          <w:rFonts w:asciiTheme="minorHAnsi" w:hAnsiTheme="minorHAnsi" w:cstheme="minorHAnsi"/>
        </w:rPr>
        <w:t>cooperation and confidence building</w:t>
      </w:r>
      <w:r w:rsidRPr="001870D4">
        <w:rPr>
          <w:rFonts w:asciiTheme="minorHAnsi" w:hAnsiTheme="minorHAnsi" w:cstheme="minorHAnsi"/>
          <w:sz w:val="14"/>
        </w:rPr>
        <w:t xml:space="preserve"> </w:t>
      </w:r>
      <w:r w:rsidRPr="001870D4">
        <w:rPr>
          <w:rStyle w:val="StyleUnderline"/>
          <w:rFonts w:asciiTheme="minorHAnsi" w:hAnsiTheme="minorHAnsi" w:cstheme="minorHAnsi"/>
        </w:rPr>
        <w:t>and</w:t>
      </w:r>
      <w:r w:rsidRPr="001870D4">
        <w:rPr>
          <w:rFonts w:asciiTheme="minorHAnsi" w:hAnsiTheme="minorHAnsi" w:cstheme="minorHAnsi"/>
          <w:sz w:val="14"/>
        </w:rPr>
        <w:t xml:space="preserve"> </w:t>
      </w:r>
      <w:r w:rsidRPr="001870D4">
        <w:rPr>
          <w:rStyle w:val="Emphasis"/>
          <w:rFonts w:asciiTheme="minorHAnsi" w:hAnsiTheme="minorHAnsi" w:cstheme="minorHAnsi"/>
        </w:rPr>
        <w:t>less signs of bluff and bluster</w:t>
      </w:r>
      <w:r w:rsidRPr="001870D4">
        <w:rPr>
          <w:rFonts w:asciiTheme="minorHAnsi" w:hAnsiTheme="minorHAnsi" w:cstheme="minorHAnsi"/>
          <w:sz w:val="14"/>
        </w:rPr>
        <w:t xml:space="preserve">. It is surely more difficult to establish whether Iranian leaders have experienced fear of imminent nuclear war than it is to count the number of challenges a nuclear Iran could pose to the United States and its partners. However, such an assessment is vital, because whether and how Khamenei and his associates experience fear of imminent nuclear war will determine if Iran throws its nuclear weight around the region and decide the </w:t>
      </w:r>
      <w:proofErr w:type="gramStart"/>
      <w:r w:rsidRPr="001870D4">
        <w:rPr>
          <w:rFonts w:asciiTheme="minorHAnsi" w:hAnsiTheme="minorHAnsi" w:cstheme="minorHAnsi"/>
          <w:sz w:val="14"/>
        </w:rPr>
        <w:t>manner in which</w:t>
      </w:r>
      <w:proofErr w:type="gramEnd"/>
      <w:r w:rsidRPr="001870D4">
        <w:rPr>
          <w:rFonts w:asciiTheme="minorHAnsi" w:hAnsiTheme="minorHAnsi" w:cstheme="minorHAnsi"/>
          <w:sz w:val="14"/>
        </w:rPr>
        <w:t xml:space="preserve"> the regime stops doing so. In the meantime, two broad lessons from the great nuclear learning phenomenon provide a </w:t>
      </w:r>
      <w:proofErr w:type="gramStart"/>
      <w:r w:rsidRPr="001870D4">
        <w:rPr>
          <w:rFonts w:asciiTheme="minorHAnsi" w:hAnsiTheme="minorHAnsi" w:cstheme="minorHAnsi"/>
          <w:sz w:val="14"/>
        </w:rPr>
        <w:t>more sober</w:t>
      </w:r>
      <w:proofErr w:type="gramEnd"/>
      <w:r w:rsidRPr="001870D4">
        <w:rPr>
          <w:rFonts w:asciiTheme="minorHAnsi" w:hAnsiTheme="minorHAnsi" w:cstheme="minorHAnsi"/>
          <w:sz w:val="14"/>
        </w:rPr>
        <w:t xml:space="preserve"> assessment of the situation. If Tehran develops nuclear weapons, the first lesson is, the United States should not attack Iran. </w:t>
      </w:r>
      <w:r w:rsidRPr="001870D4">
        <w:rPr>
          <w:rStyle w:val="StyleUnderline"/>
          <w:rFonts w:asciiTheme="minorHAnsi" w:hAnsiTheme="minorHAnsi" w:cstheme="minorHAnsi"/>
        </w:rPr>
        <w:t>Imposing a nuclear crisis on new nuclear powers</w:t>
      </w:r>
      <w:r w:rsidRPr="001870D4">
        <w:rPr>
          <w:rFonts w:asciiTheme="minorHAnsi" w:hAnsiTheme="minorHAnsi" w:cstheme="minorHAnsi"/>
          <w:sz w:val="14"/>
        </w:rPr>
        <w:t xml:space="preserve"> hoping to quickly cause the desired effects of fear through US threats or uses of force </w:t>
      </w:r>
      <w:r w:rsidRPr="001870D4">
        <w:rPr>
          <w:rStyle w:val="StyleUnderline"/>
          <w:rFonts w:asciiTheme="minorHAnsi" w:hAnsiTheme="minorHAnsi" w:cstheme="minorHAnsi"/>
        </w:rPr>
        <w:t>would be a dangerous mistake</w:t>
      </w:r>
      <w:r w:rsidRPr="001870D4">
        <w:rPr>
          <w:rFonts w:asciiTheme="minorHAnsi" w:hAnsiTheme="minorHAnsi" w:cstheme="minorHAnsi"/>
          <w:sz w:val="14"/>
        </w:rPr>
        <w:t xml:space="preserve">, because </w:t>
      </w:r>
      <w:r w:rsidRPr="001870D4">
        <w:rPr>
          <w:rStyle w:val="StyleUnderline"/>
          <w:rFonts w:asciiTheme="minorHAnsi" w:hAnsiTheme="minorHAnsi" w:cstheme="minorHAnsi"/>
        </w:rPr>
        <w:t>the desired effect of fear depends on beliefs about control. If Khamenei believes regime change is imminent, he will likely believe he has little control over nuclear escalation and the fate of his regime</w:t>
      </w:r>
      <w:r w:rsidRPr="001870D4">
        <w:rPr>
          <w:rFonts w:asciiTheme="minorHAnsi" w:hAnsiTheme="minorHAnsi" w:cstheme="minorHAnsi"/>
          <w:sz w:val="14"/>
        </w:rPr>
        <w:t xml:space="preserve">. He would be most likely to use nuclear weapons under these conditions. If Tehran developed nuclear weapons and attempted to revise the status quo through a combination of threats and smaller uses of force, the United States would not have to do much to cause Khamenei to learn of the limits of nuclear weapons to transform the Persian Gulf. Superior US military power can easily prevent Tehran from sustaining revisions to the status quo. Policy makers should reconsider any intelligence assessments that do not explicitly account for the impact of fear of imminent nuclear war on Tehran’s behavior. Assessment after assessment has suggested that nuclear weapons would embolden Tehran to harass Persian Gulf tanker traffic, threaten or attack Saudi oil infrastructure, and increase sponsorship of attacks against US troops in Iraq and Afghanistan. Khamenei and his associates may try to do this, but the historical record shows that the workings of the human mind will prevent them from getting very far. The second lesson is that the United States should not threaten to attack Iran and would do well to announce it would only use force if Tehran first attacked US forces or perhaps those of key allies. US military power is so much greater than that of Iranian forces that if the US deployed forces in the region during a nuclear crisis, the mistrust and suspicion between Washington and Tehran may cause Khamenei to believe regime change was imminent. He would seriously consider using nuclear weapons under these conditions. </w:t>
      </w:r>
      <w:r w:rsidRPr="001870D4">
        <w:rPr>
          <w:rStyle w:val="StyleUnderline"/>
          <w:rFonts w:asciiTheme="minorHAnsi" w:hAnsiTheme="minorHAnsi" w:cstheme="minorHAnsi"/>
        </w:rPr>
        <w:t>The best US deterrence policy would credibly commit to leave Tehran with some control</w:t>
      </w:r>
      <w:r w:rsidRPr="001870D4">
        <w:rPr>
          <w:rFonts w:asciiTheme="minorHAnsi" w:hAnsiTheme="minorHAnsi" w:cstheme="minorHAnsi"/>
          <w:sz w:val="14"/>
        </w:rPr>
        <w:t xml:space="preserve"> over whether conventional or nuclear war erupts. US military assets deployed to the region should be much better at defending US and allied troops from Iranian challenges than invading and occupying Tehran. </w:t>
      </w:r>
      <w:r w:rsidRPr="001870D4">
        <w:rPr>
          <w:rStyle w:val="StyleUnderline"/>
          <w:rFonts w:asciiTheme="minorHAnsi" w:hAnsiTheme="minorHAnsi" w:cstheme="minorHAnsi"/>
        </w:rPr>
        <w:t>Khamenei would be much more likely to believe he had control over nuclear escalation</w:t>
      </w:r>
      <w:r w:rsidRPr="001870D4">
        <w:rPr>
          <w:rFonts w:asciiTheme="minorHAnsi" w:hAnsiTheme="minorHAnsi" w:cstheme="minorHAnsi"/>
          <w:sz w:val="14"/>
        </w:rPr>
        <w:t xml:space="preserve"> and the fate of his regime during a nuclear crisis if he believed the United States would not attack unless deliberately provoked. Traditionally, dealing with new nuclear powers has involved some combination of robust extended deterrence policies and threats to use force. However, </w:t>
      </w:r>
      <w:r w:rsidRPr="001870D4">
        <w:rPr>
          <w:rStyle w:val="Emphasis"/>
          <w:rFonts w:asciiTheme="minorHAnsi" w:hAnsiTheme="minorHAnsi" w:cstheme="minorHAnsi"/>
        </w:rPr>
        <w:t>revisionist new nuclear powers of the twenty-first century are likely to have very weak conventional military power</w:t>
      </w:r>
      <w:r w:rsidRPr="001870D4">
        <w:rPr>
          <w:rFonts w:asciiTheme="minorHAnsi" w:hAnsiTheme="minorHAnsi" w:cstheme="minorHAnsi"/>
          <w:sz w:val="14"/>
        </w:rPr>
        <w:t xml:space="preserve">. </w:t>
      </w:r>
      <w:r w:rsidRPr="001870D4">
        <w:rPr>
          <w:rStyle w:val="StyleUnderline"/>
          <w:rFonts w:asciiTheme="minorHAnsi" w:hAnsiTheme="minorHAnsi" w:cstheme="minorHAnsi"/>
        </w:rPr>
        <w:t>The dynamics of how people react</w:t>
      </w:r>
      <w:r w:rsidRPr="001870D4">
        <w:rPr>
          <w:rFonts w:asciiTheme="minorHAnsi" w:hAnsiTheme="minorHAnsi" w:cstheme="minorHAnsi"/>
          <w:sz w:val="14"/>
        </w:rPr>
        <w:t xml:space="preserve"> to fear ensure that US threats to topple the regimes of these nuclear powers </w:t>
      </w:r>
      <w:r w:rsidRPr="001870D4">
        <w:rPr>
          <w:rStyle w:val="StyleUnderline"/>
          <w:rFonts w:asciiTheme="minorHAnsi" w:hAnsiTheme="minorHAnsi" w:cstheme="minorHAnsi"/>
        </w:rPr>
        <w:t>pose substantial dangers</w:t>
      </w:r>
      <w:r w:rsidRPr="001870D4">
        <w:rPr>
          <w:rFonts w:asciiTheme="minorHAnsi" w:hAnsiTheme="minorHAnsi" w:cstheme="minorHAnsi"/>
          <w:sz w:val="14"/>
        </w:rPr>
        <w:t xml:space="preserve">. The world is fortunate that leaders of new nuclear powers have been educated by fear and restrained their own revisionist ambitions. The United States and its allies must take care not to adopt policies thought to decrease the risk of nuclear war that </w:t>
      </w:r>
      <w:proofErr w:type="gramStart"/>
      <w:r w:rsidRPr="001870D4">
        <w:rPr>
          <w:rFonts w:asciiTheme="minorHAnsi" w:hAnsiTheme="minorHAnsi" w:cstheme="minorHAnsi"/>
          <w:sz w:val="14"/>
        </w:rPr>
        <w:t>actually make</w:t>
      </w:r>
      <w:proofErr w:type="gramEnd"/>
      <w:r w:rsidRPr="001870D4">
        <w:rPr>
          <w:rFonts w:asciiTheme="minorHAnsi" w:hAnsiTheme="minorHAnsi" w:cstheme="minorHAnsi"/>
          <w:sz w:val="14"/>
        </w:rPr>
        <w:t xml:space="preserve"> it more likely. If </w:t>
      </w:r>
      <w:r w:rsidRPr="001870D4">
        <w:rPr>
          <w:rStyle w:val="Emphasis"/>
          <w:rFonts w:asciiTheme="minorHAnsi" w:hAnsiTheme="minorHAnsi" w:cstheme="minorHAnsi"/>
        </w:rPr>
        <w:t>Iran develops the bomb, the best US approach would allow Iran to experience nuclear fear and learn to curtail their revisionist plans.</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No impact to Iranian regional hegemony – </w:t>
      </w:r>
      <w:proofErr w:type="gramStart"/>
      <w:r w:rsidRPr="001870D4">
        <w:rPr>
          <w:rFonts w:asciiTheme="minorHAnsi" w:hAnsiTheme="minorHAnsi" w:cstheme="minorHAnsi"/>
        </w:rPr>
        <w:t>reject</w:t>
      </w:r>
      <w:proofErr w:type="gramEnd"/>
      <w:r w:rsidRPr="001870D4">
        <w:rPr>
          <w:rFonts w:asciiTheme="minorHAnsi" w:hAnsiTheme="minorHAnsi" w:cstheme="minorHAnsi"/>
        </w:rPr>
        <w:t xml:space="preserve"> alarmism</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Mueller 16</w:t>
      </w:r>
      <w:r w:rsidRPr="001870D4">
        <w:rPr>
          <w:rFonts w:asciiTheme="minorHAnsi" w:hAnsiTheme="minorHAnsi" w:cstheme="minorHAnsi"/>
        </w:rPr>
        <w:t xml:space="preserve"> (John, Adjunct Professor of Political Science and Senior Research Scientist at the Mershon Center for International Security Studies, JSTOR, “Should We Let the Bomb Spread,” </w:t>
      </w:r>
      <w:hyperlink r:id="rId128" w:history="1">
        <w:r w:rsidRPr="001870D4">
          <w:rPr>
            <w:rStyle w:val="Hyperlink"/>
            <w:rFonts w:asciiTheme="minorHAnsi" w:hAnsiTheme="minorHAnsi" w:cstheme="minorHAnsi"/>
          </w:rPr>
          <w:t>https://www.jstor.org/stable/resrep12076</w:t>
        </w:r>
      </w:hyperlink>
      <w:r w:rsidRPr="001870D4">
        <w:rPr>
          <w:rFonts w:asciiTheme="minorHAnsi" w:hAnsiTheme="minorHAnsi" w:cstheme="minorHAnsi"/>
        </w:rPr>
        <w:t>, 11/1/2016, 7/2/2019) DG</w:t>
      </w:r>
    </w:p>
    <w:p w:rsidR="00AE5053" w:rsidRPr="001870D4" w:rsidRDefault="00AE5053" w:rsidP="00AE5053">
      <w:pPr>
        <w:rPr>
          <w:rStyle w:val="Emphasis"/>
          <w:rFonts w:asciiTheme="minorHAnsi" w:hAnsiTheme="minorHAnsi" w:cstheme="minorHAnsi"/>
        </w:rPr>
      </w:pPr>
      <w:r w:rsidRPr="001870D4">
        <w:rPr>
          <w:rFonts w:asciiTheme="minorHAnsi" w:hAnsiTheme="minorHAnsi" w:cstheme="minorHAnsi"/>
          <w:sz w:val="14"/>
        </w:rPr>
        <w:t xml:space="preserve">Domination </w:t>
      </w:r>
      <w:r w:rsidRPr="001870D4">
        <w:rPr>
          <w:rStyle w:val="StyleUnderline"/>
          <w:rFonts w:asciiTheme="minorHAnsi" w:hAnsiTheme="minorHAnsi" w:cstheme="minorHAnsi"/>
        </w:rPr>
        <w:t>Proliferation alarmists may</w:t>
      </w:r>
      <w:r w:rsidRPr="001870D4">
        <w:rPr>
          <w:rFonts w:asciiTheme="minorHAnsi" w:hAnsiTheme="minorHAnsi" w:cstheme="minorHAnsi"/>
          <w:sz w:val="14"/>
        </w:rPr>
        <w:t xml:space="preserve"> occasionally </w:t>
      </w:r>
      <w:r w:rsidRPr="001870D4">
        <w:rPr>
          <w:rStyle w:val="StyleUnderline"/>
          <w:rFonts w:asciiTheme="minorHAnsi" w:hAnsiTheme="minorHAnsi" w:cstheme="minorHAnsi"/>
        </w:rPr>
        <w:t>grant that countries principally obtain a nuclear arsenal to counter real or perceived threats</w:t>
      </w:r>
      <w:r w:rsidRPr="001870D4">
        <w:rPr>
          <w:rFonts w:asciiTheme="minorHAnsi" w:hAnsiTheme="minorHAnsi" w:cstheme="minorHAnsi"/>
          <w:sz w:val="14"/>
        </w:rPr>
        <w:t xml:space="preserve">, but </w:t>
      </w:r>
      <w:r w:rsidRPr="001870D4">
        <w:rPr>
          <w:rStyle w:val="StyleUnderline"/>
          <w:rFonts w:asciiTheme="minorHAnsi" w:hAnsiTheme="minorHAnsi" w:cstheme="minorHAnsi"/>
        </w:rPr>
        <w:t>many</w:t>
      </w:r>
      <w:r w:rsidRPr="001870D4">
        <w:rPr>
          <w:rFonts w:asciiTheme="minorHAnsi" w:hAnsiTheme="minorHAnsi" w:cstheme="minorHAnsi"/>
          <w:sz w:val="14"/>
        </w:rPr>
        <w:t xml:space="preserve"> go on to </w:t>
      </w:r>
      <w:r w:rsidRPr="001870D4">
        <w:rPr>
          <w:rStyle w:val="StyleUnderline"/>
          <w:rFonts w:asciiTheme="minorHAnsi" w:hAnsiTheme="minorHAnsi" w:cstheme="minorHAnsi"/>
        </w:rPr>
        <w:t>argue</w:t>
      </w:r>
      <w:r w:rsidRPr="001870D4">
        <w:rPr>
          <w:rFonts w:asciiTheme="minorHAnsi" w:hAnsiTheme="minorHAnsi" w:cstheme="minorHAnsi"/>
          <w:sz w:val="14"/>
        </w:rPr>
        <w:t xml:space="preserve"> that </w:t>
      </w:r>
      <w:r w:rsidRPr="001870D4">
        <w:rPr>
          <w:rStyle w:val="StyleUnderline"/>
          <w:rFonts w:asciiTheme="minorHAnsi" w:hAnsiTheme="minorHAnsi" w:cstheme="minorHAnsi"/>
        </w:rPr>
        <w:t xml:space="preserve">the newly nuclear country will </w:t>
      </w:r>
      <w:r w:rsidRPr="001870D4">
        <w:rPr>
          <w:rFonts w:asciiTheme="minorHAnsi" w:hAnsiTheme="minorHAnsi" w:cstheme="minorHAnsi"/>
          <w:sz w:val="14"/>
        </w:rPr>
        <w:t>then</w:t>
      </w:r>
      <w:r w:rsidRPr="001870D4">
        <w:rPr>
          <w:rStyle w:val="StyleUnderline"/>
          <w:rFonts w:asciiTheme="minorHAnsi" w:hAnsiTheme="minorHAnsi" w:cstheme="minorHAnsi"/>
        </w:rPr>
        <w:t xml:space="preserve"> use its nuclear weapons to “dominate” the area</w:t>
      </w:r>
      <w:r w:rsidRPr="001870D4">
        <w:rPr>
          <w:rFonts w:asciiTheme="minorHAnsi" w:hAnsiTheme="minorHAnsi" w:cstheme="minorHAnsi"/>
          <w:sz w:val="14"/>
        </w:rPr>
        <w:t xml:space="preserve">. </w:t>
      </w:r>
      <w:r w:rsidRPr="001870D4">
        <w:rPr>
          <w:rStyle w:val="StyleUnderline"/>
          <w:rFonts w:asciiTheme="minorHAnsi" w:hAnsiTheme="minorHAnsi" w:cstheme="minorHAnsi"/>
        </w:rPr>
        <w:t>That argument was</w:t>
      </w:r>
      <w:r w:rsidRPr="001870D4">
        <w:rPr>
          <w:rFonts w:asciiTheme="minorHAnsi" w:hAnsiTheme="minorHAnsi" w:cstheme="minorHAnsi"/>
          <w:sz w:val="14"/>
        </w:rPr>
        <w:t xml:space="preserve"> repeatedly </w:t>
      </w:r>
      <w:r w:rsidRPr="001870D4">
        <w:rPr>
          <w:rStyle w:val="StyleUnderline"/>
          <w:rFonts w:asciiTheme="minorHAnsi" w:hAnsiTheme="minorHAnsi" w:cstheme="minorHAnsi"/>
        </w:rPr>
        <w:t xml:space="preserve">used with dramatic urgency before 2003 for the dangers </w:t>
      </w:r>
      <w:r w:rsidRPr="001870D4">
        <w:rPr>
          <w:rFonts w:asciiTheme="minorHAnsi" w:hAnsiTheme="minorHAnsi" w:cstheme="minorHAnsi"/>
          <w:sz w:val="14"/>
        </w:rPr>
        <w:t xml:space="preserve">supposedly </w:t>
      </w:r>
      <w:r w:rsidRPr="001870D4">
        <w:rPr>
          <w:rStyle w:val="StyleUnderline"/>
          <w:rFonts w:asciiTheme="minorHAnsi" w:hAnsiTheme="minorHAnsi" w:cstheme="minorHAnsi"/>
        </w:rPr>
        <w:t>posed by Saddam Hussein</w:t>
      </w:r>
      <w:r w:rsidRPr="001870D4">
        <w:rPr>
          <w:rFonts w:asciiTheme="minorHAnsi" w:hAnsiTheme="minorHAnsi" w:cstheme="minorHAnsi"/>
          <w:sz w:val="14"/>
        </w:rPr>
        <w:t xml:space="preserve">, and </w:t>
      </w:r>
      <w:r w:rsidRPr="001870D4">
        <w:rPr>
          <w:rStyle w:val="StyleUnderline"/>
          <w:rFonts w:asciiTheme="minorHAnsi" w:hAnsiTheme="minorHAnsi" w:cstheme="minorHAnsi"/>
        </w:rPr>
        <w:t xml:space="preserve">it has </w:t>
      </w:r>
      <w:r w:rsidRPr="001870D4">
        <w:rPr>
          <w:rFonts w:asciiTheme="minorHAnsi" w:hAnsiTheme="minorHAnsi" w:cstheme="minorHAnsi"/>
          <w:sz w:val="14"/>
        </w:rPr>
        <w:t>also</w:t>
      </w:r>
      <w:r w:rsidRPr="001870D4">
        <w:rPr>
          <w:rStyle w:val="StyleUnderline"/>
          <w:rFonts w:asciiTheme="minorHAnsi" w:hAnsiTheme="minorHAnsi" w:cstheme="minorHAnsi"/>
        </w:rPr>
        <w:t xml:space="preserve"> been frequently applied to Iran</w:t>
      </w:r>
      <w:r w:rsidRPr="001870D4">
        <w:rPr>
          <w:rFonts w:asciiTheme="minorHAnsi" w:hAnsiTheme="minorHAnsi" w:cstheme="minorHAnsi"/>
          <w:sz w:val="14"/>
        </w:rPr>
        <w:t xml:space="preserve">. </w:t>
      </w:r>
      <w:r w:rsidRPr="001870D4">
        <w:rPr>
          <w:rStyle w:val="Emphasis"/>
          <w:rFonts w:asciiTheme="minorHAnsi" w:hAnsiTheme="minorHAnsi" w:cstheme="minorHAnsi"/>
        </w:rPr>
        <w:t>Exactly how that domination business is to be carried out is never made clear</w:t>
      </w:r>
      <w:r w:rsidRPr="001870D4">
        <w:rPr>
          <w:rFonts w:asciiTheme="minorHAnsi" w:hAnsiTheme="minorHAnsi" w:cstheme="minorHAnsi"/>
          <w:sz w:val="14"/>
        </w:rPr>
        <w:t xml:space="preserve">.8 </w:t>
      </w:r>
      <w:r w:rsidRPr="001870D4">
        <w:rPr>
          <w:rStyle w:val="StyleUnderline"/>
          <w:rFonts w:asciiTheme="minorHAnsi" w:hAnsiTheme="minorHAnsi" w:cstheme="minorHAnsi"/>
        </w:rPr>
        <w:t>But the notion</w:t>
      </w:r>
      <w:r w:rsidRPr="001870D4">
        <w:rPr>
          <w:rFonts w:asciiTheme="minorHAnsi" w:hAnsiTheme="minorHAnsi" w:cstheme="minorHAnsi"/>
          <w:sz w:val="14"/>
        </w:rPr>
        <w:t xml:space="preserve">, apparently, </w:t>
      </w:r>
      <w:r w:rsidRPr="001870D4">
        <w:rPr>
          <w:rStyle w:val="StyleUnderline"/>
          <w:rFonts w:asciiTheme="minorHAnsi" w:hAnsiTheme="minorHAnsi" w:cstheme="minorHAnsi"/>
        </w:rPr>
        <w:t>is that should an atomic Iraq</w:t>
      </w:r>
      <w:r w:rsidRPr="001870D4">
        <w:rPr>
          <w:rFonts w:asciiTheme="minorHAnsi" w:hAnsiTheme="minorHAnsi" w:cstheme="minorHAnsi"/>
          <w:sz w:val="14"/>
        </w:rPr>
        <w:t xml:space="preserve"> (in earlier fantasies) </w:t>
      </w:r>
      <w:r w:rsidRPr="001870D4">
        <w:rPr>
          <w:rStyle w:val="Emphasis"/>
          <w:rFonts w:asciiTheme="minorHAnsi" w:hAnsiTheme="minorHAnsi" w:cstheme="minorHAnsi"/>
        </w:rPr>
        <w:t>or North Korea or Iran</w:t>
      </w:r>
      <w:r w:rsidRPr="001870D4">
        <w:rPr>
          <w:rFonts w:asciiTheme="minorHAnsi" w:hAnsiTheme="minorHAnsi" w:cstheme="minorHAnsi"/>
          <w:sz w:val="14"/>
        </w:rPr>
        <w:t xml:space="preserve"> (in present ones) </w:t>
      </w:r>
      <w:r w:rsidRPr="001870D4">
        <w:rPr>
          <w:rStyle w:val="StyleUnderline"/>
          <w:rFonts w:asciiTheme="minorHAnsi" w:hAnsiTheme="minorHAnsi" w:cstheme="minorHAnsi"/>
        </w:rPr>
        <w:t>rattle the occasional rocket, other countries in the area</w:t>
      </w:r>
      <w:r w:rsidRPr="001870D4">
        <w:rPr>
          <w:rFonts w:asciiTheme="minorHAnsi" w:hAnsiTheme="minorHAnsi" w:cstheme="minorHAnsi"/>
          <w:sz w:val="14"/>
        </w:rPr>
        <w:t xml:space="preserve">, suitably intimidated, </w:t>
      </w:r>
      <w:r w:rsidRPr="001870D4">
        <w:rPr>
          <w:rStyle w:val="StyleUnderline"/>
          <w:rFonts w:asciiTheme="minorHAnsi" w:hAnsiTheme="minorHAnsi" w:cstheme="minorHAnsi"/>
        </w:rPr>
        <w:t>would supinely bow to its demands.</w:t>
      </w:r>
      <w:r w:rsidRPr="001870D4">
        <w:rPr>
          <w:rFonts w:asciiTheme="minorHAnsi" w:hAnsiTheme="minorHAnsi" w:cstheme="minorHAnsi"/>
          <w:sz w:val="14"/>
        </w:rPr>
        <w:t xml:space="preserve"> Far more likely, </w:t>
      </w:r>
      <w:r w:rsidRPr="001870D4">
        <w:rPr>
          <w:rStyle w:val="StyleUnderline"/>
          <w:rFonts w:asciiTheme="minorHAnsi" w:hAnsiTheme="minorHAnsi" w:cstheme="minorHAnsi"/>
        </w:rPr>
        <w:t>any threatened states will make common cause with each other and</w:t>
      </w:r>
      <w:r w:rsidRPr="001870D4">
        <w:rPr>
          <w:rFonts w:asciiTheme="minorHAnsi" w:hAnsiTheme="minorHAnsi" w:cstheme="minorHAnsi"/>
          <w:sz w:val="14"/>
        </w:rPr>
        <w:t xml:space="preserve"> with </w:t>
      </w:r>
      <w:r w:rsidRPr="001870D4">
        <w:rPr>
          <w:rStyle w:val="StyleUnderline"/>
          <w:rFonts w:asciiTheme="minorHAnsi" w:hAnsiTheme="minorHAnsi" w:cstheme="minorHAnsi"/>
        </w:rPr>
        <w:t>other concerned countries against the threatening neighbor. It seems</w:t>
      </w:r>
      <w:r w:rsidRPr="001870D4">
        <w:rPr>
          <w:rFonts w:asciiTheme="minorHAnsi" w:hAnsiTheme="minorHAnsi" w:cstheme="minorHAnsi"/>
          <w:sz w:val="14"/>
        </w:rPr>
        <w:t xml:space="preserve"> overwhelmingly </w:t>
      </w:r>
      <w:r w:rsidRPr="001870D4">
        <w:rPr>
          <w:rStyle w:val="StyleUnderline"/>
          <w:rFonts w:asciiTheme="minorHAnsi" w:hAnsiTheme="minorHAnsi" w:cstheme="minorHAnsi"/>
        </w:rPr>
        <w:t>likely that if a nuclear Iran brandishes its weapons to intimidate others or to get its way, it will find that those threatened</w:t>
      </w:r>
      <w:r w:rsidRPr="001870D4">
        <w:rPr>
          <w:rFonts w:asciiTheme="minorHAnsi" w:hAnsiTheme="minorHAnsi" w:cstheme="minorHAnsi"/>
          <w:sz w:val="14"/>
        </w:rPr>
        <w:t xml:space="preserve">, rather than capitulating to its blandishments or rushing off to build a compensating arsenal of their own, </w:t>
      </w:r>
      <w:r w:rsidRPr="001870D4">
        <w:rPr>
          <w:rStyle w:val="Emphasis"/>
          <w:rFonts w:asciiTheme="minorHAnsi" w:hAnsiTheme="minorHAnsi" w:cstheme="minorHAnsi"/>
        </w:rPr>
        <w:t>will ally with others to stand up to the intimidation</w:t>
      </w:r>
      <w:r w:rsidRPr="001870D4">
        <w:rPr>
          <w:rFonts w:asciiTheme="minorHAnsi" w:hAnsiTheme="minorHAnsi" w:cstheme="minorHAnsi"/>
          <w:sz w:val="14"/>
        </w:rPr>
        <w:t>—</w:t>
      </w:r>
      <w:r w:rsidRPr="001870D4">
        <w:rPr>
          <w:rStyle w:val="StyleUnderline"/>
          <w:rFonts w:asciiTheme="minorHAnsi" w:hAnsiTheme="minorHAnsi" w:cstheme="minorHAnsi"/>
        </w:rPr>
        <w:t>rather in the way they coalesced into an alliance of convenience to oppose Iraq’s invasion of Kuwait</w:t>
      </w:r>
      <w:r w:rsidRPr="001870D4">
        <w:rPr>
          <w:rFonts w:asciiTheme="minorHAnsi" w:hAnsiTheme="minorHAnsi" w:cstheme="minorHAnsi"/>
          <w:sz w:val="14"/>
        </w:rPr>
        <w:t xml:space="preserve"> in 1990. It is also argued that nuclear weapons embolden a country to do mischief with less fear of punishing consequences. However, </w:t>
      </w:r>
      <w:r w:rsidRPr="001870D4">
        <w:rPr>
          <w:rStyle w:val="StyleUnderline"/>
          <w:rFonts w:asciiTheme="minorHAnsi" w:hAnsiTheme="minorHAnsi" w:cstheme="minorHAnsi"/>
        </w:rPr>
        <w:t>countries like Iran already seem about as free as they need to be to do mischief</w:t>
      </w:r>
      <w:r w:rsidRPr="001870D4">
        <w:rPr>
          <w:rFonts w:asciiTheme="minorHAnsi" w:hAnsiTheme="minorHAnsi" w:cstheme="minorHAnsi"/>
          <w:sz w:val="14"/>
        </w:rPr>
        <w:t xml:space="preserve"> (from the U.S. standpoint) </w:t>
      </w:r>
      <w:r w:rsidRPr="001870D4">
        <w:rPr>
          <w:rStyle w:val="StyleUnderline"/>
          <w:rFonts w:asciiTheme="minorHAnsi" w:hAnsiTheme="minorHAnsi" w:cstheme="minorHAnsi"/>
        </w:rPr>
        <w:t xml:space="preserve">in the Middle East and </w:t>
      </w:r>
      <w:r w:rsidRPr="001870D4">
        <w:rPr>
          <w:rStyle w:val="Emphasis"/>
          <w:rFonts w:asciiTheme="minorHAnsi" w:hAnsiTheme="minorHAnsi" w:cstheme="minorHAnsi"/>
        </w:rPr>
        <w:t>rogue states</w:t>
      </w:r>
      <w:r w:rsidRPr="001870D4">
        <w:rPr>
          <w:rFonts w:asciiTheme="minorHAnsi" w:hAnsiTheme="minorHAnsi" w:cstheme="minorHAnsi"/>
          <w:sz w:val="14"/>
        </w:rPr>
        <w:t xml:space="preserve"> like the USSR, China, and North Korea </w:t>
      </w:r>
      <w:r w:rsidRPr="001870D4">
        <w:rPr>
          <w:rStyle w:val="Emphasis"/>
          <w:rFonts w:asciiTheme="minorHAnsi" w:hAnsiTheme="minorHAnsi" w:cstheme="minorHAnsi"/>
        </w:rPr>
        <w:t xml:space="preserve">do not seem to have stepped up their mischief after gaining nuclear weapons. </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No Iran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 they’re only seeking sanctions relief</w:t>
      </w:r>
    </w:p>
    <w:p w:rsidR="00AE5053" w:rsidRPr="001870D4" w:rsidRDefault="00AE5053" w:rsidP="00AE5053">
      <w:pPr>
        <w:rPr>
          <w:rFonts w:asciiTheme="minorHAnsi" w:hAnsiTheme="minorHAnsi" w:cstheme="minorHAnsi"/>
        </w:rPr>
      </w:pPr>
      <w:proofErr w:type="spellStart"/>
      <w:r w:rsidRPr="001870D4">
        <w:rPr>
          <w:rStyle w:val="Style13ptBold"/>
          <w:rFonts w:asciiTheme="minorHAnsi" w:hAnsiTheme="minorHAnsi" w:cstheme="minorHAnsi"/>
        </w:rPr>
        <w:t>Araud</w:t>
      </w:r>
      <w:proofErr w:type="spellEnd"/>
      <w:r w:rsidRPr="001870D4">
        <w:rPr>
          <w:rStyle w:val="Style13ptBold"/>
          <w:rFonts w:asciiTheme="minorHAnsi" w:hAnsiTheme="minorHAnsi" w:cstheme="minorHAnsi"/>
        </w:rPr>
        <w:t xml:space="preserve"> &amp; </w:t>
      </w:r>
      <w:proofErr w:type="spellStart"/>
      <w:r w:rsidRPr="001870D4">
        <w:rPr>
          <w:rStyle w:val="Style13ptBold"/>
          <w:rFonts w:asciiTheme="minorHAnsi" w:hAnsiTheme="minorHAnsi" w:cstheme="minorHAnsi"/>
        </w:rPr>
        <w:t>Vaez</w:t>
      </w:r>
      <w:proofErr w:type="spellEnd"/>
      <w:r w:rsidRPr="001870D4">
        <w:rPr>
          <w:rStyle w:val="Style13ptBold"/>
          <w:rFonts w:asciiTheme="minorHAnsi" w:hAnsiTheme="minorHAnsi" w:cstheme="minorHAnsi"/>
        </w:rPr>
        <w:t xml:space="preserve"> 19</w:t>
      </w:r>
      <w:r w:rsidRPr="001870D4">
        <w:rPr>
          <w:rFonts w:asciiTheme="minorHAnsi" w:hAnsiTheme="minorHAnsi" w:cstheme="minorHAnsi"/>
        </w:rPr>
        <w:t xml:space="preserve"> (Gerard, former French ambassador to the United States and the United Nations, director-general for political and security affairs of the French Foreign Ministry, trustee of the International Crisis Group, Ali, director of Iran Project at the International Crisis Group and an adjunct professor at Georgetown University's School of Foreign Service, Foreign Policy, “Iran Isn’t Trying to Build a Bomb Tomorrow. It Wants Sanctions Relief.”, https://foreignpolicy.com/2019/07/02/iran-isnt-trying-to-build-a-bomb-tomorrow-it-wants-sanctions-relief-uranium-jcpoa-trump-enrichment/, 7/2/2019, 7/5/2019) DG</w:t>
      </w:r>
    </w:p>
    <w:p w:rsidR="00AE5053" w:rsidRPr="001870D4" w:rsidRDefault="00AE5053" w:rsidP="00AE5053">
      <w:pPr>
        <w:rPr>
          <w:rFonts w:asciiTheme="minorHAnsi" w:hAnsiTheme="minorHAnsi" w:cstheme="minorHAnsi"/>
          <w:sz w:val="14"/>
        </w:rPr>
      </w:pPr>
      <w:r w:rsidRPr="001870D4">
        <w:rPr>
          <w:rStyle w:val="StyleUnderline"/>
          <w:rFonts w:asciiTheme="minorHAnsi" w:hAnsiTheme="minorHAnsi" w:cstheme="minorHAnsi"/>
        </w:rPr>
        <w:t>On Monday</w:t>
      </w:r>
      <w:r w:rsidRPr="001870D4">
        <w:rPr>
          <w:rFonts w:asciiTheme="minorHAnsi" w:hAnsiTheme="minorHAnsi" w:cstheme="minorHAnsi"/>
          <w:sz w:val="14"/>
        </w:rPr>
        <w:t xml:space="preserve">, for the first time since the nuclear deal with Iran went into effect on Jan. 16, 2016, </w:t>
      </w:r>
      <w:r w:rsidRPr="001870D4">
        <w:rPr>
          <w:rStyle w:val="StyleUnderline"/>
          <w:rFonts w:asciiTheme="minorHAnsi" w:hAnsiTheme="minorHAnsi" w:cstheme="minorHAnsi"/>
        </w:rPr>
        <w:t>Iran</w:t>
      </w:r>
      <w:r w:rsidRPr="001870D4">
        <w:rPr>
          <w:rFonts w:asciiTheme="minorHAnsi" w:hAnsiTheme="minorHAnsi" w:cstheme="minorHAnsi"/>
          <w:sz w:val="14"/>
        </w:rPr>
        <w:t xml:space="preserve"> has </w:t>
      </w:r>
      <w:r w:rsidRPr="001870D4">
        <w:rPr>
          <w:rStyle w:val="StyleUnderline"/>
          <w:rFonts w:asciiTheme="minorHAnsi" w:hAnsiTheme="minorHAnsi" w:cstheme="minorHAnsi"/>
        </w:rPr>
        <w:t>deliberately violated its terms by producing more low-enriched uranium than the agreement permits</w:t>
      </w:r>
      <w:r w:rsidRPr="001870D4">
        <w:rPr>
          <w:rFonts w:asciiTheme="minorHAnsi" w:hAnsiTheme="minorHAnsi" w:cstheme="minorHAnsi"/>
          <w:sz w:val="14"/>
        </w:rPr>
        <w:t xml:space="preserve">. The threshold of 300 kilograms of uranium hexafluoride—corresponding to 202.8 kilograms of enriched uranium—was designed to keep Iran at a comfortable distance from nearly 1,500 kilograms of 3.67 percent enriched uranium that would be needed for a single nuclear weapon if the uranium were to be further enriched to 90 percent. Trump claimed that withdrawal would lead to a better deal—it has not, and chances of that are diminishing if they ever were realistic. </w:t>
      </w:r>
      <w:r w:rsidRPr="001870D4">
        <w:rPr>
          <w:rStyle w:val="StyleUnderline"/>
          <w:rFonts w:asciiTheme="minorHAnsi" w:hAnsiTheme="minorHAnsi" w:cstheme="minorHAnsi"/>
        </w:rPr>
        <w:t>It has been a long time coming</w:t>
      </w:r>
      <w:r w:rsidRPr="001870D4">
        <w:rPr>
          <w:rFonts w:asciiTheme="minorHAnsi" w:hAnsiTheme="minorHAnsi" w:cstheme="minorHAnsi"/>
          <w:sz w:val="14"/>
        </w:rPr>
        <w:t xml:space="preserve">. A little over a year ago, U.S. President Donald </w:t>
      </w:r>
      <w:r w:rsidRPr="001870D4">
        <w:rPr>
          <w:rStyle w:val="StyleUnderline"/>
          <w:rFonts w:asciiTheme="minorHAnsi" w:hAnsiTheme="minorHAnsi" w:cstheme="minorHAnsi"/>
        </w:rPr>
        <w:t>Trump decided to withdraw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from the 2015 nuclear agreement</w:t>
      </w:r>
      <w:r w:rsidRPr="001870D4">
        <w:rPr>
          <w:rFonts w:asciiTheme="minorHAnsi" w:hAnsiTheme="minorHAnsi" w:cstheme="minorHAnsi"/>
          <w:sz w:val="14"/>
        </w:rPr>
        <w:t xml:space="preserve"> that bound Iran to carefully crafted restrictions on its nuclear program and intrusive inspections of its nuclear sites. </w:t>
      </w:r>
      <w:r w:rsidRPr="001870D4">
        <w:rPr>
          <w:rStyle w:val="StyleUnderline"/>
          <w:rFonts w:asciiTheme="minorHAnsi" w:hAnsiTheme="minorHAnsi" w:cstheme="minorHAnsi"/>
        </w:rPr>
        <w:t>He claimed that the Iranians were cheating</w:t>
      </w:r>
      <w:r w:rsidRPr="001870D4">
        <w:rPr>
          <w:rFonts w:asciiTheme="minorHAnsi" w:hAnsiTheme="minorHAnsi" w:cstheme="minorHAnsi"/>
          <w:sz w:val="14"/>
        </w:rPr>
        <w:t>—</w:t>
      </w:r>
      <w:r w:rsidRPr="001870D4">
        <w:rPr>
          <w:rStyle w:val="StyleUnderline"/>
          <w:rFonts w:asciiTheme="minorHAnsi" w:hAnsiTheme="minorHAnsi" w:cstheme="minorHAnsi"/>
        </w:rPr>
        <w:t>they were not, as the</w:t>
      </w:r>
      <w:r w:rsidRPr="001870D4">
        <w:rPr>
          <w:rFonts w:asciiTheme="minorHAnsi" w:hAnsiTheme="minorHAnsi" w:cstheme="minorHAnsi"/>
          <w:sz w:val="14"/>
        </w:rPr>
        <w:t xml:space="preserve"> International Atomic Energy Agency (</w:t>
      </w:r>
      <w:r w:rsidRPr="001870D4">
        <w:rPr>
          <w:rStyle w:val="StyleUnderline"/>
          <w:rFonts w:asciiTheme="minorHAnsi" w:hAnsiTheme="minorHAnsi" w:cstheme="minorHAnsi"/>
        </w:rPr>
        <w:t>IAEA</w:t>
      </w:r>
      <w:r w:rsidRPr="001870D4">
        <w:rPr>
          <w:rFonts w:asciiTheme="minorHAnsi" w:hAnsiTheme="minorHAnsi" w:cstheme="minorHAnsi"/>
          <w:sz w:val="14"/>
        </w:rPr>
        <w:t xml:space="preserve">) has consistently </w:t>
      </w:r>
      <w:r w:rsidRPr="001870D4">
        <w:rPr>
          <w:rStyle w:val="StyleUnderline"/>
          <w:rFonts w:asciiTheme="minorHAnsi" w:hAnsiTheme="minorHAnsi" w:cstheme="minorHAnsi"/>
        </w:rPr>
        <w:t>reported. He claimed that this action would lead to a better deal</w:t>
      </w:r>
      <w:r w:rsidRPr="001870D4">
        <w:rPr>
          <w:rFonts w:asciiTheme="minorHAnsi" w:hAnsiTheme="minorHAnsi" w:cstheme="minorHAnsi"/>
          <w:sz w:val="14"/>
        </w:rPr>
        <w:t>—</w:t>
      </w:r>
      <w:r w:rsidRPr="001870D4">
        <w:rPr>
          <w:rStyle w:val="StyleUnderline"/>
          <w:rFonts w:asciiTheme="minorHAnsi" w:hAnsiTheme="minorHAnsi" w:cstheme="minorHAnsi"/>
        </w:rPr>
        <w:t>it has not, and chances of that are diminishing if they ever were realistic</w:t>
      </w:r>
      <w:r w:rsidRPr="001870D4">
        <w:rPr>
          <w:rFonts w:asciiTheme="minorHAnsi" w:hAnsiTheme="minorHAnsi" w:cstheme="minorHAnsi"/>
          <w:sz w:val="14"/>
        </w:rPr>
        <w:t xml:space="preserve">. The agreement as negotiated by diplomats was backed by scientists and the consensus of the global foreign-policy community because it both solved the discreet problem of the potentially offensive nature of the Iranian nuclear program and de-escalated the U.S.-Iran relationship that has been on a short fuse since the U.S. Embassy hostage crisis of nearly 40 years ago. Since last May, </w:t>
      </w:r>
      <w:r w:rsidRPr="001870D4">
        <w:rPr>
          <w:rStyle w:val="Emphasis"/>
          <w:rFonts w:asciiTheme="minorHAnsi" w:hAnsiTheme="minorHAnsi" w:cstheme="minorHAnsi"/>
        </w:rPr>
        <w:t>the nuclear deal has been on life support</w:t>
      </w:r>
      <w:r w:rsidRPr="001870D4">
        <w:rPr>
          <w:rFonts w:asciiTheme="minorHAnsi" w:hAnsiTheme="minorHAnsi" w:cstheme="minorHAnsi"/>
          <w:sz w:val="14"/>
        </w:rPr>
        <w:t xml:space="preserve">, </w:t>
      </w:r>
      <w:r w:rsidRPr="001870D4">
        <w:rPr>
          <w:rStyle w:val="StyleUnderline"/>
          <w:rFonts w:asciiTheme="minorHAnsi" w:hAnsiTheme="minorHAnsi" w:cstheme="minorHAnsi"/>
        </w:rPr>
        <w:t>hanging on</w:t>
      </w:r>
      <w:r w:rsidRPr="001870D4">
        <w:rPr>
          <w:rFonts w:asciiTheme="minorHAnsi" w:hAnsiTheme="minorHAnsi" w:cstheme="minorHAnsi"/>
          <w:sz w:val="14"/>
        </w:rPr>
        <w:t xml:space="preserve"> in large part due </w:t>
      </w:r>
      <w:r w:rsidRPr="001870D4">
        <w:rPr>
          <w:rStyle w:val="StyleUnderline"/>
          <w:rFonts w:asciiTheme="minorHAnsi" w:hAnsiTheme="minorHAnsi" w:cstheme="minorHAnsi"/>
        </w:rPr>
        <w:t xml:space="preserve">to the </w:t>
      </w:r>
      <w:r w:rsidRPr="001870D4">
        <w:rPr>
          <w:rFonts w:asciiTheme="minorHAnsi" w:hAnsiTheme="minorHAnsi" w:cstheme="minorHAnsi"/>
          <w:sz w:val="14"/>
        </w:rPr>
        <w:t>commitment of its</w:t>
      </w:r>
      <w:r w:rsidRPr="001870D4">
        <w:rPr>
          <w:rStyle w:val="StyleUnderline"/>
          <w:rFonts w:asciiTheme="minorHAnsi" w:hAnsiTheme="minorHAnsi" w:cstheme="minorHAnsi"/>
        </w:rPr>
        <w:t xml:space="preserve"> European signatories, who are loath to see further destabilization of the Middle East or unraveling of a painstakingly negotiated multilateral nonproliferation agreement</w:t>
      </w:r>
      <w:r w:rsidRPr="001870D4">
        <w:rPr>
          <w:rFonts w:asciiTheme="minorHAnsi" w:hAnsiTheme="minorHAnsi" w:cstheme="minorHAnsi"/>
          <w:sz w:val="14"/>
        </w:rPr>
        <w:t xml:space="preserve">. Now, </w:t>
      </w:r>
      <w:r w:rsidRPr="001870D4">
        <w:rPr>
          <w:rStyle w:val="StyleUnderline"/>
          <w:rFonts w:asciiTheme="minorHAnsi" w:hAnsiTheme="minorHAnsi" w:cstheme="minorHAnsi"/>
        </w:rPr>
        <w:t>after more than a year of strangulating U.S. sanctions and growing tensions in the Persian Gulf</w:t>
      </w:r>
      <w:r w:rsidRPr="001870D4">
        <w:rPr>
          <w:rFonts w:asciiTheme="minorHAnsi" w:hAnsiTheme="minorHAnsi" w:cstheme="minorHAnsi"/>
          <w:sz w:val="14"/>
        </w:rPr>
        <w:t>—attacks on tankers, the downing of a U.S. drone, and retaliatory U.S. strikes on Iran that Trump canceled only at the last minute—</w:t>
      </w:r>
      <w:r w:rsidRPr="001870D4">
        <w:rPr>
          <w:rStyle w:val="Emphasis"/>
          <w:rFonts w:asciiTheme="minorHAnsi" w:hAnsiTheme="minorHAnsi" w:cstheme="minorHAnsi"/>
        </w:rPr>
        <w:t xml:space="preserve">Iran is starting to contravene its commitments under the nuclear deal. </w:t>
      </w:r>
      <w:r w:rsidRPr="001870D4">
        <w:rPr>
          <w:rStyle w:val="StyleUnderline"/>
          <w:rFonts w:asciiTheme="minorHAnsi" w:hAnsiTheme="minorHAnsi" w:cstheme="minorHAnsi"/>
        </w:rPr>
        <w:t>Tehran is now exceeding the allowed limit of its stock of low-enriched uranium because no country dares to import the excess material</w:t>
      </w:r>
      <w:r w:rsidRPr="001870D4">
        <w:rPr>
          <w:rFonts w:asciiTheme="minorHAnsi" w:hAnsiTheme="minorHAnsi" w:cstheme="minorHAnsi"/>
          <w:sz w:val="14"/>
        </w:rPr>
        <w:t xml:space="preserve"> (as provided for in the 2015 deal) </w:t>
      </w:r>
      <w:r w:rsidRPr="001870D4">
        <w:rPr>
          <w:rStyle w:val="StyleUnderline"/>
          <w:rFonts w:asciiTheme="minorHAnsi" w:hAnsiTheme="minorHAnsi" w:cstheme="minorHAnsi"/>
        </w:rPr>
        <w:t>out of fear of U.S. sanctions and Iran is no longer prepared to dilute it by blending it with raw material.</w:t>
      </w:r>
      <w:r w:rsidRPr="001870D4">
        <w:rPr>
          <w:rFonts w:asciiTheme="minorHAnsi" w:hAnsiTheme="minorHAnsi" w:cstheme="minorHAnsi"/>
          <w:sz w:val="14"/>
        </w:rPr>
        <w:t xml:space="preserve"> There is no reason to panic from a nonproliferation perspective. That’s because Iran cannot turn its low-enriched uranium into weapons-grade material without going through several detectable steps. While this may sound concerning, </w:t>
      </w:r>
      <w:r w:rsidRPr="001870D4">
        <w:rPr>
          <w:rStyle w:val="Emphasis"/>
          <w:rFonts w:asciiTheme="minorHAnsi" w:hAnsiTheme="minorHAnsi" w:cstheme="minorHAnsi"/>
        </w:rPr>
        <w:t>there is no reason to panic from a nonproliferation perspective</w:t>
      </w:r>
      <w:r w:rsidRPr="001870D4">
        <w:rPr>
          <w:rFonts w:asciiTheme="minorHAnsi" w:hAnsiTheme="minorHAnsi" w:cstheme="minorHAnsi"/>
          <w:sz w:val="14"/>
        </w:rPr>
        <w:t xml:space="preserve">. That’s because </w:t>
      </w:r>
      <w:r w:rsidRPr="001870D4">
        <w:rPr>
          <w:rStyle w:val="Emphasis"/>
          <w:rFonts w:asciiTheme="minorHAnsi" w:hAnsiTheme="minorHAnsi" w:cstheme="minorHAnsi"/>
        </w:rPr>
        <w:t>Iran cannot turn its low-enriched uranium into weapons-grade material without going through several detectable steps</w:t>
      </w:r>
      <w:r w:rsidRPr="001870D4">
        <w:rPr>
          <w:rFonts w:asciiTheme="minorHAnsi" w:hAnsiTheme="minorHAnsi" w:cstheme="minorHAnsi"/>
          <w:sz w:val="14"/>
        </w:rPr>
        <w:t xml:space="preserve">. </w:t>
      </w:r>
      <w:r w:rsidRPr="001870D4">
        <w:rPr>
          <w:rStyle w:val="StyleUnderline"/>
          <w:rFonts w:asciiTheme="minorHAnsi" w:hAnsiTheme="minorHAnsi" w:cstheme="minorHAnsi"/>
        </w:rPr>
        <w:t>It first would</w:t>
      </w:r>
      <w:r w:rsidRPr="001870D4">
        <w:rPr>
          <w:rFonts w:asciiTheme="minorHAnsi" w:hAnsiTheme="minorHAnsi" w:cstheme="minorHAnsi"/>
          <w:sz w:val="14"/>
        </w:rPr>
        <w:t xml:space="preserve"> need to </w:t>
      </w:r>
      <w:r w:rsidRPr="001870D4">
        <w:rPr>
          <w:rStyle w:val="StyleUnderline"/>
          <w:rFonts w:asciiTheme="minorHAnsi" w:hAnsiTheme="minorHAnsi" w:cstheme="minorHAnsi"/>
        </w:rPr>
        <w:t>produce four to five times more uranium hexafluoride</w:t>
      </w:r>
      <w:r w:rsidRPr="001870D4">
        <w:rPr>
          <w:rFonts w:asciiTheme="minorHAnsi" w:hAnsiTheme="minorHAnsi" w:cstheme="minorHAnsi"/>
          <w:sz w:val="14"/>
        </w:rPr>
        <w:t xml:space="preserve"> in gaseous form to have enough material (including waste) for a single weapon. </w:t>
      </w:r>
      <w:r w:rsidRPr="001870D4">
        <w:rPr>
          <w:rStyle w:val="StyleUnderline"/>
          <w:rFonts w:asciiTheme="minorHAnsi" w:hAnsiTheme="minorHAnsi" w:cstheme="minorHAnsi"/>
        </w:rPr>
        <w:t>It</w:t>
      </w:r>
      <w:r w:rsidRPr="001870D4">
        <w:rPr>
          <w:rFonts w:asciiTheme="minorHAnsi" w:hAnsiTheme="minorHAnsi" w:cstheme="minorHAnsi"/>
          <w:sz w:val="14"/>
        </w:rPr>
        <w:t xml:space="preserve"> then </w:t>
      </w:r>
      <w:r w:rsidRPr="001870D4">
        <w:rPr>
          <w:rStyle w:val="StyleUnderline"/>
          <w:rFonts w:asciiTheme="minorHAnsi" w:hAnsiTheme="minorHAnsi" w:cstheme="minorHAnsi"/>
        </w:rPr>
        <w:t>would have to reconstitute the centrifuges, which spin at supersonic speeds to separate and increase the percentage of the rarer uranium-235 isotope</w:t>
      </w:r>
      <w:r w:rsidRPr="001870D4">
        <w:rPr>
          <w:rFonts w:asciiTheme="minorHAnsi" w:hAnsiTheme="minorHAnsi" w:cstheme="minorHAnsi"/>
          <w:sz w:val="14"/>
        </w:rPr>
        <w:t xml:space="preserve">. </w:t>
      </w:r>
      <w:r w:rsidRPr="001870D4">
        <w:rPr>
          <w:rStyle w:val="Emphasis"/>
          <w:rFonts w:asciiTheme="minorHAnsi" w:hAnsiTheme="minorHAnsi" w:cstheme="minorHAnsi"/>
        </w:rPr>
        <w:t>Tehran dismantled two-thirds of these machines under the deal.</w:t>
      </w:r>
      <w:r w:rsidRPr="001870D4">
        <w:rPr>
          <w:rFonts w:asciiTheme="minorHAnsi" w:hAnsiTheme="minorHAnsi" w:cstheme="minorHAnsi"/>
          <w:sz w:val="14"/>
        </w:rPr>
        <w:t xml:space="preserve"> It would have to rearrange them in cascades that would allow enrichment of the uranium up to weapons-grade level and would have to spin them for several months. </w:t>
      </w:r>
      <w:proofErr w:type="gramStart"/>
      <w:r w:rsidRPr="001870D4">
        <w:rPr>
          <w:rFonts w:asciiTheme="minorHAnsi" w:hAnsiTheme="minorHAnsi" w:cstheme="minorHAnsi"/>
          <w:sz w:val="14"/>
        </w:rPr>
        <w:t>As long as</w:t>
      </w:r>
      <w:proofErr w:type="gramEnd"/>
      <w:r w:rsidRPr="001870D4">
        <w:rPr>
          <w:rFonts w:asciiTheme="minorHAnsi" w:hAnsiTheme="minorHAnsi" w:cstheme="minorHAnsi"/>
          <w:sz w:val="14"/>
        </w:rPr>
        <w:t xml:space="preserve"> the deal remains in place, the IAEA’s robust inspection regime guarantees that U.N. inspectors will be able to detect any such Iranian activity, even if they try to do so covertly. Iran’s violation of one of its less consequential commitments under the deal should be seen for what it is: a calibrated response to compel the remaining deal signatories (Europe, Russia, and China) to counter the U.S. “maximum pressure through sanctions” campaign, just as was its downing of an unmanned drone. But it also should </w:t>
      </w:r>
      <w:proofErr w:type="gramStart"/>
      <w:r w:rsidRPr="001870D4">
        <w:rPr>
          <w:rFonts w:asciiTheme="minorHAnsi" w:hAnsiTheme="minorHAnsi" w:cstheme="minorHAnsi"/>
          <w:sz w:val="14"/>
        </w:rPr>
        <w:t>be seen as</w:t>
      </w:r>
      <w:proofErr w:type="gramEnd"/>
      <w:r w:rsidRPr="001870D4">
        <w:rPr>
          <w:rFonts w:asciiTheme="minorHAnsi" w:hAnsiTheme="minorHAnsi" w:cstheme="minorHAnsi"/>
          <w:sz w:val="14"/>
        </w:rPr>
        <w:t xml:space="preserve"> a warning shot, a signal that should economic pressure remain, Tehran is likely to up the ante and accelerate its nuclear program. </w:t>
      </w:r>
      <w:r w:rsidRPr="001870D4">
        <w:rPr>
          <w:rStyle w:val="StyleUnderline"/>
          <w:rFonts w:asciiTheme="minorHAnsi" w:hAnsiTheme="minorHAnsi" w:cstheme="minorHAnsi"/>
        </w:rPr>
        <w:t>Iran’s logic seems straightforward: If its leaders ever agree to negotiate with an administration</w:t>
      </w:r>
      <w:r w:rsidRPr="001870D4">
        <w:rPr>
          <w:rFonts w:asciiTheme="minorHAnsi" w:hAnsiTheme="minorHAnsi" w:cstheme="minorHAnsi"/>
          <w:sz w:val="14"/>
        </w:rPr>
        <w:t xml:space="preserve"> that is </w:t>
      </w:r>
      <w:r w:rsidRPr="001870D4">
        <w:rPr>
          <w:rStyle w:val="StyleUnderline"/>
          <w:rFonts w:asciiTheme="minorHAnsi" w:hAnsiTheme="minorHAnsi" w:cstheme="minorHAnsi"/>
        </w:rPr>
        <w:t>holding a gun to their heads, they will do so</w:t>
      </w:r>
      <w:r w:rsidRPr="001870D4">
        <w:rPr>
          <w:rFonts w:asciiTheme="minorHAnsi" w:hAnsiTheme="minorHAnsi" w:cstheme="minorHAnsi"/>
          <w:sz w:val="14"/>
        </w:rPr>
        <w:t xml:space="preserve"> only </w:t>
      </w:r>
      <w:r w:rsidRPr="001870D4">
        <w:rPr>
          <w:rStyle w:val="StyleUnderline"/>
          <w:rFonts w:asciiTheme="minorHAnsi" w:hAnsiTheme="minorHAnsi" w:cstheme="minorHAnsi"/>
        </w:rPr>
        <w:t>after</w:t>
      </w:r>
      <w:r w:rsidRPr="001870D4">
        <w:rPr>
          <w:rFonts w:asciiTheme="minorHAnsi" w:hAnsiTheme="minorHAnsi" w:cstheme="minorHAnsi"/>
          <w:sz w:val="14"/>
        </w:rPr>
        <w:t xml:space="preserve"> first </w:t>
      </w:r>
      <w:r w:rsidRPr="001870D4">
        <w:rPr>
          <w:rStyle w:val="StyleUnderline"/>
          <w:rFonts w:asciiTheme="minorHAnsi" w:hAnsiTheme="minorHAnsi" w:cstheme="minorHAnsi"/>
        </w:rPr>
        <w:t>having restored their leverage by</w:t>
      </w:r>
      <w:r w:rsidRPr="001870D4">
        <w:rPr>
          <w:rFonts w:asciiTheme="minorHAnsi" w:hAnsiTheme="minorHAnsi" w:cstheme="minorHAnsi"/>
          <w:sz w:val="14"/>
        </w:rPr>
        <w:t xml:space="preserve"> partially </w:t>
      </w:r>
      <w:r w:rsidRPr="001870D4">
        <w:rPr>
          <w:rStyle w:val="StyleUnderline"/>
          <w:rFonts w:asciiTheme="minorHAnsi" w:hAnsiTheme="minorHAnsi" w:cstheme="minorHAnsi"/>
        </w:rPr>
        <w:t>resuscitating its nuclear program</w:t>
      </w:r>
      <w:r w:rsidRPr="001870D4">
        <w:rPr>
          <w:rFonts w:asciiTheme="minorHAnsi" w:hAnsiTheme="minorHAnsi" w:cstheme="minorHAnsi"/>
          <w:sz w:val="14"/>
        </w:rPr>
        <w:t xml:space="preserve">. In short, </w:t>
      </w:r>
      <w:r w:rsidRPr="001870D4">
        <w:rPr>
          <w:rStyle w:val="Emphasis"/>
          <w:rFonts w:asciiTheme="minorHAnsi" w:hAnsiTheme="minorHAnsi" w:cstheme="minorHAnsi"/>
        </w:rPr>
        <w:t>the risky gambit implies any path to negotiations risks passing through another perilous nuclear standoff</w:t>
      </w:r>
      <w:r w:rsidRPr="001870D4">
        <w:rPr>
          <w:rFonts w:asciiTheme="minorHAnsi" w:hAnsiTheme="minorHAnsi" w:cstheme="minorHAnsi"/>
          <w:sz w:val="14"/>
        </w:rPr>
        <w:t xml:space="preserve">. </w:t>
      </w:r>
      <w:r w:rsidRPr="001870D4">
        <w:rPr>
          <w:rStyle w:val="StyleUnderline"/>
          <w:rFonts w:asciiTheme="minorHAnsi" w:hAnsiTheme="minorHAnsi" w:cstheme="minorHAnsi"/>
        </w:rPr>
        <w:t>Leaders in Tehran and Washington could</w:t>
      </w:r>
      <w:r w:rsidRPr="001870D4">
        <w:rPr>
          <w:rFonts w:asciiTheme="minorHAnsi" w:hAnsiTheme="minorHAnsi" w:cstheme="minorHAnsi"/>
          <w:sz w:val="14"/>
        </w:rPr>
        <w:t xml:space="preserve"> quickly </w:t>
      </w:r>
      <w:r w:rsidRPr="001870D4">
        <w:rPr>
          <w:rStyle w:val="StyleUnderline"/>
          <w:rFonts w:asciiTheme="minorHAnsi" w:hAnsiTheme="minorHAnsi" w:cstheme="minorHAnsi"/>
        </w:rPr>
        <w:t>lose their grip on the situation. It is becoming</w:t>
      </w:r>
      <w:r w:rsidRPr="001870D4">
        <w:rPr>
          <w:rFonts w:asciiTheme="minorHAnsi" w:hAnsiTheme="minorHAnsi" w:cstheme="minorHAnsi"/>
          <w:sz w:val="14"/>
        </w:rPr>
        <w:t xml:space="preserve"> increasingly </w:t>
      </w:r>
      <w:r w:rsidRPr="001870D4">
        <w:rPr>
          <w:rStyle w:val="StyleUnderline"/>
          <w:rFonts w:asciiTheme="minorHAnsi" w:hAnsiTheme="minorHAnsi" w:cstheme="minorHAnsi"/>
        </w:rPr>
        <w:t>obvious</w:t>
      </w:r>
      <w:r w:rsidRPr="001870D4">
        <w:rPr>
          <w:rFonts w:asciiTheme="minorHAnsi" w:hAnsiTheme="minorHAnsi" w:cstheme="minorHAnsi"/>
          <w:sz w:val="14"/>
        </w:rPr>
        <w:t xml:space="preserve"> that </w:t>
      </w:r>
      <w:r w:rsidRPr="001870D4">
        <w:rPr>
          <w:rStyle w:val="StyleUnderline"/>
          <w:rFonts w:asciiTheme="minorHAnsi" w:hAnsiTheme="minorHAnsi" w:cstheme="minorHAnsi"/>
        </w:rPr>
        <w:t>the Trump administration will not return to the status quo ante of a functioning nuclear deal</w:t>
      </w:r>
      <w:r w:rsidRPr="001870D4">
        <w:rPr>
          <w:rFonts w:asciiTheme="minorHAnsi" w:hAnsiTheme="minorHAnsi" w:cstheme="minorHAnsi"/>
          <w:sz w:val="14"/>
        </w:rPr>
        <w:t xml:space="preserve"> and that Trump has backed himself into a corner where his only options appear as either military strikes or backing down from his maximum pressure campaign at the expense of his credibility. </w:t>
      </w:r>
      <w:r w:rsidRPr="001870D4">
        <w:rPr>
          <w:rStyle w:val="StyleUnderline"/>
          <w:rFonts w:asciiTheme="minorHAnsi" w:hAnsiTheme="minorHAnsi" w:cstheme="minorHAnsi"/>
        </w:rPr>
        <w:t>It should not come as a surprise if Iranian leaders decide to continue to respond by intensifying their belligerent actions</w:t>
      </w:r>
      <w:r w:rsidRPr="001870D4">
        <w:rPr>
          <w:rFonts w:asciiTheme="minorHAnsi" w:hAnsiTheme="minorHAnsi" w:cstheme="minorHAnsi"/>
          <w:sz w:val="14"/>
        </w:rPr>
        <w:t xml:space="preserve"> in the region and the nuclear arena if the United States continues to asphyxiate their economy and issue military threats. Today the world stands on the precipice of a war between the United States and Iran, one that would exact an enormous human toll, threaten long-standing strategic alliances, and undo the international nuclear nonproliferation regime. The latter risk relates to Iran’s threats that if it eventually withdraws from the deal, it will also abandon the Nuclear Nonproliferation Treaty, which is precisely what North Korea did before it built and tested nuclear weapons. Just as a single bullet in Sarajevo launched Europe on the path to World War I, the Middle East today is experiencing its own 1914 moment, in which a single incident has the potential to cause a regional conflagration that could easily spin out of control. Both the United States and Iran appear to be on the cusp of making an extreme error in foreign-policy judgment. If the status quo continues, it could lead to an outcome for which thousands of troops and hundreds of thousands of innocent civilians might ultimately end up paying the price. Iran’s violation of the deal by surpassing the low-enriched uranium threshold by a few kilograms is still easier to reverse than those violations committed by the United States after it reneged on its end of the bargain. The Trump administration destroyed the nuclear deal’s core element—nuclear restrictions and monitoring in return for sanctions relief. The fact that Iran had continued to adhere to the agreement thus far, despite the misery that Washington has inflicted on the Iranian people, has been surprising in light of </w:t>
      </w:r>
      <w:proofErr w:type="gramStart"/>
      <w:r w:rsidRPr="001870D4">
        <w:rPr>
          <w:rFonts w:asciiTheme="minorHAnsi" w:hAnsiTheme="minorHAnsi" w:cstheme="minorHAnsi"/>
          <w:sz w:val="14"/>
        </w:rPr>
        <w:t>hard-liners’</w:t>
      </w:r>
      <w:proofErr w:type="gramEnd"/>
      <w:r w:rsidRPr="001870D4">
        <w:rPr>
          <w:rFonts w:asciiTheme="minorHAnsi" w:hAnsiTheme="minorHAnsi" w:cstheme="minorHAnsi"/>
          <w:sz w:val="14"/>
        </w:rPr>
        <w:t xml:space="preserve"> influence on politics in Tehran, many of whom strongly urged a more dramatic reaction to the </w:t>
      </w:r>
      <w:proofErr w:type="spellStart"/>
      <w:r w:rsidRPr="001870D4">
        <w:rPr>
          <w:rFonts w:asciiTheme="minorHAnsi" w:hAnsiTheme="minorHAnsi" w:cstheme="minorHAnsi"/>
          <w:sz w:val="14"/>
        </w:rPr>
        <w:t>reimposition</w:t>
      </w:r>
      <w:proofErr w:type="spellEnd"/>
      <w:r w:rsidRPr="001870D4">
        <w:rPr>
          <w:rFonts w:asciiTheme="minorHAnsi" w:hAnsiTheme="minorHAnsi" w:cstheme="minorHAnsi"/>
          <w:sz w:val="14"/>
        </w:rPr>
        <w:t xml:space="preserve"> of U.S. sanctions. If </w:t>
      </w:r>
      <w:r w:rsidRPr="001870D4">
        <w:rPr>
          <w:rStyle w:val="StyleUnderline"/>
          <w:rFonts w:asciiTheme="minorHAnsi" w:hAnsiTheme="minorHAnsi" w:cstheme="minorHAnsi"/>
        </w:rPr>
        <w:t>Trump</w:t>
      </w:r>
      <w:r w:rsidRPr="001870D4">
        <w:rPr>
          <w:rFonts w:asciiTheme="minorHAnsi" w:hAnsiTheme="minorHAnsi" w:cstheme="minorHAnsi"/>
          <w:sz w:val="14"/>
        </w:rPr>
        <w:t xml:space="preserve"> wants to avoid the war he says he does not want, he should change course. He </w:t>
      </w:r>
      <w:r w:rsidRPr="001870D4">
        <w:rPr>
          <w:rStyle w:val="StyleUnderline"/>
          <w:rFonts w:asciiTheme="minorHAnsi" w:hAnsiTheme="minorHAnsi" w:cstheme="minorHAnsi"/>
        </w:rPr>
        <w:t>could contemplate a package involving suspension of some U.S. sanctions</w:t>
      </w:r>
      <w:r w:rsidRPr="001870D4">
        <w:rPr>
          <w:rFonts w:asciiTheme="minorHAnsi" w:hAnsiTheme="minorHAnsi" w:cstheme="minorHAnsi"/>
          <w:sz w:val="14"/>
        </w:rPr>
        <w:t xml:space="preserve">, </w:t>
      </w:r>
      <w:r w:rsidRPr="001870D4">
        <w:rPr>
          <w:rStyle w:val="StyleUnderline"/>
          <w:rFonts w:asciiTheme="minorHAnsi" w:hAnsiTheme="minorHAnsi" w:cstheme="minorHAnsi"/>
        </w:rPr>
        <w:t>Iran reversing steps it has taken in contravention of the nuclear deal, and movement on U.S. citizens unjustly detained</w:t>
      </w:r>
      <w:r w:rsidRPr="001870D4">
        <w:rPr>
          <w:rFonts w:asciiTheme="minorHAnsi" w:hAnsiTheme="minorHAnsi" w:cstheme="minorHAnsi"/>
          <w:sz w:val="14"/>
        </w:rPr>
        <w:t xml:space="preserve"> in Iran. </w:t>
      </w:r>
      <w:r w:rsidRPr="001870D4">
        <w:rPr>
          <w:rStyle w:val="StyleUnderline"/>
          <w:rFonts w:asciiTheme="minorHAnsi" w:hAnsiTheme="minorHAnsi" w:cstheme="minorHAnsi"/>
        </w:rPr>
        <w:t>Europe has a key role to play,</w:t>
      </w:r>
      <w:r w:rsidRPr="001870D4">
        <w:rPr>
          <w:rFonts w:asciiTheme="minorHAnsi" w:hAnsiTheme="minorHAnsi" w:cstheme="minorHAnsi"/>
          <w:sz w:val="14"/>
        </w:rPr>
        <w:t xml:space="preserve"> too. </w:t>
      </w:r>
      <w:r w:rsidRPr="001870D4">
        <w:rPr>
          <w:rStyle w:val="Emphasis"/>
          <w:rFonts w:asciiTheme="minorHAnsi" w:hAnsiTheme="minorHAnsi" w:cstheme="minorHAnsi"/>
        </w:rPr>
        <w:t>Iran’s breach has been measured</w:t>
      </w:r>
      <w:r w:rsidRPr="001870D4">
        <w:rPr>
          <w:rFonts w:asciiTheme="minorHAnsi" w:hAnsiTheme="minorHAnsi" w:cstheme="minorHAnsi"/>
          <w:sz w:val="14"/>
        </w:rPr>
        <w:t>—</w:t>
      </w:r>
      <w:r w:rsidRPr="001870D4">
        <w:rPr>
          <w:rStyle w:val="StyleUnderline"/>
          <w:rFonts w:asciiTheme="minorHAnsi" w:hAnsiTheme="minorHAnsi" w:cstheme="minorHAnsi"/>
        </w:rPr>
        <w:t>the goa</w:t>
      </w:r>
      <w:r w:rsidRPr="001870D4">
        <w:rPr>
          <w:rFonts w:asciiTheme="minorHAnsi" w:hAnsiTheme="minorHAnsi" w:cstheme="minorHAnsi"/>
          <w:sz w:val="14"/>
        </w:rPr>
        <w:t xml:space="preserve">l is not to push Europe to walk away from the deal but </w:t>
      </w:r>
      <w:r w:rsidRPr="001870D4">
        <w:rPr>
          <w:rStyle w:val="StyleUnderline"/>
          <w:rFonts w:asciiTheme="minorHAnsi" w:hAnsiTheme="minorHAnsi" w:cstheme="minorHAnsi"/>
        </w:rPr>
        <w:t xml:space="preserve">was calculated to compel the Europeans to go the extra mile. </w:t>
      </w:r>
      <w:r w:rsidRPr="001870D4">
        <w:rPr>
          <w:rFonts w:asciiTheme="minorHAnsi" w:hAnsiTheme="minorHAnsi" w:cstheme="minorHAnsi"/>
          <w:sz w:val="14"/>
        </w:rPr>
        <w:t xml:space="preserve">Europe’s reaction should be equally calibrated. It should double down on its support for the deal while warning Iran that there is a limit to its patience both on nuclear breaches and destabilizing the region. France, Germany, and the United Kingdom have just operationalized a special purpose vehicle, called the Instrument in Support of Trade Exchanges (INSTEX), aimed at facilitating humanitarian trade between Iran and Europe. Seven additional European countries have pledged to join it; others should do the same. Paris, Berlin, and London should also inject significant amounts of export credit into the mechanism to allay the concerns of European banks and firms, fearful of being penalized by U.S. sanctions. </w:t>
      </w:r>
      <w:r w:rsidRPr="001870D4">
        <w:rPr>
          <w:rStyle w:val="Emphasis"/>
          <w:rFonts w:asciiTheme="minorHAnsi" w:hAnsiTheme="minorHAnsi" w:cstheme="minorHAnsi"/>
        </w:rPr>
        <w:t>Political support</w:t>
      </w:r>
      <w:r w:rsidRPr="001870D4">
        <w:rPr>
          <w:rFonts w:asciiTheme="minorHAnsi" w:hAnsiTheme="minorHAnsi" w:cstheme="minorHAnsi"/>
          <w:sz w:val="14"/>
        </w:rPr>
        <w:t xml:space="preserve"> also </w:t>
      </w:r>
      <w:r w:rsidRPr="001870D4">
        <w:rPr>
          <w:rStyle w:val="Emphasis"/>
          <w:rFonts w:asciiTheme="minorHAnsi" w:hAnsiTheme="minorHAnsi" w:cstheme="minorHAnsi"/>
        </w:rPr>
        <w:t xml:space="preserve">counts. </w:t>
      </w:r>
      <w:r w:rsidRPr="001870D4">
        <w:rPr>
          <w:rStyle w:val="StyleUnderline"/>
          <w:rFonts w:asciiTheme="minorHAnsi" w:hAnsiTheme="minorHAnsi" w:cstheme="minorHAnsi"/>
        </w:rPr>
        <w:t>A joint visit to Tehran by these countries’ foreign ministers could give the Iranian leadership a political win and buy them more maneuvering space</w:t>
      </w:r>
      <w:r w:rsidRPr="001870D4">
        <w:rPr>
          <w:rFonts w:asciiTheme="minorHAnsi" w:hAnsiTheme="minorHAnsi" w:cstheme="minorHAnsi"/>
          <w:sz w:val="14"/>
        </w:rPr>
        <w:t xml:space="preserve">. Ultimately, </w:t>
      </w:r>
      <w:r w:rsidRPr="001870D4">
        <w:rPr>
          <w:rStyle w:val="StyleUnderline"/>
          <w:rFonts w:asciiTheme="minorHAnsi" w:hAnsiTheme="minorHAnsi" w:cstheme="minorHAnsi"/>
        </w:rPr>
        <w:t>leaders in Tehran and Washington should put aside maximalism, open their clinched fists, and start negotiating</w:t>
      </w:r>
      <w:r w:rsidRPr="001870D4">
        <w:rPr>
          <w:rFonts w:asciiTheme="minorHAnsi" w:hAnsiTheme="minorHAnsi" w:cstheme="minorHAnsi"/>
          <w:sz w:val="14"/>
        </w:rPr>
        <w:t xml:space="preserve"> without precondition </w:t>
      </w:r>
      <w:r w:rsidRPr="001870D4">
        <w:rPr>
          <w:rStyle w:val="Emphasis"/>
          <w:rFonts w:asciiTheme="minorHAnsi" w:hAnsiTheme="minorHAnsi" w:cstheme="minorHAnsi"/>
        </w:rPr>
        <w:t>to find a mutually tolerable modus vivendi</w:t>
      </w:r>
      <w:r w:rsidRPr="001870D4">
        <w:rPr>
          <w:rFonts w:asciiTheme="minorHAnsi" w:hAnsiTheme="minorHAnsi" w:cstheme="minorHAnsi"/>
          <w:sz w:val="14"/>
        </w:rPr>
        <w:t>—recognizing that neither side can get all it wants but might be able to get some of what it needs. The alternative is a catastrophic conflict, the costs of which would be hard to fathom and the consequences of which will haunt the world for years to come.</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No Iran war or the US would destroy Iran – prefer most recent evidence</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Thrall</w:t>
      </w:r>
      <w:r w:rsidRPr="001870D4">
        <w:rPr>
          <w:rFonts w:asciiTheme="minorHAnsi" w:hAnsiTheme="minorHAnsi" w:cstheme="minorHAnsi"/>
        </w:rPr>
        <w:t xml:space="preserve"> </w:t>
      </w:r>
      <w:r w:rsidRPr="001870D4">
        <w:rPr>
          <w:rStyle w:val="Style13ptBold"/>
          <w:rFonts w:asciiTheme="minorHAnsi" w:hAnsiTheme="minorHAnsi" w:cstheme="minorHAnsi"/>
        </w:rPr>
        <w:t>19</w:t>
      </w:r>
      <w:r w:rsidRPr="001870D4">
        <w:rPr>
          <w:rFonts w:asciiTheme="minorHAnsi" w:hAnsiTheme="minorHAnsi" w:cstheme="minorHAnsi"/>
        </w:rPr>
        <w:t xml:space="preserve"> (Trevor, senior fellow for the Cato’s Institute’s Defense and Foreign Policy Department, associate professor at George Mason University’s </w:t>
      </w:r>
      <w:proofErr w:type="spellStart"/>
      <w:r w:rsidRPr="001870D4">
        <w:rPr>
          <w:rFonts w:asciiTheme="minorHAnsi" w:hAnsiTheme="minorHAnsi" w:cstheme="minorHAnsi"/>
        </w:rPr>
        <w:t>Schar</w:t>
      </w:r>
      <w:proofErr w:type="spellEnd"/>
      <w:r w:rsidRPr="001870D4">
        <w:rPr>
          <w:rFonts w:asciiTheme="minorHAnsi" w:hAnsiTheme="minorHAnsi" w:cstheme="minorHAnsi"/>
        </w:rPr>
        <w:t xml:space="preserve"> School of Policy and Government, CATO </w:t>
      </w:r>
      <w:proofErr w:type="gramStart"/>
      <w:r w:rsidRPr="001870D4">
        <w:rPr>
          <w:rFonts w:asciiTheme="minorHAnsi" w:hAnsiTheme="minorHAnsi" w:cstheme="minorHAnsi"/>
        </w:rPr>
        <w:t>At</w:t>
      </w:r>
      <w:proofErr w:type="gramEnd"/>
      <w:r w:rsidRPr="001870D4">
        <w:rPr>
          <w:rFonts w:asciiTheme="minorHAnsi" w:hAnsiTheme="minorHAnsi" w:cstheme="minorHAnsi"/>
        </w:rPr>
        <w:t xml:space="preserve"> Liberty, “The United States (Probably) Won’t Go to War with Iran,” </w:t>
      </w:r>
      <w:r w:rsidRPr="001870D4">
        <w:rPr>
          <w:rStyle w:val="Hyperlink"/>
          <w:rFonts w:asciiTheme="minorHAnsi" w:hAnsiTheme="minorHAnsi" w:cstheme="minorHAnsi"/>
        </w:rPr>
        <w:t>https://www.cato.org/blog/united-states-probably-wont-go-war-iran</w:t>
      </w:r>
      <w:r w:rsidRPr="001870D4">
        <w:rPr>
          <w:rFonts w:asciiTheme="minorHAnsi" w:hAnsiTheme="minorHAnsi" w:cstheme="minorHAnsi"/>
        </w:rPr>
        <w:t>, 5/18/2019, 7/5/2019) DG</w:t>
      </w:r>
    </w:p>
    <w:p w:rsidR="00AE5053" w:rsidRPr="001870D4" w:rsidRDefault="00AE5053" w:rsidP="00AE5053">
      <w:pPr>
        <w:rPr>
          <w:rFonts w:asciiTheme="minorHAnsi" w:hAnsiTheme="minorHAnsi" w:cstheme="minorHAnsi"/>
          <w:sz w:val="14"/>
        </w:rPr>
      </w:pPr>
      <w:r w:rsidRPr="001870D4">
        <w:rPr>
          <w:rStyle w:val="StyleUnderline"/>
          <w:rFonts w:asciiTheme="minorHAnsi" w:hAnsiTheme="minorHAnsi" w:cstheme="minorHAnsi"/>
        </w:rPr>
        <w:t>For weeks the Trump administration has been issuing warnings about increased attacks on US forces in Iraq and Syria by Iranian proxies</w:t>
      </w:r>
      <w:r w:rsidRPr="001870D4">
        <w:rPr>
          <w:rFonts w:asciiTheme="minorHAnsi" w:hAnsiTheme="minorHAnsi" w:cstheme="minorHAnsi"/>
          <w:sz w:val="14"/>
        </w:rPr>
        <w:t>. Recently the administration revealed that it has satellite imagery of what it says are Iranian paramilitary forces loading missiles onto a small boat. In response</w:t>
      </w:r>
      <w:r w:rsidRPr="001870D4">
        <w:rPr>
          <w:rStyle w:val="StyleUnderline"/>
          <w:rFonts w:asciiTheme="minorHAnsi" w:hAnsiTheme="minorHAnsi" w:cstheme="minorHAnsi"/>
        </w:rPr>
        <w:t>, the Pentagon recently presented national security adviser</w:t>
      </w:r>
      <w:r w:rsidRPr="001870D4">
        <w:rPr>
          <w:rFonts w:asciiTheme="minorHAnsi" w:hAnsiTheme="minorHAnsi" w:cstheme="minorHAnsi"/>
          <w:sz w:val="14"/>
        </w:rPr>
        <w:t xml:space="preserve"> John </w:t>
      </w:r>
      <w:r w:rsidRPr="001870D4">
        <w:rPr>
          <w:rStyle w:val="StyleUnderline"/>
          <w:rFonts w:asciiTheme="minorHAnsi" w:hAnsiTheme="minorHAnsi" w:cstheme="minorHAnsi"/>
        </w:rPr>
        <w:t>Bolton and Trump’s national security team with an updated plan that would send 120,000 troops to the Middle East if Iran attacks American forces or ramps up its development of nuclear weapons</w:t>
      </w:r>
      <w:r w:rsidRPr="001870D4">
        <w:rPr>
          <w:rFonts w:asciiTheme="minorHAnsi" w:hAnsiTheme="minorHAnsi" w:cstheme="minorHAnsi"/>
          <w:sz w:val="14"/>
        </w:rPr>
        <w:t xml:space="preserve">. Though the plans apparently do not include a ground invasion of Iran, </w:t>
      </w:r>
      <w:r w:rsidRPr="001870D4">
        <w:rPr>
          <w:rStyle w:val="StyleUnderline"/>
          <w:rFonts w:asciiTheme="minorHAnsi" w:hAnsiTheme="minorHAnsi" w:cstheme="minorHAnsi"/>
        </w:rPr>
        <w:t>what scenarios they might encompass has not yet been revealed.</w:t>
      </w:r>
      <w:r w:rsidRPr="001870D4">
        <w:rPr>
          <w:rFonts w:asciiTheme="minorHAnsi" w:hAnsiTheme="minorHAnsi" w:cstheme="minorHAnsi"/>
          <w:sz w:val="14"/>
        </w:rPr>
        <w:t xml:space="preserve"> Nor is it entirely clear what sort of Iranian action might trigger a response. Considering John Bolton’s longstanding calls for a more confrontational approach to Iran and Trump’s desire to squeeze greater concessions from Iran through tougher sanctions and “maximum pressure,” </w:t>
      </w:r>
      <w:r w:rsidRPr="001870D4">
        <w:rPr>
          <w:rStyle w:val="StyleUnderline"/>
          <w:rFonts w:asciiTheme="minorHAnsi" w:hAnsiTheme="minorHAnsi" w:cstheme="minorHAnsi"/>
        </w:rPr>
        <w:t>tensions between the United State and Iran are certainly rising</w:t>
      </w:r>
      <w:r w:rsidRPr="001870D4">
        <w:rPr>
          <w:rFonts w:asciiTheme="minorHAnsi" w:hAnsiTheme="minorHAnsi" w:cstheme="minorHAnsi"/>
          <w:sz w:val="14"/>
        </w:rPr>
        <w:t xml:space="preserve">. As my colleague John Glaser has pointed out, it would be difficult to design a strategy more likely to lead to “accidental” conflict than the path the Trump administration is pursuing today. </w:t>
      </w:r>
      <w:r w:rsidRPr="001870D4">
        <w:rPr>
          <w:rStyle w:val="StyleUnderline"/>
          <w:rFonts w:asciiTheme="minorHAnsi" w:hAnsiTheme="minorHAnsi" w:cstheme="minorHAnsi"/>
        </w:rPr>
        <w:t>Thus, the question on everyone’s mind is: Will there be war?</w:t>
      </w:r>
      <w:r w:rsidRPr="001870D4">
        <w:rPr>
          <w:rFonts w:asciiTheme="minorHAnsi" w:hAnsiTheme="minorHAnsi" w:cstheme="minorHAnsi"/>
          <w:sz w:val="14"/>
        </w:rPr>
        <w:t xml:space="preserve"> Though the risk is not zero, </w:t>
      </w:r>
      <w:r w:rsidRPr="001870D4">
        <w:rPr>
          <w:rStyle w:val="StyleUnderline"/>
          <w:rFonts w:asciiTheme="minorHAnsi" w:hAnsiTheme="minorHAnsi" w:cstheme="minorHAnsi"/>
        </w:rPr>
        <w:t>the smart be</w:t>
      </w:r>
      <w:r w:rsidRPr="001870D4">
        <w:rPr>
          <w:rFonts w:asciiTheme="minorHAnsi" w:hAnsiTheme="minorHAnsi" w:cstheme="minorHAnsi"/>
          <w:sz w:val="14"/>
        </w:rPr>
        <w:t xml:space="preserve">t – </w:t>
      </w:r>
      <w:r w:rsidRPr="001870D4">
        <w:rPr>
          <w:rStyle w:val="StyleUnderline"/>
          <w:rFonts w:asciiTheme="minorHAnsi" w:hAnsiTheme="minorHAnsi" w:cstheme="minorHAnsi"/>
        </w:rPr>
        <w:t>for now</w:t>
      </w:r>
      <w:r w:rsidRPr="001870D4">
        <w:rPr>
          <w:rFonts w:asciiTheme="minorHAnsi" w:hAnsiTheme="minorHAnsi" w:cstheme="minorHAnsi"/>
          <w:sz w:val="14"/>
        </w:rPr>
        <w:t xml:space="preserve"> – </w:t>
      </w:r>
      <w:r w:rsidRPr="001870D4">
        <w:rPr>
          <w:rStyle w:val="StyleUnderline"/>
          <w:rFonts w:asciiTheme="minorHAnsi" w:hAnsiTheme="minorHAnsi" w:cstheme="minorHAnsi"/>
        </w:rPr>
        <w:t xml:space="preserve">is that </w:t>
      </w:r>
      <w:r w:rsidRPr="001870D4">
        <w:rPr>
          <w:rStyle w:val="Emphasis"/>
          <w:rFonts w:asciiTheme="minorHAnsi" w:hAnsiTheme="minorHAnsi" w:cstheme="minorHAnsi"/>
        </w:rPr>
        <w:t>there will not be war</w:t>
      </w:r>
      <w:r w:rsidRPr="001870D4">
        <w:rPr>
          <w:rFonts w:asciiTheme="minorHAnsi" w:hAnsiTheme="minorHAnsi" w:cstheme="minorHAnsi"/>
          <w:sz w:val="14"/>
        </w:rPr>
        <w:t xml:space="preserve">. Though making predictions about complex political outcomes like war is fraught with peril, a reasonable approach is to start by asking two questions. First, </w:t>
      </w:r>
      <w:r w:rsidRPr="001870D4">
        <w:rPr>
          <w:rStyle w:val="StyleUnderline"/>
          <w:rFonts w:asciiTheme="minorHAnsi" w:hAnsiTheme="minorHAnsi" w:cstheme="minorHAnsi"/>
        </w:rPr>
        <w:t>how determined is the United States to start, or avoid, a war with Iran?</w:t>
      </w:r>
      <w:r w:rsidRPr="001870D4">
        <w:rPr>
          <w:rFonts w:asciiTheme="minorHAnsi" w:hAnsiTheme="minorHAnsi" w:cstheme="minorHAnsi"/>
          <w:sz w:val="14"/>
        </w:rPr>
        <w:t xml:space="preserve"> Second, </w:t>
      </w:r>
      <w:r w:rsidRPr="001870D4">
        <w:rPr>
          <w:rStyle w:val="StyleUnderline"/>
          <w:rFonts w:asciiTheme="minorHAnsi" w:hAnsiTheme="minorHAnsi" w:cstheme="minorHAnsi"/>
        </w:rPr>
        <w:t>how determined is Iran to start, or avoid, a war with the United States?</w:t>
      </w:r>
      <w:r w:rsidRPr="001870D4">
        <w:rPr>
          <w:rFonts w:asciiTheme="minorHAnsi" w:hAnsiTheme="minorHAnsi" w:cstheme="minorHAnsi"/>
          <w:sz w:val="14"/>
        </w:rPr>
        <w:t xml:space="preserve"> Though many other factors might be at work, such as what’s at stake for each country, the relative military capabilities of each, and so forth, most of those factors eventually get captured in those two questions. </w:t>
      </w:r>
      <w:r w:rsidRPr="001870D4">
        <w:rPr>
          <w:rStyle w:val="StyleUnderline"/>
          <w:rFonts w:asciiTheme="minorHAnsi" w:hAnsiTheme="minorHAnsi" w:cstheme="minorHAnsi"/>
        </w:rPr>
        <w:t>If either country desires war, war is coming. But even if neither seeks war, rising tensions, accidents, and the psychological dispositions of</w:t>
      </w:r>
      <w:r w:rsidRPr="001870D4">
        <w:rPr>
          <w:rFonts w:asciiTheme="minorHAnsi" w:hAnsiTheme="minorHAnsi" w:cstheme="minorHAnsi"/>
          <w:sz w:val="14"/>
        </w:rPr>
        <w:t xml:space="preserve"> individual </w:t>
      </w:r>
      <w:r w:rsidRPr="001870D4">
        <w:rPr>
          <w:rStyle w:val="StyleUnderline"/>
          <w:rFonts w:asciiTheme="minorHAnsi" w:hAnsiTheme="minorHAnsi" w:cstheme="minorHAnsi"/>
        </w:rPr>
        <w:t>leaders could lead to war</w:t>
      </w:r>
      <w:r w:rsidRPr="001870D4">
        <w:rPr>
          <w:rFonts w:asciiTheme="minorHAnsi" w:hAnsiTheme="minorHAnsi" w:cstheme="minorHAnsi"/>
          <w:sz w:val="14"/>
        </w:rPr>
        <w:t xml:space="preserve"> if both countries don’t take enough steps to avoid it. So far news reporting suggests that </w:t>
      </w:r>
      <w:r w:rsidRPr="001870D4">
        <w:rPr>
          <w:rStyle w:val="Emphasis"/>
          <w:rFonts w:asciiTheme="minorHAnsi" w:hAnsiTheme="minorHAnsi" w:cstheme="minorHAnsi"/>
        </w:rPr>
        <w:t>the Trump administration has not yet decided on war,</w:t>
      </w:r>
      <w:r w:rsidRPr="001870D4">
        <w:rPr>
          <w:rFonts w:asciiTheme="minorHAnsi" w:hAnsiTheme="minorHAnsi" w:cstheme="minorHAnsi"/>
          <w:sz w:val="14"/>
        </w:rPr>
        <w:t xml:space="preserve"> but the signals are certainly mixed. </w:t>
      </w:r>
      <w:r w:rsidRPr="001870D4">
        <w:rPr>
          <w:rStyle w:val="StyleUnderline"/>
          <w:rFonts w:asciiTheme="minorHAnsi" w:hAnsiTheme="minorHAnsi" w:cstheme="minorHAnsi"/>
        </w:rPr>
        <w:t>Trump himself has said that “we’re not looking to hurt anybody” and that “I’d like to see them call me” to continue talks</w:t>
      </w:r>
      <w:r w:rsidRPr="001870D4">
        <w:rPr>
          <w:rFonts w:asciiTheme="minorHAnsi" w:hAnsiTheme="minorHAnsi" w:cstheme="minorHAnsi"/>
          <w:sz w:val="14"/>
        </w:rPr>
        <w:t xml:space="preserve">. Even </w:t>
      </w:r>
      <w:r w:rsidRPr="001870D4">
        <w:rPr>
          <w:rStyle w:val="Emphasis"/>
          <w:rFonts w:asciiTheme="minorHAnsi" w:hAnsiTheme="minorHAnsi" w:cstheme="minorHAnsi"/>
        </w:rPr>
        <w:t>Iranian officials don’t think Trump wants war</w:t>
      </w:r>
      <w:r w:rsidRPr="001870D4">
        <w:rPr>
          <w:rFonts w:asciiTheme="minorHAnsi" w:hAnsiTheme="minorHAnsi" w:cstheme="minorHAnsi"/>
          <w:sz w:val="14"/>
        </w:rPr>
        <w:t xml:space="preserve">. Speaking on Face the Nation, Iranian foreign minister </w:t>
      </w:r>
      <w:proofErr w:type="spellStart"/>
      <w:r w:rsidRPr="001870D4">
        <w:rPr>
          <w:rFonts w:asciiTheme="minorHAnsi" w:hAnsiTheme="minorHAnsi" w:cstheme="minorHAnsi"/>
          <w:sz w:val="14"/>
        </w:rPr>
        <w:t>Javad</w:t>
      </w:r>
      <w:proofErr w:type="spellEnd"/>
      <w:r w:rsidRPr="001870D4">
        <w:rPr>
          <w:rFonts w:asciiTheme="minorHAnsi" w:hAnsiTheme="minorHAnsi" w:cstheme="minorHAnsi"/>
          <w:sz w:val="14"/>
        </w:rPr>
        <w:t xml:space="preserve"> Zarif said “We don’t believe that President Trump wants confrontation.” More generally, given Trump’s historical opposition to military intervention and nation building, </w:t>
      </w:r>
      <w:r w:rsidRPr="001870D4">
        <w:rPr>
          <w:rStyle w:val="StyleUnderline"/>
          <w:rFonts w:asciiTheme="minorHAnsi" w:hAnsiTheme="minorHAnsi" w:cstheme="minorHAnsi"/>
        </w:rPr>
        <w:t>it is hard to imagine Trump’s instincts guiding him to launch a war with Iran.</w:t>
      </w:r>
      <w:r w:rsidRPr="001870D4">
        <w:rPr>
          <w:rFonts w:asciiTheme="minorHAnsi" w:hAnsiTheme="minorHAnsi" w:cstheme="minorHAnsi"/>
          <w:sz w:val="14"/>
        </w:rPr>
        <w:t xml:space="preserve"> After all, </w:t>
      </w:r>
      <w:r w:rsidRPr="001870D4">
        <w:rPr>
          <w:rStyle w:val="StyleUnderline"/>
          <w:rFonts w:asciiTheme="minorHAnsi" w:hAnsiTheme="minorHAnsi" w:cstheme="minorHAnsi"/>
        </w:rPr>
        <w:t>during the 2016 campaign Trump called the war in Iraq a horrible mistake, and a regime-change invasion of Iran would be a far bigger challenge</w:t>
      </w:r>
      <w:r w:rsidRPr="001870D4">
        <w:rPr>
          <w:rFonts w:asciiTheme="minorHAnsi" w:hAnsiTheme="minorHAnsi" w:cstheme="minorHAnsi"/>
          <w:sz w:val="14"/>
        </w:rPr>
        <w:t xml:space="preserve">. On the other hand, there are signs that some in the administration clearly prefer a more hawkish approach, especially national security adviser John Bolton, who has been lobbying Pompeo and other officials trying to build support for his views. The administration has also taken several steps to lay the groundwork for war. First, the administration has also made quite a show of sharing intelligence to hype the threat from Iran and its proxies. Second, the administration has called back nonemergency government employees from Iraq, certainly an ominous sign that the country will be too dangerous for Americans </w:t>
      </w:r>
      <w:proofErr w:type="gramStart"/>
      <w:r w:rsidRPr="001870D4">
        <w:rPr>
          <w:rFonts w:asciiTheme="minorHAnsi" w:hAnsiTheme="minorHAnsi" w:cstheme="minorHAnsi"/>
          <w:sz w:val="14"/>
        </w:rPr>
        <w:t>in the near future</w:t>
      </w:r>
      <w:proofErr w:type="gramEnd"/>
      <w:r w:rsidRPr="001870D4">
        <w:rPr>
          <w:rFonts w:asciiTheme="minorHAnsi" w:hAnsiTheme="minorHAnsi" w:cstheme="minorHAnsi"/>
          <w:sz w:val="14"/>
        </w:rPr>
        <w:t xml:space="preserve">. Finally, the administration has sent some additional firepower to the Middle East while revealing its plans for a massive force deployment. </w:t>
      </w:r>
      <w:proofErr w:type="gramStart"/>
      <w:r w:rsidRPr="001870D4">
        <w:rPr>
          <w:rFonts w:asciiTheme="minorHAnsi" w:hAnsiTheme="minorHAnsi" w:cstheme="minorHAnsi"/>
          <w:sz w:val="14"/>
        </w:rPr>
        <w:t>On top of all of this</w:t>
      </w:r>
      <w:proofErr w:type="gramEnd"/>
      <w:r w:rsidRPr="001870D4">
        <w:rPr>
          <w:rFonts w:asciiTheme="minorHAnsi" w:hAnsiTheme="minorHAnsi" w:cstheme="minorHAnsi"/>
          <w:sz w:val="14"/>
        </w:rPr>
        <w:t xml:space="preserve">, given Trump’s tendency to change directions without warning, it would be foolish to assume there is no way that Bolton – or other events – couldn’t change Trump’s mind. When asked by reporters if the administration was considering regime change, Trump answered, “We’ll see what happens with Iran. If they do anything, it would be a very bad mistake.” He also told reporters that if the United States did sent troops to the Middle East, “it would be a hell of a lot more” than 120,000. For Iran’s part, things are also somewhat uncertain but for different reasons. On a purely logical level, Iran cannot possibly seek war with the United States. </w:t>
      </w:r>
      <w:r w:rsidRPr="001870D4">
        <w:rPr>
          <w:rStyle w:val="StyleUnderline"/>
          <w:rFonts w:asciiTheme="minorHAnsi" w:hAnsiTheme="minorHAnsi" w:cstheme="minorHAnsi"/>
        </w:rPr>
        <w:t xml:space="preserve">Regardless of how Iran interprets Trump’s withdrawal from the JCPOA, despite the pain caused by the </w:t>
      </w:r>
      <w:proofErr w:type="spellStart"/>
      <w:r w:rsidRPr="001870D4">
        <w:rPr>
          <w:rStyle w:val="StyleUnderline"/>
          <w:rFonts w:asciiTheme="minorHAnsi" w:hAnsiTheme="minorHAnsi" w:cstheme="minorHAnsi"/>
        </w:rPr>
        <w:t>reimposition</w:t>
      </w:r>
      <w:proofErr w:type="spellEnd"/>
      <w:r w:rsidRPr="001870D4">
        <w:rPr>
          <w:rStyle w:val="StyleUnderline"/>
          <w:rFonts w:asciiTheme="minorHAnsi" w:hAnsiTheme="minorHAnsi" w:cstheme="minorHAnsi"/>
        </w:rPr>
        <w:t xml:space="preserve"> of economic sanctions, and </w:t>
      </w:r>
      <w:proofErr w:type="gramStart"/>
      <w:r w:rsidRPr="001870D4">
        <w:rPr>
          <w:rStyle w:val="StyleUnderline"/>
          <w:rFonts w:asciiTheme="minorHAnsi" w:hAnsiTheme="minorHAnsi" w:cstheme="minorHAnsi"/>
        </w:rPr>
        <w:t>in spite of</w:t>
      </w:r>
      <w:proofErr w:type="gramEnd"/>
      <w:r w:rsidRPr="001870D4">
        <w:rPr>
          <w:rStyle w:val="StyleUnderline"/>
          <w:rFonts w:asciiTheme="minorHAnsi" w:hAnsiTheme="minorHAnsi" w:cstheme="minorHAnsi"/>
        </w:rPr>
        <w:t xml:space="preserve"> recent American rhetoric, </w:t>
      </w:r>
      <w:r w:rsidRPr="001870D4">
        <w:rPr>
          <w:rStyle w:val="Emphasis"/>
          <w:rFonts w:asciiTheme="minorHAnsi" w:hAnsiTheme="minorHAnsi" w:cstheme="minorHAnsi"/>
        </w:rPr>
        <w:t>the worst possible outcome for Iran is war</w:t>
      </w:r>
      <w:r w:rsidRPr="001870D4">
        <w:rPr>
          <w:rStyle w:val="StyleUnderline"/>
          <w:rFonts w:asciiTheme="minorHAnsi" w:hAnsiTheme="minorHAnsi" w:cstheme="minorHAnsi"/>
        </w:rPr>
        <w:t xml:space="preserve">. </w:t>
      </w:r>
      <w:r w:rsidRPr="001870D4">
        <w:rPr>
          <w:rFonts w:asciiTheme="minorHAnsi" w:hAnsiTheme="minorHAnsi" w:cstheme="minorHAnsi"/>
          <w:sz w:val="14"/>
        </w:rPr>
        <w:t xml:space="preserve">A sustained campaign of </w:t>
      </w:r>
      <w:r w:rsidRPr="001870D4">
        <w:rPr>
          <w:rStyle w:val="StyleUnderline"/>
          <w:rFonts w:asciiTheme="minorHAnsi" w:hAnsiTheme="minorHAnsi" w:cstheme="minorHAnsi"/>
        </w:rPr>
        <w:t>American air strikes would be terribly painful;</w:t>
      </w:r>
      <w:r w:rsidRPr="001870D4">
        <w:rPr>
          <w:rFonts w:asciiTheme="minorHAnsi" w:hAnsiTheme="minorHAnsi" w:cstheme="minorHAnsi"/>
          <w:sz w:val="14"/>
        </w:rPr>
        <w:t xml:space="preserve"> </w:t>
      </w:r>
      <w:r w:rsidRPr="001870D4">
        <w:rPr>
          <w:rStyle w:val="StyleUnderline"/>
          <w:rFonts w:asciiTheme="minorHAnsi" w:hAnsiTheme="minorHAnsi" w:cstheme="minorHAnsi"/>
        </w:rPr>
        <w:t xml:space="preserve">a full-scale invasion would be catastrophic. </w:t>
      </w:r>
      <w:r w:rsidRPr="001870D4">
        <w:rPr>
          <w:rFonts w:asciiTheme="minorHAnsi" w:hAnsiTheme="minorHAnsi" w:cstheme="minorHAnsi"/>
          <w:sz w:val="14"/>
        </w:rPr>
        <w:t xml:space="preserve">What remains to be seen, however, is how far Iran will go to avoid war. If the United States is considering war, </w:t>
      </w:r>
      <w:r w:rsidRPr="001870D4">
        <w:rPr>
          <w:rStyle w:val="StyleUnderline"/>
          <w:rFonts w:asciiTheme="minorHAnsi" w:hAnsiTheme="minorHAnsi" w:cstheme="minorHAnsi"/>
        </w:rPr>
        <w:t>Iran needs to figure out what to say and do</w:t>
      </w:r>
      <w:r w:rsidRPr="001870D4">
        <w:rPr>
          <w:rFonts w:asciiTheme="minorHAnsi" w:hAnsiTheme="minorHAnsi" w:cstheme="minorHAnsi"/>
          <w:sz w:val="14"/>
        </w:rPr>
        <w:t xml:space="preserve"> – and what not to say and do – </w:t>
      </w:r>
      <w:r w:rsidRPr="001870D4">
        <w:rPr>
          <w:rStyle w:val="StyleUnderline"/>
          <w:rFonts w:asciiTheme="minorHAnsi" w:hAnsiTheme="minorHAnsi" w:cstheme="minorHAnsi"/>
        </w:rPr>
        <w:t>to avoid tipping the American decision toward war</w:t>
      </w:r>
      <w:r w:rsidRPr="001870D4">
        <w:rPr>
          <w:rFonts w:asciiTheme="minorHAnsi" w:hAnsiTheme="minorHAnsi" w:cstheme="minorHAnsi"/>
          <w:sz w:val="14"/>
        </w:rPr>
        <w:t xml:space="preserve">. This is where Iran’s behavior is hard to gauge. </w:t>
      </w:r>
      <w:r w:rsidRPr="001870D4">
        <w:rPr>
          <w:rStyle w:val="StyleUnderline"/>
          <w:rFonts w:asciiTheme="minorHAnsi" w:hAnsiTheme="minorHAnsi" w:cstheme="minorHAnsi"/>
        </w:rPr>
        <w:t xml:space="preserve">The words of Supreme Leader Ayatollah Ali </w:t>
      </w:r>
      <w:proofErr w:type="spellStart"/>
      <w:r w:rsidRPr="001870D4">
        <w:rPr>
          <w:rStyle w:val="StyleUnderline"/>
          <w:rFonts w:asciiTheme="minorHAnsi" w:hAnsiTheme="minorHAnsi" w:cstheme="minorHAnsi"/>
        </w:rPr>
        <w:t>Khameini</w:t>
      </w:r>
      <w:proofErr w:type="spellEnd"/>
      <w:r w:rsidRPr="001870D4">
        <w:rPr>
          <w:rFonts w:asciiTheme="minorHAnsi" w:hAnsiTheme="minorHAnsi" w:cstheme="minorHAnsi"/>
          <w:sz w:val="14"/>
        </w:rPr>
        <w:t xml:space="preserve">, on the one hand, </w:t>
      </w:r>
      <w:r w:rsidRPr="001870D4">
        <w:rPr>
          <w:rStyle w:val="StyleUnderline"/>
          <w:rFonts w:asciiTheme="minorHAnsi" w:hAnsiTheme="minorHAnsi" w:cstheme="minorHAnsi"/>
        </w:rPr>
        <w:t>lead us to worry less about war</w:t>
      </w:r>
      <w:r w:rsidRPr="001870D4">
        <w:rPr>
          <w:rFonts w:asciiTheme="minorHAnsi" w:hAnsiTheme="minorHAnsi" w:cstheme="minorHAnsi"/>
          <w:sz w:val="14"/>
        </w:rPr>
        <w:t xml:space="preserve">. In March he gave a speech in which </w:t>
      </w:r>
      <w:r w:rsidRPr="001870D4">
        <w:rPr>
          <w:rStyle w:val="StyleUnderline"/>
          <w:rFonts w:asciiTheme="minorHAnsi" w:hAnsiTheme="minorHAnsi" w:cstheme="minorHAnsi"/>
        </w:rPr>
        <w:t>he called for patience, with a plan to continue complying with the JCPOA and hanging on until 2020 when Trump might lose the election and Iran could restart its relations with the United States</w:t>
      </w:r>
      <w:r w:rsidRPr="001870D4">
        <w:rPr>
          <w:rFonts w:asciiTheme="minorHAnsi" w:hAnsiTheme="minorHAnsi" w:cstheme="minorHAnsi"/>
          <w:sz w:val="14"/>
        </w:rPr>
        <w:t xml:space="preserve">. On the other hand, more recent Iranian actions look more foolish than patient. If Iranian proxies have been planning or carrying out attacks on Americans in Iraq and Syria, and if Iran was in fact responsible for carrying out the attacks on oil tankers in the Strait of Hormuz, then it appears that Iran is willing to run the risk of giving the Trump administration the necessary excuse to escalate. Likewise, Iranian officials have repeatedly said they do not seek war with the United States, but at times the same officials say things that suggest they might not be trying very hard to prevent war, such as when </w:t>
      </w:r>
      <w:r w:rsidRPr="001870D4">
        <w:rPr>
          <w:rStyle w:val="StyleUnderline"/>
          <w:rFonts w:asciiTheme="minorHAnsi" w:hAnsiTheme="minorHAnsi" w:cstheme="minorHAnsi"/>
        </w:rPr>
        <w:t xml:space="preserve">Iran’s foreign minister Zarif said, </w:t>
      </w:r>
      <w:r w:rsidRPr="001870D4">
        <w:rPr>
          <w:rStyle w:val="Emphasis"/>
          <w:rFonts w:asciiTheme="minorHAnsi" w:hAnsiTheme="minorHAnsi" w:cstheme="minorHAnsi"/>
        </w:rPr>
        <w:t>“There will be no war because neither we want a war, nor has anyone the idea or illusion that it can confront Iran in the region</w:t>
      </w:r>
      <w:r w:rsidRPr="001870D4">
        <w:rPr>
          <w:rFonts w:asciiTheme="minorHAnsi" w:hAnsiTheme="minorHAnsi" w:cstheme="minorHAnsi"/>
          <w:sz w:val="14"/>
        </w:rPr>
        <w:t xml:space="preserve">.” Unless Iran believes that the United States has already decided to </w:t>
      </w:r>
      <w:proofErr w:type="gramStart"/>
      <w:r w:rsidRPr="001870D4">
        <w:rPr>
          <w:rFonts w:asciiTheme="minorHAnsi" w:hAnsiTheme="minorHAnsi" w:cstheme="minorHAnsi"/>
          <w:sz w:val="14"/>
        </w:rPr>
        <w:t>strike, or</w:t>
      </w:r>
      <w:proofErr w:type="gramEnd"/>
      <w:r w:rsidRPr="001870D4">
        <w:rPr>
          <w:rFonts w:asciiTheme="minorHAnsi" w:hAnsiTheme="minorHAnsi" w:cstheme="minorHAnsi"/>
          <w:sz w:val="14"/>
        </w:rPr>
        <w:t xml:space="preserve"> believes that the United States has no intention to attacking Iran, this approach is playing with fire and definitely raises the prospects of war. Based on this analysis, I would spit ball that </w:t>
      </w:r>
      <w:r w:rsidRPr="001870D4">
        <w:rPr>
          <w:rStyle w:val="StyleUnderline"/>
          <w:rFonts w:asciiTheme="minorHAnsi" w:hAnsiTheme="minorHAnsi" w:cstheme="minorHAnsi"/>
        </w:rPr>
        <w:t>the current probability that the United States will attack Iran is above zero but well below 50%,</w:t>
      </w:r>
      <w:r w:rsidRPr="001870D4">
        <w:rPr>
          <w:rFonts w:asciiTheme="minorHAnsi" w:hAnsiTheme="minorHAnsi" w:cstheme="minorHAnsi"/>
          <w:sz w:val="14"/>
        </w:rPr>
        <w:t xml:space="preserve"> let’s call it 25%. On Iran’s side, I rate </w:t>
      </w:r>
      <w:r w:rsidRPr="001870D4">
        <w:rPr>
          <w:rStyle w:val="StyleUnderline"/>
          <w:rFonts w:asciiTheme="minorHAnsi" w:hAnsiTheme="minorHAnsi" w:cstheme="minorHAnsi"/>
        </w:rPr>
        <w:t>the current probability that Iran decides to attack the United States directly at 0%,</w:t>
      </w:r>
      <w:r w:rsidRPr="001870D4">
        <w:rPr>
          <w:rFonts w:asciiTheme="minorHAnsi" w:hAnsiTheme="minorHAnsi" w:cstheme="minorHAnsi"/>
          <w:sz w:val="14"/>
        </w:rPr>
        <w:t xml:space="preserve"> unless Iran determines that an attack by the United States is imminent, at which point Iran might well launch some sort of preemptive strikes at American or allied targets. Before we decide where to put our money, however, our estimate also needs to take in to account the high level of uncertainty in the analysis and the fact that events have been moving quickly. </w:t>
      </w:r>
      <w:r w:rsidRPr="001870D4">
        <w:rPr>
          <w:rStyle w:val="StyleUnderline"/>
          <w:rFonts w:asciiTheme="minorHAnsi" w:hAnsiTheme="minorHAnsi" w:cstheme="minorHAnsi"/>
        </w:rPr>
        <w:t xml:space="preserve">News reports are </w:t>
      </w:r>
      <w:r w:rsidRPr="001870D4">
        <w:rPr>
          <w:rFonts w:asciiTheme="minorHAnsi" w:hAnsiTheme="minorHAnsi" w:cstheme="minorHAnsi"/>
          <w:sz w:val="14"/>
        </w:rPr>
        <w:t xml:space="preserve">often </w:t>
      </w:r>
      <w:r w:rsidRPr="001870D4">
        <w:rPr>
          <w:rStyle w:val="StyleUnderline"/>
          <w:rFonts w:asciiTheme="minorHAnsi" w:hAnsiTheme="minorHAnsi" w:cstheme="minorHAnsi"/>
        </w:rPr>
        <w:t>not very reliable guides to the inner workings of the U.S. government, much less what is really going in Iran or elsewhere</w:t>
      </w:r>
      <w:r w:rsidRPr="001870D4">
        <w:rPr>
          <w:rFonts w:asciiTheme="minorHAnsi" w:hAnsiTheme="minorHAnsi" w:cstheme="minorHAnsi"/>
          <w:sz w:val="14"/>
        </w:rPr>
        <w:t xml:space="preserve">. As a result, we cannot know just how determined Trump is to avoid war, nor what the Iranians might consider their red lines. And with tensions running high, the risk of accidents and misinterpretation is also high. Just months ago, remember, few people imagined war might be imminent as this point. Thus, if I were betting today, </w:t>
      </w:r>
      <w:r w:rsidRPr="001870D4">
        <w:rPr>
          <w:rStyle w:val="Emphasis"/>
          <w:rFonts w:asciiTheme="minorHAnsi" w:hAnsiTheme="minorHAnsi" w:cstheme="minorHAnsi"/>
        </w:rPr>
        <w:t>I would put my money on war not occurring,</w:t>
      </w:r>
      <w:r w:rsidRPr="001870D4">
        <w:rPr>
          <w:rFonts w:asciiTheme="minorHAnsi" w:hAnsiTheme="minorHAnsi" w:cstheme="minorHAnsi"/>
          <w:sz w:val="14"/>
        </w:rPr>
        <w:t xml:space="preserve"> but I wouldn’t bet too much…</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Time frame is too long – Iran failure solves before their impact is triggered</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Hanson 19</w:t>
      </w:r>
      <w:r w:rsidRPr="001870D4">
        <w:rPr>
          <w:rFonts w:asciiTheme="minorHAnsi" w:hAnsiTheme="minorHAnsi" w:cstheme="minorHAnsi"/>
        </w:rPr>
        <w:t xml:space="preserve"> (Victor, contributor, senior fellow at the Hoover Institution, National Review, “The U.S. Can Afford to Stay Calm with Iran,” https://www.nationalreview.com/2019/06/iran-standoff-us-can-afford-stay-calm/, 6/27/2019, 7/5/2019) DG</w:t>
      </w:r>
    </w:p>
    <w:p w:rsidR="00AE5053" w:rsidRPr="001870D4" w:rsidRDefault="00AE5053" w:rsidP="00AE5053">
      <w:pPr>
        <w:rPr>
          <w:rStyle w:val="StyleUnderline"/>
          <w:rFonts w:asciiTheme="minorHAnsi" w:hAnsiTheme="minorHAnsi" w:cstheme="minorHAnsi"/>
        </w:rPr>
      </w:pPr>
      <w:r w:rsidRPr="001870D4">
        <w:rPr>
          <w:rStyle w:val="Emphasis"/>
          <w:rFonts w:asciiTheme="minorHAnsi" w:hAnsiTheme="minorHAnsi" w:cstheme="minorHAnsi"/>
        </w:rPr>
        <w:t>The Trump administration can sit back</w:t>
      </w:r>
      <w:r w:rsidRPr="001870D4">
        <w:rPr>
          <w:rStyle w:val="StyleUnderline"/>
          <w:rFonts w:asciiTheme="minorHAnsi" w:hAnsiTheme="minorHAnsi" w:cstheme="minorHAnsi"/>
        </w:rPr>
        <w:t xml:space="preserve"> and monitor Iran’s international ostracism and economic isolation while remaining unpredictable and enigmatic.</w:t>
      </w:r>
      <w:r w:rsidRPr="001870D4">
        <w:rPr>
          <w:rFonts w:asciiTheme="minorHAnsi" w:hAnsiTheme="minorHAnsi" w:cstheme="minorHAnsi"/>
          <w:sz w:val="14"/>
        </w:rPr>
        <w:t xml:space="preserve"> President </w:t>
      </w:r>
      <w:r w:rsidRPr="001870D4">
        <w:rPr>
          <w:rStyle w:val="StyleUnderline"/>
          <w:rFonts w:asciiTheme="minorHAnsi" w:hAnsiTheme="minorHAnsi" w:cstheme="minorHAnsi"/>
        </w:rPr>
        <w:t>Trump</w:t>
      </w:r>
      <w:r w:rsidRPr="001870D4">
        <w:rPr>
          <w:rFonts w:asciiTheme="minorHAnsi" w:hAnsiTheme="minorHAnsi" w:cstheme="minorHAnsi"/>
          <w:sz w:val="14"/>
        </w:rPr>
        <w:t xml:space="preserve"> recently </w:t>
      </w:r>
      <w:r w:rsidRPr="001870D4">
        <w:rPr>
          <w:rStyle w:val="StyleUnderline"/>
          <w:rFonts w:asciiTheme="minorHAnsi" w:hAnsiTheme="minorHAnsi" w:cstheme="minorHAnsi"/>
        </w:rPr>
        <w:t>ordered and then called off a retaliatory strike against Iran</w:t>
      </w:r>
      <w:r w:rsidRPr="001870D4">
        <w:rPr>
          <w:rFonts w:asciiTheme="minorHAnsi" w:hAnsiTheme="minorHAnsi" w:cstheme="minorHAnsi"/>
          <w:sz w:val="14"/>
        </w:rPr>
        <w:t xml:space="preserve"> for destroying a U.S. surveillance drone. </w:t>
      </w:r>
      <w:r w:rsidRPr="001870D4">
        <w:rPr>
          <w:rStyle w:val="StyleUnderline"/>
          <w:rFonts w:asciiTheme="minorHAnsi" w:hAnsiTheme="minorHAnsi" w:cstheme="minorHAnsi"/>
        </w:rPr>
        <w:t>The U.S. asserts that the drone was operating in international airspace.</w:t>
      </w:r>
      <w:r w:rsidRPr="001870D4">
        <w:rPr>
          <w:rFonts w:asciiTheme="minorHAnsi" w:hAnsiTheme="minorHAnsi" w:cstheme="minorHAnsi"/>
          <w:sz w:val="14"/>
        </w:rPr>
        <w:t xml:space="preserve"> </w:t>
      </w:r>
      <w:r w:rsidRPr="001870D4">
        <w:rPr>
          <w:rStyle w:val="StyleUnderline"/>
          <w:rFonts w:asciiTheme="minorHAnsi" w:hAnsiTheme="minorHAnsi" w:cstheme="minorHAnsi"/>
        </w:rPr>
        <w:t>Iran claims it was in Iranian airspace</w:t>
      </w:r>
      <w:r w:rsidRPr="001870D4">
        <w:rPr>
          <w:rFonts w:asciiTheme="minorHAnsi" w:hAnsiTheme="minorHAnsi" w:cstheme="minorHAnsi"/>
          <w:sz w:val="14"/>
        </w:rPr>
        <w:t xml:space="preserve">. Anti-war critics of Trump’s Jacksonian rhetoric turned on a dime to blast him as a weak, vacillating leader afraid to call Iran to account. Trump supporters countered that the president had shown Iran a final gesture of patience — and cleared the way for a stronger retaliation should Iran foolishly interpret his one-time forbearance as weakness to be exploited rather than as magnanimity to be reciprocated. </w:t>
      </w:r>
      <w:r w:rsidRPr="001870D4">
        <w:rPr>
          <w:rStyle w:val="Emphasis"/>
          <w:rFonts w:asciiTheme="minorHAnsi" w:hAnsiTheme="minorHAnsi" w:cstheme="minorHAnsi"/>
        </w:rPr>
        <w:t>The charge of Trump’s being an appeaser was strange coming from leftist critics</w:t>
      </w:r>
      <w:r w:rsidRPr="001870D4">
        <w:rPr>
          <w:rFonts w:asciiTheme="minorHAnsi" w:hAnsiTheme="minorHAnsi" w:cstheme="minorHAnsi"/>
          <w:sz w:val="14"/>
        </w:rPr>
        <w:t xml:space="preserve">, </w:t>
      </w:r>
      <w:r w:rsidRPr="001870D4">
        <w:rPr>
          <w:rStyle w:val="StyleUnderline"/>
          <w:rFonts w:asciiTheme="minorHAnsi" w:hAnsiTheme="minorHAnsi" w:cstheme="minorHAnsi"/>
        </w:rPr>
        <w:t>especially given Trump’s past readiness to bomb</w:t>
      </w:r>
      <w:r w:rsidRPr="001870D4">
        <w:rPr>
          <w:rFonts w:asciiTheme="minorHAnsi" w:hAnsiTheme="minorHAnsi" w:cstheme="minorHAnsi"/>
          <w:sz w:val="14"/>
        </w:rPr>
        <w:t xml:space="preserve"> Syrian president Bashar </w:t>
      </w:r>
      <w:r w:rsidRPr="001870D4">
        <w:rPr>
          <w:rStyle w:val="StyleUnderline"/>
          <w:rFonts w:asciiTheme="minorHAnsi" w:hAnsiTheme="minorHAnsi" w:cstheme="minorHAnsi"/>
        </w:rPr>
        <w:t>al-Assad for</w:t>
      </w:r>
      <w:r w:rsidRPr="001870D4">
        <w:rPr>
          <w:rFonts w:asciiTheme="minorHAnsi" w:hAnsiTheme="minorHAnsi" w:cstheme="minorHAnsi"/>
          <w:sz w:val="14"/>
        </w:rPr>
        <w:t xml:space="preserve"> allegedly </w:t>
      </w:r>
      <w:r w:rsidRPr="001870D4">
        <w:rPr>
          <w:rStyle w:val="StyleUnderline"/>
          <w:rFonts w:asciiTheme="minorHAnsi" w:hAnsiTheme="minorHAnsi" w:cstheme="minorHAnsi"/>
        </w:rPr>
        <w:t>using chemical weapons, his willingness to destroy ISIS through enhanced air strikes,</w:t>
      </w:r>
      <w:r w:rsidRPr="001870D4">
        <w:rPr>
          <w:rFonts w:asciiTheme="minorHAnsi" w:hAnsiTheme="minorHAnsi" w:cstheme="minorHAnsi"/>
          <w:sz w:val="14"/>
        </w:rPr>
        <w:t xml:space="preserve"> </w:t>
      </w:r>
      <w:r w:rsidRPr="001870D4">
        <w:rPr>
          <w:rStyle w:val="StyleUnderline"/>
          <w:rFonts w:asciiTheme="minorHAnsi" w:hAnsiTheme="minorHAnsi" w:cstheme="minorHAnsi"/>
        </w:rPr>
        <w:t>and his liberation of American forces in Afghanistan</w:t>
      </w:r>
      <w:r w:rsidRPr="001870D4">
        <w:rPr>
          <w:rFonts w:asciiTheme="minorHAnsi" w:hAnsiTheme="minorHAnsi" w:cstheme="minorHAnsi"/>
          <w:sz w:val="14"/>
        </w:rPr>
        <w:t xml:space="preserve"> from prior confining rules of engagement. The truth is that </w:t>
      </w:r>
      <w:r w:rsidRPr="001870D4">
        <w:rPr>
          <w:rStyle w:val="StyleUnderline"/>
          <w:rFonts w:asciiTheme="minorHAnsi" w:hAnsiTheme="minorHAnsi" w:cstheme="minorHAnsi"/>
        </w:rPr>
        <w:t>Iran and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are</w:t>
      </w:r>
      <w:r w:rsidRPr="001870D4">
        <w:rPr>
          <w:rFonts w:asciiTheme="minorHAnsi" w:hAnsiTheme="minorHAnsi" w:cstheme="minorHAnsi"/>
          <w:sz w:val="14"/>
        </w:rPr>
        <w:t xml:space="preserve"> now </w:t>
      </w:r>
      <w:r w:rsidRPr="001870D4">
        <w:rPr>
          <w:rStyle w:val="StyleUnderline"/>
          <w:rFonts w:asciiTheme="minorHAnsi" w:hAnsiTheme="minorHAnsi" w:cstheme="minorHAnsi"/>
        </w:rPr>
        <w:t xml:space="preserve">engaged </w:t>
      </w:r>
      <w:r w:rsidRPr="001870D4">
        <w:rPr>
          <w:rStyle w:val="Emphasis"/>
          <w:rFonts w:asciiTheme="minorHAnsi" w:hAnsiTheme="minorHAnsi" w:cstheme="minorHAnsi"/>
        </w:rPr>
        <w:t>in a great chess match</w:t>
      </w:r>
      <w:r w:rsidRPr="001870D4">
        <w:rPr>
          <w:rFonts w:asciiTheme="minorHAnsi" w:hAnsiTheme="minorHAnsi" w:cstheme="minorHAnsi"/>
          <w:sz w:val="14"/>
        </w:rPr>
        <w:t xml:space="preserve">. But </w:t>
      </w:r>
      <w:r w:rsidRPr="001870D4">
        <w:rPr>
          <w:rStyle w:val="StyleUnderline"/>
          <w:rFonts w:asciiTheme="minorHAnsi" w:hAnsiTheme="minorHAnsi" w:cstheme="minorHAnsi"/>
        </w:rPr>
        <w:t>the stakes are not those of intellectual gymnastics</w:t>
      </w:r>
      <w:r w:rsidRPr="001870D4">
        <w:rPr>
          <w:rStyle w:val="Emphasis"/>
          <w:rFonts w:asciiTheme="minorHAnsi" w:hAnsiTheme="minorHAnsi" w:cstheme="minorHAnsi"/>
        </w:rPr>
        <w:t>.</w:t>
      </w:r>
      <w:r w:rsidRPr="001870D4">
        <w:rPr>
          <w:rFonts w:asciiTheme="minorHAnsi" w:hAnsiTheme="minorHAnsi" w:cstheme="minorHAnsi"/>
          <w:sz w:val="14"/>
        </w:rPr>
        <w:t xml:space="preserve"> The game is no game, but involves the lives, and possible deaths, of thousands. The latest American–Iranian standoff is not like that of 1979–1981, when theocratic revolutionaries removed the Shah, stormed the U.S. embassy in Tehran, and took American hostages for 444 days — and humiliated America. </w:t>
      </w:r>
      <w:r w:rsidRPr="001870D4">
        <w:rPr>
          <w:rStyle w:val="StyleUnderline"/>
          <w:rFonts w:asciiTheme="minorHAnsi" w:hAnsiTheme="minorHAnsi" w:cstheme="minorHAnsi"/>
        </w:rPr>
        <w:t>Iran fears there are</w:t>
      </w:r>
      <w:r w:rsidRPr="001870D4">
        <w:rPr>
          <w:rFonts w:asciiTheme="minorHAnsi" w:hAnsiTheme="minorHAnsi" w:cstheme="minorHAnsi"/>
          <w:sz w:val="14"/>
        </w:rPr>
        <w:t xml:space="preserve"> now </w:t>
      </w:r>
      <w:r w:rsidRPr="001870D4">
        <w:rPr>
          <w:rStyle w:val="StyleUnderline"/>
          <w:rFonts w:asciiTheme="minorHAnsi" w:hAnsiTheme="minorHAnsi" w:cstheme="minorHAnsi"/>
        </w:rPr>
        <w:t>no</w:t>
      </w:r>
      <w:r w:rsidRPr="001870D4">
        <w:rPr>
          <w:rFonts w:asciiTheme="minorHAnsi" w:hAnsiTheme="minorHAnsi" w:cstheme="minorHAnsi"/>
          <w:sz w:val="14"/>
        </w:rPr>
        <w:t xml:space="preserve"> such </w:t>
      </w:r>
      <w:r w:rsidRPr="001870D4">
        <w:rPr>
          <w:rStyle w:val="StyleUnderline"/>
          <w:rFonts w:asciiTheme="minorHAnsi" w:hAnsiTheme="minorHAnsi" w:cstheme="minorHAnsi"/>
        </w:rPr>
        <w:t>American liabilities. Forty years later, America has no presence in Iran. It has long since given up on bringing Tehran back into the Western fold. There are no Americans in Iran to be kidnapped,</w:t>
      </w:r>
      <w:r w:rsidRPr="001870D4">
        <w:rPr>
          <w:rFonts w:asciiTheme="minorHAnsi" w:hAnsiTheme="minorHAnsi" w:cstheme="minorHAnsi"/>
          <w:sz w:val="14"/>
        </w:rPr>
        <w:t xml:space="preserve"> and </w:t>
      </w:r>
      <w:r w:rsidRPr="001870D4">
        <w:rPr>
          <w:rStyle w:val="StyleUnderline"/>
          <w:rFonts w:asciiTheme="minorHAnsi" w:hAnsiTheme="minorHAnsi" w:cstheme="minorHAnsi"/>
        </w:rPr>
        <w:t xml:space="preserve">no Iranian allies inside Iran to be saved. </w:t>
      </w:r>
      <w:r w:rsidRPr="001870D4">
        <w:rPr>
          <w:rStyle w:val="Emphasis"/>
          <w:rFonts w:asciiTheme="minorHAnsi" w:hAnsiTheme="minorHAnsi" w:cstheme="minorHAnsi"/>
        </w:rPr>
        <w:t>Iran has no leverage</w:t>
      </w:r>
      <w:r w:rsidRPr="001870D4">
        <w:rPr>
          <w:rFonts w:asciiTheme="minorHAnsi" w:hAnsiTheme="minorHAnsi" w:cstheme="minorHAnsi"/>
          <w:sz w:val="14"/>
        </w:rPr>
        <w:t xml:space="preserve"> over the United States, at least not as it did in 1979. Nor is the current confrontation reminiscent of the 2003–2011 tensions in the region. The United States is not fighting a ground war in the Middle East, much less one on the border of Iran. The U.S. no longer believes in nation-building the autocratic Middle East into Western-style democracies. American troops are not in jeopardy from Iranian ground attacks. </w:t>
      </w:r>
      <w:r w:rsidRPr="001870D4">
        <w:rPr>
          <w:rStyle w:val="StyleUnderline"/>
          <w:rFonts w:asciiTheme="minorHAnsi" w:hAnsiTheme="minorHAnsi" w:cstheme="minorHAnsi"/>
        </w:rPr>
        <w:t>Americans have no financial or psychological capital invested in liberalizing Iraq, much less Iran</w:t>
      </w:r>
      <w:r w:rsidRPr="001870D4">
        <w:rPr>
          <w:rFonts w:asciiTheme="minorHAnsi" w:hAnsiTheme="minorHAnsi" w:cstheme="minorHAnsi"/>
          <w:sz w:val="14"/>
        </w:rPr>
        <w:t xml:space="preserve"> and its environs. </w:t>
      </w:r>
      <w:r w:rsidRPr="001870D4">
        <w:rPr>
          <w:rStyle w:val="StyleUnderline"/>
          <w:rFonts w:asciiTheme="minorHAnsi" w:hAnsiTheme="minorHAnsi" w:cstheme="minorHAnsi"/>
        </w:rPr>
        <w:t>Nor is the situation like the chronic Iranian tensions of the last 40 years</w:t>
      </w:r>
      <w:r w:rsidRPr="001870D4">
        <w:rPr>
          <w:rFonts w:asciiTheme="minorHAnsi" w:hAnsiTheme="minorHAnsi" w:cstheme="minorHAnsi"/>
          <w:sz w:val="14"/>
        </w:rPr>
        <w:t xml:space="preserve">, in which an oil-dependent U.S. feared Iran’s closing the Strait of Hormuz, or the sudden cutoff of imported oil, ensuring Nixon-era gas lines. America is now the largest producer of gas and oil in the world, soon to be the largest exporter as well. The U.S. economy is booming. Iran’s is imploding. </w:t>
      </w:r>
      <w:r w:rsidRPr="001870D4">
        <w:rPr>
          <w:rStyle w:val="StyleUnderline"/>
          <w:rFonts w:asciiTheme="minorHAnsi" w:hAnsiTheme="minorHAnsi" w:cstheme="minorHAnsi"/>
        </w:rPr>
        <w:t>The economies of China, Japan, and Europe depend on the</w:t>
      </w:r>
      <w:r w:rsidRPr="001870D4">
        <w:rPr>
          <w:rFonts w:asciiTheme="minorHAnsi" w:hAnsiTheme="minorHAnsi" w:cstheme="minorHAnsi"/>
          <w:sz w:val="14"/>
        </w:rPr>
        <w:t xml:space="preserve"> free </w:t>
      </w:r>
      <w:r w:rsidRPr="001870D4">
        <w:rPr>
          <w:rStyle w:val="StyleUnderline"/>
          <w:rFonts w:asciiTheme="minorHAnsi" w:hAnsiTheme="minorHAnsi" w:cstheme="minorHAnsi"/>
        </w:rPr>
        <w:t xml:space="preserve">flow of Middle Eastern oil. </w:t>
      </w:r>
      <w:r w:rsidRPr="001870D4">
        <w:rPr>
          <w:rFonts w:asciiTheme="minorHAnsi" w:hAnsiTheme="minorHAnsi" w:cstheme="minorHAnsi"/>
          <w:sz w:val="14"/>
        </w:rPr>
        <w:t xml:space="preserve">But </w:t>
      </w:r>
      <w:r w:rsidRPr="001870D4">
        <w:rPr>
          <w:rStyle w:val="StyleUnderline"/>
          <w:rFonts w:asciiTheme="minorHAnsi" w:hAnsiTheme="minorHAnsi" w:cstheme="minorHAnsi"/>
        </w:rPr>
        <w:t>China is currently in a trade war of nerves with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An appeasing Europe doesn’t have the desire to help ramp up sanctions on Iran to prevent its nuclearization</w:t>
      </w:r>
      <w:r w:rsidRPr="001870D4">
        <w:rPr>
          <w:rFonts w:asciiTheme="minorHAnsi" w:hAnsiTheme="minorHAnsi" w:cstheme="minorHAnsi"/>
          <w:sz w:val="14"/>
        </w:rPr>
        <w:t xml:space="preserve">, nor is it eager to accede to U.S. entreaties to increase defense spending and enhance the NATO alliance. Japan is trying to deny Iranian aggression in fear that the global oil market might spike on news of Persian Gulf tensions. In other words, </w:t>
      </w:r>
      <w:r w:rsidRPr="001870D4">
        <w:rPr>
          <w:rStyle w:val="Emphasis"/>
          <w:rFonts w:asciiTheme="minorHAnsi" w:hAnsiTheme="minorHAnsi" w:cstheme="minorHAnsi"/>
        </w:rPr>
        <w:t>both allies and enemies expect the U</w:t>
      </w:r>
      <w:r w:rsidRPr="001870D4">
        <w:rPr>
          <w:rFonts w:asciiTheme="minorHAnsi" w:hAnsiTheme="minorHAnsi" w:cstheme="minorHAnsi"/>
          <w:sz w:val="14"/>
        </w:rPr>
        <w:t xml:space="preserve">nited </w:t>
      </w:r>
      <w:r w:rsidRPr="001870D4">
        <w:rPr>
          <w:rStyle w:val="Emphasis"/>
          <w:rFonts w:asciiTheme="minorHAnsi" w:hAnsiTheme="minorHAnsi" w:cstheme="minorHAnsi"/>
        </w:rPr>
        <w:t>S</w:t>
      </w:r>
      <w:r w:rsidRPr="001870D4">
        <w:rPr>
          <w:rFonts w:asciiTheme="minorHAnsi" w:hAnsiTheme="minorHAnsi" w:cstheme="minorHAnsi"/>
          <w:sz w:val="14"/>
        </w:rPr>
        <w:t xml:space="preserve">tates </w:t>
      </w:r>
      <w:r w:rsidRPr="001870D4">
        <w:rPr>
          <w:rStyle w:val="Emphasis"/>
          <w:rFonts w:asciiTheme="minorHAnsi" w:hAnsiTheme="minorHAnsi" w:cstheme="minorHAnsi"/>
        </w:rPr>
        <w:t>to ensure that their shipping and their oil are safe</w:t>
      </w:r>
      <w:r w:rsidRPr="001870D4">
        <w:rPr>
          <w:rFonts w:asciiTheme="minorHAnsi" w:hAnsiTheme="minorHAnsi" w:cstheme="minorHAnsi"/>
          <w:sz w:val="14"/>
        </w:rPr>
        <w:t xml:space="preserve">. Nor are we too concerned for our longtime ally Israel </w:t>
      </w:r>
      <w:proofErr w:type="gramStart"/>
      <w:r w:rsidRPr="001870D4">
        <w:rPr>
          <w:rFonts w:asciiTheme="minorHAnsi" w:hAnsiTheme="minorHAnsi" w:cstheme="minorHAnsi"/>
          <w:sz w:val="14"/>
        </w:rPr>
        <w:t>with regard to</w:t>
      </w:r>
      <w:proofErr w:type="gramEnd"/>
      <w:r w:rsidRPr="001870D4">
        <w:rPr>
          <w:rFonts w:asciiTheme="minorHAnsi" w:hAnsiTheme="minorHAnsi" w:cstheme="minorHAnsi"/>
          <w:sz w:val="14"/>
        </w:rPr>
        <w:t xml:space="preserve"> Iran. An impoverished Iran is bereft of allies and remains an international pariah, desperate to sell its embargoed oil to any rogue autocracy shameless enough to buy it. Israel is nuclear and has never been militarily stronger. It is now self-sufficient in oil and gas. </w:t>
      </w:r>
      <w:r w:rsidRPr="001870D4">
        <w:rPr>
          <w:rStyle w:val="StyleUnderline"/>
          <w:rFonts w:asciiTheme="minorHAnsi" w:hAnsiTheme="minorHAnsi" w:cstheme="minorHAnsi"/>
        </w:rPr>
        <w:t>Israel</w:t>
      </w:r>
      <w:r w:rsidRPr="001870D4">
        <w:rPr>
          <w:rFonts w:asciiTheme="minorHAnsi" w:hAnsiTheme="minorHAnsi" w:cstheme="minorHAnsi"/>
          <w:sz w:val="14"/>
        </w:rPr>
        <w:t xml:space="preserve"> has </w:t>
      </w:r>
      <w:r w:rsidRPr="001870D4">
        <w:rPr>
          <w:rStyle w:val="StyleUnderline"/>
          <w:rFonts w:asciiTheme="minorHAnsi" w:hAnsiTheme="minorHAnsi" w:cstheme="minorHAnsi"/>
        </w:rPr>
        <w:t>forged new ties with China, Russia, and the E</w:t>
      </w:r>
      <w:r w:rsidRPr="001870D4">
        <w:rPr>
          <w:rFonts w:asciiTheme="minorHAnsi" w:hAnsiTheme="minorHAnsi" w:cstheme="minorHAnsi"/>
          <w:sz w:val="14"/>
        </w:rPr>
        <w:t xml:space="preserve">uropean </w:t>
      </w:r>
      <w:r w:rsidRPr="001870D4">
        <w:rPr>
          <w:rStyle w:val="StyleUnderline"/>
          <w:rFonts w:asciiTheme="minorHAnsi" w:hAnsiTheme="minorHAnsi" w:cstheme="minorHAnsi"/>
        </w:rPr>
        <w:t>U</w:t>
      </w:r>
      <w:r w:rsidRPr="001870D4">
        <w:rPr>
          <w:rFonts w:asciiTheme="minorHAnsi" w:hAnsiTheme="minorHAnsi" w:cstheme="minorHAnsi"/>
          <w:sz w:val="14"/>
        </w:rPr>
        <w:t xml:space="preserve">nion, </w:t>
      </w:r>
      <w:r w:rsidRPr="001870D4">
        <w:rPr>
          <w:rStyle w:val="StyleUnderline"/>
          <w:rFonts w:asciiTheme="minorHAnsi" w:hAnsiTheme="minorHAnsi" w:cstheme="minorHAnsi"/>
        </w:rPr>
        <w:t>and renewed its</w:t>
      </w:r>
      <w:r w:rsidRPr="001870D4">
        <w:rPr>
          <w:rFonts w:asciiTheme="minorHAnsi" w:hAnsiTheme="minorHAnsi" w:cstheme="minorHAnsi"/>
          <w:sz w:val="14"/>
        </w:rPr>
        <w:t xml:space="preserve"> traditionally close </w:t>
      </w:r>
      <w:r w:rsidRPr="001870D4">
        <w:rPr>
          <w:rStyle w:val="StyleUnderline"/>
          <w:rFonts w:asciiTheme="minorHAnsi" w:hAnsiTheme="minorHAnsi" w:cstheme="minorHAnsi"/>
        </w:rPr>
        <w:t>relationship with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Iran’s neighbors in the Arab world are either in a mess or clandestinely allied with Israel. The Palestinian Authority and Hamas have never been weaker vis-à-vis Israel. </w:t>
      </w:r>
      <w:r w:rsidRPr="001870D4">
        <w:rPr>
          <w:rStyle w:val="Emphasis"/>
          <w:rFonts w:asciiTheme="minorHAnsi" w:hAnsiTheme="minorHAnsi" w:cstheme="minorHAnsi"/>
        </w:rPr>
        <w:t>Time is on the American side. Each day Iran grows weaker and poorer, and the U.S. stronger and richer.</w:t>
      </w:r>
      <w:r w:rsidRPr="001870D4">
        <w:rPr>
          <w:rFonts w:asciiTheme="minorHAnsi" w:hAnsiTheme="minorHAnsi" w:cstheme="minorHAnsi"/>
          <w:sz w:val="14"/>
        </w:rPr>
        <w:t xml:space="preserve"> </w:t>
      </w:r>
      <w:r w:rsidRPr="001870D4">
        <w:rPr>
          <w:rStyle w:val="StyleUnderline"/>
          <w:rFonts w:asciiTheme="minorHAnsi" w:hAnsiTheme="minorHAnsi" w:cstheme="minorHAnsi"/>
        </w:rPr>
        <w:t>Iran’s only hope is to draw the Trump administration into a messy Iraq-like ground war,</w:t>
      </w:r>
      <w:r w:rsidRPr="001870D4">
        <w:rPr>
          <w:rFonts w:asciiTheme="minorHAnsi" w:hAnsiTheme="minorHAnsi" w:cstheme="minorHAnsi"/>
          <w:sz w:val="14"/>
        </w:rPr>
        <w:t xml:space="preserve"> or, at worst, a Balkans-style, months-long bombing campaign — with plenty of CNN footage of civilian collateral damage. How, then, can the U.S. deter Iranian escalation without getting into an unpopular war before the heated 2020 election? It merely needs to persist in the present standoff: Ramp up the sanctions even tighter and ignore pathetic Iranian attacks on foreign ships. </w:t>
      </w:r>
      <w:r w:rsidRPr="001870D4">
        <w:rPr>
          <w:rStyle w:val="StyleUnderline"/>
          <w:rFonts w:asciiTheme="minorHAnsi" w:hAnsiTheme="minorHAnsi" w:cstheme="minorHAnsi"/>
        </w:rPr>
        <w:t>If Tehran</w:t>
      </w:r>
      <w:r w:rsidRPr="001870D4">
        <w:rPr>
          <w:rFonts w:asciiTheme="minorHAnsi" w:hAnsiTheme="minorHAnsi" w:cstheme="minorHAnsi"/>
          <w:sz w:val="14"/>
        </w:rPr>
        <w:t xml:space="preserve"> preemptively </w:t>
      </w:r>
      <w:r w:rsidRPr="001870D4">
        <w:rPr>
          <w:rStyle w:val="StyleUnderline"/>
          <w:rFonts w:asciiTheme="minorHAnsi" w:hAnsiTheme="minorHAnsi" w:cstheme="minorHAnsi"/>
        </w:rPr>
        <w:t>attacks an American ship or plane, it will be met by a disproportionate response</w:t>
      </w:r>
      <w:r w:rsidRPr="001870D4">
        <w:rPr>
          <w:rFonts w:asciiTheme="minorHAnsi" w:hAnsiTheme="minorHAnsi" w:cstheme="minorHAnsi"/>
          <w:sz w:val="14"/>
        </w:rPr>
        <w:t xml:space="preserve">, preferably one aimed not at civilian infrastructure but at the Iranian military hierarchy, Revolutionary Guard, and theocratic elite. Otherwise, </w:t>
      </w:r>
      <w:r w:rsidRPr="001870D4">
        <w:rPr>
          <w:rStyle w:val="StyleUnderline"/>
          <w:rFonts w:asciiTheme="minorHAnsi" w:hAnsiTheme="minorHAnsi" w:cstheme="minorHAnsi"/>
        </w:rPr>
        <w:t>the Trump administration can sit back and monitor Iran’s international ostracism and economic isolation while remaining unpredictable and enigmatic, ready to hit back hard</w:t>
      </w:r>
      <w:r w:rsidRPr="001870D4">
        <w:rPr>
          <w:rFonts w:asciiTheme="minorHAnsi" w:hAnsiTheme="minorHAnsi" w:cstheme="minorHAnsi"/>
          <w:sz w:val="14"/>
        </w:rPr>
        <w:t xml:space="preserve"> at any attack on Americans </w:t>
      </w:r>
      <w:r w:rsidRPr="001870D4">
        <w:rPr>
          <w:rStyle w:val="StyleUnderline"/>
          <w:rFonts w:asciiTheme="minorHAnsi" w:hAnsiTheme="minorHAnsi" w:cstheme="minorHAnsi"/>
        </w:rPr>
        <w:t>but without being suckered into an optional war with Iran in the perennial Middle East quagmire.</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No Iran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 even if they have capabilities, there’s no intent</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 xml:space="preserve">Seligman 19 </w:t>
      </w:r>
      <w:r w:rsidRPr="001870D4">
        <w:rPr>
          <w:rFonts w:asciiTheme="minorHAnsi" w:hAnsiTheme="minorHAnsi" w:cstheme="minorHAnsi"/>
        </w:rPr>
        <w:t xml:space="preserve">(Lara, Pentagon correspondent, Foreign Policy, “How Close Is Iran to a Nuclear Bomb, Really?”, </w:t>
      </w:r>
      <w:hyperlink r:id="rId129" w:history="1">
        <w:r w:rsidRPr="001870D4">
          <w:rPr>
            <w:rStyle w:val="Hyperlink"/>
            <w:rFonts w:asciiTheme="minorHAnsi" w:hAnsiTheme="minorHAnsi" w:cstheme="minorHAnsi"/>
          </w:rPr>
          <w:t>https://foreignpolicy.com/2019/07/01/how-close-is-iran-to-a-nuclear-bomb-really/</w:t>
        </w:r>
      </w:hyperlink>
      <w:r w:rsidRPr="001870D4">
        <w:rPr>
          <w:rFonts w:asciiTheme="minorHAnsi" w:hAnsiTheme="minorHAnsi" w:cstheme="minorHAnsi"/>
        </w:rPr>
        <w:t>, 7/1/2019, 7/3/2019) DG</w:t>
      </w:r>
    </w:p>
    <w:p w:rsidR="00AE5053" w:rsidRPr="001870D4" w:rsidRDefault="00AE5053" w:rsidP="00AE5053">
      <w:pPr>
        <w:rPr>
          <w:rStyle w:val="Emphasis"/>
          <w:rFonts w:asciiTheme="minorHAnsi" w:hAnsiTheme="minorHAnsi" w:cstheme="minorHAnsi"/>
        </w:rPr>
      </w:pPr>
      <w:r w:rsidRPr="001870D4">
        <w:rPr>
          <w:rStyle w:val="StyleUnderline"/>
          <w:rFonts w:asciiTheme="minorHAnsi" w:hAnsiTheme="minorHAnsi" w:cstheme="minorHAnsi"/>
        </w:rPr>
        <w:t>Iran confirmed</w:t>
      </w:r>
      <w:r w:rsidRPr="001870D4">
        <w:rPr>
          <w:rFonts w:asciiTheme="minorHAnsi" w:hAnsiTheme="minorHAnsi" w:cstheme="minorHAnsi"/>
          <w:sz w:val="14"/>
        </w:rPr>
        <w:t xml:space="preserve"> on Monday that </w:t>
      </w:r>
      <w:r w:rsidRPr="001870D4">
        <w:rPr>
          <w:rStyle w:val="StyleUnderline"/>
          <w:rFonts w:asciiTheme="minorHAnsi" w:hAnsiTheme="minorHAnsi" w:cstheme="minorHAnsi"/>
        </w:rPr>
        <w:t>it has breached the limit on its stockpile of enriched uranium set by the</w:t>
      </w:r>
      <w:r w:rsidRPr="001870D4">
        <w:rPr>
          <w:rFonts w:asciiTheme="minorHAnsi" w:hAnsiTheme="minorHAnsi" w:cstheme="minorHAnsi"/>
          <w:sz w:val="14"/>
        </w:rPr>
        <w:t xml:space="preserve"> 2015 </w:t>
      </w:r>
      <w:r w:rsidRPr="001870D4">
        <w:rPr>
          <w:rStyle w:val="StyleUnderline"/>
          <w:rFonts w:asciiTheme="minorHAnsi" w:hAnsiTheme="minorHAnsi" w:cstheme="minorHAnsi"/>
        </w:rPr>
        <w:t>nuclear deal</w:t>
      </w:r>
      <w:r w:rsidRPr="001870D4">
        <w:rPr>
          <w:rFonts w:asciiTheme="minorHAnsi" w:hAnsiTheme="minorHAnsi" w:cstheme="minorHAnsi"/>
          <w:sz w:val="14"/>
        </w:rPr>
        <w:t xml:space="preserve">, renewing concerns that Tehran could, within months, have enough weapons-grade uranium to build a nuclear bomb. But experts say </w:t>
      </w:r>
      <w:r w:rsidRPr="001870D4">
        <w:rPr>
          <w:rStyle w:val="Emphasis"/>
          <w:rFonts w:asciiTheme="minorHAnsi" w:hAnsiTheme="minorHAnsi" w:cstheme="minorHAnsi"/>
        </w:rPr>
        <w:t>the violation is more of a symbolic move than a concrete step toward obtaining a nuclear weapon.</w:t>
      </w:r>
      <w:r w:rsidRPr="001870D4">
        <w:rPr>
          <w:rFonts w:asciiTheme="minorHAnsi" w:hAnsiTheme="minorHAnsi" w:cstheme="minorHAnsi"/>
          <w:sz w:val="14"/>
        </w:rPr>
        <w:t xml:space="preserve"> Though most agree that Iran has the expertise and capability to eventually build such a device, </w:t>
      </w:r>
      <w:r w:rsidRPr="001870D4">
        <w:rPr>
          <w:rStyle w:val="StyleUnderline"/>
          <w:rFonts w:asciiTheme="minorHAnsi" w:hAnsiTheme="minorHAnsi" w:cstheme="minorHAnsi"/>
        </w:rPr>
        <w:t>it is not clear</w:t>
      </w:r>
      <w:r w:rsidRPr="001870D4">
        <w:rPr>
          <w:rFonts w:asciiTheme="minorHAnsi" w:hAnsiTheme="minorHAnsi" w:cstheme="minorHAnsi"/>
          <w:sz w:val="14"/>
        </w:rPr>
        <w:t xml:space="preserve"> that </w:t>
      </w:r>
      <w:r w:rsidRPr="001870D4">
        <w:rPr>
          <w:rStyle w:val="StyleUnderline"/>
          <w:rFonts w:asciiTheme="minorHAnsi" w:hAnsiTheme="minorHAnsi" w:cstheme="minorHAnsi"/>
        </w:rPr>
        <w:t>Tehran has the intent or even sees the necessity of doing so</w:t>
      </w:r>
      <w:r w:rsidRPr="001870D4">
        <w:rPr>
          <w:rFonts w:asciiTheme="minorHAnsi" w:hAnsiTheme="minorHAnsi" w:cstheme="minorHAnsi"/>
          <w:sz w:val="14"/>
        </w:rPr>
        <w:t xml:space="preserve">. </w:t>
      </w:r>
      <w:r w:rsidRPr="001870D4">
        <w:rPr>
          <w:rStyle w:val="Emphasis"/>
          <w:rFonts w:asciiTheme="minorHAnsi" w:hAnsiTheme="minorHAnsi" w:cstheme="minorHAnsi"/>
        </w:rPr>
        <w:t>“This is not a dash to a nuclear bomb</w:t>
      </w:r>
      <w:r w:rsidRPr="001870D4">
        <w:rPr>
          <w:rFonts w:asciiTheme="minorHAnsi" w:hAnsiTheme="minorHAnsi" w:cstheme="minorHAnsi"/>
          <w:sz w:val="14"/>
        </w:rPr>
        <w:t>,” said Kelsey Davenport, the director of nonproliferation policy at the Arms Control Association. “</w:t>
      </w:r>
      <w:r w:rsidRPr="001870D4">
        <w:rPr>
          <w:rStyle w:val="StyleUnderline"/>
          <w:rFonts w:asciiTheme="minorHAnsi" w:hAnsiTheme="minorHAnsi" w:cstheme="minorHAnsi"/>
        </w:rPr>
        <w:t>It is a calculated move</w:t>
      </w:r>
      <w:r w:rsidRPr="001870D4">
        <w:rPr>
          <w:rFonts w:asciiTheme="minorHAnsi" w:hAnsiTheme="minorHAnsi" w:cstheme="minorHAnsi"/>
          <w:sz w:val="14"/>
        </w:rPr>
        <w:t xml:space="preserve"> designed </w:t>
      </w:r>
      <w:r w:rsidRPr="001870D4">
        <w:rPr>
          <w:rStyle w:val="StyleUnderline"/>
          <w:rFonts w:asciiTheme="minorHAnsi" w:hAnsiTheme="minorHAnsi" w:cstheme="minorHAnsi"/>
        </w:rPr>
        <w:t>to gain leverage in negotiations with the Europeans, Russia, and China on sanctions relief</w:t>
      </w:r>
      <w:r w:rsidRPr="001870D4">
        <w:rPr>
          <w:rFonts w:asciiTheme="minorHAnsi" w:hAnsiTheme="minorHAnsi" w:cstheme="minorHAnsi"/>
          <w:sz w:val="14"/>
        </w:rPr>
        <w:t xml:space="preserve">.” Tehran has recently ratcheted up pressure on the remaining adherents to the nuclear deal to provide some sort of relief to U.S. President Donald Trump’s “maximum pressure” campaign. Iran has allegedly attacked oil tankers in the Gulf of Oman and most recently shot down a U.S. military surveillance drone, nearly provoking a U.S. missile attack that Trump aborted at the last minute. </w:t>
      </w:r>
      <w:r w:rsidRPr="001870D4">
        <w:rPr>
          <w:rStyle w:val="StyleUnderline"/>
          <w:rFonts w:asciiTheme="minorHAnsi" w:hAnsiTheme="minorHAnsi" w:cstheme="minorHAnsi"/>
        </w:rPr>
        <w:t xml:space="preserve">The regime is </w:t>
      </w:r>
      <w:r w:rsidRPr="001870D4">
        <w:rPr>
          <w:rFonts w:asciiTheme="minorHAnsi" w:hAnsiTheme="minorHAnsi" w:cstheme="minorHAnsi"/>
          <w:sz w:val="14"/>
        </w:rPr>
        <w:t xml:space="preserve">also </w:t>
      </w:r>
      <w:r w:rsidRPr="001870D4">
        <w:rPr>
          <w:rStyle w:val="StyleUnderline"/>
          <w:rFonts w:asciiTheme="minorHAnsi" w:hAnsiTheme="minorHAnsi" w:cstheme="minorHAnsi"/>
        </w:rPr>
        <w:t xml:space="preserve">threatening to suspend other commitments </w:t>
      </w:r>
      <w:r w:rsidRPr="001870D4">
        <w:rPr>
          <w:rFonts w:asciiTheme="minorHAnsi" w:hAnsiTheme="minorHAnsi" w:cstheme="minorHAnsi"/>
          <w:sz w:val="14"/>
        </w:rPr>
        <w:t xml:space="preserve">under the 2015 deal in just days unless European powers provide sanction relief. </w:t>
      </w:r>
      <w:r w:rsidRPr="001870D4">
        <w:rPr>
          <w:rStyle w:val="StyleUnderline"/>
          <w:rFonts w:asciiTheme="minorHAnsi" w:hAnsiTheme="minorHAnsi" w:cstheme="minorHAnsi"/>
        </w:rPr>
        <w:t>The 2015 deal caps Iran’s levels of uranium enriched to 3.67</w:t>
      </w:r>
      <w:r w:rsidRPr="001870D4">
        <w:rPr>
          <w:rFonts w:asciiTheme="minorHAnsi" w:hAnsiTheme="minorHAnsi" w:cstheme="minorHAnsi"/>
          <w:sz w:val="14"/>
        </w:rPr>
        <w:t xml:space="preserve"> </w:t>
      </w:r>
      <w:r w:rsidRPr="001870D4">
        <w:rPr>
          <w:rStyle w:val="StyleUnderline"/>
          <w:rFonts w:asciiTheme="minorHAnsi" w:hAnsiTheme="minorHAnsi" w:cstheme="minorHAnsi"/>
        </w:rPr>
        <w:t>percent purity</w:t>
      </w:r>
      <w:r w:rsidRPr="001870D4">
        <w:rPr>
          <w:rFonts w:asciiTheme="minorHAnsi" w:hAnsiTheme="minorHAnsi" w:cstheme="minorHAnsi"/>
          <w:sz w:val="14"/>
        </w:rPr>
        <w:t>—</w:t>
      </w:r>
      <w:r w:rsidRPr="001870D4">
        <w:rPr>
          <w:rStyle w:val="StyleUnderline"/>
          <w:rFonts w:asciiTheme="minorHAnsi" w:hAnsiTheme="minorHAnsi" w:cstheme="minorHAnsi"/>
        </w:rPr>
        <w:t>called “low-enriched uranium</w:t>
      </w:r>
      <w:r w:rsidRPr="001870D4">
        <w:rPr>
          <w:rFonts w:asciiTheme="minorHAnsi" w:hAnsiTheme="minorHAnsi" w:cstheme="minorHAnsi"/>
          <w:sz w:val="14"/>
        </w:rPr>
        <w:t xml:space="preserve">” and suitable for producing fuel for nuclear power reactors—at 300 kilograms. But </w:t>
      </w:r>
      <w:r w:rsidRPr="001870D4">
        <w:rPr>
          <w:rStyle w:val="StyleUnderline"/>
          <w:rFonts w:asciiTheme="minorHAnsi" w:hAnsiTheme="minorHAnsi" w:cstheme="minorHAnsi"/>
        </w:rPr>
        <w:t xml:space="preserve">there are still </w:t>
      </w:r>
      <w:proofErr w:type="gramStart"/>
      <w:r w:rsidRPr="001870D4">
        <w:rPr>
          <w:rStyle w:val="StyleUnderline"/>
          <w:rFonts w:asciiTheme="minorHAnsi" w:hAnsiTheme="minorHAnsi" w:cstheme="minorHAnsi"/>
        </w:rPr>
        <w:t>a number of</w:t>
      </w:r>
      <w:proofErr w:type="gramEnd"/>
      <w:r w:rsidRPr="001870D4">
        <w:rPr>
          <w:rStyle w:val="StyleUnderline"/>
          <w:rFonts w:asciiTheme="minorHAnsi" w:hAnsiTheme="minorHAnsi" w:cstheme="minorHAnsi"/>
        </w:rPr>
        <w:t xml:space="preserve"> steps Iran would have to take in order to build a bomb,</w:t>
      </w:r>
      <w:r w:rsidRPr="001870D4">
        <w:rPr>
          <w:rFonts w:asciiTheme="minorHAnsi" w:hAnsiTheme="minorHAnsi" w:cstheme="minorHAnsi"/>
          <w:sz w:val="14"/>
        </w:rPr>
        <w:t xml:space="preserve"> Davenport explained. </w:t>
      </w:r>
      <w:r w:rsidRPr="001870D4">
        <w:rPr>
          <w:rStyle w:val="StyleUnderline"/>
          <w:rFonts w:asciiTheme="minorHAnsi" w:hAnsiTheme="minorHAnsi" w:cstheme="minorHAnsi"/>
        </w:rPr>
        <w:t>Tehran would need 1,050 kilograms of low-enriched uranium to make the core of one bomb,</w:t>
      </w:r>
      <w:r w:rsidRPr="001870D4">
        <w:rPr>
          <w:rFonts w:asciiTheme="minorHAnsi" w:hAnsiTheme="minorHAnsi" w:cstheme="minorHAnsi"/>
          <w:sz w:val="14"/>
        </w:rPr>
        <w:t xml:space="preserve"> according to Joe </w:t>
      </w:r>
      <w:proofErr w:type="spellStart"/>
      <w:r w:rsidRPr="001870D4">
        <w:rPr>
          <w:rFonts w:asciiTheme="minorHAnsi" w:hAnsiTheme="minorHAnsi" w:cstheme="minorHAnsi"/>
          <w:sz w:val="14"/>
        </w:rPr>
        <w:t>Cirincione</w:t>
      </w:r>
      <w:proofErr w:type="spellEnd"/>
      <w:r w:rsidRPr="001870D4">
        <w:rPr>
          <w:rFonts w:asciiTheme="minorHAnsi" w:hAnsiTheme="minorHAnsi" w:cstheme="minorHAnsi"/>
          <w:sz w:val="14"/>
        </w:rPr>
        <w:t xml:space="preserve">, the president of the Ploughshares Fund. </w:t>
      </w:r>
      <w:r w:rsidRPr="001870D4">
        <w:rPr>
          <w:rStyle w:val="StyleUnderline"/>
          <w:rFonts w:asciiTheme="minorHAnsi" w:hAnsiTheme="minorHAnsi" w:cstheme="minorHAnsi"/>
        </w:rPr>
        <w:t>Then, Iran would have to further enrich it, to 90 percent purity, using centrifuges until it had about 25 kilograms of what is called “highly enriched uranium</w:t>
      </w:r>
      <w:r w:rsidRPr="001870D4">
        <w:rPr>
          <w:rFonts w:asciiTheme="minorHAnsi" w:hAnsiTheme="minorHAnsi" w:cstheme="minorHAnsi"/>
          <w:sz w:val="14"/>
        </w:rPr>
        <w:t xml:space="preserve">.” Experts estimate that </w:t>
      </w:r>
      <w:r w:rsidRPr="001870D4">
        <w:rPr>
          <w:rStyle w:val="StyleUnderline"/>
          <w:rFonts w:asciiTheme="minorHAnsi" w:hAnsiTheme="minorHAnsi" w:cstheme="minorHAnsi"/>
        </w:rPr>
        <w:t>it would take about a year for Tehran to enrich enough weapons-grade uranium for a nuclear bomb,</w:t>
      </w:r>
      <w:r w:rsidRPr="001870D4">
        <w:rPr>
          <w:rFonts w:asciiTheme="minorHAnsi" w:hAnsiTheme="minorHAnsi" w:cstheme="minorHAnsi"/>
          <w:sz w:val="14"/>
        </w:rPr>
        <w:t xml:space="preserve"> also called the “breakout point”—potentially faster if Iran violates other parts of the 2015 accord. The fact that Iran has exceeded that 300-kilogram limit does not significantly change that timeline, Davenport said. Prior to the 2015 agreement Iran had more than 10,000 kilograms of low-enriched </w:t>
      </w:r>
      <w:proofErr w:type="gramStart"/>
      <w:r w:rsidRPr="001870D4">
        <w:rPr>
          <w:rFonts w:asciiTheme="minorHAnsi" w:hAnsiTheme="minorHAnsi" w:cstheme="minorHAnsi"/>
          <w:sz w:val="14"/>
        </w:rPr>
        <w:t>uranium, but</w:t>
      </w:r>
      <w:proofErr w:type="gramEnd"/>
      <w:r w:rsidRPr="001870D4">
        <w:rPr>
          <w:rFonts w:asciiTheme="minorHAnsi" w:hAnsiTheme="minorHAnsi" w:cstheme="minorHAnsi"/>
          <w:sz w:val="14"/>
        </w:rPr>
        <w:t xml:space="preserve"> was required to ship 98 percent of it out of the country, according to </w:t>
      </w:r>
      <w:proofErr w:type="spellStart"/>
      <w:r w:rsidRPr="001870D4">
        <w:rPr>
          <w:rFonts w:asciiTheme="minorHAnsi" w:hAnsiTheme="minorHAnsi" w:cstheme="minorHAnsi"/>
          <w:sz w:val="14"/>
        </w:rPr>
        <w:t>Cirincione</w:t>
      </w:r>
      <w:proofErr w:type="spellEnd"/>
      <w:r w:rsidRPr="001870D4">
        <w:rPr>
          <w:rFonts w:asciiTheme="minorHAnsi" w:hAnsiTheme="minorHAnsi" w:cstheme="minorHAnsi"/>
          <w:sz w:val="14"/>
        </w:rPr>
        <w:t xml:space="preserve">. Once Iran has enough weapons-grade uranium for a core, </w:t>
      </w:r>
      <w:r w:rsidRPr="001870D4">
        <w:rPr>
          <w:rStyle w:val="StyleUnderline"/>
          <w:rFonts w:asciiTheme="minorHAnsi" w:hAnsiTheme="minorHAnsi" w:cstheme="minorHAnsi"/>
        </w:rPr>
        <w:t>it would then have to convert that uranium from gas to metal, fit it with an explosive package that could ignite the fission reaction, and mount it on a ballistic missil</w:t>
      </w:r>
      <w:r w:rsidRPr="001870D4">
        <w:rPr>
          <w:rFonts w:asciiTheme="minorHAnsi" w:hAnsiTheme="minorHAnsi" w:cstheme="minorHAnsi"/>
          <w:sz w:val="14"/>
        </w:rPr>
        <w:t xml:space="preserve">e, Davenport said. </w:t>
      </w:r>
      <w:r w:rsidRPr="001870D4">
        <w:rPr>
          <w:rStyle w:val="StyleUnderline"/>
          <w:rFonts w:asciiTheme="minorHAnsi" w:hAnsiTheme="minorHAnsi" w:cstheme="minorHAnsi"/>
        </w:rPr>
        <w:t xml:space="preserve">Going from breakout to </w:t>
      </w:r>
      <w:proofErr w:type="gramStart"/>
      <w:r w:rsidRPr="001870D4">
        <w:rPr>
          <w:rStyle w:val="StyleUnderline"/>
          <w:rFonts w:asciiTheme="minorHAnsi" w:hAnsiTheme="minorHAnsi" w:cstheme="minorHAnsi"/>
        </w:rPr>
        <w:t>actually having</w:t>
      </w:r>
      <w:proofErr w:type="gramEnd"/>
      <w:r w:rsidRPr="001870D4">
        <w:rPr>
          <w:rStyle w:val="StyleUnderline"/>
          <w:rFonts w:asciiTheme="minorHAnsi" w:hAnsiTheme="minorHAnsi" w:cstheme="minorHAnsi"/>
        </w:rPr>
        <w:t xml:space="preserve"> a deployable nuclear weapon could take anywhere from a few months to another yea</w:t>
      </w:r>
      <w:r w:rsidRPr="001870D4">
        <w:rPr>
          <w:rFonts w:asciiTheme="minorHAnsi" w:hAnsiTheme="minorHAnsi" w:cstheme="minorHAnsi"/>
          <w:sz w:val="14"/>
        </w:rPr>
        <w:t xml:space="preserve">r, experts estimate. Recent information about the </w:t>
      </w:r>
      <w:proofErr w:type="spellStart"/>
      <w:r w:rsidRPr="001870D4">
        <w:rPr>
          <w:rFonts w:asciiTheme="minorHAnsi" w:hAnsiTheme="minorHAnsi" w:cstheme="minorHAnsi"/>
          <w:sz w:val="14"/>
        </w:rPr>
        <w:t>Amad</w:t>
      </w:r>
      <w:proofErr w:type="spellEnd"/>
      <w:r w:rsidRPr="001870D4">
        <w:rPr>
          <w:rFonts w:asciiTheme="minorHAnsi" w:hAnsiTheme="minorHAnsi" w:cstheme="minorHAnsi"/>
          <w:sz w:val="14"/>
        </w:rPr>
        <w:t xml:space="preserve"> plan, Iran’s now covert nuclear weapons research program, indicates that Iran was in 2003 constructing the necessary facilities, including the Shahid </w:t>
      </w:r>
      <w:proofErr w:type="spellStart"/>
      <w:r w:rsidRPr="001870D4">
        <w:rPr>
          <w:rFonts w:asciiTheme="minorHAnsi" w:hAnsiTheme="minorHAnsi" w:cstheme="minorHAnsi"/>
          <w:sz w:val="14"/>
        </w:rPr>
        <w:t>Boroujerdi</w:t>
      </w:r>
      <w:proofErr w:type="spellEnd"/>
      <w:r w:rsidRPr="001870D4">
        <w:rPr>
          <w:rFonts w:asciiTheme="minorHAnsi" w:hAnsiTheme="minorHAnsi" w:cstheme="minorHAnsi"/>
          <w:sz w:val="14"/>
        </w:rPr>
        <w:t xml:space="preserve"> in </w:t>
      </w:r>
      <w:proofErr w:type="spellStart"/>
      <w:r w:rsidRPr="001870D4">
        <w:rPr>
          <w:rFonts w:asciiTheme="minorHAnsi" w:hAnsiTheme="minorHAnsi" w:cstheme="minorHAnsi"/>
          <w:sz w:val="14"/>
        </w:rPr>
        <w:t>Parchin</w:t>
      </w:r>
      <w:proofErr w:type="spellEnd"/>
      <w:r w:rsidRPr="001870D4">
        <w:rPr>
          <w:rFonts w:asciiTheme="minorHAnsi" w:hAnsiTheme="minorHAnsi" w:cstheme="minorHAnsi"/>
          <w:sz w:val="14"/>
        </w:rPr>
        <w:t xml:space="preserve">, said Olli </w:t>
      </w:r>
      <w:proofErr w:type="spellStart"/>
      <w:r w:rsidRPr="001870D4">
        <w:rPr>
          <w:rFonts w:asciiTheme="minorHAnsi" w:hAnsiTheme="minorHAnsi" w:cstheme="minorHAnsi"/>
          <w:sz w:val="14"/>
        </w:rPr>
        <w:t>Heinonen</w:t>
      </w:r>
      <w:proofErr w:type="spellEnd"/>
      <w:r w:rsidRPr="001870D4">
        <w:rPr>
          <w:rFonts w:asciiTheme="minorHAnsi" w:hAnsiTheme="minorHAnsi" w:cstheme="minorHAnsi"/>
          <w:sz w:val="14"/>
        </w:rPr>
        <w:t xml:space="preserve"> of the Foundation for Defense of Democracies. Such an installation could still exist or be reconstructed </w:t>
      </w:r>
      <w:proofErr w:type="gramStart"/>
      <w:r w:rsidRPr="001870D4">
        <w:rPr>
          <w:rFonts w:asciiTheme="minorHAnsi" w:hAnsiTheme="minorHAnsi" w:cstheme="minorHAnsi"/>
          <w:sz w:val="14"/>
        </w:rPr>
        <w:t>fairly quickly</w:t>
      </w:r>
      <w:proofErr w:type="gramEnd"/>
      <w:r w:rsidRPr="001870D4">
        <w:rPr>
          <w:rFonts w:asciiTheme="minorHAnsi" w:hAnsiTheme="minorHAnsi" w:cstheme="minorHAnsi"/>
          <w:sz w:val="14"/>
        </w:rPr>
        <w:t xml:space="preserve">, reducing the time it takes Iran to get to a full nuclear weapon, he said. While the U.S. intelligence community assessed in 2007 that Iran had mastered the steps necessary to build a nuclear weapon, including research on mating a warhead with certain types of ballistic missiles, the regime has not actually tested that capability yet, Davenport stressed. Experts agree that Iran has the capability to eventually build a nuclear bomb. But whether the regime will </w:t>
      </w:r>
      <w:proofErr w:type="gramStart"/>
      <w:r w:rsidRPr="001870D4">
        <w:rPr>
          <w:rFonts w:asciiTheme="minorHAnsi" w:hAnsiTheme="minorHAnsi" w:cstheme="minorHAnsi"/>
          <w:sz w:val="14"/>
        </w:rPr>
        <w:t>actually do</w:t>
      </w:r>
      <w:proofErr w:type="gramEnd"/>
      <w:r w:rsidRPr="001870D4">
        <w:rPr>
          <w:rFonts w:asciiTheme="minorHAnsi" w:hAnsiTheme="minorHAnsi" w:cstheme="minorHAnsi"/>
          <w:sz w:val="14"/>
        </w:rPr>
        <w:t xml:space="preserve"> so is a very different question. In what could be a signal to the White House that Tehran is open to further talks, </w:t>
      </w:r>
      <w:r w:rsidRPr="001870D4">
        <w:rPr>
          <w:rStyle w:val="StyleUnderline"/>
          <w:rFonts w:asciiTheme="minorHAnsi" w:hAnsiTheme="minorHAnsi" w:cstheme="minorHAnsi"/>
        </w:rPr>
        <w:t xml:space="preserve">Iranian Foreign Minister Mohammad </w:t>
      </w:r>
      <w:proofErr w:type="spellStart"/>
      <w:r w:rsidRPr="001870D4">
        <w:rPr>
          <w:rStyle w:val="StyleUnderline"/>
          <w:rFonts w:asciiTheme="minorHAnsi" w:hAnsiTheme="minorHAnsi" w:cstheme="minorHAnsi"/>
        </w:rPr>
        <w:t>Javad</w:t>
      </w:r>
      <w:proofErr w:type="spellEnd"/>
      <w:r w:rsidRPr="001870D4">
        <w:rPr>
          <w:rStyle w:val="StyleUnderline"/>
          <w:rFonts w:asciiTheme="minorHAnsi" w:hAnsiTheme="minorHAnsi" w:cstheme="minorHAnsi"/>
        </w:rPr>
        <w:t xml:space="preserve"> Zarif said</w:t>
      </w:r>
      <w:r w:rsidRPr="001870D4">
        <w:rPr>
          <w:rFonts w:asciiTheme="minorHAnsi" w:hAnsiTheme="minorHAnsi" w:cstheme="minorHAnsi"/>
          <w:sz w:val="14"/>
        </w:rPr>
        <w:t xml:space="preserve"> late last month that </w:t>
      </w:r>
      <w:r w:rsidRPr="001870D4">
        <w:rPr>
          <w:rStyle w:val="Emphasis"/>
          <w:rFonts w:asciiTheme="minorHAnsi" w:hAnsiTheme="minorHAnsi" w:cstheme="minorHAnsi"/>
        </w:rPr>
        <w:t xml:space="preserve">Iran will never pursue a nuclear weapon, </w:t>
      </w:r>
      <w:r w:rsidRPr="001870D4">
        <w:rPr>
          <w:rStyle w:val="StyleUnderline"/>
          <w:rFonts w:asciiTheme="minorHAnsi" w:hAnsiTheme="minorHAnsi" w:cstheme="minorHAnsi"/>
        </w:rPr>
        <w:t xml:space="preserve">arguing that Islam prevents the country from doing so. </w:t>
      </w:r>
      <w:r w:rsidRPr="001870D4">
        <w:rPr>
          <w:rFonts w:asciiTheme="minorHAnsi" w:hAnsiTheme="minorHAnsi" w:cstheme="minorHAnsi"/>
          <w:sz w:val="14"/>
        </w:rPr>
        <w:t xml:space="preserve">Retired Vice Adm. John Miller, who commanded the U.S. Navy’s 5th Fleet, said Iran likely realizes that obtaining a nuclear weapon would not provide much military advantage. “Let’s just say for a hypothesis that, a year from now, Iran has a nuclear weapon—what’s going to happen next? What’s going to happen next is the Saudis are going to have a nuclear weapon,” Miller said. “Israel is a nuclear power, and now you have two Gulf states that are nuclear powers. What does that buy you in terms of actual military dominance? … It doesn’t strategically buy [Iran] anything over the long term.” However, Tehran’s calculus could change, particularly if the United States decides to conduct a military strike targeting Iran’s nuclear facilities, Davenport warned. At that point, Iran could decide it needs a nuclear weapon to deter against future aggressive U.S. action. The next few weeks could bring an indication of whether Tehran has </w:t>
      </w:r>
      <w:proofErr w:type="gramStart"/>
      <w:r w:rsidRPr="001870D4">
        <w:rPr>
          <w:rFonts w:asciiTheme="minorHAnsi" w:hAnsiTheme="minorHAnsi" w:cstheme="minorHAnsi"/>
          <w:sz w:val="14"/>
        </w:rPr>
        <w:t>actually decided</w:t>
      </w:r>
      <w:proofErr w:type="gramEnd"/>
      <w:r w:rsidRPr="001870D4">
        <w:rPr>
          <w:rFonts w:asciiTheme="minorHAnsi" w:hAnsiTheme="minorHAnsi" w:cstheme="minorHAnsi"/>
          <w:sz w:val="14"/>
        </w:rPr>
        <w:t xml:space="preserve"> to pursue a nuclear weapon. The next deadline is July 7, at which point Iran has said it would begin increasing enrichment levels to greater than 3.67 percent if it does not get sanctions relief. “That’s a more significant proliferation risk because it starts to decrease more quickly that breakout timeline,” Davenport said. Another step that could accelerate the timeline is installing additional centrifuges, which would violate another key piece of the 2015 deal. Before the accord, Iran had more than 19,000 centrifuges it could have used to convert the low-enriched uranium into highly enriched uranium in just a few weeks, </w:t>
      </w:r>
      <w:proofErr w:type="spellStart"/>
      <w:r w:rsidRPr="001870D4">
        <w:rPr>
          <w:rFonts w:asciiTheme="minorHAnsi" w:hAnsiTheme="minorHAnsi" w:cstheme="minorHAnsi"/>
          <w:sz w:val="14"/>
        </w:rPr>
        <w:t>Cirincione</w:t>
      </w:r>
      <w:proofErr w:type="spellEnd"/>
      <w:r w:rsidRPr="001870D4">
        <w:rPr>
          <w:rFonts w:asciiTheme="minorHAnsi" w:hAnsiTheme="minorHAnsi" w:cstheme="minorHAnsi"/>
          <w:sz w:val="14"/>
        </w:rPr>
        <w:t xml:space="preserve"> said. But it now has just 3,000-4,000 in operation. Installing a few thousand additional advanced centrifuges could potentially reduce the breakout time to as little as four months, </w:t>
      </w:r>
      <w:proofErr w:type="spellStart"/>
      <w:r w:rsidRPr="001870D4">
        <w:rPr>
          <w:rFonts w:asciiTheme="minorHAnsi" w:hAnsiTheme="minorHAnsi" w:cstheme="minorHAnsi"/>
          <w:sz w:val="14"/>
        </w:rPr>
        <w:t>Heinonen</w:t>
      </w:r>
      <w:proofErr w:type="spellEnd"/>
      <w:r w:rsidRPr="001870D4">
        <w:rPr>
          <w:rFonts w:asciiTheme="minorHAnsi" w:hAnsiTheme="minorHAnsi" w:cstheme="minorHAnsi"/>
          <w:sz w:val="14"/>
        </w:rPr>
        <w:t xml:space="preserve"> estimated. So far, </w:t>
      </w:r>
      <w:r w:rsidRPr="001870D4">
        <w:rPr>
          <w:rStyle w:val="StyleUnderline"/>
          <w:rFonts w:asciiTheme="minorHAnsi" w:hAnsiTheme="minorHAnsi" w:cstheme="minorHAnsi"/>
        </w:rPr>
        <w:t>Iran has not shown any signs that it will install additional centrifuges beyond the limits of the deal</w:t>
      </w:r>
      <w:r w:rsidRPr="001870D4">
        <w:rPr>
          <w:rFonts w:asciiTheme="minorHAnsi" w:hAnsiTheme="minorHAnsi" w:cstheme="minorHAnsi"/>
          <w:sz w:val="14"/>
        </w:rPr>
        <w:t xml:space="preserve">, Davenport said. However, if that happens, the monitoring and verification mechanisms put in place by the deal would immediately alert the remaining parties to the deal. Miller believes that the most recent violations, and Iran’s attacks on oil tankers in the Gulf, are designed to pressure the Europeans to provide sanctions relief. But at the end of the day, that effort will likely prove unsuccessful, he said. The United States is 35 to 37 percent of the global economy, where Iran is just half a percent, Miller stressed, adding that </w:t>
      </w:r>
      <w:r w:rsidRPr="001870D4">
        <w:rPr>
          <w:rStyle w:val="StyleUnderline"/>
          <w:rFonts w:asciiTheme="minorHAnsi" w:hAnsiTheme="minorHAnsi" w:cstheme="minorHAnsi"/>
        </w:rPr>
        <w:t>it is very difficult to deal financially with Iran because its banks are complex and corrupt</w:t>
      </w:r>
      <w:r w:rsidRPr="001870D4">
        <w:rPr>
          <w:rFonts w:asciiTheme="minorHAnsi" w:hAnsiTheme="minorHAnsi" w:cstheme="minorHAnsi"/>
          <w:sz w:val="14"/>
        </w:rPr>
        <w:t xml:space="preserve">. “[The Europeans] might have been willing to stay with Iran over the United States if a) they thought that it was morally the right thing to do and b) it was an economically feasible way ahead,” Miller said. “But </w:t>
      </w:r>
      <w:r w:rsidRPr="001870D4">
        <w:rPr>
          <w:rStyle w:val="Emphasis"/>
          <w:rFonts w:asciiTheme="minorHAnsi" w:hAnsiTheme="minorHAnsi" w:cstheme="minorHAnsi"/>
        </w:rPr>
        <w:t>they know there isn’t economically a feasible way ahead</w:t>
      </w:r>
      <w:r w:rsidRPr="001870D4">
        <w:rPr>
          <w:rFonts w:asciiTheme="minorHAnsi" w:hAnsiTheme="minorHAnsi" w:cstheme="minorHAnsi"/>
          <w:sz w:val="14"/>
        </w:rPr>
        <w:t xml:space="preserve">, and now </w:t>
      </w:r>
      <w:r w:rsidRPr="001870D4">
        <w:rPr>
          <w:rStyle w:val="Emphasis"/>
          <w:rFonts w:asciiTheme="minorHAnsi" w:hAnsiTheme="minorHAnsi" w:cstheme="minorHAnsi"/>
        </w:rPr>
        <w:t>there is no more moral imperative because the Iranians have broken the deal.”</w:t>
      </w:r>
    </w:p>
    <w:p w:rsidR="00AE5053" w:rsidRPr="001870D4" w:rsidRDefault="00AE5053" w:rsidP="00AE5053">
      <w:pPr>
        <w:pStyle w:val="Heading2"/>
        <w:rPr>
          <w:rFonts w:asciiTheme="minorHAnsi" w:hAnsiTheme="minorHAnsi" w:cstheme="minorHAnsi"/>
        </w:rPr>
      </w:pPr>
      <w:r w:rsidRPr="001870D4">
        <w:rPr>
          <w:rFonts w:asciiTheme="minorHAnsi" w:hAnsiTheme="minorHAnsi" w:cstheme="minorHAnsi"/>
        </w:rPr>
        <w:t xml:space="preserve">No Japan </w:t>
      </w:r>
      <w:proofErr w:type="spellStart"/>
      <w:r w:rsidRPr="001870D4">
        <w:rPr>
          <w:rFonts w:asciiTheme="minorHAnsi" w:hAnsiTheme="minorHAnsi" w:cstheme="minorHAnsi"/>
        </w:rPr>
        <w:t>Prolif</w:t>
      </w:r>
      <w:proofErr w:type="spellEnd"/>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1nc</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No Japanese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 political and operational obstacles</w:t>
      </w:r>
    </w:p>
    <w:p w:rsidR="00AE5053" w:rsidRPr="001870D4" w:rsidRDefault="00AE5053" w:rsidP="00AE5053">
      <w:pPr>
        <w:rPr>
          <w:rFonts w:asciiTheme="minorHAnsi" w:hAnsiTheme="minorHAnsi" w:cstheme="minorHAnsi"/>
        </w:rPr>
      </w:pPr>
      <w:proofErr w:type="spellStart"/>
      <w:r w:rsidRPr="001870D4">
        <w:rPr>
          <w:rStyle w:val="Style13ptBold"/>
          <w:rFonts w:asciiTheme="minorHAnsi" w:hAnsiTheme="minorHAnsi" w:cstheme="minorHAnsi"/>
        </w:rPr>
        <w:t>Roehrig</w:t>
      </w:r>
      <w:proofErr w:type="spellEnd"/>
      <w:r w:rsidRPr="001870D4">
        <w:rPr>
          <w:rStyle w:val="Style13ptBold"/>
          <w:rFonts w:asciiTheme="minorHAnsi" w:hAnsiTheme="minorHAnsi" w:cstheme="minorHAnsi"/>
        </w:rPr>
        <w:t xml:space="preserve"> 17</w:t>
      </w:r>
      <w:r w:rsidRPr="001870D4">
        <w:rPr>
          <w:rFonts w:asciiTheme="minorHAnsi" w:hAnsiTheme="minorHAnsi" w:cstheme="minorHAnsi"/>
        </w:rPr>
        <w:t xml:space="preserve"> (Terence, Professor of National Security Affairs at Naval War College and the Director of the Asia-Pacific Studies Group, JSTOR, “Japan, South Korea, and the United States Nuclear Umbrella: Deterrence After the Cold War,” </w:t>
      </w:r>
      <w:hyperlink r:id="rId130" w:history="1">
        <w:r w:rsidRPr="001870D4">
          <w:rPr>
            <w:rStyle w:val="Hyperlink"/>
            <w:rFonts w:asciiTheme="minorHAnsi" w:hAnsiTheme="minorHAnsi" w:cstheme="minorHAnsi"/>
          </w:rPr>
          <w:t>https://www.jstor.org/stable/10.7312/roeh15798</w:t>
        </w:r>
      </w:hyperlink>
      <w:r w:rsidRPr="001870D4">
        <w:rPr>
          <w:rFonts w:asciiTheme="minorHAnsi" w:hAnsiTheme="minorHAnsi" w:cstheme="minorHAnsi"/>
        </w:rPr>
        <w:t>, 2017, 7/10/2019) DG</w:t>
      </w:r>
    </w:p>
    <w:p w:rsidR="00AE5053" w:rsidRPr="001870D4" w:rsidRDefault="00AE5053" w:rsidP="00AE5053">
      <w:pPr>
        <w:rPr>
          <w:rFonts w:asciiTheme="minorHAnsi" w:hAnsiTheme="minorHAnsi" w:cstheme="minorHAnsi"/>
          <w:sz w:val="14"/>
        </w:rPr>
      </w:pPr>
      <w:r w:rsidRPr="001870D4">
        <w:rPr>
          <w:rStyle w:val="StyleUnderline"/>
          <w:rFonts w:asciiTheme="minorHAnsi" w:hAnsiTheme="minorHAnsi" w:cstheme="minorHAnsi"/>
        </w:rPr>
        <w:t xml:space="preserve">WOULD JAPAN EVER DEVELOP ITS OWN NUCLEAR WEAPONS? </w:t>
      </w:r>
      <w:r w:rsidRPr="001870D4">
        <w:rPr>
          <w:rFonts w:asciiTheme="minorHAnsi" w:hAnsiTheme="minorHAnsi" w:cstheme="minorHAnsi"/>
          <w:sz w:val="14"/>
        </w:rPr>
        <w:t>The short answer to this question is “</w:t>
      </w:r>
      <w:r w:rsidRPr="001870D4">
        <w:rPr>
          <w:rStyle w:val="Emphasis"/>
          <w:rFonts w:asciiTheme="minorHAnsi" w:hAnsiTheme="minorHAnsi" w:cstheme="minorHAnsi"/>
        </w:rPr>
        <w:t>not likely</w:t>
      </w:r>
      <w:r w:rsidRPr="001870D4">
        <w:rPr>
          <w:rFonts w:asciiTheme="minorHAnsi" w:hAnsiTheme="minorHAnsi" w:cstheme="minorHAnsi"/>
          <w:sz w:val="14"/>
        </w:rPr>
        <w:t xml:space="preserve">,” though scholars disagree over the reasons.99 For years, </w:t>
      </w:r>
      <w:r w:rsidRPr="001870D4">
        <w:rPr>
          <w:rStyle w:val="StyleUnderline"/>
          <w:rFonts w:asciiTheme="minorHAnsi" w:hAnsiTheme="minorHAnsi" w:cstheme="minorHAnsi"/>
        </w:rPr>
        <w:t>analysts have spoken of a “nuclear allergy” in Japan resulting from W</w:t>
      </w:r>
      <w:r w:rsidRPr="001870D4">
        <w:rPr>
          <w:rFonts w:asciiTheme="minorHAnsi" w:hAnsiTheme="minorHAnsi" w:cstheme="minorHAnsi"/>
          <w:sz w:val="14"/>
        </w:rPr>
        <w:t xml:space="preserve">orld </w:t>
      </w:r>
      <w:r w:rsidRPr="001870D4">
        <w:rPr>
          <w:rStyle w:val="StyleUnderline"/>
          <w:rFonts w:asciiTheme="minorHAnsi" w:hAnsiTheme="minorHAnsi" w:cstheme="minorHAnsi"/>
        </w:rPr>
        <w:t>W</w:t>
      </w:r>
      <w:r w:rsidRPr="001870D4">
        <w:rPr>
          <w:rFonts w:asciiTheme="minorHAnsi" w:hAnsiTheme="minorHAnsi" w:cstheme="minorHAnsi"/>
          <w:sz w:val="14"/>
        </w:rPr>
        <w:t xml:space="preserve">ar </w:t>
      </w:r>
      <w:r w:rsidRPr="001870D4">
        <w:rPr>
          <w:rStyle w:val="StyleUnderline"/>
          <w:rFonts w:asciiTheme="minorHAnsi" w:hAnsiTheme="minorHAnsi" w:cstheme="minorHAnsi"/>
        </w:rPr>
        <w:t>II</w:t>
      </w:r>
      <w:r w:rsidRPr="001870D4">
        <w:rPr>
          <w:rFonts w:asciiTheme="minorHAnsi" w:hAnsiTheme="minorHAnsi" w:cstheme="minorHAnsi"/>
          <w:sz w:val="14"/>
        </w:rPr>
        <w:t xml:space="preserve"> that prevented Japanese leaders from discussing nuclear weapons, much less consider acquiring them. Though constrained from discussing the issue publicly, Japan’s conservative leaders often discussed the issue privately, believing Japan must keep the option open.100 Yet </w:t>
      </w:r>
      <w:r w:rsidRPr="001870D4">
        <w:rPr>
          <w:rStyle w:val="Emphasis"/>
          <w:rFonts w:asciiTheme="minorHAnsi" w:hAnsiTheme="minorHAnsi" w:cstheme="minorHAnsi"/>
        </w:rPr>
        <w:t>for Japan to make the decision to go nuclear would require a drastic deterioration of its security environment</w:t>
      </w:r>
      <w:r w:rsidRPr="001870D4">
        <w:rPr>
          <w:rFonts w:asciiTheme="minorHAnsi" w:hAnsiTheme="minorHAnsi" w:cstheme="minorHAnsi"/>
          <w:sz w:val="14"/>
        </w:rPr>
        <w:t xml:space="preserve"> </w:t>
      </w:r>
      <w:r w:rsidRPr="001870D4">
        <w:rPr>
          <w:rStyle w:val="StyleUnderline"/>
          <w:rFonts w:asciiTheme="minorHAnsi" w:hAnsiTheme="minorHAnsi" w:cstheme="minorHAnsi"/>
        </w:rPr>
        <w:t>accompanied by a collapse of the Japan-U.S. alliance.</w:t>
      </w:r>
      <w:r w:rsidRPr="001870D4">
        <w:rPr>
          <w:rFonts w:asciiTheme="minorHAnsi" w:hAnsiTheme="minorHAnsi" w:cstheme="minorHAnsi"/>
          <w:sz w:val="14"/>
        </w:rPr>
        <w:t xml:space="preserve"> In many respects, a </w:t>
      </w:r>
      <w:r w:rsidRPr="001870D4">
        <w:rPr>
          <w:rStyle w:val="StyleUnderline"/>
          <w:rFonts w:asciiTheme="minorHAnsi" w:hAnsiTheme="minorHAnsi" w:cstheme="minorHAnsi"/>
        </w:rPr>
        <w:t>Japanese decision</w:t>
      </w:r>
      <w:r w:rsidRPr="001870D4">
        <w:rPr>
          <w:rFonts w:asciiTheme="minorHAnsi" w:hAnsiTheme="minorHAnsi" w:cstheme="minorHAnsi"/>
          <w:sz w:val="14"/>
        </w:rPr>
        <w:t xml:space="preserve"> to head in this direction </w:t>
      </w:r>
      <w:r w:rsidRPr="001870D4">
        <w:rPr>
          <w:rStyle w:val="StyleUnderline"/>
          <w:rFonts w:asciiTheme="minorHAnsi" w:hAnsiTheme="minorHAnsi" w:cstheme="minorHAnsi"/>
        </w:rPr>
        <w:t xml:space="preserve">is what Campbell and </w:t>
      </w:r>
      <w:proofErr w:type="spellStart"/>
      <w:r w:rsidRPr="001870D4">
        <w:rPr>
          <w:rStyle w:val="StyleUnderline"/>
          <w:rFonts w:asciiTheme="minorHAnsi" w:hAnsiTheme="minorHAnsi" w:cstheme="minorHAnsi"/>
        </w:rPr>
        <w:t>Sunohara</w:t>
      </w:r>
      <w:proofErr w:type="spellEnd"/>
      <w:r w:rsidRPr="001870D4">
        <w:rPr>
          <w:rStyle w:val="StyleUnderline"/>
          <w:rFonts w:asciiTheme="minorHAnsi" w:hAnsiTheme="minorHAnsi" w:cstheme="minorHAnsi"/>
        </w:rPr>
        <w:t xml:space="preserve"> call “the ultimate contradiction</w:t>
      </w:r>
      <w:r w:rsidRPr="001870D4">
        <w:rPr>
          <w:rFonts w:asciiTheme="minorHAnsi" w:hAnsiTheme="minorHAnsi" w:cstheme="minorHAnsi"/>
          <w:sz w:val="14"/>
        </w:rPr>
        <w:t xml:space="preserve">.” Japan’s “standing as a non-nuclear nation is a virtual bedrock of the nonproliferation regime” yet “at the same time, suspicion and speculation have persisted that, given the right set (really the wrong set) of international and domestic conditions, Japan might seriously consider the nuclear option.”101 Japan clearly possesses the technology and infrastructure for a breakout through its extensive civil nuclear energy program should it desire to do so.102 Estimates of Japan’s necessary breakout time range from a few months to a year or two. The disaster that followed the March 2011 tsunami and nuclear catastrophe at Fukushima-Daiichi nuclear power plant raised the possibility that Japan might permanently shut down its nuclear reactors and scrap its nuclear energy industry entirely, removing its breakout capability. Yet in the end, Japan remains committed to its nuclear energy program and in August 2015 restarted its first nuclear power plant since shutting them all down in 2011. A few months after the disaster, former Defense Minister Shigeru </w:t>
      </w:r>
      <w:proofErr w:type="spellStart"/>
      <w:r w:rsidRPr="001870D4">
        <w:rPr>
          <w:rFonts w:asciiTheme="minorHAnsi" w:hAnsiTheme="minorHAnsi" w:cstheme="minorHAnsi"/>
          <w:sz w:val="14"/>
        </w:rPr>
        <w:t>Ishiba</w:t>
      </w:r>
      <w:proofErr w:type="spellEnd"/>
      <w:r w:rsidRPr="001870D4">
        <w:rPr>
          <w:rFonts w:asciiTheme="minorHAnsi" w:hAnsiTheme="minorHAnsi" w:cstheme="minorHAnsi"/>
          <w:sz w:val="14"/>
        </w:rPr>
        <w:t xml:space="preserve"> stated, “I don’t think Japan needs to possess nuclear weapons, but it’s important to maintain our commercial reactors because it would allow us to produce a nuclear warhead in a short amount of time. It’s a tacit nuclear deterrent.”103 Maintaining a civilian nuclear program even after the tragedy at Fukushima has a clear connection to maintaining some level of nuclear breakout capability and nuclear deterrent. Referring to the LDP’s determination to maintain a nuclear energy program, </w:t>
      </w:r>
      <w:proofErr w:type="spellStart"/>
      <w:r w:rsidRPr="001870D4">
        <w:rPr>
          <w:rFonts w:asciiTheme="minorHAnsi" w:hAnsiTheme="minorHAnsi" w:cstheme="minorHAnsi"/>
          <w:sz w:val="14"/>
        </w:rPr>
        <w:t>Narushige</w:t>
      </w:r>
      <w:proofErr w:type="spellEnd"/>
      <w:r w:rsidRPr="001870D4">
        <w:rPr>
          <w:rFonts w:asciiTheme="minorHAnsi" w:hAnsiTheme="minorHAnsi" w:cstheme="minorHAnsi"/>
          <w:sz w:val="14"/>
        </w:rPr>
        <w:t xml:space="preserve"> </w:t>
      </w:r>
      <w:proofErr w:type="spellStart"/>
      <w:r w:rsidRPr="001870D4">
        <w:rPr>
          <w:rFonts w:asciiTheme="minorHAnsi" w:hAnsiTheme="minorHAnsi" w:cstheme="minorHAnsi"/>
          <w:sz w:val="14"/>
        </w:rPr>
        <w:t>Michishita</w:t>
      </w:r>
      <w:proofErr w:type="spellEnd"/>
      <w:r w:rsidRPr="001870D4">
        <w:rPr>
          <w:rFonts w:asciiTheme="minorHAnsi" w:hAnsiTheme="minorHAnsi" w:cstheme="minorHAnsi"/>
          <w:sz w:val="14"/>
        </w:rPr>
        <w:t xml:space="preserve"> argued, “What they are saying in a tacit manner is that 98 percent of our program is peaceful, but we have the potential for something else.”104 </w:t>
      </w:r>
      <w:r w:rsidRPr="001870D4">
        <w:rPr>
          <w:rStyle w:val="Emphasis"/>
          <w:rFonts w:asciiTheme="minorHAnsi" w:hAnsiTheme="minorHAnsi" w:cstheme="minorHAnsi"/>
        </w:rPr>
        <w:t>Japan would face some serious operational and political obstacles should it seek nuclear weapons</w:t>
      </w:r>
      <w:r w:rsidRPr="001870D4">
        <w:rPr>
          <w:rFonts w:asciiTheme="minorHAnsi" w:hAnsiTheme="minorHAnsi" w:cstheme="minorHAnsi"/>
          <w:sz w:val="14"/>
        </w:rPr>
        <w:t xml:space="preserve">. </w:t>
      </w:r>
      <w:r w:rsidRPr="001870D4">
        <w:rPr>
          <w:rStyle w:val="StyleUnderline"/>
          <w:rFonts w:asciiTheme="minorHAnsi" w:hAnsiTheme="minorHAnsi" w:cstheme="minorHAnsi"/>
        </w:rPr>
        <w:t>Japan’s people are concentrated in</w:t>
      </w:r>
      <w:r w:rsidRPr="001870D4">
        <w:rPr>
          <w:rFonts w:asciiTheme="minorHAnsi" w:hAnsiTheme="minorHAnsi" w:cstheme="minorHAnsi"/>
          <w:sz w:val="14"/>
        </w:rPr>
        <w:t xml:space="preserve"> several </w:t>
      </w:r>
      <w:r w:rsidRPr="001870D4">
        <w:rPr>
          <w:rStyle w:val="StyleUnderline"/>
          <w:rFonts w:asciiTheme="minorHAnsi" w:hAnsiTheme="minorHAnsi" w:cstheme="minorHAnsi"/>
        </w:rPr>
        <w:t xml:space="preserve">densely populated </w:t>
      </w:r>
      <w:r w:rsidRPr="001870D4">
        <w:rPr>
          <w:rFonts w:asciiTheme="minorHAnsi" w:hAnsiTheme="minorHAnsi" w:cstheme="minorHAnsi"/>
          <w:sz w:val="14"/>
        </w:rPr>
        <w:t xml:space="preserve">urban </w:t>
      </w:r>
      <w:r w:rsidRPr="001870D4">
        <w:rPr>
          <w:rStyle w:val="StyleUnderline"/>
          <w:rFonts w:asciiTheme="minorHAnsi" w:hAnsiTheme="minorHAnsi" w:cstheme="minorHAnsi"/>
        </w:rPr>
        <w:t>areas</w:t>
      </w:r>
      <w:r w:rsidRPr="001870D4">
        <w:rPr>
          <w:rFonts w:asciiTheme="minorHAnsi" w:hAnsiTheme="minorHAnsi" w:cstheme="minorHAnsi"/>
          <w:sz w:val="14"/>
        </w:rPr>
        <w:t xml:space="preserve"> that makes them very </w:t>
      </w:r>
      <w:r w:rsidRPr="001870D4">
        <w:rPr>
          <w:rStyle w:val="StyleUnderline"/>
          <w:rFonts w:asciiTheme="minorHAnsi" w:hAnsiTheme="minorHAnsi" w:cstheme="minorHAnsi"/>
        </w:rPr>
        <w:t>vulnerable to a nuclear exchange</w:t>
      </w:r>
      <w:r w:rsidRPr="001870D4">
        <w:rPr>
          <w:rFonts w:asciiTheme="minorHAnsi" w:hAnsiTheme="minorHAnsi" w:cstheme="minorHAnsi"/>
          <w:sz w:val="14"/>
        </w:rPr>
        <w:t xml:space="preserve">. To have an effective deterrent, </w:t>
      </w:r>
      <w:r w:rsidRPr="001870D4">
        <w:rPr>
          <w:rStyle w:val="StyleUnderline"/>
          <w:rFonts w:asciiTheme="minorHAnsi" w:hAnsiTheme="minorHAnsi" w:cstheme="minorHAnsi"/>
        </w:rPr>
        <w:t>Japan would need many weapons, and given Japan’s lack of geographical depth</w:t>
      </w:r>
      <w:r w:rsidRPr="001870D4">
        <w:rPr>
          <w:rStyle w:val="Emphasis"/>
          <w:rFonts w:asciiTheme="minorHAnsi" w:hAnsiTheme="minorHAnsi" w:cstheme="minorHAnsi"/>
        </w:rPr>
        <w:t>, there are few places to deploy these systems,</w:t>
      </w:r>
      <w:r w:rsidRPr="001870D4">
        <w:rPr>
          <w:rFonts w:asciiTheme="minorHAnsi" w:hAnsiTheme="minorHAnsi" w:cstheme="minorHAnsi"/>
          <w:sz w:val="14"/>
        </w:rPr>
        <w:t xml:space="preserve"> </w:t>
      </w:r>
      <w:r w:rsidRPr="001870D4">
        <w:rPr>
          <w:rStyle w:val="Emphasis"/>
          <w:rFonts w:asciiTheme="minorHAnsi" w:hAnsiTheme="minorHAnsi" w:cstheme="minorHAnsi"/>
        </w:rPr>
        <w:t>making them vulnerable to a first strike</w:t>
      </w:r>
      <w:r w:rsidRPr="001870D4">
        <w:rPr>
          <w:rFonts w:asciiTheme="minorHAnsi" w:hAnsiTheme="minorHAnsi" w:cstheme="minorHAnsi"/>
          <w:sz w:val="14"/>
        </w:rPr>
        <w:t xml:space="preserve">. </w:t>
      </w:r>
      <w:proofErr w:type="gramStart"/>
      <w:r w:rsidRPr="001870D4">
        <w:rPr>
          <w:rStyle w:val="StyleUnderline"/>
          <w:rFonts w:asciiTheme="minorHAnsi" w:hAnsiTheme="minorHAnsi" w:cstheme="minorHAnsi"/>
        </w:rPr>
        <w:t>Acquisition of the necessary weapons systems,</w:t>
      </w:r>
      <w:r w:rsidRPr="001870D4">
        <w:rPr>
          <w:rFonts w:asciiTheme="minorHAnsi" w:hAnsiTheme="minorHAnsi" w:cstheme="minorHAnsi"/>
          <w:sz w:val="14"/>
        </w:rPr>
        <w:t xml:space="preserve"> especially strategic bombers and ballistic missiles,</w:t>
      </w:r>
      <w:proofErr w:type="gramEnd"/>
      <w:r w:rsidRPr="001870D4">
        <w:rPr>
          <w:rFonts w:asciiTheme="minorHAnsi" w:hAnsiTheme="minorHAnsi" w:cstheme="minorHAnsi"/>
          <w:sz w:val="14"/>
        </w:rPr>
        <w:t xml:space="preserve"> </w:t>
      </w:r>
      <w:r w:rsidRPr="001870D4">
        <w:rPr>
          <w:rStyle w:val="Emphasis"/>
          <w:rFonts w:asciiTheme="minorHAnsi" w:hAnsiTheme="minorHAnsi" w:cstheme="minorHAnsi"/>
        </w:rPr>
        <w:t>would violate the constitution and the EDOP</w:t>
      </w:r>
      <w:r w:rsidRPr="001870D4">
        <w:rPr>
          <w:rFonts w:asciiTheme="minorHAnsi" w:hAnsiTheme="minorHAnsi" w:cstheme="minorHAnsi"/>
          <w:sz w:val="14"/>
        </w:rPr>
        <w:t xml:space="preserve">.105 Some disagree that nuclear weapons are acceptable as a defensive system used only for retaliation, and </w:t>
      </w:r>
      <w:r w:rsidRPr="001870D4">
        <w:rPr>
          <w:rStyle w:val="StyleUnderline"/>
          <w:rFonts w:asciiTheme="minorHAnsi" w:hAnsiTheme="minorHAnsi" w:cstheme="minorHAnsi"/>
        </w:rPr>
        <w:t>there would</w:t>
      </w:r>
      <w:r w:rsidRPr="001870D4">
        <w:rPr>
          <w:rFonts w:asciiTheme="minorHAnsi" w:hAnsiTheme="minorHAnsi" w:cstheme="minorHAnsi"/>
          <w:sz w:val="14"/>
        </w:rPr>
        <w:t xml:space="preserve"> likely be </w:t>
      </w:r>
      <w:r w:rsidRPr="001870D4">
        <w:rPr>
          <w:rStyle w:val="StyleUnderline"/>
          <w:rFonts w:asciiTheme="minorHAnsi" w:hAnsiTheme="minorHAnsi" w:cstheme="minorHAnsi"/>
        </w:rPr>
        <w:t>a</w:t>
      </w:r>
      <w:r w:rsidRPr="001870D4">
        <w:rPr>
          <w:rFonts w:asciiTheme="minorHAnsi" w:hAnsiTheme="minorHAnsi" w:cstheme="minorHAnsi"/>
          <w:sz w:val="14"/>
        </w:rPr>
        <w:t xml:space="preserve"> highly </w:t>
      </w:r>
      <w:r w:rsidRPr="001870D4">
        <w:rPr>
          <w:rStyle w:val="StyleUnderline"/>
          <w:rFonts w:asciiTheme="minorHAnsi" w:hAnsiTheme="minorHAnsi" w:cstheme="minorHAnsi"/>
        </w:rPr>
        <w:t>divisive debate in Japan should any government head in this direction under any but the most dire circumstances</w:t>
      </w:r>
      <w:r w:rsidRPr="001870D4">
        <w:rPr>
          <w:rFonts w:asciiTheme="minorHAnsi" w:hAnsiTheme="minorHAnsi" w:cstheme="minorHAnsi"/>
          <w:sz w:val="14"/>
        </w:rPr>
        <w:t>. Even in the wake of what many would argue is an increasingly aggressive China, Prime Minister Abe had a difficult time obtaining public support for a constitutional reinterpretation of collective self-defense. Finally, “</w:t>
      </w:r>
      <w:r w:rsidRPr="001870D4">
        <w:rPr>
          <w:rStyle w:val="Emphasis"/>
          <w:rFonts w:asciiTheme="minorHAnsi" w:hAnsiTheme="minorHAnsi" w:cstheme="minorHAnsi"/>
        </w:rPr>
        <w:t>going nuclear” would also entail leaving the NPT and damaging Tokyo’s reputation</w:t>
      </w:r>
      <w:r w:rsidRPr="001870D4">
        <w:rPr>
          <w:rFonts w:asciiTheme="minorHAnsi" w:hAnsiTheme="minorHAnsi" w:cstheme="minorHAnsi"/>
          <w:sz w:val="14"/>
        </w:rPr>
        <w:t xml:space="preserve"> as a nonproliferation stalwart. </w:t>
      </w:r>
      <w:r w:rsidRPr="001870D4">
        <w:rPr>
          <w:rStyle w:val="StyleUnderline"/>
          <w:rFonts w:asciiTheme="minorHAnsi" w:hAnsiTheme="minorHAnsi" w:cstheme="minorHAnsi"/>
        </w:rPr>
        <w:t>Economic sanctions would</w:t>
      </w:r>
      <w:r w:rsidRPr="001870D4">
        <w:rPr>
          <w:rFonts w:asciiTheme="minorHAnsi" w:hAnsiTheme="minorHAnsi" w:cstheme="minorHAnsi"/>
          <w:sz w:val="14"/>
        </w:rPr>
        <w:t xml:space="preserve"> likely </w:t>
      </w:r>
      <w:r w:rsidRPr="001870D4">
        <w:rPr>
          <w:rStyle w:val="StyleUnderline"/>
          <w:rFonts w:asciiTheme="minorHAnsi" w:hAnsiTheme="minorHAnsi" w:cstheme="minorHAnsi"/>
        </w:rPr>
        <w:t>follow, as well as restrictions on Japan’s nuclear industry</w:t>
      </w:r>
      <w:r w:rsidRPr="001870D4">
        <w:rPr>
          <w:rFonts w:asciiTheme="minorHAnsi" w:hAnsiTheme="minorHAnsi" w:cstheme="minorHAnsi"/>
          <w:sz w:val="14"/>
        </w:rPr>
        <w:t xml:space="preserve">.106 For all these reasons, </w:t>
      </w:r>
      <w:r w:rsidRPr="001870D4">
        <w:rPr>
          <w:rStyle w:val="Emphasis"/>
          <w:rFonts w:asciiTheme="minorHAnsi" w:hAnsiTheme="minorHAnsi" w:cstheme="minorHAnsi"/>
        </w:rPr>
        <w:t>Japan would incur a heavy cost</w:t>
      </w:r>
      <w:r w:rsidRPr="001870D4">
        <w:rPr>
          <w:rFonts w:asciiTheme="minorHAnsi" w:hAnsiTheme="minorHAnsi" w:cstheme="minorHAnsi"/>
          <w:sz w:val="14"/>
        </w:rPr>
        <w:t xml:space="preserve">, domestically and internationally, </w:t>
      </w:r>
      <w:r w:rsidRPr="001870D4">
        <w:rPr>
          <w:rStyle w:val="StyleUnderline"/>
          <w:rFonts w:asciiTheme="minorHAnsi" w:hAnsiTheme="minorHAnsi" w:cstheme="minorHAnsi"/>
        </w:rPr>
        <w:t>should it move to acquire nuclear weapons.</w:t>
      </w:r>
      <w:r w:rsidRPr="001870D4">
        <w:rPr>
          <w:rFonts w:asciiTheme="minorHAnsi" w:hAnsiTheme="minorHAnsi" w:cstheme="minorHAnsi"/>
          <w:sz w:val="14"/>
        </w:rPr>
        <w:t xml:space="preserve"> Every time Japanese leaders have examined this possibility, they have acknowledged this reality and chosen instead to rely on the U.S. defense commitment. As one study notes, “</w:t>
      </w:r>
      <w:r w:rsidRPr="001870D4">
        <w:rPr>
          <w:rStyle w:val="StyleUnderline"/>
          <w:rFonts w:asciiTheme="minorHAnsi" w:hAnsiTheme="minorHAnsi" w:cstheme="minorHAnsi"/>
        </w:rPr>
        <w:t>In the context of the gulf between Japanese public opinion</w:t>
      </w:r>
      <w:r w:rsidRPr="001870D4">
        <w:rPr>
          <w:rFonts w:asciiTheme="minorHAnsi" w:hAnsiTheme="minorHAnsi" w:cstheme="minorHAnsi"/>
          <w:sz w:val="14"/>
        </w:rPr>
        <w:t xml:space="preserve">, which is largely </w:t>
      </w:r>
      <w:r w:rsidRPr="001870D4">
        <w:rPr>
          <w:rStyle w:val="StyleUnderline"/>
          <w:rFonts w:asciiTheme="minorHAnsi" w:hAnsiTheme="minorHAnsi" w:cstheme="minorHAnsi"/>
        </w:rPr>
        <w:t>ill</w:t>
      </w:r>
      <w:r w:rsidRPr="001870D4">
        <w:rPr>
          <w:rFonts w:asciiTheme="minorHAnsi" w:hAnsiTheme="minorHAnsi" w:cstheme="minorHAnsi"/>
          <w:sz w:val="14"/>
        </w:rPr>
        <w:t>-</w:t>
      </w:r>
      <w:r w:rsidRPr="001870D4">
        <w:rPr>
          <w:rStyle w:val="StyleUnderline"/>
          <w:rFonts w:asciiTheme="minorHAnsi" w:hAnsiTheme="minorHAnsi" w:cstheme="minorHAnsi"/>
        </w:rPr>
        <w:t>disposed toward nuclear weapons</w:t>
      </w:r>
      <w:r w:rsidRPr="001870D4">
        <w:rPr>
          <w:rFonts w:asciiTheme="minorHAnsi" w:hAnsiTheme="minorHAnsi" w:cstheme="minorHAnsi"/>
          <w:sz w:val="14"/>
        </w:rPr>
        <w:t xml:space="preserve"> and security hawks at the elite level eager to push back against this ‘nuclear allergy,’ </w:t>
      </w:r>
      <w:r w:rsidRPr="001870D4">
        <w:rPr>
          <w:rStyle w:val="StyleUnderline"/>
          <w:rFonts w:asciiTheme="minorHAnsi" w:hAnsiTheme="minorHAnsi" w:cstheme="minorHAnsi"/>
        </w:rPr>
        <w:t>the END</w:t>
      </w:r>
      <w:r w:rsidRPr="001870D4">
        <w:rPr>
          <w:rFonts w:asciiTheme="minorHAnsi" w:hAnsiTheme="minorHAnsi" w:cstheme="minorHAnsi"/>
          <w:sz w:val="14"/>
        </w:rPr>
        <w:t xml:space="preserve"> [extended nuclear deterrent] </w:t>
      </w:r>
      <w:r w:rsidRPr="001870D4">
        <w:rPr>
          <w:rStyle w:val="StyleUnderline"/>
          <w:rFonts w:asciiTheme="minorHAnsi" w:hAnsiTheme="minorHAnsi" w:cstheme="minorHAnsi"/>
        </w:rPr>
        <w:t>offered and continues to offer a neat and practical solution</w:t>
      </w:r>
      <w:r w:rsidRPr="001870D4">
        <w:rPr>
          <w:rFonts w:asciiTheme="minorHAnsi" w:hAnsiTheme="minorHAnsi" w:cstheme="minorHAnsi"/>
          <w:sz w:val="14"/>
        </w:rPr>
        <w:t xml:space="preserve">.”107 Thus, </w:t>
      </w:r>
      <w:r w:rsidRPr="001870D4">
        <w:rPr>
          <w:rStyle w:val="Emphasis"/>
          <w:rFonts w:asciiTheme="minorHAnsi" w:hAnsiTheme="minorHAnsi" w:cstheme="minorHAnsi"/>
        </w:rPr>
        <w:t>Japan will continue to rely on the U.S. alliance and the nuclear umbrella</w:t>
      </w:r>
      <w:r w:rsidRPr="001870D4">
        <w:rPr>
          <w:rFonts w:asciiTheme="minorHAnsi" w:hAnsiTheme="minorHAnsi" w:cstheme="minorHAnsi"/>
          <w:sz w:val="14"/>
        </w:rPr>
        <w:t xml:space="preserve"> while also slowly increasing its own conventional capabilities and leaving the door open for nuclear acquisition. In the end, Samuels and </w:t>
      </w:r>
      <w:proofErr w:type="spellStart"/>
      <w:r w:rsidRPr="001870D4">
        <w:rPr>
          <w:rFonts w:asciiTheme="minorHAnsi" w:hAnsiTheme="minorHAnsi" w:cstheme="minorHAnsi"/>
          <w:sz w:val="14"/>
        </w:rPr>
        <w:t>Schoff</w:t>
      </w:r>
      <w:proofErr w:type="spellEnd"/>
      <w:r w:rsidRPr="001870D4">
        <w:rPr>
          <w:rFonts w:asciiTheme="minorHAnsi" w:hAnsiTheme="minorHAnsi" w:cstheme="minorHAnsi"/>
          <w:sz w:val="14"/>
        </w:rPr>
        <w:t xml:space="preserve"> provide the most pointed analysis: “Although Japan’s nuclear hedging strategy is likely to continue </w:t>
      </w:r>
      <w:proofErr w:type="gramStart"/>
      <w:r w:rsidRPr="001870D4">
        <w:rPr>
          <w:rFonts w:asciiTheme="minorHAnsi" w:hAnsiTheme="minorHAnsi" w:cstheme="minorHAnsi"/>
          <w:sz w:val="14"/>
        </w:rPr>
        <w:t>in the near future</w:t>
      </w:r>
      <w:proofErr w:type="gramEnd"/>
      <w:r w:rsidRPr="001870D4">
        <w:rPr>
          <w:rFonts w:asciiTheme="minorHAnsi" w:hAnsiTheme="minorHAnsi" w:cstheme="minorHAnsi"/>
          <w:sz w:val="14"/>
        </w:rPr>
        <w:t>, U.S. policy makers (and those throughout the region) should not be sanguine about this strategy continuing indefinitely. Japan’s choices will be determined ultimately by how well potential threats can be managed and by the strength of the U.S. commitment to extended deterrence.”108</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 xml:space="preserve">No Japan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XT</w:t>
      </w:r>
    </w:p>
    <w:p w:rsidR="00AE5053" w:rsidRPr="001870D4" w:rsidRDefault="00AE5053" w:rsidP="00AE5053">
      <w:pPr>
        <w:pStyle w:val="Heading4"/>
        <w:rPr>
          <w:rFonts w:asciiTheme="minorHAnsi" w:hAnsiTheme="minorHAnsi" w:cstheme="minorHAnsi"/>
          <w:u w:val="single"/>
        </w:rPr>
      </w:pPr>
      <w:r w:rsidRPr="001870D4">
        <w:rPr>
          <w:rFonts w:asciiTheme="minorHAnsi" w:hAnsiTheme="minorHAnsi" w:cstheme="minorHAnsi"/>
        </w:rPr>
        <w:t xml:space="preserve">Multilateralism and public opposition outweigh – prefer </w:t>
      </w:r>
      <w:r w:rsidRPr="001870D4">
        <w:rPr>
          <w:rFonts w:asciiTheme="minorHAnsi" w:hAnsiTheme="minorHAnsi" w:cstheme="minorHAnsi"/>
          <w:u w:val="single"/>
        </w:rPr>
        <w:t>predictive evidence</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Berger 15</w:t>
      </w:r>
      <w:r w:rsidRPr="001870D4">
        <w:rPr>
          <w:rFonts w:asciiTheme="minorHAnsi" w:hAnsiTheme="minorHAnsi" w:cstheme="minorHAnsi"/>
        </w:rPr>
        <w:t xml:space="preserve"> (Andrea, Senior Research Associate and a Senior Program Manager, James Martin Center for Nonproliferation Studies, CNN, “Pacifism bill: Why Japan won't build a nuclear weapon quickly,” </w:t>
      </w:r>
      <w:hyperlink r:id="rId131" w:history="1">
        <w:r w:rsidRPr="001870D4">
          <w:rPr>
            <w:rStyle w:val="Hyperlink"/>
            <w:rFonts w:asciiTheme="minorHAnsi" w:hAnsiTheme="minorHAnsi" w:cstheme="minorHAnsi"/>
          </w:rPr>
          <w:t>https://www.cnn.com/2015/09/20/opinions/japan-military-opinion-berger/index.html</w:t>
        </w:r>
      </w:hyperlink>
      <w:r w:rsidRPr="001870D4">
        <w:rPr>
          <w:rFonts w:asciiTheme="minorHAnsi" w:hAnsiTheme="minorHAnsi" w:cstheme="minorHAnsi"/>
        </w:rPr>
        <w:t>, 9/20/2015, 7/10/2019) DG</w:t>
      </w:r>
    </w:p>
    <w:p w:rsidR="00AE5053" w:rsidRPr="001870D4" w:rsidRDefault="00AE5053" w:rsidP="00AE5053">
      <w:pPr>
        <w:rPr>
          <w:rStyle w:val="StyleUnderline"/>
          <w:rFonts w:asciiTheme="minorHAnsi" w:hAnsiTheme="minorHAnsi" w:cstheme="minorHAnsi"/>
        </w:rPr>
      </w:pPr>
      <w:r w:rsidRPr="001870D4">
        <w:rPr>
          <w:rFonts w:asciiTheme="minorHAnsi" w:hAnsiTheme="minorHAnsi" w:cstheme="minorHAnsi"/>
          <w:sz w:val="14"/>
        </w:rPr>
        <w:t xml:space="preserve">There's a war of words going on in Asia right now. </w:t>
      </w:r>
      <w:r w:rsidRPr="001870D4">
        <w:rPr>
          <w:rStyle w:val="StyleUnderline"/>
          <w:rFonts w:asciiTheme="minorHAnsi" w:hAnsiTheme="minorHAnsi" w:cstheme="minorHAnsi"/>
        </w:rPr>
        <w:t>Japan's upper house of parliament approved a controversial security bill that would allow it to engage in defensive military action</w:t>
      </w:r>
      <w:r w:rsidRPr="001870D4">
        <w:rPr>
          <w:rFonts w:asciiTheme="minorHAnsi" w:hAnsiTheme="minorHAnsi" w:cstheme="minorHAnsi"/>
          <w:sz w:val="14"/>
        </w:rPr>
        <w:t xml:space="preserve"> overseas </w:t>
      </w:r>
      <w:proofErr w:type="gramStart"/>
      <w:r w:rsidRPr="001870D4">
        <w:rPr>
          <w:rFonts w:asciiTheme="minorHAnsi" w:hAnsiTheme="minorHAnsi" w:cstheme="minorHAnsi"/>
          <w:sz w:val="14"/>
        </w:rPr>
        <w:t>in the event that</w:t>
      </w:r>
      <w:proofErr w:type="gramEnd"/>
      <w:r w:rsidRPr="001870D4">
        <w:rPr>
          <w:rFonts w:asciiTheme="minorHAnsi" w:hAnsiTheme="minorHAnsi" w:cstheme="minorHAnsi"/>
          <w:sz w:val="14"/>
        </w:rPr>
        <w:t xml:space="preserve"> the national security of its allies is severely threatened. For the first time since the end of World War II, Japanese troops can deploy in overseas operations in a combat role in support of its allies; in other words, for collective self-defense. Japanese Prime Minister Shinzo Abe's attempts to explain the change to domestic and international audiences have not gone smoothly. He has faced opposition at home, with fist fights breaking out between lawmakers debating the bill. In the wider region, </w:t>
      </w:r>
      <w:r w:rsidRPr="001870D4">
        <w:rPr>
          <w:rStyle w:val="StyleUnderline"/>
          <w:rFonts w:asciiTheme="minorHAnsi" w:hAnsiTheme="minorHAnsi" w:cstheme="minorHAnsi"/>
        </w:rPr>
        <w:t>China</w:t>
      </w:r>
      <w:r w:rsidRPr="001870D4">
        <w:rPr>
          <w:rFonts w:asciiTheme="minorHAnsi" w:hAnsiTheme="minorHAnsi" w:cstheme="minorHAnsi"/>
          <w:sz w:val="14"/>
        </w:rPr>
        <w:t xml:space="preserve">, which Japan perceives to be one of its greatest security threats, </w:t>
      </w:r>
      <w:r w:rsidRPr="001870D4">
        <w:rPr>
          <w:rStyle w:val="StyleUnderline"/>
          <w:rFonts w:asciiTheme="minorHAnsi" w:hAnsiTheme="minorHAnsi" w:cstheme="minorHAnsi"/>
        </w:rPr>
        <w:t>has raised the specter of a less-restrained Japan with</w:t>
      </w:r>
      <w:r w:rsidRPr="001870D4">
        <w:rPr>
          <w:rFonts w:asciiTheme="minorHAnsi" w:hAnsiTheme="minorHAnsi" w:cstheme="minorHAnsi"/>
          <w:sz w:val="14"/>
        </w:rPr>
        <w:t xml:space="preserve"> possible </w:t>
      </w:r>
      <w:r w:rsidRPr="001870D4">
        <w:rPr>
          <w:rStyle w:val="StyleUnderline"/>
          <w:rFonts w:asciiTheme="minorHAnsi" w:hAnsiTheme="minorHAnsi" w:cstheme="minorHAnsi"/>
        </w:rPr>
        <w:t>nuclear</w:t>
      </w:r>
      <w:r w:rsidRPr="001870D4">
        <w:rPr>
          <w:rFonts w:asciiTheme="minorHAnsi" w:hAnsiTheme="minorHAnsi" w:cstheme="minorHAnsi"/>
          <w:sz w:val="14"/>
        </w:rPr>
        <w:t xml:space="preserve"> weapons </w:t>
      </w:r>
      <w:r w:rsidRPr="001870D4">
        <w:rPr>
          <w:rStyle w:val="StyleUnderline"/>
          <w:rFonts w:asciiTheme="minorHAnsi" w:hAnsiTheme="minorHAnsi" w:cstheme="minorHAnsi"/>
        </w:rPr>
        <w:t>ambitions</w:t>
      </w:r>
      <w:r w:rsidRPr="001870D4">
        <w:rPr>
          <w:rFonts w:asciiTheme="minorHAnsi" w:hAnsiTheme="minorHAnsi" w:cstheme="minorHAnsi"/>
          <w:sz w:val="14"/>
        </w:rPr>
        <w:t xml:space="preserve">. China itself has nuclear weapons, making its first test 1964. Chinese officials and experts have periodically tied Japan's reinterpretation of its military posture to the country's domestic nuclear capability </w:t>
      </w:r>
      <w:proofErr w:type="gramStart"/>
      <w:r w:rsidRPr="001870D4">
        <w:rPr>
          <w:rFonts w:asciiTheme="minorHAnsi" w:hAnsiTheme="minorHAnsi" w:cstheme="minorHAnsi"/>
          <w:sz w:val="14"/>
        </w:rPr>
        <w:t>in order to</w:t>
      </w:r>
      <w:proofErr w:type="gramEnd"/>
      <w:r w:rsidRPr="001870D4">
        <w:rPr>
          <w:rFonts w:asciiTheme="minorHAnsi" w:hAnsiTheme="minorHAnsi" w:cstheme="minorHAnsi"/>
          <w:sz w:val="14"/>
        </w:rPr>
        <w:t xml:space="preserve"> raise concerns that Japan could in future become more aggressive. While it is reasonable to debate the new security bill, such insinuations are unwarranted. Here's why </w:t>
      </w:r>
      <w:r w:rsidRPr="001870D4">
        <w:rPr>
          <w:rStyle w:val="Emphasis"/>
          <w:rFonts w:asciiTheme="minorHAnsi" w:hAnsiTheme="minorHAnsi" w:cstheme="minorHAnsi"/>
        </w:rPr>
        <w:t>Japan is unlikely to ever build a nuclear bomb.</w:t>
      </w:r>
      <w:r w:rsidRPr="001870D4">
        <w:rPr>
          <w:rFonts w:asciiTheme="minorHAnsi" w:hAnsiTheme="minorHAnsi" w:cstheme="minorHAnsi"/>
          <w:sz w:val="14"/>
        </w:rPr>
        <w:t xml:space="preserve"> Since the 1960s, </w:t>
      </w:r>
      <w:r w:rsidRPr="001870D4">
        <w:rPr>
          <w:rStyle w:val="StyleUnderline"/>
          <w:rFonts w:asciiTheme="minorHAnsi" w:hAnsiTheme="minorHAnsi" w:cstheme="minorHAnsi"/>
        </w:rPr>
        <w:t>Tokyo has developed one of the most advanced civilian nuclear energy programs</w:t>
      </w:r>
      <w:r w:rsidRPr="001870D4">
        <w:rPr>
          <w:rFonts w:asciiTheme="minorHAnsi" w:hAnsiTheme="minorHAnsi" w:cstheme="minorHAnsi"/>
          <w:sz w:val="14"/>
        </w:rPr>
        <w:t xml:space="preserve"> that exists amongst the international community. </w:t>
      </w:r>
      <w:r w:rsidRPr="001870D4">
        <w:rPr>
          <w:rStyle w:val="StyleUnderline"/>
          <w:rFonts w:asciiTheme="minorHAnsi" w:hAnsiTheme="minorHAnsi" w:cstheme="minorHAnsi"/>
        </w:rPr>
        <w:t>That program generates</w:t>
      </w:r>
      <w:r w:rsidRPr="001870D4">
        <w:rPr>
          <w:rFonts w:asciiTheme="minorHAnsi" w:hAnsiTheme="minorHAnsi" w:cstheme="minorHAnsi"/>
          <w:sz w:val="14"/>
        </w:rPr>
        <w:t xml:space="preserve"> approximately </w:t>
      </w:r>
      <w:r w:rsidRPr="001870D4">
        <w:rPr>
          <w:rStyle w:val="StyleUnderline"/>
          <w:rFonts w:asciiTheme="minorHAnsi" w:hAnsiTheme="minorHAnsi" w:cstheme="minorHAnsi"/>
        </w:rPr>
        <w:t>one third of the country's electricity</w:t>
      </w:r>
      <w:r w:rsidRPr="001870D4">
        <w:rPr>
          <w:rFonts w:asciiTheme="minorHAnsi" w:hAnsiTheme="minorHAnsi" w:cstheme="minorHAnsi"/>
          <w:sz w:val="14"/>
        </w:rPr>
        <w:t xml:space="preserve"> at </w:t>
      </w:r>
      <w:proofErr w:type="gramStart"/>
      <w:r w:rsidRPr="001870D4">
        <w:rPr>
          <w:rFonts w:asciiTheme="minorHAnsi" w:hAnsiTheme="minorHAnsi" w:cstheme="minorHAnsi"/>
          <w:sz w:val="14"/>
        </w:rPr>
        <w:t>present, but</w:t>
      </w:r>
      <w:proofErr w:type="gramEnd"/>
      <w:r w:rsidRPr="001870D4">
        <w:rPr>
          <w:rFonts w:asciiTheme="minorHAnsi" w:hAnsiTheme="minorHAnsi" w:cstheme="minorHAnsi"/>
          <w:sz w:val="14"/>
        </w:rPr>
        <w:t xml:space="preserve"> could in theory also be used to produce material for use in a nuclear weapon. </w:t>
      </w:r>
      <w:r w:rsidRPr="001870D4">
        <w:rPr>
          <w:rStyle w:val="StyleUnderline"/>
          <w:rFonts w:asciiTheme="minorHAnsi" w:hAnsiTheme="minorHAnsi" w:cstheme="minorHAnsi"/>
        </w:rPr>
        <w:t xml:space="preserve">Some assess that the scale and sophistication of Japan's nuclear infrastructure would enable it to build a nuclear weapon </w:t>
      </w:r>
      <w:r w:rsidRPr="001870D4">
        <w:rPr>
          <w:rFonts w:asciiTheme="minorHAnsi" w:hAnsiTheme="minorHAnsi" w:cstheme="minorHAnsi"/>
          <w:sz w:val="14"/>
        </w:rPr>
        <w:t xml:space="preserve">in a matter of months, should the unlikely political decision be taken to do so. Strategic rival China has sought to draw attention to this fact, issuing loud warnings over Japan's stocks of nuclear material, for example. But </w:t>
      </w:r>
      <w:r w:rsidRPr="001870D4">
        <w:rPr>
          <w:rStyle w:val="StyleUnderline"/>
          <w:rFonts w:asciiTheme="minorHAnsi" w:hAnsiTheme="minorHAnsi" w:cstheme="minorHAnsi"/>
        </w:rPr>
        <w:t>it should be noted that under the terms of the N</w:t>
      </w:r>
      <w:r w:rsidRPr="001870D4">
        <w:rPr>
          <w:rFonts w:asciiTheme="minorHAnsi" w:hAnsiTheme="minorHAnsi" w:cstheme="minorHAnsi"/>
          <w:sz w:val="14"/>
        </w:rPr>
        <w:t>on-</w:t>
      </w:r>
      <w:r w:rsidRPr="001870D4">
        <w:rPr>
          <w:rStyle w:val="StyleUnderline"/>
          <w:rFonts w:asciiTheme="minorHAnsi" w:hAnsiTheme="minorHAnsi" w:cstheme="minorHAnsi"/>
        </w:rPr>
        <w:t>P</w:t>
      </w:r>
      <w:r w:rsidRPr="001870D4">
        <w:rPr>
          <w:rFonts w:asciiTheme="minorHAnsi" w:hAnsiTheme="minorHAnsi" w:cstheme="minorHAnsi"/>
          <w:sz w:val="14"/>
        </w:rPr>
        <w:t xml:space="preserve">roliferation </w:t>
      </w:r>
      <w:r w:rsidRPr="001870D4">
        <w:rPr>
          <w:rStyle w:val="StyleUnderline"/>
          <w:rFonts w:asciiTheme="minorHAnsi" w:hAnsiTheme="minorHAnsi" w:cstheme="minorHAnsi"/>
        </w:rPr>
        <w:t>T</w:t>
      </w:r>
      <w:r w:rsidRPr="001870D4">
        <w:rPr>
          <w:rFonts w:asciiTheme="minorHAnsi" w:hAnsiTheme="minorHAnsi" w:cstheme="minorHAnsi"/>
          <w:sz w:val="14"/>
        </w:rPr>
        <w:t xml:space="preserve">reaty -- which Japan ratified in 1976 -- </w:t>
      </w:r>
      <w:r w:rsidRPr="001870D4">
        <w:rPr>
          <w:rStyle w:val="Emphasis"/>
          <w:rFonts w:asciiTheme="minorHAnsi" w:hAnsiTheme="minorHAnsi" w:cstheme="minorHAnsi"/>
        </w:rPr>
        <w:t>states are entitled to peaceful nuclear technology</w:t>
      </w:r>
      <w:r w:rsidRPr="001870D4">
        <w:rPr>
          <w:rFonts w:asciiTheme="minorHAnsi" w:hAnsiTheme="minorHAnsi" w:cstheme="minorHAnsi"/>
          <w:sz w:val="14"/>
        </w:rPr>
        <w:t xml:space="preserve"> </w:t>
      </w:r>
      <w:r w:rsidRPr="001870D4">
        <w:rPr>
          <w:rStyle w:val="StyleUnderline"/>
          <w:rFonts w:asciiTheme="minorHAnsi" w:hAnsiTheme="minorHAnsi" w:cstheme="minorHAnsi"/>
        </w:rPr>
        <w:t>for energy purposes if they forswear nuclear weapons</w:t>
      </w:r>
      <w:r w:rsidRPr="001870D4">
        <w:rPr>
          <w:rFonts w:asciiTheme="minorHAnsi" w:hAnsiTheme="minorHAnsi" w:cstheme="minorHAnsi"/>
          <w:sz w:val="14"/>
        </w:rPr>
        <w:t xml:space="preserve">. To ensure that the country's nuclear sites remain exclusively for peaceful use, </w:t>
      </w:r>
      <w:r w:rsidRPr="001870D4">
        <w:rPr>
          <w:rStyle w:val="Emphasis"/>
          <w:rFonts w:asciiTheme="minorHAnsi" w:hAnsiTheme="minorHAnsi" w:cstheme="minorHAnsi"/>
        </w:rPr>
        <w:t>they are subjected to intensive scrutiny by the I</w:t>
      </w:r>
      <w:r w:rsidRPr="001870D4">
        <w:rPr>
          <w:rFonts w:asciiTheme="minorHAnsi" w:hAnsiTheme="minorHAnsi" w:cstheme="minorHAnsi"/>
          <w:sz w:val="14"/>
        </w:rPr>
        <w:t xml:space="preserve">nternational </w:t>
      </w:r>
      <w:r w:rsidRPr="001870D4">
        <w:rPr>
          <w:rStyle w:val="Emphasis"/>
          <w:rFonts w:asciiTheme="minorHAnsi" w:hAnsiTheme="minorHAnsi" w:cstheme="minorHAnsi"/>
        </w:rPr>
        <w:t>A</w:t>
      </w:r>
      <w:r w:rsidRPr="001870D4">
        <w:rPr>
          <w:rFonts w:asciiTheme="minorHAnsi" w:hAnsiTheme="minorHAnsi" w:cstheme="minorHAnsi"/>
          <w:sz w:val="14"/>
        </w:rPr>
        <w:t xml:space="preserve">tomic </w:t>
      </w:r>
      <w:r w:rsidRPr="001870D4">
        <w:rPr>
          <w:rStyle w:val="Emphasis"/>
          <w:rFonts w:asciiTheme="minorHAnsi" w:hAnsiTheme="minorHAnsi" w:cstheme="minorHAnsi"/>
        </w:rPr>
        <w:t>E</w:t>
      </w:r>
      <w:r w:rsidRPr="001870D4">
        <w:rPr>
          <w:rFonts w:asciiTheme="minorHAnsi" w:hAnsiTheme="minorHAnsi" w:cstheme="minorHAnsi"/>
          <w:sz w:val="14"/>
        </w:rPr>
        <w:t xml:space="preserve">nergy </w:t>
      </w:r>
      <w:r w:rsidRPr="001870D4">
        <w:rPr>
          <w:rStyle w:val="Emphasis"/>
          <w:rFonts w:asciiTheme="minorHAnsi" w:hAnsiTheme="minorHAnsi" w:cstheme="minorHAnsi"/>
        </w:rPr>
        <w:t>A</w:t>
      </w:r>
      <w:r w:rsidRPr="001870D4">
        <w:rPr>
          <w:rFonts w:asciiTheme="minorHAnsi" w:hAnsiTheme="minorHAnsi" w:cstheme="minorHAnsi"/>
          <w:sz w:val="14"/>
        </w:rPr>
        <w:t xml:space="preserve">gency in Vienna. </w:t>
      </w:r>
      <w:r w:rsidRPr="001870D4">
        <w:rPr>
          <w:rStyle w:val="StyleUnderline"/>
          <w:rFonts w:asciiTheme="minorHAnsi" w:hAnsiTheme="minorHAnsi" w:cstheme="minorHAnsi"/>
        </w:rPr>
        <w:t>The Agency</w:t>
      </w:r>
      <w:r w:rsidRPr="001870D4">
        <w:rPr>
          <w:rFonts w:asciiTheme="minorHAnsi" w:hAnsiTheme="minorHAnsi" w:cstheme="minorHAnsi"/>
          <w:sz w:val="14"/>
        </w:rPr>
        <w:t xml:space="preserve"> consistently </w:t>
      </w:r>
      <w:r w:rsidRPr="001870D4">
        <w:rPr>
          <w:rStyle w:val="StyleUnderline"/>
          <w:rFonts w:asciiTheme="minorHAnsi" w:hAnsiTheme="minorHAnsi" w:cstheme="minorHAnsi"/>
        </w:rPr>
        <w:t>verifies the accuracy and completeness of Japan's declarations regarding its nuclear facilities</w:t>
      </w:r>
      <w:r w:rsidRPr="001870D4">
        <w:rPr>
          <w:rFonts w:asciiTheme="minorHAnsi" w:hAnsiTheme="minorHAnsi" w:cstheme="minorHAnsi"/>
          <w:sz w:val="14"/>
        </w:rPr>
        <w:t xml:space="preserve">, material, and activities and conducts monitoring and inspections at relevant facilities. </w:t>
      </w:r>
      <w:r w:rsidRPr="001870D4">
        <w:rPr>
          <w:rStyle w:val="StyleUnderline"/>
          <w:rFonts w:asciiTheme="minorHAnsi" w:hAnsiTheme="minorHAnsi" w:cstheme="minorHAnsi"/>
        </w:rPr>
        <w:t xml:space="preserve">Its role in Japan will continue to be particularly important </w:t>
      </w:r>
      <w:proofErr w:type="gramStart"/>
      <w:r w:rsidRPr="001870D4">
        <w:rPr>
          <w:rStyle w:val="StyleUnderline"/>
          <w:rFonts w:asciiTheme="minorHAnsi" w:hAnsiTheme="minorHAnsi" w:cstheme="minorHAnsi"/>
        </w:rPr>
        <w:t>in order to</w:t>
      </w:r>
      <w:proofErr w:type="gramEnd"/>
      <w:r w:rsidRPr="001870D4">
        <w:rPr>
          <w:rStyle w:val="StyleUnderline"/>
          <w:rFonts w:asciiTheme="minorHAnsi" w:hAnsiTheme="minorHAnsi" w:cstheme="minorHAnsi"/>
        </w:rPr>
        <w:t xml:space="preserve"> dispel any fears that the country may harbor nuclear weapons</w:t>
      </w:r>
      <w:r w:rsidRPr="001870D4">
        <w:rPr>
          <w:rFonts w:asciiTheme="minorHAnsi" w:hAnsiTheme="minorHAnsi" w:cstheme="minorHAnsi"/>
          <w:sz w:val="14"/>
        </w:rPr>
        <w:t xml:space="preserve"> intentions. China and the International Atomic Energy Agency are not the only ones following Japan's nuclear activity closely. </w:t>
      </w:r>
      <w:r w:rsidRPr="001870D4">
        <w:rPr>
          <w:rStyle w:val="Emphasis"/>
          <w:rFonts w:asciiTheme="minorHAnsi" w:hAnsiTheme="minorHAnsi" w:cstheme="minorHAnsi"/>
        </w:rPr>
        <w:t>Two other audiences are noteworthy. The first is Japan's public</w:t>
      </w:r>
      <w:r w:rsidRPr="001870D4">
        <w:rPr>
          <w:rFonts w:asciiTheme="minorHAnsi" w:hAnsiTheme="minorHAnsi" w:cstheme="minorHAnsi"/>
          <w:sz w:val="14"/>
        </w:rPr>
        <w:t xml:space="preserve">, </w:t>
      </w:r>
      <w:r w:rsidRPr="001870D4">
        <w:rPr>
          <w:rStyle w:val="StyleUnderline"/>
          <w:rFonts w:asciiTheme="minorHAnsi" w:hAnsiTheme="minorHAnsi" w:cstheme="minorHAnsi"/>
        </w:rPr>
        <w:t>who have become increasingly wary of the risks and dangers associated with nuclear technology</w:t>
      </w:r>
      <w:r w:rsidRPr="001870D4">
        <w:rPr>
          <w:rFonts w:asciiTheme="minorHAnsi" w:hAnsiTheme="minorHAnsi" w:cstheme="minorHAnsi"/>
          <w:sz w:val="14"/>
        </w:rPr>
        <w:t xml:space="preserve"> -- whether for civilian or military applications -- </w:t>
      </w:r>
      <w:r w:rsidRPr="001870D4">
        <w:rPr>
          <w:rStyle w:val="StyleUnderline"/>
          <w:rFonts w:asciiTheme="minorHAnsi" w:hAnsiTheme="minorHAnsi" w:cstheme="minorHAnsi"/>
        </w:rPr>
        <w:t>following</w:t>
      </w:r>
      <w:r w:rsidRPr="001870D4">
        <w:rPr>
          <w:rFonts w:asciiTheme="minorHAnsi" w:hAnsiTheme="minorHAnsi" w:cstheme="minorHAnsi"/>
          <w:sz w:val="14"/>
        </w:rPr>
        <w:t xml:space="preserve"> the disaster at </w:t>
      </w:r>
      <w:r w:rsidRPr="001870D4">
        <w:rPr>
          <w:rStyle w:val="StyleUnderline"/>
          <w:rFonts w:asciiTheme="minorHAnsi" w:hAnsiTheme="minorHAnsi" w:cstheme="minorHAnsi"/>
        </w:rPr>
        <w:t>Fukushima</w:t>
      </w:r>
      <w:r w:rsidRPr="001870D4">
        <w:rPr>
          <w:rFonts w:asciiTheme="minorHAnsi" w:hAnsiTheme="minorHAnsi" w:cstheme="minorHAnsi"/>
          <w:sz w:val="14"/>
        </w:rPr>
        <w:t xml:space="preserve"> in 2011. </w:t>
      </w:r>
      <w:r w:rsidRPr="001870D4">
        <w:rPr>
          <w:rStyle w:val="Emphasis"/>
          <w:rFonts w:asciiTheme="minorHAnsi" w:hAnsiTheme="minorHAnsi" w:cstheme="minorHAnsi"/>
        </w:rPr>
        <w:t>The second is the country's closest ally, the U</w:t>
      </w:r>
      <w:r w:rsidRPr="001870D4">
        <w:rPr>
          <w:rFonts w:asciiTheme="minorHAnsi" w:hAnsiTheme="minorHAnsi" w:cstheme="minorHAnsi"/>
          <w:sz w:val="14"/>
        </w:rPr>
        <w:t xml:space="preserve">nited </w:t>
      </w:r>
      <w:r w:rsidRPr="001870D4">
        <w:rPr>
          <w:rStyle w:val="Emphasis"/>
          <w:rFonts w:asciiTheme="minorHAnsi" w:hAnsiTheme="minorHAnsi" w:cstheme="minorHAnsi"/>
        </w:rPr>
        <w:t>S</w:t>
      </w:r>
      <w:r w:rsidRPr="001870D4">
        <w:rPr>
          <w:rFonts w:asciiTheme="minorHAnsi" w:hAnsiTheme="minorHAnsi" w:cstheme="minorHAnsi"/>
          <w:sz w:val="14"/>
        </w:rPr>
        <w:t xml:space="preserve">tates, </w:t>
      </w:r>
      <w:r w:rsidRPr="001870D4">
        <w:rPr>
          <w:rStyle w:val="StyleUnderline"/>
          <w:rFonts w:asciiTheme="minorHAnsi" w:hAnsiTheme="minorHAnsi" w:cstheme="minorHAnsi"/>
        </w:rPr>
        <w:t>who is similarly attentive to the state of Japan's nuclear program.</w:t>
      </w:r>
      <w:r w:rsidRPr="001870D4">
        <w:rPr>
          <w:rFonts w:asciiTheme="minorHAnsi" w:hAnsiTheme="minorHAnsi" w:cstheme="minorHAnsi"/>
          <w:sz w:val="14"/>
        </w:rPr>
        <w:t xml:space="preserve"> In fact, it is because of Japan's alliance with the United States that the former has even less of an incentive to build a nuclear weapon. </w:t>
      </w:r>
      <w:proofErr w:type="gramStart"/>
      <w:r w:rsidRPr="001870D4">
        <w:rPr>
          <w:rFonts w:asciiTheme="minorHAnsi" w:hAnsiTheme="minorHAnsi" w:cstheme="minorHAnsi"/>
          <w:sz w:val="14"/>
        </w:rPr>
        <w:t>In order to</w:t>
      </w:r>
      <w:proofErr w:type="gramEnd"/>
      <w:r w:rsidRPr="001870D4">
        <w:rPr>
          <w:rFonts w:asciiTheme="minorHAnsi" w:hAnsiTheme="minorHAnsi" w:cstheme="minorHAnsi"/>
          <w:sz w:val="14"/>
        </w:rPr>
        <w:t xml:space="preserve"> guarantee the security of Japan against major threats in its region, whether a militarily assertive China or a belligerent and nuclear-armed North Korea, </w:t>
      </w:r>
      <w:r w:rsidRPr="001870D4">
        <w:rPr>
          <w:rStyle w:val="StyleUnderline"/>
          <w:rFonts w:asciiTheme="minorHAnsi" w:hAnsiTheme="minorHAnsi" w:cstheme="minorHAnsi"/>
        </w:rPr>
        <w:t>Washington has vowed to respond to any</w:t>
      </w:r>
      <w:r w:rsidRPr="001870D4">
        <w:rPr>
          <w:rFonts w:asciiTheme="minorHAnsi" w:hAnsiTheme="minorHAnsi" w:cstheme="minorHAnsi"/>
          <w:sz w:val="14"/>
        </w:rPr>
        <w:t xml:space="preserve"> serious </w:t>
      </w:r>
      <w:r w:rsidRPr="001870D4">
        <w:rPr>
          <w:rStyle w:val="StyleUnderline"/>
          <w:rFonts w:asciiTheme="minorHAnsi" w:hAnsiTheme="minorHAnsi" w:cstheme="minorHAnsi"/>
        </w:rPr>
        <w:t>armed aggression against Japan using whatever means necessary</w:t>
      </w:r>
      <w:r w:rsidRPr="001870D4">
        <w:rPr>
          <w:rFonts w:asciiTheme="minorHAnsi" w:hAnsiTheme="minorHAnsi" w:cstheme="minorHAnsi"/>
          <w:sz w:val="14"/>
        </w:rPr>
        <w:t xml:space="preserve">, including nuclear weapons. By demonstrating the depth of its resolve to defend Japan, the U.S. hopes to deter any potential aggressors from attacking in the first place. </w:t>
      </w:r>
      <w:r w:rsidRPr="001870D4">
        <w:rPr>
          <w:rStyle w:val="Emphasis"/>
          <w:rFonts w:asciiTheme="minorHAnsi" w:hAnsiTheme="minorHAnsi" w:cstheme="minorHAnsi"/>
        </w:rPr>
        <w:t>U.S. troops stationed in Okinawa are a visible reminder of the alliance and the commitment that underpins it</w:t>
      </w:r>
      <w:r w:rsidRPr="001870D4">
        <w:rPr>
          <w:rFonts w:asciiTheme="minorHAnsi" w:hAnsiTheme="minorHAnsi" w:cstheme="minorHAnsi"/>
          <w:sz w:val="14"/>
        </w:rPr>
        <w:t xml:space="preserve">. As long as Japan believes in the strength of the U.S.'s so-called "extended deterrence" guarantee it is unlikely to see any merit in having its own nuclear weapons capability. For this reason, both countries work tirelessly to ensure the credibility and durability of their </w:t>
      </w:r>
      <w:proofErr w:type="spellStart"/>
      <w:r w:rsidRPr="001870D4">
        <w:rPr>
          <w:rFonts w:asciiTheme="minorHAnsi" w:hAnsiTheme="minorHAnsi" w:cstheme="minorHAnsi"/>
          <w:sz w:val="14"/>
        </w:rPr>
        <w:t>defence</w:t>
      </w:r>
      <w:proofErr w:type="spellEnd"/>
      <w:r w:rsidRPr="001870D4">
        <w:rPr>
          <w:rFonts w:asciiTheme="minorHAnsi" w:hAnsiTheme="minorHAnsi" w:cstheme="minorHAnsi"/>
          <w:sz w:val="14"/>
        </w:rPr>
        <w:t xml:space="preserve"> partnership -- an immeasurably important aim. Despite what many may think, the Abe administration sees the new security bill as part of this broader effort to contribute to a two-way military relationship -- not as a legal green light for offensive action. The bill creates the framework for Japan to give as much to the relationship as it receives, by enabling it to come to the aid of the United States if necessary. More than anything else, history is likely to undermine any temptation Japan might have to build a bomb. Japan was the first and only country to ever be attacked with nuclear weapons. Over 100,000 Japanese citizens were killed in the August 1945 bombings of Hiroshima and Nagasaki. Seventy years on, </w:t>
      </w:r>
      <w:r w:rsidRPr="001870D4">
        <w:rPr>
          <w:rStyle w:val="Emphasis"/>
          <w:rFonts w:asciiTheme="minorHAnsi" w:hAnsiTheme="minorHAnsi" w:cstheme="minorHAnsi"/>
        </w:rPr>
        <w:t xml:space="preserve">Japan's nuclear history will not be forgotten any time soon. </w:t>
      </w:r>
      <w:r w:rsidRPr="001870D4">
        <w:rPr>
          <w:rFonts w:asciiTheme="minorHAnsi" w:hAnsiTheme="minorHAnsi" w:cstheme="minorHAnsi"/>
          <w:sz w:val="14"/>
        </w:rPr>
        <w:t xml:space="preserve">Indeed, </w:t>
      </w:r>
      <w:r w:rsidRPr="001870D4">
        <w:rPr>
          <w:rStyle w:val="StyleUnderline"/>
          <w:rFonts w:asciiTheme="minorHAnsi" w:hAnsiTheme="minorHAnsi" w:cstheme="minorHAnsi"/>
        </w:rPr>
        <w:t>it is because of that history that Japan has become one of the most active signatories of the N</w:t>
      </w:r>
      <w:r w:rsidRPr="001870D4">
        <w:rPr>
          <w:rFonts w:asciiTheme="minorHAnsi" w:hAnsiTheme="minorHAnsi" w:cstheme="minorHAnsi"/>
          <w:sz w:val="14"/>
        </w:rPr>
        <w:t>on-</w:t>
      </w:r>
      <w:r w:rsidRPr="001870D4">
        <w:rPr>
          <w:rStyle w:val="StyleUnderline"/>
          <w:rFonts w:asciiTheme="minorHAnsi" w:hAnsiTheme="minorHAnsi" w:cstheme="minorHAnsi"/>
        </w:rPr>
        <w:t>P</w:t>
      </w:r>
      <w:r w:rsidRPr="001870D4">
        <w:rPr>
          <w:rFonts w:asciiTheme="minorHAnsi" w:hAnsiTheme="minorHAnsi" w:cstheme="minorHAnsi"/>
          <w:sz w:val="14"/>
        </w:rPr>
        <w:t xml:space="preserve">roliferation </w:t>
      </w:r>
      <w:r w:rsidRPr="001870D4">
        <w:rPr>
          <w:rStyle w:val="StyleUnderline"/>
          <w:rFonts w:asciiTheme="minorHAnsi" w:hAnsiTheme="minorHAnsi" w:cstheme="minorHAnsi"/>
        </w:rPr>
        <w:t>T</w:t>
      </w:r>
      <w:r w:rsidRPr="001870D4">
        <w:rPr>
          <w:rFonts w:asciiTheme="minorHAnsi" w:hAnsiTheme="minorHAnsi" w:cstheme="minorHAnsi"/>
          <w:sz w:val="14"/>
        </w:rPr>
        <w:t xml:space="preserve">reaty. </w:t>
      </w:r>
      <w:r w:rsidRPr="001870D4">
        <w:rPr>
          <w:rStyle w:val="StyleUnderline"/>
          <w:rFonts w:asciiTheme="minorHAnsi" w:hAnsiTheme="minorHAnsi" w:cstheme="minorHAnsi"/>
        </w:rPr>
        <w:t>Tokyo has invested significant resources into preventing the illegal spread of nuclear weapons-relevant materials and tech</w:t>
      </w:r>
      <w:r w:rsidRPr="001870D4">
        <w:rPr>
          <w:rFonts w:asciiTheme="minorHAnsi" w:hAnsiTheme="minorHAnsi" w:cstheme="minorHAnsi"/>
          <w:sz w:val="14"/>
        </w:rPr>
        <w:t xml:space="preserve">nology, </w:t>
      </w:r>
      <w:r w:rsidRPr="001870D4">
        <w:rPr>
          <w:rStyle w:val="StyleUnderline"/>
          <w:rFonts w:asciiTheme="minorHAnsi" w:hAnsiTheme="minorHAnsi" w:cstheme="minorHAnsi"/>
        </w:rPr>
        <w:t xml:space="preserve">promoting the conditions needed for nuclear disarmament, and reminding the world of the grotesque effects of </w:t>
      </w:r>
      <w:r w:rsidRPr="001870D4">
        <w:rPr>
          <w:rFonts w:asciiTheme="minorHAnsi" w:hAnsiTheme="minorHAnsi" w:cstheme="minorHAnsi"/>
          <w:sz w:val="14"/>
        </w:rPr>
        <w:t xml:space="preserve">the use of </w:t>
      </w:r>
      <w:r w:rsidRPr="001870D4">
        <w:rPr>
          <w:rStyle w:val="StyleUnderline"/>
          <w:rFonts w:asciiTheme="minorHAnsi" w:hAnsiTheme="minorHAnsi" w:cstheme="minorHAnsi"/>
        </w:rPr>
        <w:t xml:space="preserve">an atomic bomb. The non-proliferation norm is one that Japan will have little incentive to abandon in the </w:t>
      </w:r>
      <w:r w:rsidRPr="001870D4">
        <w:rPr>
          <w:rFonts w:asciiTheme="minorHAnsi" w:hAnsiTheme="minorHAnsi" w:cstheme="minorHAnsi"/>
          <w:sz w:val="14"/>
        </w:rPr>
        <w:t>short</w:t>
      </w:r>
      <w:r w:rsidRPr="001870D4">
        <w:rPr>
          <w:rStyle w:val="StyleUnderline"/>
          <w:rFonts w:asciiTheme="minorHAnsi" w:hAnsiTheme="minorHAnsi" w:cstheme="minorHAnsi"/>
        </w:rPr>
        <w:t>,</w:t>
      </w:r>
      <w:r w:rsidRPr="001870D4">
        <w:rPr>
          <w:rFonts w:asciiTheme="minorHAnsi" w:hAnsiTheme="minorHAnsi" w:cstheme="minorHAnsi"/>
          <w:sz w:val="14"/>
        </w:rPr>
        <w:t xml:space="preserve"> medium, or likely even in the </w:t>
      </w:r>
      <w:r w:rsidRPr="001870D4">
        <w:rPr>
          <w:rStyle w:val="StyleUnderline"/>
          <w:rFonts w:asciiTheme="minorHAnsi" w:hAnsiTheme="minorHAnsi" w:cstheme="minorHAnsi"/>
        </w:rPr>
        <w:t xml:space="preserve">long-term. </w:t>
      </w:r>
      <w:r w:rsidRPr="001870D4">
        <w:rPr>
          <w:rFonts w:asciiTheme="minorHAnsi" w:hAnsiTheme="minorHAnsi" w:cstheme="minorHAnsi"/>
          <w:sz w:val="14"/>
        </w:rPr>
        <w:t xml:space="preserve">Contrary to the suggestions of some watching legislative developments in Japan, </w:t>
      </w:r>
      <w:r w:rsidRPr="001870D4">
        <w:rPr>
          <w:rStyle w:val="StyleUnderline"/>
          <w:rFonts w:asciiTheme="minorHAnsi" w:hAnsiTheme="minorHAnsi" w:cstheme="minorHAnsi"/>
        </w:rPr>
        <w:t>the new security bill is not going to change that.</w:t>
      </w:r>
    </w:p>
    <w:p w:rsidR="00AE5053" w:rsidRPr="001870D4" w:rsidRDefault="00AE5053" w:rsidP="00AE5053">
      <w:pPr>
        <w:pStyle w:val="Heading2"/>
        <w:rPr>
          <w:rFonts w:asciiTheme="minorHAnsi" w:hAnsiTheme="minorHAnsi" w:cstheme="minorHAnsi"/>
        </w:rPr>
      </w:pPr>
      <w:r w:rsidRPr="001870D4">
        <w:rPr>
          <w:rFonts w:asciiTheme="minorHAnsi" w:hAnsiTheme="minorHAnsi" w:cstheme="minorHAnsi"/>
        </w:rPr>
        <w:t xml:space="preserve">No North Korea </w:t>
      </w:r>
      <w:proofErr w:type="spellStart"/>
      <w:r w:rsidRPr="001870D4">
        <w:rPr>
          <w:rFonts w:asciiTheme="minorHAnsi" w:hAnsiTheme="minorHAnsi" w:cstheme="minorHAnsi"/>
        </w:rPr>
        <w:t>Prolif</w:t>
      </w:r>
      <w:proofErr w:type="spellEnd"/>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1nc</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North Korean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w:t>
      </w:r>
      <w:r w:rsidRPr="001870D4">
        <w:rPr>
          <w:rFonts w:asciiTheme="minorHAnsi" w:hAnsiTheme="minorHAnsi" w:cstheme="minorHAnsi"/>
          <w:u w:val="single"/>
        </w:rPr>
        <w:t>doesn’t</w:t>
      </w:r>
      <w:r w:rsidRPr="001870D4">
        <w:rPr>
          <w:rFonts w:asciiTheme="minorHAnsi" w:hAnsiTheme="minorHAnsi" w:cstheme="minorHAnsi"/>
        </w:rPr>
        <w:t xml:space="preserve"> pose a threat – no domino theory, no loose nukes, and no loss of allied assurances </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CFR 5/30</w:t>
      </w:r>
      <w:r w:rsidRPr="001870D4">
        <w:rPr>
          <w:rFonts w:asciiTheme="minorHAnsi" w:hAnsiTheme="minorHAnsi" w:cstheme="minorHAnsi"/>
        </w:rPr>
        <w:t xml:space="preserve"> – Council on Foreign Relations. (“Time to Abandon Denuclearization? Three Common Objections to Changing US Policy” May 30, 2019. </w:t>
      </w:r>
      <w:hyperlink r:id="rId132" w:history="1">
        <w:r w:rsidRPr="001870D4">
          <w:rPr>
            <w:rStyle w:val="Hyperlink"/>
            <w:rFonts w:asciiTheme="minorHAnsi" w:hAnsiTheme="minorHAnsi" w:cstheme="minorHAnsi"/>
          </w:rPr>
          <w:t>https://www.cfr.org/blog/time-abandon-denuclearization-three-common-objections-changing-us-policy</w:t>
        </w:r>
      </w:hyperlink>
      <w:r w:rsidRPr="001870D4">
        <w:rPr>
          <w:rStyle w:val="Hyperlink"/>
          <w:rFonts w:asciiTheme="minorHAnsi" w:hAnsiTheme="minorHAnsi" w:cstheme="minorHAnsi"/>
        </w:rPr>
        <w:t>)//GK</w:t>
      </w:r>
    </w:p>
    <w:p w:rsidR="00AE5053" w:rsidRPr="001870D4" w:rsidRDefault="00AE5053" w:rsidP="00AE5053">
      <w:pPr>
        <w:rPr>
          <w:rFonts w:asciiTheme="minorHAnsi" w:hAnsiTheme="minorHAnsi" w:cstheme="minorHAnsi"/>
          <w:u w:val="single"/>
        </w:rPr>
      </w:pPr>
      <w:r w:rsidRPr="001870D4">
        <w:rPr>
          <w:rFonts w:asciiTheme="minorHAnsi" w:hAnsiTheme="minorHAnsi" w:cstheme="minorHAnsi"/>
          <w:u w:val="single"/>
        </w:rPr>
        <w:t>There are three common objections that focus on the nuclear nonproliferation consequences of “acceptance.”</w:t>
      </w:r>
    </w:p>
    <w:p w:rsidR="00AE5053" w:rsidRPr="001870D4" w:rsidRDefault="00AE5053" w:rsidP="00AE5053">
      <w:pPr>
        <w:rPr>
          <w:rFonts w:asciiTheme="minorHAnsi" w:hAnsiTheme="minorHAnsi" w:cstheme="minorHAnsi"/>
        </w:rPr>
      </w:pPr>
      <w:r w:rsidRPr="001870D4">
        <w:rPr>
          <w:rFonts w:asciiTheme="minorHAnsi" w:hAnsiTheme="minorHAnsi" w:cstheme="minorHAnsi"/>
          <w:u w:val="single"/>
        </w:rPr>
        <w:t>1. Abandoning denuclearization would set a bad precedent and encourage others to adopt the North Korean “model” toward the bomb.</w:t>
      </w:r>
      <w:r w:rsidRPr="001870D4">
        <w:rPr>
          <w:rFonts w:asciiTheme="minorHAnsi" w:hAnsiTheme="minorHAnsi" w:cstheme="minorHAnsi"/>
        </w:rPr>
        <w:t xml:space="preserve"> According to this argument, if the United States drops its insistence on North Korea’s disarmament it will prove to other countries that they can wait out U.S. pressure. Washington—and by extension, the international community—will eventually give up and accept their nuclear status.</w:t>
      </w:r>
    </w:p>
    <w:p w:rsidR="00AE5053" w:rsidRPr="001870D4" w:rsidRDefault="00AE5053" w:rsidP="00AE5053">
      <w:pPr>
        <w:rPr>
          <w:rFonts w:asciiTheme="minorHAnsi" w:hAnsiTheme="minorHAnsi" w:cstheme="minorHAnsi"/>
        </w:rPr>
      </w:pPr>
      <w:r w:rsidRPr="001870D4">
        <w:rPr>
          <w:rFonts w:asciiTheme="minorHAnsi" w:hAnsiTheme="minorHAnsi" w:cstheme="minorHAnsi"/>
        </w:rPr>
        <w:t>Of course, there are already other cases—</w:t>
      </w:r>
      <w:r w:rsidRPr="001870D4">
        <w:rPr>
          <w:rFonts w:asciiTheme="minorHAnsi" w:hAnsiTheme="minorHAnsi" w:cstheme="minorHAnsi"/>
          <w:u w:val="single"/>
        </w:rPr>
        <w:t>India and Pakistan</w:t>
      </w:r>
      <w:r w:rsidRPr="001870D4">
        <w:rPr>
          <w:rFonts w:asciiTheme="minorHAnsi" w:hAnsiTheme="minorHAnsi" w:cstheme="minorHAnsi"/>
        </w:rPr>
        <w:t xml:space="preserve">, for example—that </w:t>
      </w:r>
      <w:r w:rsidRPr="001870D4">
        <w:rPr>
          <w:rFonts w:asciiTheme="minorHAnsi" w:hAnsiTheme="minorHAnsi" w:cstheme="minorHAnsi"/>
          <w:u w:val="single"/>
        </w:rPr>
        <w:t>arguably provide better examples to follow.</w:t>
      </w:r>
      <w:r w:rsidRPr="001870D4">
        <w:rPr>
          <w:rFonts w:asciiTheme="minorHAnsi" w:hAnsiTheme="minorHAnsi" w:cstheme="minorHAnsi"/>
        </w:rPr>
        <w:t xml:space="preserve"> But </w:t>
      </w:r>
      <w:r w:rsidRPr="001870D4">
        <w:rPr>
          <w:rFonts w:asciiTheme="minorHAnsi" w:hAnsiTheme="minorHAnsi" w:cstheme="minorHAnsi"/>
          <w:b/>
          <w:bCs/>
          <w:u w:val="single"/>
        </w:rPr>
        <w:t>neither of these seemed to stimulate significant increases in proliferation motives among other countries</w:t>
      </w:r>
      <w:r w:rsidRPr="001870D4">
        <w:rPr>
          <w:rFonts w:asciiTheme="minorHAnsi" w:hAnsiTheme="minorHAnsi" w:cstheme="minorHAnsi"/>
          <w:u w:val="single"/>
        </w:rPr>
        <w:t>.</w:t>
      </w:r>
      <w:r w:rsidRPr="001870D4">
        <w:rPr>
          <w:rFonts w:asciiTheme="minorHAnsi" w:hAnsiTheme="minorHAnsi" w:cstheme="minorHAnsi"/>
        </w:rPr>
        <w:t xml:space="preserve"> Moreover, the North Korea “model” is attractive to few, if any, nuclear aspirants. </w:t>
      </w:r>
      <w:r w:rsidRPr="001870D4">
        <w:rPr>
          <w:rFonts w:asciiTheme="minorHAnsi" w:hAnsiTheme="minorHAnsi" w:cstheme="minorHAnsi"/>
          <w:b/>
          <w:bCs/>
          <w:u w:val="single"/>
        </w:rPr>
        <w:t>Few regimes</w:t>
      </w:r>
      <w:r w:rsidRPr="001870D4">
        <w:rPr>
          <w:rFonts w:asciiTheme="minorHAnsi" w:hAnsiTheme="minorHAnsi" w:cstheme="minorHAnsi"/>
          <w:u w:val="single"/>
        </w:rPr>
        <w:t xml:space="preserve"> would be willing to endure the type of economic deprivation and diplomatic isolation that North Korea has lived under for decades</w:t>
      </w:r>
      <w:r w:rsidRPr="001870D4">
        <w:rPr>
          <w:rFonts w:asciiTheme="minorHAnsi" w:hAnsiTheme="minorHAnsi" w:cstheme="minorHAnsi"/>
        </w:rPr>
        <w:t>. Not even Iran sees North Korea as a viable path.</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This argument also overweighs the degree to which countries debating their nuclear options take their cues from predecessors. </w:t>
      </w:r>
      <w:r w:rsidRPr="001870D4">
        <w:rPr>
          <w:rFonts w:asciiTheme="minorHAnsi" w:hAnsiTheme="minorHAnsi" w:cstheme="minorHAnsi"/>
          <w:u w:val="single"/>
        </w:rPr>
        <w:t xml:space="preserve">Although a leader or government might draw inspiration from a state that successfully got the </w:t>
      </w:r>
      <w:proofErr w:type="gramStart"/>
      <w:r w:rsidRPr="001870D4">
        <w:rPr>
          <w:rFonts w:asciiTheme="minorHAnsi" w:hAnsiTheme="minorHAnsi" w:cstheme="minorHAnsi"/>
          <w:u w:val="single"/>
        </w:rPr>
        <w:t>bomb</w:t>
      </w:r>
      <w:r w:rsidRPr="001870D4">
        <w:rPr>
          <w:rFonts w:asciiTheme="minorHAnsi" w:hAnsiTheme="minorHAnsi" w:cstheme="minorHAnsi"/>
        </w:rPr>
        <w:t>, or</w:t>
      </w:r>
      <w:proofErr w:type="gramEnd"/>
      <w:r w:rsidRPr="001870D4">
        <w:rPr>
          <w:rFonts w:asciiTheme="minorHAnsi" w:hAnsiTheme="minorHAnsi" w:cstheme="minorHAnsi"/>
        </w:rPr>
        <w:t xml:space="preserve"> use inconsistencies in U.S. policies as a talking point to defend their actions, </w:t>
      </w:r>
      <w:r w:rsidRPr="001870D4">
        <w:rPr>
          <w:rFonts w:asciiTheme="minorHAnsi" w:hAnsiTheme="minorHAnsi" w:cstheme="minorHAnsi"/>
          <w:b/>
          <w:bCs/>
          <w:u w:val="single"/>
        </w:rPr>
        <w:t>this is not enough to guide policy or strategy</w:t>
      </w:r>
      <w:r w:rsidRPr="001870D4">
        <w:rPr>
          <w:rFonts w:asciiTheme="minorHAnsi" w:hAnsiTheme="minorHAnsi" w:cstheme="minorHAnsi"/>
        </w:rPr>
        <w:t xml:space="preserve"> (and a leader predisposed to wanting nuclear weapons will likely find the inspiration they desire anyway). More often, </w:t>
      </w:r>
      <w:r w:rsidRPr="001870D4">
        <w:rPr>
          <w:rFonts w:asciiTheme="minorHAnsi" w:hAnsiTheme="minorHAnsi" w:cstheme="minorHAnsi"/>
          <w:u w:val="single"/>
        </w:rPr>
        <w:t>governments see their needs and risks as specific to their own strategic situation and circumstances</w:t>
      </w:r>
      <w:r w:rsidRPr="001870D4">
        <w:rPr>
          <w:rFonts w:asciiTheme="minorHAnsi" w:hAnsiTheme="minorHAnsi" w:cstheme="minorHAnsi"/>
        </w:rPr>
        <w:t xml:space="preserve">. There are certainly reasons why Iran, Syria, or others might seek nuclear weapons, but “because North Korea got away with it,” is likely lower on the list. </w:t>
      </w:r>
    </w:p>
    <w:p w:rsidR="00AE5053" w:rsidRPr="001870D4" w:rsidRDefault="00AE5053" w:rsidP="00AE5053">
      <w:pPr>
        <w:rPr>
          <w:rFonts w:asciiTheme="minorHAnsi" w:hAnsiTheme="minorHAnsi" w:cstheme="minorHAnsi"/>
        </w:rPr>
      </w:pPr>
      <w:r w:rsidRPr="001870D4">
        <w:rPr>
          <w:rFonts w:asciiTheme="minorHAnsi" w:hAnsiTheme="minorHAnsi" w:cstheme="minorHAnsi"/>
          <w:u w:val="single"/>
        </w:rPr>
        <w:t>2. Accepting North Korea’s arsenal and its expansion makes it more likely Kim will sell nuclear weapons or materials. Some fear that unless North Korea’s weapons are eliminated, there will always be a risk that its leadership will sell them abroad.</w:t>
      </w:r>
      <w:r w:rsidRPr="001870D4">
        <w:rPr>
          <w:rFonts w:asciiTheme="minorHAnsi" w:hAnsiTheme="minorHAnsi" w:cstheme="minorHAnsi"/>
        </w:rPr>
        <w:t xml:space="preserve"> A related argument holds that as North Korea’s stockpile increases it could be more willing to part with spare nuclear material, especially if it were in dire economic straits. There is good reason to worry: North Korea was building a nuclear reactor in the Syrian desert until an Israeli strike destroyed it in 2007, the North apparently provided uranium hexafluoride to Libya in the early 2000s, and it has reportedly sold a variety of missile technologies to multiple countries, including Iran.</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But </w:t>
      </w:r>
      <w:r w:rsidRPr="001870D4">
        <w:rPr>
          <w:rFonts w:asciiTheme="minorHAnsi" w:hAnsiTheme="minorHAnsi" w:cstheme="minorHAnsi"/>
          <w:b/>
          <w:bCs/>
          <w:u w:val="single"/>
        </w:rPr>
        <w:t>there is not a direct and linear relationship between more nuclear weapons and willingness to sell them.</w:t>
      </w:r>
      <w:r w:rsidRPr="001870D4">
        <w:rPr>
          <w:rFonts w:asciiTheme="minorHAnsi" w:hAnsiTheme="minorHAnsi" w:cstheme="minorHAnsi"/>
          <w:u w:val="single"/>
        </w:rPr>
        <w:t xml:space="preserve"> More nuclear weapons would not alone change Kim’s risk calculus. That calculus is more about the chances he would be caught, and the penalties</w:t>
      </w:r>
      <w:r w:rsidRPr="001870D4">
        <w:rPr>
          <w:rFonts w:asciiTheme="minorHAnsi" w:hAnsiTheme="minorHAnsi" w:cstheme="minorHAnsi"/>
        </w:rPr>
        <w:t xml:space="preserve"> he would incur. On the first element of that decision (detection), the above examples suggest there is a realistic probability that the international community will pick up on these transfers eventually (whether that remains “good enough” for U.S. policymakers is another question). On the second element of that decision (penalties), it is hard to make the case that Kim believes he would suffer serious consequences. There have so far been no discernible costs imposed on the Kim regime that would signal that those brazen proliferation attempts are markedly worse than other provocations.</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The good news, again, is that </w:t>
      </w:r>
      <w:r w:rsidRPr="001870D4">
        <w:rPr>
          <w:rFonts w:asciiTheme="minorHAnsi" w:hAnsiTheme="minorHAnsi" w:cstheme="minorHAnsi"/>
          <w:u w:val="single"/>
        </w:rPr>
        <w:t>few countries would seek to partner with North Korea on nuclear weapons.</w:t>
      </w:r>
      <w:r w:rsidRPr="001870D4">
        <w:rPr>
          <w:rFonts w:asciiTheme="minorHAnsi" w:hAnsiTheme="minorHAnsi" w:cstheme="minorHAnsi"/>
        </w:rPr>
        <w:t xml:space="preserve"> If presumably they aren’t already economically or diplomatically isolated—or in a strategically desperate state—they have far more to lose in that endeavor than Pyongyang. The destruction and exposure of the reactor in Syria also probably does not instill much confidence in would-be recipients that they could get away with it.  </w:t>
      </w:r>
    </w:p>
    <w:p w:rsidR="00AE5053" w:rsidRPr="001870D4" w:rsidRDefault="00AE5053" w:rsidP="00AE5053">
      <w:pPr>
        <w:rPr>
          <w:rFonts w:asciiTheme="minorHAnsi" w:hAnsiTheme="minorHAnsi" w:cstheme="minorHAnsi"/>
        </w:rPr>
      </w:pPr>
      <w:r w:rsidRPr="001870D4">
        <w:rPr>
          <w:rFonts w:asciiTheme="minorHAnsi" w:hAnsiTheme="minorHAnsi" w:cstheme="minorHAnsi"/>
        </w:rPr>
        <w:t>Thus, the challenge is real, but bounded. The United States must continue to monitor for such transfers and consider how to make clearer the seriousness with which it would treat any nuclear or missile cooperation with North Korea. But Washington should not let this concern artificially constrain its consideration of alternative North Korea policy options.</w:t>
      </w:r>
    </w:p>
    <w:p w:rsidR="00AE5053" w:rsidRPr="001870D4" w:rsidRDefault="00AE5053" w:rsidP="00AE5053">
      <w:pPr>
        <w:rPr>
          <w:rFonts w:asciiTheme="minorHAnsi" w:hAnsiTheme="minorHAnsi" w:cstheme="minorHAnsi"/>
        </w:rPr>
      </w:pPr>
      <w:r w:rsidRPr="001870D4">
        <w:rPr>
          <w:rFonts w:asciiTheme="minorHAnsi" w:hAnsiTheme="minorHAnsi" w:cstheme="minorHAnsi"/>
          <w:u w:val="single"/>
        </w:rPr>
        <w:t>3. Abandoning denuclearization as the goal would be unacceptable to our allies and increase the risk that South Korea and Japan would go nuclear.</w:t>
      </w:r>
      <w:r w:rsidRPr="001870D4">
        <w:rPr>
          <w:rFonts w:asciiTheme="minorHAnsi" w:hAnsiTheme="minorHAnsi" w:cstheme="minorHAnsi"/>
        </w:rPr>
        <w:t xml:space="preserve"> According to this argument, the dramatic reversal of decades of U.S. North Korea policy—the basic goal of which is strongly supported by Washington’s allies in the region—would up the pressure on South Korea and Japan to develop their own nuclear weapons. By cementing North Korea’s nuclear status, allies would feel the United States has abandoned them and a shared strategic vision for regional security. Combined with the reality that the North Korean nuclear threat would now only grow, this would compel South Korea and Japan to develop their own independent nuclear deterrents.</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But caution here is warranted. For starters, </w:t>
      </w:r>
      <w:r w:rsidRPr="001870D4">
        <w:rPr>
          <w:rFonts w:asciiTheme="minorHAnsi" w:hAnsiTheme="minorHAnsi" w:cstheme="minorHAnsi"/>
          <w:u w:val="single"/>
        </w:rPr>
        <w:t xml:space="preserve">the region </w:t>
      </w:r>
      <w:r w:rsidRPr="001870D4">
        <w:rPr>
          <w:rFonts w:asciiTheme="minorHAnsi" w:hAnsiTheme="minorHAnsi" w:cstheme="minorHAnsi"/>
          <w:b/>
          <w:bCs/>
          <w:u w:val="single"/>
        </w:rPr>
        <w:t>has already ticked through the “milestones”</w:t>
      </w:r>
      <w:r w:rsidRPr="001870D4">
        <w:rPr>
          <w:rFonts w:asciiTheme="minorHAnsi" w:hAnsiTheme="minorHAnsi" w:cstheme="minorHAnsi"/>
          <w:u w:val="single"/>
        </w:rPr>
        <w:t xml:space="preserve"> that were supposed to cause Japan and South Korea to go nuclear.</w:t>
      </w:r>
      <w:r w:rsidRPr="001870D4">
        <w:rPr>
          <w:rFonts w:asciiTheme="minorHAnsi" w:hAnsiTheme="minorHAnsi" w:cstheme="minorHAnsi"/>
        </w:rPr>
        <w:t xml:space="preserve"> These included North Korea’s acquisition of nuclear weapons, its testing of them, and its demonstration of an ICBM capability. </w:t>
      </w:r>
      <w:r w:rsidRPr="001870D4">
        <w:rPr>
          <w:rFonts w:asciiTheme="minorHAnsi" w:hAnsiTheme="minorHAnsi" w:cstheme="minorHAnsi"/>
          <w:b/>
          <w:bCs/>
          <w:u w:val="single"/>
        </w:rPr>
        <w:t>Yet both Tokyo and Seoul remain non-nuclear.</w:t>
      </w:r>
      <w:r w:rsidRPr="001870D4">
        <w:rPr>
          <w:rFonts w:asciiTheme="minorHAnsi" w:hAnsiTheme="minorHAnsi" w:cstheme="minorHAnsi"/>
        </w:rPr>
        <w:t xml:space="preserve"> This suggests that </w:t>
      </w:r>
      <w:r w:rsidRPr="001870D4">
        <w:rPr>
          <w:rFonts w:asciiTheme="minorHAnsi" w:hAnsiTheme="minorHAnsi" w:cstheme="minorHAnsi"/>
          <w:u w:val="single"/>
        </w:rPr>
        <w:t>the United States and its allies are better at adapting to changes in the security environment than they</w:t>
      </w:r>
      <w:r w:rsidRPr="001870D4">
        <w:rPr>
          <w:rFonts w:asciiTheme="minorHAnsi" w:hAnsiTheme="minorHAnsi" w:cstheme="minorHAnsi"/>
        </w:rPr>
        <w:t xml:space="preserve">—and observers—often </w:t>
      </w:r>
      <w:r w:rsidRPr="001870D4">
        <w:rPr>
          <w:rFonts w:asciiTheme="minorHAnsi" w:hAnsiTheme="minorHAnsi" w:cstheme="minorHAnsi"/>
          <w:u w:val="single"/>
        </w:rPr>
        <w:t>give themselves credit for.</w:t>
      </w:r>
      <w:r w:rsidRPr="001870D4">
        <w:rPr>
          <w:rFonts w:asciiTheme="minorHAnsi" w:hAnsiTheme="minorHAnsi" w:cstheme="minorHAnsi"/>
        </w:rPr>
        <w:t xml:space="preserve"> It also suggests that, to some degree, the North Korean nuclear threat is already baked into their threat perceptions.</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 xml:space="preserve">No North Korea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XT</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North Korean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isn’t a threat – Kim is fearful, not aggressive</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Mosher 18</w:t>
      </w:r>
      <w:r w:rsidRPr="001870D4">
        <w:rPr>
          <w:rFonts w:asciiTheme="minorHAnsi" w:hAnsiTheme="minorHAnsi" w:cstheme="minorHAnsi"/>
        </w:rPr>
        <w:t xml:space="preserve"> – Dave; Senior Correspondent. (“North Korea is not building nuclear weapons destroy the US – the real reasons are much more surprising” Business Insider. January 21, 2018. </w:t>
      </w:r>
      <w:hyperlink r:id="rId133" w:history="1">
        <w:r w:rsidRPr="001870D4">
          <w:rPr>
            <w:rStyle w:val="Hyperlink"/>
            <w:rFonts w:asciiTheme="minorHAnsi" w:hAnsiTheme="minorHAnsi" w:cstheme="minorHAnsi"/>
          </w:rPr>
          <w:t>https://www.businessinsider.com/reason-north-korea-needs-nukes-deterrence-vs-expansion-2018-1</w:t>
        </w:r>
      </w:hyperlink>
      <w:r w:rsidRPr="001870D4">
        <w:rPr>
          <w:rFonts w:asciiTheme="minorHAnsi" w:hAnsiTheme="minorHAnsi" w:cstheme="minorHAnsi"/>
        </w:rPr>
        <w:t>)//GK</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North Korean leader </w:t>
      </w:r>
      <w:r w:rsidRPr="001870D4">
        <w:rPr>
          <w:rFonts w:asciiTheme="minorHAnsi" w:hAnsiTheme="minorHAnsi" w:cstheme="minorHAnsi"/>
          <w:u w:val="single"/>
        </w:rPr>
        <w:t>Kim Jong Un</w:t>
      </w:r>
      <w:r w:rsidRPr="001870D4">
        <w:rPr>
          <w:rFonts w:asciiTheme="minorHAnsi" w:hAnsiTheme="minorHAnsi" w:cstheme="minorHAnsi"/>
        </w:rPr>
        <w:t xml:space="preserve"> has been called many things — crazy, mad, insane, and "rocket man" — because of his program to build nuclear bombs and missiles capable of launching the weapons to the US.</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But </w:t>
      </w:r>
      <w:r w:rsidRPr="001870D4">
        <w:rPr>
          <w:rFonts w:asciiTheme="minorHAnsi" w:hAnsiTheme="minorHAnsi" w:cstheme="minorHAnsi"/>
          <w:b/>
          <w:bCs/>
          <w:u w:val="single"/>
        </w:rPr>
        <w:t>experts say he is not crazy to want a nuclear arsenal.</w:t>
      </w:r>
      <w:r w:rsidRPr="001870D4">
        <w:rPr>
          <w:rFonts w:asciiTheme="minorHAnsi" w:hAnsiTheme="minorHAnsi" w:cstheme="minorHAnsi"/>
        </w:rPr>
        <w:t xml:space="preserve"> And </w:t>
      </w:r>
      <w:r w:rsidRPr="001870D4">
        <w:rPr>
          <w:rFonts w:asciiTheme="minorHAnsi" w:hAnsiTheme="minorHAnsi" w:cstheme="minorHAnsi"/>
          <w:u w:val="single"/>
        </w:rPr>
        <w:t>Kim doesn't</w:t>
      </w:r>
      <w:r w:rsidRPr="001870D4">
        <w:rPr>
          <w:rFonts w:asciiTheme="minorHAnsi" w:hAnsiTheme="minorHAnsi" w:cstheme="minorHAnsi"/>
        </w:rPr>
        <w:t xml:space="preserve"> necessarily </w:t>
      </w:r>
      <w:r w:rsidRPr="001870D4">
        <w:rPr>
          <w:rFonts w:asciiTheme="minorHAnsi" w:hAnsiTheme="minorHAnsi" w:cstheme="minorHAnsi"/>
          <w:u w:val="single"/>
        </w:rPr>
        <w:t>want nukes because of a desire to use them on the US or any other country</w:t>
      </w:r>
      <w:r w:rsidRPr="001870D4">
        <w:rPr>
          <w:rFonts w:asciiTheme="minorHAnsi" w:hAnsiTheme="minorHAnsi" w:cstheme="minorHAnsi"/>
        </w:rPr>
        <w:t>, contrary to what bellicose political rhetoric might suggest.</w:t>
      </w:r>
    </w:p>
    <w:p w:rsidR="00AE5053" w:rsidRPr="001870D4" w:rsidRDefault="00AE5053" w:rsidP="00AE5053">
      <w:pPr>
        <w:rPr>
          <w:rFonts w:asciiTheme="minorHAnsi" w:hAnsiTheme="minorHAnsi" w:cstheme="minorHAnsi"/>
        </w:rPr>
      </w:pPr>
      <w:r w:rsidRPr="001870D4">
        <w:rPr>
          <w:rFonts w:asciiTheme="minorHAnsi" w:hAnsiTheme="minorHAnsi" w:cstheme="minorHAnsi"/>
          <w:u w:val="single"/>
        </w:rPr>
        <w:t>"He is not crazy — he has consolidated control over that country in a very effective and ruthless manner," Jeffrey Lewis, a nuclear-policy expert at the Middlebury Institute of International Studies at Monterey</w:t>
      </w:r>
      <w:r w:rsidRPr="001870D4">
        <w:rPr>
          <w:rFonts w:asciiTheme="minorHAnsi" w:hAnsiTheme="minorHAnsi" w:cstheme="minorHAnsi"/>
        </w:rPr>
        <w:t>, told Business Insider. "</w:t>
      </w:r>
      <w:r w:rsidRPr="001870D4">
        <w:rPr>
          <w:rFonts w:asciiTheme="minorHAnsi" w:hAnsiTheme="minorHAnsi" w:cstheme="minorHAnsi"/>
          <w:u w:val="single"/>
        </w:rPr>
        <w:t>He's just willing to do</w:t>
      </w:r>
      <w:r w:rsidRPr="001870D4">
        <w:rPr>
          <w:rFonts w:asciiTheme="minorHAnsi" w:hAnsiTheme="minorHAnsi" w:cstheme="minorHAnsi"/>
        </w:rPr>
        <w:t xml:space="preserve"> really terrible </w:t>
      </w:r>
      <w:r w:rsidRPr="001870D4">
        <w:rPr>
          <w:rFonts w:asciiTheme="minorHAnsi" w:hAnsiTheme="minorHAnsi" w:cstheme="minorHAnsi"/>
          <w:u w:val="single"/>
        </w:rPr>
        <w:t xml:space="preserve">things to </w:t>
      </w:r>
      <w:r w:rsidRPr="001870D4">
        <w:rPr>
          <w:rFonts w:asciiTheme="minorHAnsi" w:hAnsiTheme="minorHAnsi" w:cstheme="minorHAnsi"/>
          <w:b/>
          <w:bCs/>
          <w:u w:val="single"/>
        </w:rPr>
        <w:t>protect himself</w:t>
      </w:r>
      <w:r w:rsidRPr="001870D4">
        <w:rPr>
          <w:rFonts w:asciiTheme="minorHAnsi" w:hAnsiTheme="minorHAnsi" w:cstheme="minorHAnsi"/>
        </w:rPr>
        <w:t>, which I think tells us something about the credibility of their nuclear threat."</w:t>
      </w:r>
    </w:p>
    <w:p w:rsidR="00AE5053" w:rsidRPr="001870D4" w:rsidRDefault="00AE5053" w:rsidP="00AE5053">
      <w:pPr>
        <w:rPr>
          <w:rFonts w:asciiTheme="minorHAnsi" w:hAnsiTheme="minorHAnsi" w:cstheme="minorHAnsi"/>
          <w:u w:val="single"/>
        </w:rPr>
      </w:pPr>
      <w:r w:rsidRPr="001870D4">
        <w:rPr>
          <w:rFonts w:asciiTheme="minorHAnsi" w:hAnsiTheme="minorHAnsi" w:cstheme="minorHAnsi"/>
          <w:u w:val="single"/>
        </w:rPr>
        <w:t>Such a threat is the purpose of the weapons</w:t>
      </w:r>
      <w:r w:rsidRPr="001870D4">
        <w:rPr>
          <w:rFonts w:asciiTheme="minorHAnsi" w:hAnsiTheme="minorHAnsi" w:cstheme="minorHAnsi"/>
        </w:rPr>
        <w:t xml:space="preserve">, Lewis says, </w:t>
      </w:r>
      <w:r w:rsidRPr="001870D4">
        <w:rPr>
          <w:rFonts w:asciiTheme="minorHAnsi" w:hAnsiTheme="minorHAnsi" w:cstheme="minorHAnsi"/>
          <w:u w:val="single"/>
        </w:rPr>
        <w:t>but</w:t>
      </w:r>
      <w:r w:rsidRPr="001870D4">
        <w:rPr>
          <w:rFonts w:asciiTheme="minorHAnsi" w:hAnsiTheme="minorHAnsi" w:cstheme="minorHAnsi"/>
        </w:rPr>
        <w:t xml:space="preserve"> almost certainly </w:t>
      </w:r>
      <w:r w:rsidRPr="001870D4">
        <w:rPr>
          <w:rFonts w:asciiTheme="minorHAnsi" w:hAnsiTheme="minorHAnsi" w:cstheme="minorHAnsi"/>
          <w:b/>
          <w:bCs/>
          <w:u w:val="single"/>
        </w:rPr>
        <w:t>not their goal</w:t>
      </w:r>
      <w:r w:rsidRPr="001870D4">
        <w:rPr>
          <w:rFonts w:asciiTheme="minorHAnsi" w:hAnsiTheme="minorHAnsi" w:cstheme="minorHAnsi"/>
          <w:u w:val="single"/>
        </w:rPr>
        <w:t>.</w:t>
      </w:r>
    </w:p>
    <w:p w:rsidR="00AE5053" w:rsidRPr="001870D4" w:rsidRDefault="00AE5053" w:rsidP="00AE5053">
      <w:pPr>
        <w:rPr>
          <w:rFonts w:asciiTheme="minorHAnsi" w:hAnsiTheme="minorHAnsi" w:cstheme="minorHAnsi"/>
        </w:rPr>
      </w:pPr>
      <w:r w:rsidRPr="001870D4">
        <w:rPr>
          <w:rFonts w:asciiTheme="minorHAnsi" w:hAnsiTheme="minorHAnsi" w:cstheme="minorHAnsi"/>
        </w:rPr>
        <w:t>"If I were Kim Jong Un, I would want nuclear weapons, too," added Lewis, who also publishes Arms Control Wonk, a site about nuclear arms control, disarmament, and nonproliferation.</w:t>
      </w:r>
    </w:p>
    <w:p w:rsidR="00AE5053" w:rsidRPr="001870D4" w:rsidRDefault="00AE5053" w:rsidP="00AE5053">
      <w:pPr>
        <w:rPr>
          <w:rFonts w:asciiTheme="minorHAnsi" w:hAnsiTheme="minorHAnsi" w:cstheme="minorHAnsi"/>
        </w:rPr>
      </w:pPr>
      <w:r w:rsidRPr="001870D4">
        <w:rPr>
          <w:rFonts w:asciiTheme="minorHAnsi" w:hAnsiTheme="minorHAnsi" w:cstheme="minorHAnsi"/>
        </w:rPr>
        <w:t>Here are the most likely reasons Kim wants a nuclear arsenal.</w:t>
      </w:r>
    </w:p>
    <w:p w:rsidR="00AE5053" w:rsidRPr="001870D4" w:rsidRDefault="00AE5053" w:rsidP="00AE5053">
      <w:pPr>
        <w:rPr>
          <w:rFonts w:asciiTheme="minorHAnsi" w:hAnsiTheme="minorHAnsi" w:cstheme="minorHAnsi"/>
        </w:rPr>
      </w:pPr>
      <w:r w:rsidRPr="001870D4">
        <w:rPr>
          <w:rFonts w:asciiTheme="minorHAnsi" w:hAnsiTheme="minorHAnsi" w:cstheme="minorHAnsi"/>
        </w:rPr>
        <w:t>The US has a track record of breaking its word with rulers</w:t>
      </w:r>
    </w:p>
    <w:p w:rsidR="00AE5053" w:rsidRPr="001870D4" w:rsidRDefault="00AE5053" w:rsidP="00AE5053">
      <w:pPr>
        <w:rPr>
          <w:rFonts w:asciiTheme="minorHAnsi" w:hAnsiTheme="minorHAnsi" w:cstheme="minorHAnsi"/>
        </w:rPr>
      </w:pPr>
      <w:r w:rsidRPr="001870D4">
        <w:rPr>
          <w:rFonts w:asciiTheme="minorHAnsi" w:hAnsiTheme="minorHAnsi" w:cstheme="minorHAnsi"/>
        </w:rPr>
        <w:t>Iraq Saddam Hussein Baghdad</w:t>
      </w:r>
    </w:p>
    <w:p w:rsidR="00AE5053" w:rsidRPr="001870D4" w:rsidRDefault="00AE5053" w:rsidP="00AE5053">
      <w:pPr>
        <w:rPr>
          <w:rFonts w:asciiTheme="minorHAnsi" w:hAnsiTheme="minorHAnsi" w:cstheme="minorHAnsi"/>
        </w:rPr>
      </w:pPr>
      <w:r w:rsidRPr="001870D4">
        <w:rPr>
          <w:rFonts w:asciiTheme="minorHAnsi" w:hAnsiTheme="minorHAnsi" w:cstheme="minorHAnsi"/>
        </w:rPr>
        <w:t>Iraqi President Saddam Hussein in 1995. (AP Photo/INA)</w:t>
      </w:r>
    </w:p>
    <w:p w:rsidR="00AE5053" w:rsidRPr="001870D4" w:rsidRDefault="00AE5053" w:rsidP="00AE5053">
      <w:pPr>
        <w:rPr>
          <w:rFonts w:asciiTheme="minorHAnsi" w:hAnsiTheme="minorHAnsi" w:cstheme="minorHAnsi"/>
        </w:rPr>
      </w:pPr>
      <w:r w:rsidRPr="001870D4">
        <w:rPr>
          <w:rFonts w:asciiTheme="minorHAnsi" w:hAnsiTheme="minorHAnsi" w:cstheme="minorHAnsi"/>
        </w:rPr>
        <w:t>A watershed moment for US-North Korea relations occurred during the Bush administration in the mid-2000s: the six-party talks, initiated after questionable accusations that North Korea was cheating on an agreement not to pursue the production of nuclear materials led to its collapse.</w:t>
      </w:r>
    </w:p>
    <w:p w:rsidR="00AE5053" w:rsidRPr="001870D4" w:rsidRDefault="00AE5053" w:rsidP="00AE5053">
      <w:pPr>
        <w:rPr>
          <w:rFonts w:asciiTheme="minorHAnsi" w:hAnsiTheme="minorHAnsi" w:cstheme="minorHAnsi"/>
        </w:rPr>
      </w:pPr>
      <w:r w:rsidRPr="001870D4">
        <w:rPr>
          <w:rFonts w:asciiTheme="minorHAnsi" w:hAnsiTheme="minorHAnsi" w:cstheme="minorHAnsi"/>
        </w:rPr>
        <w:t>"They very sincerely tried to put Humpty Dumpty back together again," Lewis said.</w:t>
      </w:r>
    </w:p>
    <w:p w:rsidR="00AE5053" w:rsidRPr="001870D4" w:rsidRDefault="00AE5053" w:rsidP="00AE5053">
      <w:pPr>
        <w:rPr>
          <w:rFonts w:asciiTheme="minorHAnsi" w:hAnsiTheme="minorHAnsi" w:cstheme="minorHAnsi"/>
        </w:rPr>
      </w:pPr>
      <w:r w:rsidRPr="001870D4">
        <w:rPr>
          <w:rFonts w:asciiTheme="minorHAnsi" w:hAnsiTheme="minorHAnsi" w:cstheme="minorHAnsi"/>
        </w:rPr>
        <w:t>But one of the problems the Bush administration ran into was the US's track record with Iraq, formerly led by Saddam Hussein.</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"How do you assure the North Koreans, when they sign a deal, that they don't end up like Saddam? Because Saddam had </w:t>
      </w:r>
      <w:proofErr w:type="gramStart"/>
      <w:r w:rsidRPr="001870D4">
        <w:rPr>
          <w:rFonts w:asciiTheme="minorHAnsi" w:hAnsiTheme="minorHAnsi" w:cstheme="minorHAnsi"/>
        </w:rPr>
        <w:t>actually given</w:t>
      </w:r>
      <w:proofErr w:type="gramEnd"/>
      <w:r w:rsidRPr="001870D4">
        <w:rPr>
          <w:rFonts w:asciiTheme="minorHAnsi" w:hAnsiTheme="minorHAnsi" w:cstheme="minorHAnsi"/>
        </w:rPr>
        <w:t xml:space="preserve"> them the WMDs, and we still went ahead and said he had them, and we still went ahead and invaded," Lewis said, using the abbreviation for weapons of mass destruction.</w:t>
      </w:r>
    </w:p>
    <w:p w:rsidR="00AE5053" w:rsidRPr="001870D4" w:rsidRDefault="00AE5053" w:rsidP="00AE5053">
      <w:pPr>
        <w:rPr>
          <w:rFonts w:asciiTheme="minorHAnsi" w:hAnsiTheme="minorHAnsi" w:cstheme="minorHAnsi"/>
        </w:rPr>
      </w:pPr>
      <w:r w:rsidRPr="001870D4">
        <w:rPr>
          <w:rFonts w:asciiTheme="minorHAnsi" w:hAnsiTheme="minorHAnsi" w:cstheme="minorHAnsi"/>
        </w:rPr>
        <w:t>The Americans "realized they had to find a way to convey to Pyongyang that if they went ahead and gave up their nuclear program, we wouldn't invade them," Lewis added.</w:t>
      </w:r>
    </w:p>
    <w:p w:rsidR="00AE5053" w:rsidRPr="001870D4" w:rsidRDefault="00AE5053" w:rsidP="00AE5053">
      <w:pPr>
        <w:rPr>
          <w:rFonts w:asciiTheme="minorHAnsi" w:hAnsiTheme="minorHAnsi" w:cstheme="minorHAnsi"/>
        </w:rPr>
      </w:pPr>
      <w:r w:rsidRPr="001870D4">
        <w:rPr>
          <w:rFonts w:asciiTheme="minorHAnsi" w:hAnsiTheme="minorHAnsi" w:cstheme="minorHAnsi"/>
        </w:rPr>
        <w:t>So, Lewis said, the Bush administration pointed to how the US had held up its end of a disarmament agreement with Libya and its ruler at the time, Muammar Gaddafi.</w:t>
      </w:r>
    </w:p>
    <w:p w:rsidR="00AE5053" w:rsidRPr="001870D4" w:rsidRDefault="00AE5053" w:rsidP="00AE5053">
      <w:pPr>
        <w:rPr>
          <w:rFonts w:asciiTheme="minorHAnsi" w:hAnsiTheme="minorHAnsi" w:cstheme="minorHAnsi"/>
        </w:rPr>
      </w:pPr>
      <w:r w:rsidRPr="001870D4">
        <w:rPr>
          <w:rFonts w:asciiTheme="minorHAnsi" w:hAnsiTheme="minorHAnsi" w:cstheme="minorHAnsi"/>
        </w:rPr>
        <w:t>"I know why they did it at the time — it was the right decision," Lewis said. "But we had a disarmament deal with that guy. We told the North Koreans to go look at how well things had worked out with Libya, and then we turned around and toppled the Libyan government."</w:t>
      </w:r>
    </w:p>
    <w:p w:rsidR="00AE5053" w:rsidRPr="001870D4" w:rsidRDefault="00AE5053" w:rsidP="00AE5053">
      <w:pPr>
        <w:rPr>
          <w:rFonts w:asciiTheme="minorHAnsi" w:hAnsiTheme="minorHAnsi" w:cstheme="minorHAnsi"/>
        </w:rPr>
      </w:pPr>
      <w:r w:rsidRPr="001870D4">
        <w:rPr>
          <w:rFonts w:asciiTheme="minorHAnsi" w:hAnsiTheme="minorHAnsi" w:cstheme="minorHAnsi"/>
        </w:rPr>
        <w:t>North Korea Kim Jong Il Jong Un</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Kim Jong Un, far left, and his father, Kim Jong Il, far </w:t>
      </w:r>
      <w:proofErr w:type="spellStart"/>
      <w:r w:rsidRPr="001870D4">
        <w:rPr>
          <w:rFonts w:asciiTheme="minorHAnsi" w:hAnsiTheme="minorHAnsi" w:cstheme="minorHAnsi"/>
        </w:rPr>
        <w:t>right.AP</w:t>
      </w:r>
      <w:proofErr w:type="spellEnd"/>
      <w:r w:rsidRPr="001870D4">
        <w:rPr>
          <w:rFonts w:asciiTheme="minorHAnsi" w:hAnsiTheme="minorHAnsi" w:cstheme="minorHAnsi"/>
        </w:rPr>
        <w:t xml:space="preserve"> Images</w:t>
      </w:r>
    </w:p>
    <w:p w:rsidR="00AE5053" w:rsidRPr="001870D4" w:rsidRDefault="00AE5053" w:rsidP="00AE5053">
      <w:pPr>
        <w:rPr>
          <w:rFonts w:asciiTheme="minorHAnsi" w:hAnsiTheme="minorHAnsi" w:cstheme="minorHAnsi"/>
        </w:rPr>
      </w:pPr>
      <w:r w:rsidRPr="001870D4">
        <w:rPr>
          <w:rFonts w:asciiTheme="minorHAnsi" w:hAnsiTheme="minorHAnsi" w:cstheme="minorHAnsi"/>
        </w:rPr>
        <w:t>These foreign policy decisions happened during the rule of Kim Jong Il, the father of Kim Jong Un. But his son has not forgotten them.</w:t>
      </w:r>
    </w:p>
    <w:p w:rsidR="00AE5053" w:rsidRPr="001870D4" w:rsidRDefault="00AE5053" w:rsidP="00AE5053">
      <w:pPr>
        <w:rPr>
          <w:rFonts w:asciiTheme="minorHAnsi" w:hAnsiTheme="minorHAnsi" w:cstheme="minorHAnsi"/>
        </w:rPr>
      </w:pPr>
      <w:r w:rsidRPr="001870D4">
        <w:rPr>
          <w:rFonts w:asciiTheme="minorHAnsi" w:hAnsiTheme="minorHAnsi" w:cstheme="minorHAnsi"/>
        </w:rPr>
        <w:t>"</w:t>
      </w:r>
      <w:r w:rsidRPr="001870D4">
        <w:rPr>
          <w:rFonts w:asciiTheme="minorHAnsi" w:hAnsiTheme="minorHAnsi" w:cstheme="minorHAnsi"/>
          <w:u w:val="single"/>
        </w:rPr>
        <w:t>Kim Jong Un</w:t>
      </w:r>
      <w:r w:rsidRPr="001870D4">
        <w:rPr>
          <w:rFonts w:asciiTheme="minorHAnsi" w:hAnsiTheme="minorHAnsi" w:cstheme="minorHAnsi"/>
        </w:rPr>
        <w:t xml:space="preserve">, I think, </w:t>
      </w:r>
      <w:r w:rsidRPr="001870D4">
        <w:rPr>
          <w:rFonts w:asciiTheme="minorHAnsi" w:hAnsiTheme="minorHAnsi" w:cstheme="minorHAnsi"/>
          <w:u w:val="single"/>
        </w:rPr>
        <w:t>is fearful of ending up like Saddam Hussein or Muammar Gaddafi</w:t>
      </w:r>
      <w:r w:rsidRPr="001870D4">
        <w:rPr>
          <w:rFonts w:asciiTheme="minorHAnsi" w:hAnsiTheme="minorHAnsi" w:cstheme="minorHAnsi"/>
        </w:rPr>
        <w:t>," Lewis said. "</w:t>
      </w:r>
      <w:r w:rsidRPr="001870D4">
        <w:rPr>
          <w:rFonts w:asciiTheme="minorHAnsi" w:hAnsiTheme="minorHAnsi" w:cstheme="minorHAnsi"/>
          <w:u w:val="single"/>
        </w:rPr>
        <w:t>He</w:t>
      </w:r>
      <w:r w:rsidRPr="001870D4">
        <w:rPr>
          <w:rFonts w:asciiTheme="minorHAnsi" w:hAnsiTheme="minorHAnsi" w:cstheme="minorHAnsi"/>
        </w:rPr>
        <w:t xml:space="preserve"> is terrified that we will do to him what we did to them and </w:t>
      </w:r>
      <w:r w:rsidRPr="001870D4">
        <w:rPr>
          <w:rFonts w:asciiTheme="minorHAnsi" w:hAnsiTheme="minorHAnsi" w:cstheme="minorHAnsi"/>
          <w:u w:val="single"/>
        </w:rPr>
        <w:t>has decided that nuclear weapons are the best way to ward that off.</w:t>
      </w:r>
      <w:r w:rsidRPr="001870D4">
        <w:rPr>
          <w:rFonts w:asciiTheme="minorHAnsi" w:hAnsiTheme="minorHAnsi" w:cstheme="minorHAnsi"/>
        </w:rPr>
        <w:t>"</w:t>
      </w:r>
    </w:p>
    <w:p w:rsidR="00AE5053" w:rsidRPr="001870D4" w:rsidRDefault="00AE5053" w:rsidP="00AE5053">
      <w:pPr>
        <w:rPr>
          <w:rFonts w:asciiTheme="minorHAnsi" w:hAnsiTheme="minorHAnsi" w:cstheme="minorHAnsi"/>
        </w:rPr>
      </w:pPr>
      <w:r w:rsidRPr="001870D4">
        <w:rPr>
          <w:rFonts w:asciiTheme="minorHAnsi" w:hAnsiTheme="minorHAnsi" w:cstheme="minorHAnsi"/>
          <w:u w:val="single"/>
        </w:rPr>
        <w:t>It's unlikely North Korea has nuclear</w:t>
      </w:r>
      <w:r w:rsidRPr="001870D4">
        <w:rPr>
          <w:rFonts w:asciiTheme="minorHAnsi" w:hAnsiTheme="minorHAnsi" w:cstheme="minorHAnsi"/>
        </w:rPr>
        <w:t xml:space="preserve"> and thermonuclear </w:t>
      </w:r>
      <w:r w:rsidRPr="001870D4">
        <w:rPr>
          <w:rFonts w:asciiTheme="minorHAnsi" w:hAnsiTheme="minorHAnsi" w:cstheme="minorHAnsi"/>
          <w:u w:val="single"/>
        </w:rPr>
        <w:t xml:space="preserve">weapons </w:t>
      </w:r>
      <w:r w:rsidRPr="001870D4">
        <w:rPr>
          <w:rFonts w:asciiTheme="minorHAnsi" w:hAnsiTheme="minorHAnsi" w:cstheme="minorHAnsi"/>
          <w:b/>
          <w:bCs/>
          <w:u w:val="single"/>
        </w:rPr>
        <w:t>as reliable</w:t>
      </w:r>
      <w:r w:rsidRPr="001870D4">
        <w:rPr>
          <w:rFonts w:asciiTheme="minorHAnsi" w:hAnsiTheme="minorHAnsi" w:cstheme="minorHAnsi"/>
          <w:u w:val="single"/>
        </w:rPr>
        <w:t xml:space="preserve"> as those in the US's arsenal, if North Korea has deliverable weapons at all.</w:t>
      </w:r>
      <w:r w:rsidRPr="001870D4">
        <w:rPr>
          <w:rFonts w:asciiTheme="minorHAnsi" w:hAnsiTheme="minorHAnsi" w:cstheme="minorHAnsi"/>
        </w:rPr>
        <w:t xml:space="preserve"> But Lewis says this doesn't really matter in the big picture.</w:t>
      </w:r>
    </w:p>
    <w:p w:rsidR="00AE5053" w:rsidRPr="001870D4" w:rsidRDefault="00AE5053" w:rsidP="00AE5053">
      <w:pPr>
        <w:rPr>
          <w:rFonts w:asciiTheme="minorHAnsi" w:hAnsiTheme="minorHAnsi" w:cstheme="minorHAnsi"/>
        </w:rPr>
      </w:pPr>
      <w:r w:rsidRPr="001870D4">
        <w:rPr>
          <w:rFonts w:asciiTheme="minorHAnsi" w:hAnsiTheme="minorHAnsi" w:cstheme="minorHAnsi"/>
        </w:rPr>
        <w:t>"Every military system has developmental problems and issues, and maybe not work as well as it should," Lewis said. "But they have all of the skills and expertise in place, and they've demonstrated the vast majority of things."</w:t>
      </w:r>
    </w:p>
    <w:p w:rsidR="00AE5053" w:rsidRPr="001870D4" w:rsidRDefault="00AE5053" w:rsidP="00AE5053">
      <w:pPr>
        <w:rPr>
          <w:rFonts w:asciiTheme="minorHAnsi" w:hAnsiTheme="minorHAnsi" w:cstheme="minorHAnsi"/>
        </w:rPr>
      </w:pPr>
      <w:r w:rsidRPr="001870D4">
        <w:rPr>
          <w:rFonts w:asciiTheme="minorHAnsi" w:hAnsiTheme="minorHAnsi" w:cstheme="minorHAnsi"/>
        </w:rPr>
        <w:t>He added: "If tomorrow they were going to put a nuclear weapon on a missile and fire it at my house, and you asked me, 'How do you like your odds?' I would say, 'I don't like my odds at all.' ... This is now a serious-enough capability that we have to start assuming, on a bad day, a lot of their stuff is going to go well."</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But </w:t>
      </w:r>
      <w:r w:rsidRPr="001870D4">
        <w:rPr>
          <w:rFonts w:asciiTheme="minorHAnsi" w:hAnsiTheme="minorHAnsi" w:cstheme="minorHAnsi"/>
          <w:u w:val="single"/>
        </w:rPr>
        <w:t>nuclear weapons as a stick against the US is not the only reason North Korea wants them.</w:t>
      </w:r>
    </w:p>
    <w:p w:rsidR="00AE5053" w:rsidRPr="001870D4" w:rsidRDefault="00AE5053" w:rsidP="00AE5053">
      <w:pPr>
        <w:rPr>
          <w:rFonts w:asciiTheme="minorHAnsi" w:hAnsiTheme="minorHAnsi" w:cstheme="minorHAnsi"/>
        </w:rPr>
      </w:pPr>
      <w:r w:rsidRPr="001870D4">
        <w:rPr>
          <w:rFonts w:asciiTheme="minorHAnsi" w:hAnsiTheme="minorHAnsi" w:cstheme="minorHAnsi"/>
        </w:rPr>
        <w:t>A risky play for better diplomacy?</w:t>
      </w:r>
    </w:p>
    <w:p w:rsidR="00AE5053" w:rsidRPr="001870D4" w:rsidRDefault="00AE5053" w:rsidP="00AE5053">
      <w:pPr>
        <w:rPr>
          <w:rFonts w:asciiTheme="minorHAnsi" w:hAnsiTheme="minorHAnsi" w:cstheme="minorHAnsi"/>
        </w:rPr>
      </w:pPr>
      <w:r w:rsidRPr="001870D4">
        <w:rPr>
          <w:rFonts w:asciiTheme="minorHAnsi" w:hAnsiTheme="minorHAnsi" w:cstheme="minorHAnsi"/>
        </w:rPr>
        <w:t>Some reports suggest Kim wants to use nuclear weapons to strong-arm South Korea into reunifying with North Korea. Lewis doubts this is true, though he says Kim is "insatiable" for power.</w:t>
      </w:r>
    </w:p>
    <w:p w:rsidR="00AE5053" w:rsidRPr="001870D4" w:rsidRDefault="00AE5053" w:rsidP="00AE5053">
      <w:pPr>
        <w:rPr>
          <w:rFonts w:asciiTheme="minorHAnsi" w:hAnsiTheme="minorHAnsi" w:cstheme="minorHAnsi"/>
        </w:rPr>
      </w:pPr>
      <w:r w:rsidRPr="001870D4">
        <w:rPr>
          <w:rFonts w:asciiTheme="minorHAnsi" w:hAnsiTheme="minorHAnsi" w:cstheme="minorHAnsi"/>
        </w:rPr>
        <w:t>"I am sure if given the choice between controlling North Korea or North Korea and South Korea, he would clearly prefer to control everything," Lewis said. "I don't think, though, that this explains their nuclear behavior."</w:t>
      </w:r>
    </w:p>
    <w:p w:rsidR="00AE5053" w:rsidRPr="001870D4" w:rsidRDefault="00AE5053" w:rsidP="00AE5053">
      <w:pPr>
        <w:rPr>
          <w:rFonts w:asciiTheme="minorHAnsi" w:hAnsiTheme="minorHAnsi" w:cstheme="minorHAnsi"/>
        </w:rPr>
      </w:pPr>
      <w:r w:rsidRPr="001870D4">
        <w:rPr>
          <w:rFonts w:asciiTheme="minorHAnsi" w:hAnsiTheme="minorHAnsi" w:cstheme="minorHAnsi"/>
        </w:rPr>
        <w:t>That may be because Kim's ability to take over South Korea — at least not as a smoldering crater — is virtually nil. Lewis also says North Korea isn't building the kinds of nukes "that would be consistent with that goal."</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What is possible, if not likely — and perhaps surprising to many Americans — is that North Korea sees obtaining nuclear weapons </w:t>
      </w:r>
      <w:proofErr w:type="gramStart"/>
      <w:r w:rsidRPr="001870D4">
        <w:rPr>
          <w:rFonts w:asciiTheme="minorHAnsi" w:hAnsiTheme="minorHAnsi" w:cstheme="minorHAnsi"/>
        </w:rPr>
        <w:t>as a way to</w:t>
      </w:r>
      <w:proofErr w:type="gramEnd"/>
      <w:r w:rsidRPr="001870D4">
        <w:rPr>
          <w:rFonts w:asciiTheme="minorHAnsi" w:hAnsiTheme="minorHAnsi" w:cstheme="minorHAnsi"/>
        </w:rPr>
        <w:t xml:space="preserve"> improve its relations with other countries, including the US.</w:t>
      </w:r>
    </w:p>
    <w:p w:rsidR="00AE5053" w:rsidRPr="001870D4" w:rsidRDefault="00AE5053" w:rsidP="00AE5053">
      <w:pPr>
        <w:rPr>
          <w:rFonts w:asciiTheme="minorHAnsi" w:hAnsiTheme="minorHAnsi" w:cstheme="minorHAnsi"/>
        </w:rPr>
      </w:pPr>
      <w:r w:rsidRPr="001870D4">
        <w:rPr>
          <w:rFonts w:asciiTheme="minorHAnsi" w:hAnsiTheme="minorHAnsi" w:cstheme="minorHAnsi"/>
        </w:rPr>
        <w:t>Lewis, who has studied the history of China's nuclear-weapons program, says it has many similarities to North Korea's path toward nuclearization.</w:t>
      </w:r>
    </w:p>
    <w:p w:rsidR="00AE5053" w:rsidRPr="001870D4" w:rsidRDefault="00AE5053" w:rsidP="00AE5053">
      <w:pPr>
        <w:rPr>
          <w:rFonts w:asciiTheme="minorHAnsi" w:hAnsiTheme="minorHAnsi" w:cstheme="minorHAnsi"/>
        </w:rPr>
      </w:pPr>
      <w:r w:rsidRPr="001870D4">
        <w:rPr>
          <w:rFonts w:asciiTheme="minorHAnsi" w:hAnsiTheme="minorHAnsi" w:cstheme="minorHAnsi"/>
        </w:rPr>
        <w:t>China set off its first nuclear device in 1964 during the presidency of Lyndon B. Johnson, and two years later it launched a live nuclear warhead atop a missile to prove the capabilities of its program. The US's view of these events during the Cold War was grim. But over time, something shocking transpired.</w:t>
      </w:r>
    </w:p>
    <w:p w:rsidR="00AE5053" w:rsidRPr="001870D4" w:rsidRDefault="00AE5053" w:rsidP="00AE5053">
      <w:pPr>
        <w:rPr>
          <w:rFonts w:asciiTheme="minorHAnsi" w:hAnsiTheme="minorHAnsi" w:cstheme="minorHAnsi"/>
        </w:rPr>
      </w:pPr>
      <w:r w:rsidRPr="001870D4">
        <w:rPr>
          <w:rFonts w:asciiTheme="minorHAnsi" w:hAnsiTheme="minorHAnsi" w:cstheme="minorHAnsi"/>
        </w:rPr>
        <w:t>"If you had gone into Lyndon Johnson's office in October 1964 and said, 'The Chinese are about to test a nuclear weapon,' he would have said, 'That's terrible,'" Lewis said.</w:t>
      </w:r>
    </w:p>
    <w:p w:rsidR="00AE5053" w:rsidRPr="001870D4" w:rsidRDefault="00AE5053" w:rsidP="00AE5053">
      <w:pPr>
        <w:rPr>
          <w:rFonts w:asciiTheme="minorHAnsi" w:hAnsiTheme="minorHAnsi" w:cstheme="minorHAnsi"/>
        </w:rPr>
      </w:pPr>
      <w:r w:rsidRPr="001870D4">
        <w:rPr>
          <w:rFonts w:asciiTheme="minorHAnsi" w:hAnsiTheme="minorHAnsi" w:cstheme="minorHAnsi"/>
        </w:rPr>
        <w:t>"But if you would have then said, 'No, no, no, it's great — this is really going to improve Chinese security, and as a consequence of that, China is going to reorient its foreign policy, and they're going to become anti-Soviet and pro-American, and we're going to have a diplomatic relationship with them,' Johnson would have asked you: 'Really? What president is going to go to China and meet with Mao Zedong?' And you would have said, 'Richard Nixon.' Then he would have thrown you out of its office and said you were an idiot."</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Mao </w:t>
      </w:r>
      <w:proofErr w:type="spellStart"/>
      <w:r w:rsidRPr="001870D4">
        <w:rPr>
          <w:rFonts w:asciiTheme="minorHAnsi" w:hAnsiTheme="minorHAnsi" w:cstheme="minorHAnsi"/>
        </w:rPr>
        <w:t>Tse</w:t>
      </w:r>
      <w:proofErr w:type="spellEnd"/>
      <w:r w:rsidRPr="001870D4">
        <w:rPr>
          <w:rFonts w:asciiTheme="minorHAnsi" w:hAnsiTheme="minorHAnsi" w:cstheme="minorHAnsi"/>
        </w:rPr>
        <w:t xml:space="preserve">-Tung, the Chinese Communist Party leader, and US President Richard Nixon meet in Beijing in 1972, marking the first time an American president visited </w:t>
      </w:r>
      <w:proofErr w:type="spellStart"/>
      <w:r w:rsidRPr="001870D4">
        <w:rPr>
          <w:rFonts w:asciiTheme="minorHAnsi" w:hAnsiTheme="minorHAnsi" w:cstheme="minorHAnsi"/>
        </w:rPr>
        <w:t>China.Associated</w:t>
      </w:r>
      <w:proofErr w:type="spellEnd"/>
      <w:r w:rsidRPr="001870D4">
        <w:rPr>
          <w:rFonts w:asciiTheme="minorHAnsi" w:hAnsiTheme="minorHAnsi" w:cstheme="minorHAnsi"/>
        </w:rPr>
        <w:t xml:space="preserve"> Press</w:t>
      </w:r>
    </w:p>
    <w:p w:rsidR="00AE5053" w:rsidRPr="001870D4" w:rsidRDefault="00AE5053" w:rsidP="00AE5053">
      <w:pPr>
        <w:rPr>
          <w:rFonts w:asciiTheme="minorHAnsi" w:hAnsiTheme="minorHAnsi" w:cstheme="minorHAnsi"/>
        </w:rPr>
      </w:pPr>
      <w:r w:rsidRPr="001870D4">
        <w:rPr>
          <w:rFonts w:asciiTheme="minorHAnsi" w:hAnsiTheme="minorHAnsi" w:cstheme="minorHAnsi"/>
        </w:rPr>
        <w:t>But that is exactly what happened: When China's proven nuclear capabilities deterred US military action and opened the door for increased local aggression or international diplomacy, China chose the latter.</w:t>
      </w:r>
    </w:p>
    <w:p w:rsidR="00AE5053" w:rsidRPr="001870D4" w:rsidRDefault="00AE5053" w:rsidP="00AE5053">
      <w:pPr>
        <w:rPr>
          <w:rFonts w:asciiTheme="minorHAnsi" w:hAnsiTheme="minorHAnsi" w:cstheme="minorHAnsi"/>
        </w:rPr>
      </w:pPr>
      <w:r w:rsidRPr="001870D4">
        <w:rPr>
          <w:rFonts w:asciiTheme="minorHAnsi" w:hAnsiTheme="minorHAnsi" w:cstheme="minorHAnsi"/>
        </w:rPr>
        <w:t>"The reason it happened is because the people who wanted nuclear weapons in China also wanted a better relationship with the United States," Lewis said.</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His point is that </w:t>
      </w:r>
      <w:r w:rsidRPr="001870D4">
        <w:rPr>
          <w:rFonts w:asciiTheme="minorHAnsi" w:hAnsiTheme="minorHAnsi" w:cstheme="minorHAnsi"/>
          <w:u w:val="single"/>
        </w:rPr>
        <w:t>North Korea's motivations</w:t>
      </w:r>
      <w:r w:rsidRPr="001870D4">
        <w:rPr>
          <w:rFonts w:asciiTheme="minorHAnsi" w:hAnsiTheme="minorHAnsi" w:cstheme="minorHAnsi"/>
        </w:rPr>
        <w:t xml:space="preserve">, notwithstanding its accusations of horrifying human-rights abuses, </w:t>
      </w:r>
      <w:r w:rsidRPr="001870D4">
        <w:rPr>
          <w:rFonts w:asciiTheme="minorHAnsi" w:hAnsiTheme="minorHAnsi" w:cstheme="minorHAnsi"/>
          <w:u w:val="single"/>
        </w:rPr>
        <w:t>may not be so nefarious as rhetoric and propaganda suggest when it comes to nukes</w:t>
      </w:r>
      <w:r w:rsidRPr="001870D4">
        <w:rPr>
          <w:rFonts w:asciiTheme="minorHAnsi" w:hAnsiTheme="minorHAnsi" w:cstheme="minorHAnsi"/>
        </w:rPr>
        <w:t xml:space="preserve">. In fact, </w:t>
      </w:r>
      <w:r w:rsidRPr="001870D4">
        <w:rPr>
          <w:rFonts w:asciiTheme="minorHAnsi" w:hAnsiTheme="minorHAnsi" w:cstheme="minorHAnsi"/>
          <w:u w:val="single"/>
        </w:rPr>
        <w:t>it could be that North Korean nuclear scientists see themselves more as doves than hawks.</w:t>
      </w:r>
    </w:p>
    <w:p w:rsidR="00AE5053" w:rsidRPr="001870D4" w:rsidRDefault="00AE5053" w:rsidP="00AE5053">
      <w:pPr>
        <w:pStyle w:val="Heading2"/>
        <w:rPr>
          <w:rFonts w:asciiTheme="minorHAnsi" w:hAnsiTheme="minorHAnsi" w:cstheme="minorHAnsi"/>
        </w:rPr>
      </w:pPr>
      <w:r w:rsidRPr="001870D4">
        <w:rPr>
          <w:rFonts w:asciiTheme="minorHAnsi" w:hAnsiTheme="minorHAnsi" w:cstheme="minorHAnsi"/>
        </w:rPr>
        <w:t xml:space="preserve">No Saudi Arabia </w:t>
      </w:r>
      <w:proofErr w:type="spellStart"/>
      <w:r w:rsidRPr="001870D4">
        <w:rPr>
          <w:rFonts w:asciiTheme="minorHAnsi" w:hAnsiTheme="minorHAnsi" w:cstheme="minorHAnsi"/>
        </w:rPr>
        <w:t>Prolif</w:t>
      </w:r>
      <w:proofErr w:type="spellEnd"/>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1nc</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No impact and no Saudi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 current tech won’t scale-up</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Johnson 19</w:t>
      </w:r>
      <w:r w:rsidRPr="001870D4">
        <w:rPr>
          <w:rFonts w:asciiTheme="minorHAnsi" w:hAnsiTheme="minorHAnsi" w:cstheme="minorHAnsi"/>
        </w:rPr>
        <w:t xml:space="preserve"> (Keith is Foreign Policy’s global </w:t>
      </w:r>
      <w:proofErr w:type="spellStart"/>
      <w:r w:rsidRPr="001870D4">
        <w:rPr>
          <w:rFonts w:asciiTheme="minorHAnsi" w:hAnsiTheme="minorHAnsi" w:cstheme="minorHAnsi"/>
        </w:rPr>
        <w:t>geoeconomics</w:t>
      </w:r>
      <w:proofErr w:type="spellEnd"/>
      <w:r w:rsidRPr="001870D4">
        <w:rPr>
          <w:rFonts w:asciiTheme="minorHAnsi" w:hAnsiTheme="minorHAnsi" w:cstheme="minorHAnsi"/>
        </w:rPr>
        <w:t xml:space="preserve"> correspondent, Foreign Policy, “Who’s Afraid of Saudi Nukes?”, </w:t>
      </w:r>
      <w:r w:rsidRPr="001870D4">
        <w:rPr>
          <w:rStyle w:val="Hyperlink"/>
          <w:rFonts w:asciiTheme="minorHAnsi" w:hAnsiTheme="minorHAnsi" w:cstheme="minorHAnsi"/>
        </w:rPr>
        <w:t>https://foreignpolicy.com/2019/02/22/whos-afraid-of-saudi-nukes-123-kashoggi-mbs-russia-china/</w:t>
      </w:r>
      <w:r w:rsidRPr="001870D4">
        <w:rPr>
          <w:rFonts w:asciiTheme="minorHAnsi" w:hAnsiTheme="minorHAnsi" w:cstheme="minorHAnsi"/>
        </w:rPr>
        <w:t>, 2/22/2019, 7/5/2019) DG</w:t>
      </w:r>
    </w:p>
    <w:p w:rsidR="00AE5053" w:rsidRPr="001870D4" w:rsidRDefault="00AE5053" w:rsidP="00AE5053">
      <w:pPr>
        <w:rPr>
          <w:rFonts w:asciiTheme="minorHAnsi" w:hAnsiTheme="minorHAnsi" w:cstheme="minorHAnsi"/>
          <w:sz w:val="14"/>
        </w:rPr>
      </w:pPr>
      <w:r w:rsidRPr="001870D4">
        <w:rPr>
          <w:rStyle w:val="StyleUnderline"/>
          <w:rFonts w:asciiTheme="minorHAnsi" w:hAnsiTheme="minorHAnsi" w:cstheme="minorHAnsi"/>
        </w:rPr>
        <w:t>The</w:t>
      </w:r>
      <w:r w:rsidRPr="001870D4">
        <w:rPr>
          <w:rFonts w:asciiTheme="minorHAnsi" w:hAnsiTheme="minorHAnsi" w:cstheme="minorHAnsi"/>
          <w:sz w:val="14"/>
        </w:rPr>
        <w:t xml:space="preserve"> release this week of an explosive </w:t>
      </w:r>
      <w:r w:rsidRPr="001870D4">
        <w:rPr>
          <w:rStyle w:val="StyleUnderline"/>
          <w:rFonts w:asciiTheme="minorHAnsi" w:hAnsiTheme="minorHAnsi" w:cstheme="minorHAnsi"/>
        </w:rPr>
        <w:t>report by House Democrats alleging that the Trump administration has sought to help its cronies sell nuclear power</w:t>
      </w:r>
      <w:r w:rsidRPr="001870D4">
        <w:rPr>
          <w:rFonts w:asciiTheme="minorHAnsi" w:hAnsiTheme="minorHAnsi" w:cstheme="minorHAnsi"/>
          <w:sz w:val="14"/>
        </w:rPr>
        <w:t xml:space="preserve"> </w:t>
      </w:r>
      <w:r w:rsidRPr="001870D4">
        <w:rPr>
          <w:rStyle w:val="StyleUnderline"/>
          <w:rFonts w:asciiTheme="minorHAnsi" w:hAnsiTheme="minorHAnsi" w:cstheme="minorHAnsi"/>
        </w:rPr>
        <w:t>technology to Saudi Arabia has</w:t>
      </w:r>
      <w:r w:rsidRPr="001870D4">
        <w:rPr>
          <w:rFonts w:asciiTheme="minorHAnsi" w:hAnsiTheme="minorHAnsi" w:cstheme="minorHAnsi"/>
          <w:sz w:val="14"/>
        </w:rPr>
        <w:t xml:space="preserve"> dramatically </w:t>
      </w:r>
      <w:r w:rsidRPr="001870D4">
        <w:rPr>
          <w:rStyle w:val="StyleUnderline"/>
          <w:rFonts w:asciiTheme="minorHAnsi" w:hAnsiTheme="minorHAnsi" w:cstheme="minorHAnsi"/>
        </w:rPr>
        <w:t>heightened tensions between the White House and lawmakers</w:t>
      </w:r>
      <w:r w:rsidRPr="001870D4">
        <w:rPr>
          <w:rFonts w:asciiTheme="minorHAnsi" w:hAnsiTheme="minorHAnsi" w:cstheme="minorHAnsi"/>
          <w:sz w:val="14"/>
        </w:rPr>
        <w:t xml:space="preserve"> in both chambers. But sleaze aside, is there cause for alarm over Saudi Arabia gaining access to the same kind of power-generating technology that more than 30 countries around the world already use? Both Republican and Democratic legislators and nuclear experts who are increasingly alarmed at Saudi Arabia’s reckless behavior say there is plenty of reason to be concerned. According to the House report, whistleblowers “have warned about political appointees ignoring directives from top ethics advisors at the White House who repeatedly and unsuccessfully ordered senior Trump Administration officials to halt their efforts” to sell nuclear know-how to Riyadh. The whistleblowers, who were not identified, also warned “of conflicts of interest among top White House advisers that could implicate federal criminal statutes,” the report said. And in the wake of the gruesome, regime-ordered killing in October 2018 of the Washington Post columnist Jamal Khashoggi, anti-Saudi sentiment in Washington that had already been rising due to atrocities in Yemen is boiling over. Lawmakers such as Republican Sen. Marco Rubio have introduced legislation that would, unusually, give Congress the final say on whether to allow nuclear technology exports to Saudi Arabia, adding extra restrictions to the standard accord with the express intent of thwarting Riyadh’s quest for a nuclear bomb. “If a government is willing to murder a U.S. green-card holder,” Rubio told the Daily Beast, “there’s a legitimate question over whether such a government could be trusted with nuclear energy and the potential weaponization of it.” On the other hand, </w:t>
      </w:r>
      <w:r w:rsidRPr="001870D4">
        <w:rPr>
          <w:rStyle w:val="Emphasis"/>
          <w:rFonts w:asciiTheme="minorHAnsi" w:hAnsiTheme="minorHAnsi" w:cstheme="minorHAnsi"/>
        </w:rPr>
        <w:t>Saudi Arabia certainly needs more power.</w:t>
      </w:r>
      <w:r w:rsidRPr="001870D4">
        <w:rPr>
          <w:rStyle w:val="StyleUnderline"/>
          <w:rFonts w:asciiTheme="minorHAnsi" w:hAnsiTheme="minorHAnsi" w:cstheme="minorHAnsi"/>
        </w:rPr>
        <w:t xml:space="preserve"> With electricity demand growing by as much as 8 percent a year</w:t>
      </w:r>
      <w:r w:rsidRPr="001870D4">
        <w:rPr>
          <w:rFonts w:asciiTheme="minorHAnsi" w:hAnsiTheme="minorHAnsi" w:cstheme="minorHAnsi"/>
          <w:sz w:val="14"/>
        </w:rPr>
        <w:t>—needed to run air conditioners, desalination plants, and more—</w:t>
      </w:r>
      <w:r w:rsidRPr="001870D4">
        <w:rPr>
          <w:rStyle w:val="StyleUnderline"/>
          <w:rFonts w:asciiTheme="minorHAnsi" w:hAnsiTheme="minorHAnsi" w:cstheme="minorHAnsi"/>
        </w:rPr>
        <w:t>the country is looking to find something other than oil and gas</w:t>
      </w:r>
      <w:r w:rsidRPr="001870D4">
        <w:rPr>
          <w:rFonts w:asciiTheme="minorHAnsi" w:hAnsiTheme="minorHAnsi" w:cstheme="minorHAnsi"/>
          <w:sz w:val="14"/>
        </w:rPr>
        <w:t xml:space="preserve">, which currently provide nearly all its electricity, </w:t>
      </w:r>
      <w:r w:rsidRPr="001870D4">
        <w:rPr>
          <w:rStyle w:val="StyleUnderline"/>
          <w:rFonts w:asciiTheme="minorHAnsi" w:hAnsiTheme="minorHAnsi" w:cstheme="minorHAnsi"/>
        </w:rPr>
        <w:t>to keep the lights on. Officials in Saudi Arabia</w:t>
      </w:r>
      <w:r w:rsidRPr="001870D4">
        <w:rPr>
          <w:rFonts w:asciiTheme="minorHAnsi" w:hAnsiTheme="minorHAnsi" w:cstheme="minorHAnsi"/>
          <w:sz w:val="14"/>
        </w:rPr>
        <w:t xml:space="preserve">, which can burn as much as one-tenth of its oil production every summer just making electricity, </w:t>
      </w:r>
      <w:r w:rsidRPr="001870D4">
        <w:rPr>
          <w:rStyle w:val="StyleUnderline"/>
          <w:rFonts w:asciiTheme="minorHAnsi" w:hAnsiTheme="minorHAnsi" w:cstheme="minorHAnsi"/>
        </w:rPr>
        <w:t>want to preserve that black gold for more lucrative exports. One answer is</w:t>
      </w:r>
      <w:r w:rsidRPr="001870D4">
        <w:rPr>
          <w:rFonts w:asciiTheme="minorHAnsi" w:hAnsiTheme="minorHAnsi" w:cstheme="minorHAnsi"/>
          <w:sz w:val="14"/>
        </w:rPr>
        <w:t xml:space="preserve"> adding more renewable energy, especially solar power. Another answer is </w:t>
      </w:r>
      <w:r w:rsidRPr="001870D4">
        <w:rPr>
          <w:rStyle w:val="StyleUnderline"/>
          <w:rFonts w:asciiTheme="minorHAnsi" w:hAnsiTheme="minorHAnsi" w:cstheme="minorHAnsi"/>
        </w:rPr>
        <w:t>nuclear power</w:t>
      </w:r>
      <w:r w:rsidRPr="001870D4">
        <w:rPr>
          <w:rFonts w:asciiTheme="minorHAnsi" w:hAnsiTheme="minorHAnsi" w:cstheme="minorHAnsi"/>
          <w:sz w:val="14"/>
        </w:rPr>
        <w:t xml:space="preserve">, and the country plans to build as many as 16 big nuclear power plants over the next 25 years; Riyadh already has a tender out for the first two plants, attracting the interest of Russia, China, France, South Korea—and, especially, the United States. </w:t>
      </w:r>
      <w:r w:rsidRPr="001870D4">
        <w:rPr>
          <w:rStyle w:val="StyleUnderline"/>
          <w:rFonts w:asciiTheme="minorHAnsi" w:hAnsiTheme="minorHAnsi" w:cstheme="minorHAnsi"/>
        </w:rPr>
        <w:t>America’s nuclear industry</w:t>
      </w:r>
      <w:r w:rsidRPr="001870D4">
        <w:rPr>
          <w:rFonts w:asciiTheme="minorHAnsi" w:hAnsiTheme="minorHAnsi" w:cstheme="minorHAnsi"/>
          <w:sz w:val="14"/>
        </w:rPr>
        <w:t xml:space="preserve">, seeing almost zero chance of big new projects at home, </w:t>
      </w:r>
      <w:r w:rsidRPr="001870D4">
        <w:rPr>
          <w:rStyle w:val="StyleUnderline"/>
          <w:rFonts w:asciiTheme="minorHAnsi" w:hAnsiTheme="minorHAnsi" w:cstheme="minorHAnsi"/>
        </w:rPr>
        <w:t>is champing at the bit to get into what could be a $100 billion market. One industry executive has called the Saudi foray into nuclear power the “deal of the decade,” and U.S. officials</w:t>
      </w:r>
      <w:r w:rsidRPr="001870D4">
        <w:rPr>
          <w:rFonts w:asciiTheme="minorHAnsi" w:hAnsiTheme="minorHAnsi" w:cstheme="minorHAnsi"/>
          <w:sz w:val="14"/>
        </w:rPr>
        <w:t xml:space="preserve"> (and Saudi lobbyists) </w:t>
      </w:r>
      <w:r w:rsidRPr="001870D4">
        <w:rPr>
          <w:rStyle w:val="StyleUnderline"/>
          <w:rFonts w:asciiTheme="minorHAnsi" w:hAnsiTheme="minorHAnsi" w:cstheme="minorHAnsi"/>
        </w:rPr>
        <w:t>have been pressing the Trump administration to make it easier for U.S. nuclear firms to do business in Saudi Arabia</w:t>
      </w:r>
      <w:r w:rsidRPr="001870D4">
        <w:rPr>
          <w:rFonts w:asciiTheme="minorHAnsi" w:hAnsiTheme="minorHAnsi" w:cstheme="minorHAnsi"/>
          <w:sz w:val="14"/>
        </w:rPr>
        <w:t xml:space="preserve">. Top nuclear executives met with President Donald Trump at the White House this month to discuss Saudi Arabia, among other topics. Trump administration officials argue that America’s nuclear industry should sell reactors to Saudi Arabia—or else Russia or China will, potentially giving Moscow or Beijing a decades-long lucrative, strategic partnership with a keystone state in the Middle East. (On Friday, Saudi Arabia took another big step toward deepening its already tight energy relationship with China, inking a $10 billion deal to build a new refinery.) In general, </w:t>
      </w:r>
      <w:r w:rsidRPr="001870D4">
        <w:rPr>
          <w:rStyle w:val="StyleUnderline"/>
          <w:rFonts w:asciiTheme="minorHAnsi" w:hAnsiTheme="minorHAnsi" w:cstheme="minorHAnsi"/>
        </w:rPr>
        <w:t>selling U.S. nuclear technology has another benefit</w:t>
      </w:r>
      <w:r w:rsidRPr="001870D4">
        <w:rPr>
          <w:rFonts w:asciiTheme="minorHAnsi" w:hAnsiTheme="minorHAnsi" w:cstheme="minorHAnsi"/>
          <w:sz w:val="14"/>
        </w:rPr>
        <w:t xml:space="preserve">, too, many experts say: </w:t>
      </w:r>
      <w:r w:rsidRPr="001870D4">
        <w:rPr>
          <w:rStyle w:val="StyleUnderline"/>
          <w:rFonts w:asciiTheme="minorHAnsi" w:hAnsiTheme="minorHAnsi" w:cstheme="minorHAnsi"/>
        </w:rPr>
        <w:t xml:space="preserve">The United States also exports its regulatory regime, </w:t>
      </w:r>
      <w:r w:rsidRPr="001870D4">
        <w:rPr>
          <w:rStyle w:val="Emphasis"/>
          <w:rFonts w:asciiTheme="minorHAnsi" w:hAnsiTheme="minorHAnsi" w:cstheme="minorHAnsi"/>
        </w:rPr>
        <w:t>safety and security standards, and strict protocols</w:t>
      </w:r>
      <w:r w:rsidRPr="001870D4">
        <w:rPr>
          <w:rStyle w:val="StyleUnderline"/>
          <w:rFonts w:asciiTheme="minorHAnsi" w:hAnsiTheme="minorHAnsi" w:cstheme="minorHAnsi"/>
        </w:rPr>
        <w:t xml:space="preserve"> against nuclear proliferation, making American participation</w:t>
      </w:r>
      <w:r w:rsidRPr="001870D4">
        <w:rPr>
          <w:rFonts w:asciiTheme="minorHAnsi" w:hAnsiTheme="minorHAnsi" w:cstheme="minorHAnsi"/>
          <w:sz w:val="14"/>
        </w:rPr>
        <w:t xml:space="preserve"> in the worldwide scramble for nuclear power</w:t>
      </w:r>
      <w:r w:rsidRPr="001870D4">
        <w:rPr>
          <w:rStyle w:val="StyleUnderline"/>
          <w:rFonts w:asciiTheme="minorHAnsi" w:hAnsiTheme="minorHAnsi" w:cstheme="minorHAnsi"/>
        </w:rPr>
        <w:t xml:space="preserve"> a way to boost, rather than undermine, global security.</w:t>
      </w:r>
      <w:r w:rsidRPr="001870D4">
        <w:rPr>
          <w:rFonts w:asciiTheme="minorHAnsi" w:hAnsiTheme="minorHAnsi" w:cstheme="minorHAnsi"/>
          <w:sz w:val="14"/>
        </w:rPr>
        <w:t xml:space="preserve"> But </w:t>
      </w:r>
      <w:proofErr w:type="gramStart"/>
      <w:r w:rsidRPr="001870D4">
        <w:rPr>
          <w:rFonts w:asciiTheme="minorHAnsi" w:hAnsiTheme="minorHAnsi" w:cstheme="minorHAnsi"/>
          <w:sz w:val="14"/>
        </w:rPr>
        <w:t>in order to</w:t>
      </w:r>
      <w:proofErr w:type="gramEnd"/>
      <w:r w:rsidRPr="001870D4">
        <w:rPr>
          <w:rFonts w:asciiTheme="minorHAnsi" w:hAnsiTheme="minorHAnsi" w:cstheme="minorHAnsi"/>
          <w:sz w:val="14"/>
        </w:rPr>
        <w:t xml:space="preserve"> sell reactors overseas, the United States needs a formal agreement with the other country regulating just how those nuclear technologies will be used; to date, the United States has nearly 50 such agreements, known as “123 agreements” for the eponymous section of the 1954 Atomic Energy Act. For several years, Washington and Saudi Arabia have been negotiating their own 123 accord. But lately, those efforts have run into a buzz saw—or rather, a Saudi bone saw. Many experts argue that </w:t>
      </w:r>
      <w:r w:rsidRPr="001870D4">
        <w:rPr>
          <w:rStyle w:val="Emphasis"/>
          <w:rFonts w:asciiTheme="minorHAnsi" w:hAnsiTheme="minorHAnsi" w:cstheme="minorHAnsi"/>
        </w:rPr>
        <w:t>fears</w:t>
      </w:r>
      <w:r w:rsidRPr="001870D4">
        <w:rPr>
          <w:rStyle w:val="StyleUnderline"/>
          <w:rFonts w:asciiTheme="minorHAnsi" w:hAnsiTheme="minorHAnsi" w:cstheme="minorHAnsi"/>
        </w:rPr>
        <w:t xml:space="preserve"> that Saudi Arabia will turn nuclear reactors into breeders for a weapons program </w:t>
      </w:r>
      <w:r w:rsidRPr="001870D4">
        <w:rPr>
          <w:rStyle w:val="Emphasis"/>
          <w:rFonts w:asciiTheme="minorHAnsi" w:hAnsiTheme="minorHAnsi" w:cstheme="minorHAnsi"/>
        </w:rPr>
        <w:t>are overblown</w:t>
      </w:r>
      <w:r w:rsidRPr="001870D4">
        <w:rPr>
          <w:rFonts w:asciiTheme="minorHAnsi" w:hAnsiTheme="minorHAnsi" w:cstheme="minorHAnsi"/>
          <w:sz w:val="14"/>
        </w:rPr>
        <w:t xml:space="preserve">. </w:t>
      </w:r>
      <w:r w:rsidRPr="001870D4">
        <w:rPr>
          <w:rStyle w:val="StyleUnderline"/>
          <w:rFonts w:asciiTheme="minorHAnsi" w:hAnsiTheme="minorHAnsi" w:cstheme="minorHAnsi"/>
        </w:rPr>
        <w:t>Reactors use low-enriched uranium</w:t>
      </w:r>
      <w:r w:rsidRPr="001870D4">
        <w:rPr>
          <w:rFonts w:asciiTheme="minorHAnsi" w:hAnsiTheme="minorHAnsi" w:cstheme="minorHAnsi"/>
          <w:sz w:val="14"/>
        </w:rPr>
        <w:t xml:space="preserve">, while </w:t>
      </w:r>
      <w:r w:rsidRPr="001870D4">
        <w:rPr>
          <w:rStyle w:val="StyleUnderline"/>
          <w:rFonts w:asciiTheme="minorHAnsi" w:hAnsiTheme="minorHAnsi" w:cstheme="minorHAnsi"/>
        </w:rPr>
        <w:t>bombs need highly enriched uranium.</w:t>
      </w:r>
      <w:r w:rsidRPr="001870D4">
        <w:rPr>
          <w:rFonts w:asciiTheme="minorHAnsi" w:hAnsiTheme="minorHAnsi" w:cstheme="minorHAnsi"/>
          <w:sz w:val="14"/>
        </w:rPr>
        <w:t xml:space="preserve"> And </w:t>
      </w:r>
      <w:r w:rsidRPr="001870D4">
        <w:rPr>
          <w:rStyle w:val="StyleUnderline"/>
          <w:rFonts w:asciiTheme="minorHAnsi" w:hAnsiTheme="minorHAnsi" w:cstheme="minorHAnsi"/>
        </w:rPr>
        <w:t>that kind of enrichment</w:t>
      </w:r>
      <w:r w:rsidRPr="001870D4">
        <w:rPr>
          <w:rFonts w:asciiTheme="minorHAnsi" w:hAnsiTheme="minorHAnsi" w:cstheme="minorHAnsi"/>
          <w:sz w:val="14"/>
        </w:rPr>
        <w:t xml:space="preserve"> program </w:t>
      </w:r>
      <w:r w:rsidRPr="001870D4">
        <w:rPr>
          <w:rStyle w:val="StyleUnderline"/>
          <w:rFonts w:asciiTheme="minorHAnsi" w:hAnsiTheme="minorHAnsi" w:cstheme="minorHAnsi"/>
        </w:rPr>
        <w:t xml:space="preserve">is </w:t>
      </w:r>
      <w:r w:rsidRPr="001870D4">
        <w:rPr>
          <w:rStyle w:val="Emphasis"/>
          <w:rFonts w:asciiTheme="minorHAnsi" w:hAnsiTheme="minorHAnsi" w:cstheme="minorHAnsi"/>
        </w:rPr>
        <w:t>hard to keep hidden</w:t>
      </w:r>
      <w:r w:rsidRPr="001870D4">
        <w:rPr>
          <w:rStyle w:val="StyleUnderline"/>
          <w:rFonts w:asciiTheme="minorHAnsi" w:hAnsiTheme="minorHAnsi" w:cstheme="minorHAnsi"/>
        </w:rPr>
        <w:t xml:space="preserve">, not to mention </w:t>
      </w:r>
      <w:r w:rsidRPr="001870D4">
        <w:rPr>
          <w:rStyle w:val="Emphasis"/>
          <w:rFonts w:asciiTheme="minorHAnsi" w:hAnsiTheme="minorHAnsi" w:cstheme="minorHAnsi"/>
        </w:rPr>
        <w:t>costly</w:t>
      </w:r>
      <w:r w:rsidRPr="001870D4">
        <w:rPr>
          <w:rStyle w:val="StyleUnderline"/>
          <w:rFonts w:asciiTheme="minorHAnsi" w:hAnsiTheme="minorHAnsi" w:cstheme="minorHAnsi"/>
        </w:rPr>
        <w:t xml:space="preserve">. </w:t>
      </w:r>
      <w:r w:rsidRPr="001870D4">
        <w:rPr>
          <w:rStyle w:val="Emphasis"/>
          <w:rFonts w:asciiTheme="minorHAnsi" w:hAnsiTheme="minorHAnsi" w:cstheme="minorHAnsi"/>
        </w:rPr>
        <w:t>Reprocessing spent nuclear fuel</w:t>
      </w:r>
      <w:r w:rsidRPr="001870D4">
        <w:rPr>
          <w:rStyle w:val="StyleUnderline"/>
          <w:rFonts w:asciiTheme="minorHAnsi" w:hAnsiTheme="minorHAnsi" w:cstheme="minorHAnsi"/>
        </w:rPr>
        <w:t xml:space="preserve"> to scrape out plutonium to build a bomb is </w:t>
      </w:r>
      <w:r w:rsidRPr="001870D4">
        <w:rPr>
          <w:rStyle w:val="Emphasis"/>
          <w:rFonts w:asciiTheme="minorHAnsi" w:hAnsiTheme="minorHAnsi" w:cstheme="minorHAnsi"/>
        </w:rPr>
        <w:t>even costlier</w:t>
      </w:r>
      <w:r w:rsidRPr="001870D4">
        <w:rPr>
          <w:rFonts w:asciiTheme="minorHAnsi" w:hAnsiTheme="minorHAnsi" w:cstheme="minorHAnsi"/>
          <w:sz w:val="14"/>
        </w:rPr>
        <w:t xml:space="preserve">. “There seems to be a conflating of legitimate national security issues with civilian nuclear technology. Saudi Arabia is not Iran. It’s not North Korea,” said Katie Tubb, a nuclear energy specialist at the Heritage Foundation. She says a standard 123 agreement, like the ones the United States has with dozens of other countries, would provide plenty of safeguards and oversight to ensure that Saudi Arabia used the technology responsibly. “There are a lot of steps from having a nuclear power industry to having a bomb,” she said. </w:t>
      </w:r>
      <w:proofErr w:type="gramStart"/>
      <w:r w:rsidRPr="001870D4">
        <w:rPr>
          <w:rStyle w:val="StyleUnderline"/>
          <w:rFonts w:asciiTheme="minorHAnsi" w:hAnsiTheme="minorHAnsi" w:cstheme="minorHAnsi"/>
        </w:rPr>
        <w:t>So</w:t>
      </w:r>
      <w:proofErr w:type="gramEnd"/>
      <w:r w:rsidRPr="001870D4">
        <w:rPr>
          <w:rStyle w:val="StyleUnderline"/>
          <w:rFonts w:asciiTheme="minorHAnsi" w:hAnsiTheme="minorHAnsi" w:cstheme="minorHAnsi"/>
        </w:rPr>
        <w:t xml:space="preserve"> what is the problem with helping Saudi Arabia meet its growing energy demand</w:t>
      </w:r>
      <w:r w:rsidRPr="001870D4">
        <w:rPr>
          <w:rFonts w:asciiTheme="minorHAnsi" w:hAnsiTheme="minorHAnsi" w:cstheme="minorHAnsi"/>
          <w:sz w:val="14"/>
        </w:rPr>
        <w:t xml:space="preserve"> with foreign-built nuclear reactors, as countries from China to Vietnam to the United Arab Emirates are doing? “</w:t>
      </w:r>
      <w:r w:rsidRPr="001870D4">
        <w:rPr>
          <w:rStyle w:val="StyleUnderline"/>
          <w:rFonts w:asciiTheme="minorHAnsi" w:hAnsiTheme="minorHAnsi" w:cstheme="minorHAnsi"/>
        </w:rPr>
        <w:t xml:space="preserve">The simple answer is </w:t>
      </w:r>
      <w:r w:rsidRPr="001870D4">
        <w:rPr>
          <w:rStyle w:val="Emphasis"/>
          <w:rFonts w:asciiTheme="minorHAnsi" w:hAnsiTheme="minorHAnsi" w:cstheme="minorHAnsi"/>
        </w:rPr>
        <w:t>nothing</w:t>
      </w:r>
      <w:r w:rsidRPr="001870D4">
        <w:rPr>
          <w:rStyle w:val="StyleUnderline"/>
          <w:rFonts w:asciiTheme="minorHAnsi" w:hAnsiTheme="minorHAnsi" w:cstheme="minorHAnsi"/>
        </w:rPr>
        <w:t>. Civilian nuclear technology can be safeguarded</w:t>
      </w:r>
      <w:r w:rsidRPr="001870D4">
        <w:rPr>
          <w:rFonts w:asciiTheme="minorHAnsi" w:hAnsiTheme="minorHAnsi" w:cstheme="minorHAnsi"/>
          <w:sz w:val="14"/>
        </w:rPr>
        <w:t xml:space="preserve">, and </w:t>
      </w:r>
      <w:r w:rsidRPr="001870D4">
        <w:rPr>
          <w:rStyle w:val="StyleUnderline"/>
          <w:rFonts w:asciiTheme="minorHAnsi" w:hAnsiTheme="minorHAnsi" w:cstheme="minorHAnsi"/>
        </w:rPr>
        <w:t xml:space="preserve">it’s </w:t>
      </w:r>
      <w:r w:rsidRPr="001870D4">
        <w:rPr>
          <w:rStyle w:val="Emphasis"/>
          <w:rFonts w:asciiTheme="minorHAnsi" w:hAnsiTheme="minorHAnsi" w:cstheme="minorHAnsi"/>
        </w:rPr>
        <w:t>not</w:t>
      </w:r>
      <w:r w:rsidRPr="001870D4">
        <w:rPr>
          <w:rStyle w:val="StyleUnderline"/>
          <w:rFonts w:asciiTheme="minorHAnsi" w:hAnsiTheme="minorHAnsi" w:cstheme="minorHAnsi"/>
        </w:rPr>
        <w:t xml:space="preserve"> very </w:t>
      </w:r>
      <w:r w:rsidRPr="001870D4">
        <w:rPr>
          <w:rStyle w:val="Emphasis"/>
          <w:rFonts w:asciiTheme="minorHAnsi" w:hAnsiTheme="minorHAnsi" w:cstheme="minorHAnsi"/>
        </w:rPr>
        <w:t>well suited to producing nuclear weapons material</w:t>
      </w:r>
      <w:r w:rsidRPr="001870D4">
        <w:rPr>
          <w:rStyle w:val="StyleUnderline"/>
          <w:rFonts w:asciiTheme="minorHAnsi" w:hAnsiTheme="minorHAnsi" w:cstheme="minorHAnsi"/>
        </w:rPr>
        <w:t>,” said</w:t>
      </w:r>
      <w:r w:rsidRPr="001870D4">
        <w:rPr>
          <w:rFonts w:asciiTheme="minorHAnsi" w:hAnsiTheme="minorHAnsi" w:cstheme="minorHAnsi"/>
          <w:sz w:val="14"/>
        </w:rPr>
        <w:t xml:space="preserve"> Jon </w:t>
      </w:r>
      <w:proofErr w:type="spellStart"/>
      <w:r w:rsidRPr="001870D4">
        <w:rPr>
          <w:rStyle w:val="StyleUnderline"/>
          <w:rFonts w:asciiTheme="minorHAnsi" w:hAnsiTheme="minorHAnsi" w:cstheme="minorHAnsi"/>
        </w:rPr>
        <w:t>Wolfsthal</w:t>
      </w:r>
      <w:proofErr w:type="spellEnd"/>
      <w:r w:rsidRPr="001870D4">
        <w:rPr>
          <w:rStyle w:val="StyleUnderline"/>
          <w:rFonts w:asciiTheme="minorHAnsi" w:hAnsiTheme="minorHAnsi" w:cstheme="minorHAnsi"/>
        </w:rPr>
        <w:t>, formerly a top nonproliferation official in President Barack Obama’s administration</w:t>
      </w:r>
      <w:r w:rsidRPr="001870D4">
        <w:rPr>
          <w:rFonts w:asciiTheme="minorHAnsi" w:hAnsiTheme="minorHAnsi" w:cstheme="minorHAnsi"/>
          <w:sz w:val="14"/>
        </w:rPr>
        <w:t xml:space="preserve"> and now director of the Nuclear Crisis Group. Except for one thing, </w:t>
      </w:r>
      <w:proofErr w:type="spellStart"/>
      <w:r w:rsidRPr="001870D4">
        <w:rPr>
          <w:rFonts w:asciiTheme="minorHAnsi" w:hAnsiTheme="minorHAnsi" w:cstheme="minorHAnsi"/>
          <w:sz w:val="14"/>
        </w:rPr>
        <w:t>Wolfsthal</w:t>
      </w:r>
      <w:proofErr w:type="spellEnd"/>
      <w:r w:rsidRPr="001870D4">
        <w:rPr>
          <w:rFonts w:asciiTheme="minorHAnsi" w:hAnsiTheme="minorHAnsi" w:cstheme="minorHAnsi"/>
          <w:sz w:val="14"/>
        </w:rPr>
        <w:t xml:space="preserve"> added: “Saudi Arabia doesn’t just want reactors—it wants the ability to enrich uranium. And that is very sensitive technology.” </w:t>
      </w:r>
      <w:r w:rsidRPr="001870D4">
        <w:rPr>
          <w:rStyle w:val="StyleUnderline"/>
          <w:rFonts w:asciiTheme="minorHAnsi" w:hAnsiTheme="minorHAnsi" w:cstheme="minorHAnsi"/>
        </w:rPr>
        <w:t>All states that have signed on to the</w:t>
      </w:r>
      <w:r w:rsidRPr="001870D4">
        <w:rPr>
          <w:rFonts w:asciiTheme="minorHAnsi" w:hAnsiTheme="minorHAnsi" w:cstheme="minorHAnsi"/>
          <w:sz w:val="14"/>
        </w:rPr>
        <w:t xml:space="preserve"> Nuclear Nonproliferation Treaty (</w:t>
      </w:r>
      <w:r w:rsidRPr="001870D4">
        <w:rPr>
          <w:rStyle w:val="StyleUnderline"/>
          <w:rFonts w:asciiTheme="minorHAnsi" w:hAnsiTheme="minorHAnsi" w:cstheme="minorHAnsi"/>
        </w:rPr>
        <w:t>NPT</w:t>
      </w:r>
      <w:r w:rsidRPr="001870D4">
        <w:rPr>
          <w:rFonts w:asciiTheme="minorHAnsi" w:hAnsiTheme="minorHAnsi" w:cstheme="minorHAnsi"/>
          <w:sz w:val="14"/>
        </w:rPr>
        <w:t xml:space="preserve">), as Saudi Arabia has, </w:t>
      </w:r>
      <w:r w:rsidRPr="001870D4">
        <w:rPr>
          <w:rStyle w:val="StyleUnderline"/>
          <w:rFonts w:asciiTheme="minorHAnsi" w:hAnsiTheme="minorHAnsi" w:cstheme="minorHAnsi"/>
        </w:rPr>
        <w:t>theoretically have the right to enrich uranium.</w:t>
      </w:r>
      <w:r w:rsidRPr="001870D4">
        <w:rPr>
          <w:rFonts w:asciiTheme="minorHAnsi" w:hAnsiTheme="minorHAnsi" w:cstheme="minorHAnsi"/>
          <w:sz w:val="14"/>
        </w:rPr>
        <w:t xml:space="preserve"> Insisting on that right, Saudi Arabia has refused to forswear uranium enrichment as part of any agreement with the United States. That stands in sharp contrast to the UAE, which inked a novel 123 agreement in 2009 that included an explicit ban on any enrichment activities as a safeguard against proliferation. But Saudi Arabia has refused to consider signing on to that so-called “gold standard.” “The unwillingness to sign up to the ‘gold standard’ gives people pause,” </w:t>
      </w:r>
      <w:proofErr w:type="spellStart"/>
      <w:r w:rsidRPr="001870D4">
        <w:rPr>
          <w:rFonts w:asciiTheme="minorHAnsi" w:hAnsiTheme="minorHAnsi" w:cstheme="minorHAnsi"/>
          <w:sz w:val="14"/>
        </w:rPr>
        <w:t>Wolfsthal</w:t>
      </w:r>
      <w:proofErr w:type="spellEnd"/>
      <w:r w:rsidRPr="001870D4">
        <w:rPr>
          <w:rFonts w:asciiTheme="minorHAnsi" w:hAnsiTheme="minorHAnsi" w:cstheme="minorHAnsi"/>
          <w:sz w:val="14"/>
        </w:rPr>
        <w:t xml:space="preserve"> said. Holding onto a sovereign right to enrichment is one thing. A much bigger problem is that, the NPT notwithstanding, Saudi officials have openly said they’d build a nuclear bomb of their own if Iran builds one. “If Iran developed a nuclear bomb, we will follow suit as soon as possible,” Saudi Crown Prince Mohammed bin Salman said last year. That’s the main reason that Riyadh’s quest for nuclear power plants causes unease in a way that didn’t happen with other countries that have turned to atomic energy. After its gold-plated nuclear deal with the UAE, for example, the United States signed a 123 agreement with Vietnam—which pointedly did not include the same restrictions. “Unlike any other potential partner, Saudi officials have been saying, ‘We might need a nuclear weapon,’” said Laura S.H. Holgate, a former U.S. ambassador to the International Atomic Energy Agency. “That’s why it is a very different prospect for us to be thinking about providing even the most peaceful nuclear technology to Saudi Arabia,” said Holgate, now the vice president for materials risk management at the Nuclear Threat Initiative.</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 xml:space="preserve">No Saudi Arabia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XT</w:t>
      </w:r>
    </w:p>
    <w:p w:rsidR="00AE5053" w:rsidRPr="001870D4" w:rsidRDefault="00AE5053" w:rsidP="00AE5053">
      <w:pPr>
        <w:pStyle w:val="Heading4"/>
        <w:rPr>
          <w:rFonts w:asciiTheme="minorHAnsi" w:hAnsiTheme="minorHAnsi" w:cstheme="minorHAnsi"/>
          <w:u w:val="single"/>
        </w:rPr>
      </w:pPr>
      <w:r w:rsidRPr="001870D4">
        <w:rPr>
          <w:rFonts w:asciiTheme="minorHAnsi" w:hAnsiTheme="minorHAnsi" w:cstheme="minorHAnsi"/>
        </w:rPr>
        <w:t xml:space="preserve">Saudi Arabia </w:t>
      </w:r>
      <w:r w:rsidRPr="001870D4">
        <w:rPr>
          <w:rFonts w:asciiTheme="minorHAnsi" w:hAnsiTheme="minorHAnsi" w:cstheme="minorHAnsi"/>
          <w:u w:val="single"/>
        </w:rPr>
        <w:t>won’t</w:t>
      </w:r>
      <w:r w:rsidRPr="001870D4">
        <w:rPr>
          <w:rFonts w:asciiTheme="minorHAnsi" w:hAnsiTheme="minorHAnsi" w:cstheme="minorHAnsi"/>
        </w:rPr>
        <w:t xml:space="preserve"> get the bomb – they recognize the </w:t>
      </w:r>
      <w:r w:rsidRPr="001870D4">
        <w:rPr>
          <w:rFonts w:asciiTheme="minorHAnsi" w:hAnsiTheme="minorHAnsi" w:cstheme="minorHAnsi"/>
          <w:u w:val="single"/>
        </w:rPr>
        <w:t>consequences</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Young 18</w:t>
      </w:r>
      <w:r w:rsidRPr="001870D4">
        <w:rPr>
          <w:rFonts w:asciiTheme="minorHAnsi" w:hAnsiTheme="minorHAnsi" w:cstheme="minorHAnsi"/>
        </w:rPr>
        <w:t xml:space="preserve"> – Michael; the editor of Diwan and a senior editor at the Carnegie Middle East Center. (“Does Saudi Arabia Intend to Develop a Nuclear Weapons Capability” Carnegie middle East Center. March 8, 2018. </w:t>
      </w:r>
      <w:hyperlink r:id="rId134" w:history="1">
        <w:r w:rsidRPr="001870D4">
          <w:rPr>
            <w:rStyle w:val="Hyperlink"/>
            <w:rFonts w:asciiTheme="minorHAnsi" w:hAnsiTheme="minorHAnsi" w:cstheme="minorHAnsi"/>
          </w:rPr>
          <w:t>https://carnegie-mec.org/diwan/75723</w:t>
        </w:r>
      </w:hyperlink>
      <w:r w:rsidRPr="001870D4">
        <w:rPr>
          <w:rStyle w:val="Hyperlink"/>
          <w:rFonts w:asciiTheme="minorHAnsi" w:hAnsiTheme="minorHAnsi" w:cstheme="minorHAnsi"/>
        </w:rPr>
        <w:t>)//GK</w:t>
      </w:r>
    </w:p>
    <w:p w:rsidR="00AE5053" w:rsidRPr="001870D4" w:rsidRDefault="00AE5053" w:rsidP="00AE5053">
      <w:pPr>
        <w:rPr>
          <w:rFonts w:asciiTheme="minorHAnsi" w:hAnsiTheme="minorHAnsi" w:cstheme="minorHAnsi"/>
          <w:b/>
          <w:bCs/>
        </w:rPr>
      </w:pPr>
      <w:proofErr w:type="gramStart"/>
      <w:r w:rsidRPr="001870D4">
        <w:rPr>
          <w:rFonts w:asciiTheme="minorHAnsi" w:hAnsiTheme="minorHAnsi" w:cstheme="minorHAnsi"/>
        </w:rPr>
        <w:t xml:space="preserve">In reality, </w:t>
      </w:r>
      <w:r w:rsidRPr="001870D4">
        <w:rPr>
          <w:rFonts w:asciiTheme="minorHAnsi" w:hAnsiTheme="minorHAnsi" w:cstheme="minorHAnsi"/>
          <w:b/>
          <w:bCs/>
          <w:u w:val="single"/>
        </w:rPr>
        <w:t>Saudi</w:t>
      </w:r>
      <w:proofErr w:type="gramEnd"/>
      <w:r w:rsidRPr="001870D4">
        <w:rPr>
          <w:rFonts w:asciiTheme="minorHAnsi" w:hAnsiTheme="minorHAnsi" w:cstheme="minorHAnsi"/>
          <w:b/>
          <w:bCs/>
          <w:u w:val="single"/>
        </w:rPr>
        <w:t xml:space="preserve"> Arabia is highly unlikely to seek nuclear weapons</w:t>
      </w:r>
      <w:r w:rsidRPr="001870D4">
        <w:rPr>
          <w:rFonts w:asciiTheme="minorHAnsi" w:hAnsiTheme="minorHAnsi" w:cstheme="minorHAnsi"/>
          <w:u w:val="single"/>
        </w:rPr>
        <w:t xml:space="preserve">, no matter what becomes of Iran’s nuclear program, because the </w:t>
      </w:r>
      <w:r w:rsidRPr="001870D4">
        <w:rPr>
          <w:rFonts w:asciiTheme="minorHAnsi" w:hAnsiTheme="minorHAnsi" w:cstheme="minorHAnsi"/>
          <w:b/>
          <w:bCs/>
          <w:u w:val="single"/>
        </w:rPr>
        <w:t>negative consequences of doing so would far outweigh any conceivable strategic gain</w:t>
      </w:r>
      <w:r w:rsidRPr="001870D4">
        <w:rPr>
          <w:rFonts w:asciiTheme="minorHAnsi" w:hAnsiTheme="minorHAnsi" w:cstheme="minorHAnsi"/>
          <w:u w:val="single"/>
        </w:rPr>
        <w:t>. The kingdom, a signatory to the</w:t>
      </w:r>
      <w:r w:rsidRPr="001870D4">
        <w:rPr>
          <w:rFonts w:asciiTheme="minorHAnsi" w:hAnsiTheme="minorHAnsi" w:cstheme="minorHAnsi"/>
        </w:rPr>
        <w:t xml:space="preserve"> nuclear </w:t>
      </w:r>
      <w:r w:rsidRPr="001870D4">
        <w:rPr>
          <w:rFonts w:asciiTheme="minorHAnsi" w:hAnsiTheme="minorHAnsi" w:cstheme="minorHAnsi"/>
          <w:u w:val="single"/>
        </w:rPr>
        <w:t xml:space="preserve">Non-Proliferation Treaty, has tied its future to full integration with the global economic and industrial system. </w:t>
      </w:r>
      <w:r w:rsidRPr="001870D4">
        <w:rPr>
          <w:rFonts w:asciiTheme="minorHAnsi" w:hAnsiTheme="minorHAnsi" w:cstheme="minorHAnsi"/>
          <w:b/>
          <w:bCs/>
          <w:u w:val="single"/>
        </w:rPr>
        <w:t>It cannot afford the international ostracism that nuclear proliferation would bring.</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Moreover, the </w:t>
      </w:r>
      <w:r w:rsidRPr="001870D4">
        <w:rPr>
          <w:rFonts w:asciiTheme="minorHAnsi" w:hAnsiTheme="minorHAnsi" w:cstheme="minorHAnsi"/>
          <w:u w:val="single"/>
        </w:rPr>
        <w:t>Saudis</w:t>
      </w:r>
      <w:r w:rsidRPr="001870D4">
        <w:rPr>
          <w:rFonts w:asciiTheme="minorHAnsi" w:hAnsiTheme="minorHAnsi" w:cstheme="minorHAnsi"/>
        </w:rPr>
        <w:t xml:space="preserve"> know that they </w:t>
      </w:r>
      <w:r w:rsidRPr="001870D4">
        <w:rPr>
          <w:rFonts w:asciiTheme="minorHAnsi" w:hAnsiTheme="minorHAnsi" w:cstheme="minorHAnsi"/>
          <w:u w:val="single"/>
        </w:rPr>
        <w:t>have few friends in the U.S. Congress. Any sign that the kingdom was moving toward nuclear weapons would end U.S. arms sales</w:t>
      </w:r>
      <w:r w:rsidRPr="001870D4">
        <w:rPr>
          <w:rFonts w:asciiTheme="minorHAnsi" w:hAnsiTheme="minorHAnsi" w:cstheme="minorHAnsi"/>
        </w:rPr>
        <w:t xml:space="preserve"> and terminate the strategic relationship that has long ensured the kingdom’s security.</w:t>
      </w:r>
    </w:p>
    <w:p w:rsidR="00AE5053" w:rsidRPr="001870D4" w:rsidRDefault="00AE5053" w:rsidP="00AE5053">
      <w:pPr>
        <w:rPr>
          <w:rFonts w:asciiTheme="minorHAnsi" w:hAnsiTheme="minorHAnsi" w:cstheme="minorHAnsi"/>
        </w:rPr>
      </w:pPr>
      <w:r w:rsidRPr="001870D4">
        <w:rPr>
          <w:rFonts w:asciiTheme="minorHAnsi" w:hAnsiTheme="minorHAnsi" w:cstheme="minorHAnsi"/>
        </w:rPr>
        <w:t>The focus of Saudi nuclear intentions is Iran. It is not just a threat to the Saudis, but also an insult to the kingdom locally, that Iran may get nuclear power, while Saudi Arabia does not.</w:t>
      </w:r>
    </w:p>
    <w:p w:rsidR="00AE5053" w:rsidRPr="001870D4" w:rsidRDefault="00AE5053" w:rsidP="00AE5053">
      <w:pPr>
        <w:rPr>
          <w:rFonts w:asciiTheme="minorHAnsi" w:hAnsiTheme="minorHAnsi" w:cstheme="minorHAnsi"/>
        </w:rPr>
      </w:pPr>
      <w:r w:rsidRPr="001870D4">
        <w:rPr>
          <w:rFonts w:asciiTheme="minorHAnsi" w:hAnsiTheme="minorHAnsi" w:cstheme="minorHAnsi"/>
        </w:rPr>
        <w:t xml:space="preserve">I think that </w:t>
      </w:r>
      <w:r w:rsidRPr="001870D4">
        <w:rPr>
          <w:rFonts w:asciiTheme="minorHAnsi" w:hAnsiTheme="minorHAnsi" w:cstheme="minorHAnsi"/>
          <w:u w:val="single"/>
        </w:rPr>
        <w:t xml:space="preserve">Saudi Arabia sincerely </w:t>
      </w:r>
      <w:r w:rsidRPr="001870D4">
        <w:rPr>
          <w:rFonts w:asciiTheme="minorHAnsi" w:hAnsiTheme="minorHAnsi" w:cstheme="minorHAnsi"/>
          <w:b/>
          <w:bCs/>
          <w:u w:val="single"/>
        </w:rPr>
        <w:t>welcomed the nuclear agreement</w:t>
      </w:r>
      <w:r w:rsidRPr="001870D4">
        <w:rPr>
          <w:rFonts w:asciiTheme="minorHAnsi" w:hAnsiTheme="minorHAnsi" w:cstheme="minorHAnsi"/>
          <w:u w:val="single"/>
        </w:rPr>
        <w:t xml:space="preserve"> with Iran when it was signed. The agreement’s problem was that it ignored Iran’s expansion throughout the Middle East</w:t>
      </w:r>
      <w:r w:rsidRPr="001870D4">
        <w:rPr>
          <w:rFonts w:asciiTheme="minorHAnsi" w:hAnsiTheme="minorHAnsi" w:cstheme="minorHAnsi"/>
        </w:rPr>
        <w:t xml:space="preserve">, which Trump has promised to address. But the Saudis also know </w:t>
      </w:r>
      <w:r w:rsidRPr="001870D4">
        <w:rPr>
          <w:rFonts w:asciiTheme="minorHAnsi" w:hAnsiTheme="minorHAnsi" w:cstheme="minorHAnsi"/>
          <w:u w:val="single"/>
        </w:rPr>
        <w:t>the agreement has a limited timeframe, after which Tehran can resume building a nuclear weapon.</w:t>
      </w:r>
      <w:r w:rsidRPr="001870D4">
        <w:rPr>
          <w:rFonts w:asciiTheme="minorHAnsi" w:hAnsiTheme="minorHAnsi" w:cstheme="minorHAnsi"/>
        </w:rPr>
        <w:t xml:space="preserve"> Meanwhile, Iran is still ahead of Saudi Arabia in terms of nuclear facilities and research. Despite the agreement, Tehran pursues nuclear research and trains experts.</w:t>
      </w:r>
    </w:p>
    <w:p w:rsidR="00AE5053" w:rsidRPr="001870D4" w:rsidRDefault="00AE5053" w:rsidP="00AE5053">
      <w:pPr>
        <w:pStyle w:val="Heading4"/>
        <w:rPr>
          <w:rFonts w:asciiTheme="minorHAnsi" w:hAnsiTheme="minorHAnsi" w:cstheme="minorHAnsi"/>
        </w:rPr>
      </w:pP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threat is all rhetoric – it can’t and won’t materialize</w:t>
      </w:r>
    </w:p>
    <w:p w:rsidR="00AE5053" w:rsidRPr="001870D4" w:rsidRDefault="00AE5053" w:rsidP="00AE5053">
      <w:pPr>
        <w:rPr>
          <w:rFonts w:asciiTheme="minorHAnsi" w:hAnsiTheme="minorHAnsi" w:cstheme="minorHAnsi"/>
        </w:rPr>
      </w:pPr>
      <w:proofErr w:type="spellStart"/>
      <w:r w:rsidRPr="001870D4">
        <w:rPr>
          <w:rStyle w:val="Style13ptBold"/>
          <w:rFonts w:asciiTheme="minorHAnsi" w:hAnsiTheme="minorHAnsi" w:cstheme="minorHAnsi"/>
        </w:rPr>
        <w:t>Frantzman</w:t>
      </w:r>
      <w:proofErr w:type="spellEnd"/>
      <w:r w:rsidRPr="001870D4">
        <w:rPr>
          <w:rStyle w:val="Style13ptBold"/>
          <w:rFonts w:asciiTheme="minorHAnsi" w:hAnsiTheme="minorHAnsi" w:cstheme="minorHAnsi"/>
        </w:rPr>
        <w:t xml:space="preserve"> 18</w:t>
      </w:r>
      <w:r w:rsidRPr="001870D4">
        <w:rPr>
          <w:rFonts w:asciiTheme="minorHAnsi" w:hAnsiTheme="minorHAnsi" w:cstheme="minorHAnsi"/>
        </w:rPr>
        <w:t xml:space="preserve"> (Seth is </w:t>
      </w:r>
      <w:proofErr w:type="spellStart"/>
      <w:r w:rsidRPr="001870D4">
        <w:rPr>
          <w:rFonts w:asciiTheme="minorHAnsi" w:hAnsiTheme="minorHAnsi" w:cstheme="minorHAnsi"/>
        </w:rPr>
        <w:t>Oped</w:t>
      </w:r>
      <w:proofErr w:type="spellEnd"/>
      <w:r w:rsidRPr="001870D4">
        <w:rPr>
          <w:rFonts w:asciiTheme="minorHAnsi" w:hAnsiTheme="minorHAnsi" w:cstheme="minorHAnsi"/>
        </w:rPr>
        <w:t xml:space="preserve"> Editor and Middle East affairs analyst, </w:t>
      </w:r>
      <w:proofErr w:type="spellStart"/>
      <w:proofErr w:type="gramStart"/>
      <w:r w:rsidRPr="001870D4">
        <w:rPr>
          <w:rFonts w:asciiTheme="minorHAnsi" w:hAnsiTheme="minorHAnsi" w:cstheme="minorHAnsi"/>
        </w:rPr>
        <w:t>Ph.D</w:t>
      </w:r>
      <w:proofErr w:type="spellEnd"/>
      <w:proofErr w:type="gramEnd"/>
      <w:r w:rsidRPr="001870D4">
        <w:rPr>
          <w:rFonts w:asciiTheme="minorHAnsi" w:hAnsiTheme="minorHAnsi" w:cstheme="minorHAnsi"/>
        </w:rPr>
        <w:t xml:space="preserve"> from the Hebrew University of Jerusalem, Executive Director of The Middle East Center for Reporting and Analysis and a Writing Fellow at the Middle East Forum, Jerusalem Post, “ANALYSIS: SAUDI ARABIA WON'T BUILD A NUCLEAR BOMB,” </w:t>
      </w:r>
      <w:r w:rsidRPr="001870D4">
        <w:rPr>
          <w:rStyle w:val="Hyperlink"/>
          <w:rFonts w:asciiTheme="minorHAnsi" w:hAnsiTheme="minorHAnsi" w:cstheme="minorHAnsi"/>
        </w:rPr>
        <w:t>https://www.jpost.com/Middle-East/Analysis-Saudi-Arabia-wont-build-a-nuclear-bomb-546834</w:t>
      </w:r>
      <w:r w:rsidRPr="001870D4">
        <w:rPr>
          <w:rFonts w:asciiTheme="minorHAnsi" w:hAnsiTheme="minorHAnsi" w:cstheme="minorHAnsi"/>
        </w:rPr>
        <w:t>, 3/22/2018, 7/5/2019) DG</w:t>
      </w:r>
    </w:p>
    <w:p w:rsidR="00AE5053" w:rsidRPr="001870D4" w:rsidRDefault="00AE5053" w:rsidP="00AE5053">
      <w:pPr>
        <w:rPr>
          <w:rStyle w:val="StyleUnderline"/>
          <w:rFonts w:asciiTheme="minorHAnsi" w:hAnsiTheme="minorHAnsi" w:cstheme="minorHAnsi"/>
        </w:rPr>
      </w:pPr>
      <w:r w:rsidRPr="001870D4">
        <w:rPr>
          <w:rStyle w:val="Emphasis"/>
          <w:rFonts w:asciiTheme="minorHAnsi" w:hAnsiTheme="minorHAnsi" w:cstheme="minorHAnsi"/>
        </w:rPr>
        <w:t>Saudi Arabia does not want to acquire any nuclear bomb</w:t>
      </w:r>
      <w:r w:rsidRPr="001870D4">
        <w:rPr>
          <w:rFonts w:asciiTheme="minorHAnsi" w:hAnsiTheme="minorHAnsi" w:cstheme="minorHAnsi"/>
          <w:sz w:val="16"/>
        </w:rPr>
        <w:t xml:space="preserve">, but without a doubt, if Iran developed a nuclear bomb, we would follow suit as soon as possible,” Crown Prince Muhammad bin Salman told CBS News during an interview last week. That remark set off alarm bells in the West, and media ran with stories about a “nuclear arms race,” with headlines like “Saudi nukes on Chinese rockets” and “Can America prevent Saudi Arabia from going nuclear?” Now, </w:t>
      </w:r>
      <w:r w:rsidRPr="001870D4">
        <w:rPr>
          <w:rStyle w:val="StyleUnderline"/>
          <w:rFonts w:asciiTheme="minorHAnsi" w:hAnsiTheme="minorHAnsi" w:cstheme="minorHAnsi"/>
        </w:rPr>
        <w:t>members of Congress are throwing cold water on any deal the Trump administration might make with Saudi Arabia about enriching uranium</w:t>
      </w:r>
      <w:r w:rsidRPr="001870D4">
        <w:rPr>
          <w:rFonts w:asciiTheme="minorHAnsi" w:hAnsiTheme="minorHAnsi" w:cstheme="minorHAnsi"/>
          <w:sz w:val="16"/>
        </w:rPr>
        <w:t xml:space="preserve"> for nuclear power generation. There’s one problem with all the hype: </w:t>
      </w:r>
      <w:r w:rsidRPr="001870D4">
        <w:rPr>
          <w:rStyle w:val="Emphasis"/>
          <w:rFonts w:asciiTheme="minorHAnsi" w:hAnsiTheme="minorHAnsi" w:cstheme="minorHAnsi"/>
        </w:rPr>
        <w:t>Saudi Arabia is years from getting anywhere close to a nuclear weapon</w:t>
      </w:r>
      <w:r w:rsidRPr="001870D4">
        <w:rPr>
          <w:rFonts w:asciiTheme="minorHAnsi" w:hAnsiTheme="minorHAnsi" w:cstheme="minorHAnsi"/>
          <w:sz w:val="16"/>
        </w:rPr>
        <w:t xml:space="preserve">. </w:t>
      </w:r>
      <w:r w:rsidRPr="001870D4">
        <w:rPr>
          <w:rStyle w:val="StyleUnderline"/>
          <w:rFonts w:asciiTheme="minorHAnsi" w:hAnsiTheme="minorHAnsi" w:cstheme="minorHAnsi"/>
        </w:rPr>
        <w:t>The crown prince’s discussions about a nuclear weapon to counter Iran is not the first time the Saudis have been pressed on this issue.</w:t>
      </w:r>
      <w:r w:rsidRPr="001870D4">
        <w:rPr>
          <w:rFonts w:asciiTheme="minorHAnsi" w:hAnsiTheme="minorHAnsi" w:cstheme="minorHAnsi"/>
          <w:sz w:val="16"/>
        </w:rPr>
        <w:t xml:space="preserve"> Prince </w:t>
      </w:r>
      <w:proofErr w:type="spellStart"/>
      <w:r w:rsidRPr="001870D4">
        <w:rPr>
          <w:rFonts w:asciiTheme="minorHAnsi" w:hAnsiTheme="minorHAnsi" w:cstheme="minorHAnsi"/>
          <w:sz w:val="16"/>
        </w:rPr>
        <w:t>Turki</w:t>
      </w:r>
      <w:proofErr w:type="spellEnd"/>
      <w:r w:rsidRPr="001870D4">
        <w:rPr>
          <w:rFonts w:asciiTheme="minorHAnsi" w:hAnsiTheme="minorHAnsi" w:cstheme="minorHAnsi"/>
          <w:sz w:val="16"/>
        </w:rPr>
        <w:t xml:space="preserve"> al-Faisal, a diplomat, said in 2014 that the kingdom needed nuclear “know-how” to counter Iran. In 2015, during the lead-up to the Iran deal, there was buzz about a Riyadh “arms race” with Iran. </w:t>
      </w:r>
      <w:r w:rsidRPr="001870D4">
        <w:rPr>
          <w:rStyle w:val="StyleUnderline"/>
          <w:rFonts w:asciiTheme="minorHAnsi" w:hAnsiTheme="minorHAnsi" w:cstheme="minorHAnsi"/>
        </w:rPr>
        <w:t>Saudi ambassador to the US Adel Al-</w:t>
      </w:r>
      <w:proofErr w:type="spellStart"/>
      <w:r w:rsidRPr="001870D4">
        <w:rPr>
          <w:rStyle w:val="StyleUnderline"/>
          <w:rFonts w:asciiTheme="minorHAnsi" w:hAnsiTheme="minorHAnsi" w:cstheme="minorHAnsi"/>
        </w:rPr>
        <w:t>Jubeir</w:t>
      </w:r>
      <w:proofErr w:type="spellEnd"/>
      <w:r w:rsidRPr="001870D4">
        <w:rPr>
          <w:rStyle w:val="StyleUnderline"/>
          <w:rFonts w:asciiTheme="minorHAnsi" w:hAnsiTheme="minorHAnsi" w:cstheme="minorHAnsi"/>
        </w:rPr>
        <w:t xml:space="preserve"> was asked </w:t>
      </w:r>
      <w:r w:rsidRPr="001870D4">
        <w:rPr>
          <w:rFonts w:asciiTheme="minorHAnsi" w:hAnsiTheme="minorHAnsi" w:cstheme="minorHAnsi"/>
          <w:sz w:val="16"/>
        </w:rPr>
        <w:t>about his country building a bomb. “</w:t>
      </w:r>
      <w:r w:rsidRPr="001870D4">
        <w:rPr>
          <w:rStyle w:val="StyleUnderline"/>
          <w:rFonts w:asciiTheme="minorHAnsi" w:hAnsiTheme="minorHAnsi" w:cstheme="minorHAnsi"/>
        </w:rPr>
        <w:t>This is not something we would discuss publicly</w:t>
      </w:r>
      <w:r w:rsidRPr="001870D4">
        <w:rPr>
          <w:rFonts w:asciiTheme="minorHAnsi" w:hAnsiTheme="minorHAnsi" w:cstheme="minorHAnsi"/>
          <w:sz w:val="16"/>
        </w:rPr>
        <w:t>,” he told CNN. “</w:t>
      </w:r>
      <w:r w:rsidRPr="001870D4">
        <w:rPr>
          <w:rStyle w:val="StyleUnderline"/>
          <w:rFonts w:asciiTheme="minorHAnsi" w:hAnsiTheme="minorHAnsi" w:cstheme="minorHAnsi"/>
        </w:rPr>
        <w:t>The Kingdom of Saudi Arabia will take whatever measures are necessary to protect our security</w:t>
      </w:r>
      <w:r w:rsidRPr="001870D4">
        <w:rPr>
          <w:rFonts w:asciiTheme="minorHAnsi" w:hAnsiTheme="minorHAnsi" w:cstheme="minorHAnsi"/>
          <w:sz w:val="16"/>
        </w:rPr>
        <w:t xml:space="preserve">.” Pundit Fareed Zakaria pointed out in 2015 that </w:t>
      </w:r>
      <w:r w:rsidRPr="001870D4">
        <w:rPr>
          <w:rStyle w:val="StyleUnderline"/>
          <w:rFonts w:asciiTheme="minorHAnsi" w:hAnsiTheme="minorHAnsi" w:cstheme="minorHAnsi"/>
        </w:rPr>
        <w:t xml:space="preserve">Riyadh’s plans were </w:t>
      </w:r>
      <w:r w:rsidRPr="001870D4">
        <w:rPr>
          <w:rStyle w:val="Emphasis"/>
          <w:rFonts w:asciiTheme="minorHAnsi" w:hAnsiTheme="minorHAnsi" w:cstheme="minorHAnsi"/>
        </w:rPr>
        <w:t xml:space="preserve">smoke and mirrors. </w:t>
      </w:r>
      <w:r w:rsidRPr="001870D4">
        <w:rPr>
          <w:rFonts w:asciiTheme="minorHAnsi" w:hAnsiTheme="minorHAnsi" w:cstheme="minorHAnsi"/>
          <w:sz w:val="16"/>
        </w:rPr>
        <w:t>“</w:t>
      </w:r>
      <w:r w:rsidRPr="001870D4">
        <w:rPr>
          <w:rStyle w:val="StyleUnderline"/>
          <w:rFonts w:asciiTheme="minorHAnsi" w:hAnsiTheme="minorHAnsi" w:cstheme="minorHAnsi"/>
        </w:rPr>
        <w:t>Saudi Arabia hasn’t even built a car</w:t>
      </w:r>
      <w:r w:rsidRPr="001870D4">
        <w:rPr>
          <w:rFonts w:asciiTheme="minorHAnsi" w:hAnsiTheme="minorHAnsi" w:cstheme="minorHAnsi"/>
          <w:sz w:val="16"/>
        </w:rPr>
        <w:t>,” he noted. “</w:t>
      </w:r>
      <w:r w:rsidRPr="001870D4">
        <w:rPr>
          <w:rStyle w:val="StyleUnderline"/>
          <w:rFonts w:asciiTheme="minorHAnsi" w:hAnsiTheme="minorHAnsi" w:cstheme="minorHAnsi"/>
        </w:rPr>
        <w:t>The country’s education system is backward and dysfunctional</w:t>
      </w:r>
      <w:r w:rsidRPr="001870D4">
        <w:rPr>
          <w:rFonts w:asciiTheme="minorHAnsi" w:hAnsiTheme="minorHAnsi" w:cstheme="minorHAnsi"/>
          <w:sz w:val="16"/>
        </w:rPr>
        <w:t xml:space="preserve">,” he asserted, claiming that </w:t>
      </w:r>
      <w:r w:rsidRPr="001870D4">
        <w:rPr>
          <w:rStyle w:val="StyleUnderline"/>
          <w:rFonts w:asciiTheme="minorHAnsi" w:hAnsiTheme="minorHAnsi" w:cstheme="minorHAnsi"/>
        </w:rPr>
        <w:t>it relies on foreign workers for most things.</w:t>
      </w:r>
      <w:r w:rsidRPr="001870D4">
        <w:rPr>
          <w:rFonts w:asciiTheme="minorHAnsi" w:hAnsiTheme="minorHAnsi" w:cstheme="minorHAnsi"/>
          <w:sz w:val="16"/>
        </w:rPr>
        <w:t xml:space="preserve"> The kingdom first began exploring a nuclear power program in August 2009 and it set up the King Abdullah City for Atomic and Renewable Energy in 2010 to develop </w:t>
      </w:r>
      <w:proofErr w:type="gramStart"/>
      <w:r w:rsidRPr="001870D4">
        <w:rPr>
          <w:rFonts w:asciiTheme="minorHAnsi" w:hAnsiTheme="minorHAnsi" w:cstheme="minorHAnsi"/>
          <w:sz w:val="16"/>
        </w:rPr>
        <w:t>plans for the future</w:t>
      </w:r>
      <w:proofErr w:type="gramEnd"/>
      <w:r w:rsidRPr="001870D4">
        <w:rPr>
          <w:rFonts w:asciiTheme="minorHAnsi" w:hAnsiTheme="minorHAnsi" w:cstheme="minorHAnsi"/>
          <w:sz w:val="16"/>
        </w:rPr>
        <w:t xml:space="preserve">. In 2011, </w:t>
      </w:r>
      <w:r w:rsidRPr="001870D4">
        <w:rPr>
          <w:rStyle w:val="StyleUnderline"/>
          <w:rFonts w:asciiTheme="minorHAnsi" w:hAnsiTheme="minorHAnsi" w:cstheme="minorHAnsi"/>
        </w:rPr>
        <w:t>Riyadh announced plans to build 16 nuclear reactors over 20 years. Construction was supposed to begin in 2016</w:t>
      </w:r>
      <w:r w:rsidRPr="001870D4">
        <w:rPr>
          <w:rFonts w:asciiTheme="minorHAnsi" w:hAnsiTheme="minorHAnsi" w:cstheme="minorHAnsi"/>
          <w:sz w:val="16"/>
        </w:rPr>
        <w:t xml:space="preserve">, according to an article by the World Nuclear Association. </w:t>
      </w:r>
      <w:r w:rsidRPr="001870D4">
        <w:rPr>
          <w:rStyle w:val="StyleUnderline"/>
          <w:rFonts w:asciiTheme="minorHAnsi" w:hAnsiTheme="minorHAnsi" w:cstheme="minorHAnsi"/>
        </w:rPr>
        <w:t>Saudi Arabia is a signatory of the Treaty on the Nonproliferation of Nuclear Weapons and has met the safeguards related to the treaty</w:t>
      </w:r>
      <w:r w:rsidRPr="001870D4">
        <w:rPr>
          <w:rFonts w:asciiTheme="minorHAnsi" w:hAnsiTheme="minorHAnsi" w:cstheme="minorHAnsi"/>
          <w:sz w:val="16"/>
        </w:rPr>
        <w:t xml:space="preserve">. While it envisioned </w:t>
      </w:r>
      <w:r w:rsidRPr="001870D4">
        <w:rPr>
          <w:rStyle w:val="StyleUnderline"/>
          <w:rFonts w:asciiTheme="minorHAnsi" w:hAnsiTheme="minorHAnsi" w:cstheme="minorHAnsi"/>
        </w:rPr>
        <w:t xml:space="preserve">its first </w:t>
      </w:r>
      <w:r w:rsidRPr="001870D4">
        <w:rPr>
          <w:rStyle w:val="Emphasis"/>
          <w:rFonts w:asciiTheme="minorHAnsi" w:hAnsiTheme="minorHAnsi" w:cstheme="minorHAnsi"/>
        </w:rPr>
        <w:t>nuclear power plants</w:t>
      </w:r>
      <w:r w:rsidRPr="001870D4">
        <w:rPr>
          <w:rStyle w:val="StyleUnderline"/>
          <w:rFonts w:asciiTheme="minorHAnsi" w:hAnsiTheme="minorHAnsi" w:cstheme="minorHAnsi"/>
        </w:rPr>
        <w:t xml:space="preserve"> providing electricity</w:t>
      </w:r>
      <w:r w:rsidRPr="001870D4">
        <w:rPr>
          <w:rFonts w:asciiTheme="minorHAnsi" w:hAnsiTheme="minorHAnsi" w:cstheme="minorHAnsi"/>
          <w:sz w:val="16"/>
        </w:rPr>
        <w:t xml:space="preserve"> by 2032, according to reports, estimates now think </w:t>
      </w:r>
      <w:r w:rsidRPr="001870D4">
        <w:rPr>
          <w:rStyle w:val="StyleUnderline"/>
          <w:rFonts w:asciiTheme="minorHAnsi" w:hAnsiTheme="minorHAnsi" w:cstheme="minorHAnsi"/>
        </w:rPr>
        <w:t xml:space="preserve">they </w:t>
      </w:r>
      <w:r w:rsidRPr="001870D4">
        <w:rPr>
          <w:rStyle w:val="Emphasis"/>
          <w:rFonts w:asciiTheme="minorHAnsi" w:hAnsiTheme="minorHAnsi" w:cstheme="minorHAnsi"/>
        </w:rPr>
        <w:t>wouldn’t be ready until 2040.</w:t>
      </w:r>
      <w:r w:rsidRPr="001870D4">
        <w:rPr>
          <w:rFonts w:asciiTheme="minorHAnsi" w:hAnsiTheme="minorHAnsi" w:cstheme="minorHAnsi"/>
          <w:sz w:val="16"/>
        </w:rPr>
        <w:t xml:space="preserve"> Nevertheless, according to an article by the Nuclear Threat Initiative last year, Saudi Arabia has made agreements with France, Argentina, South Korea and Kazakhstan regarding nuclear cooperation. “</w:t>
      </w:r>
      <w:r w:rsidRPr="001870D4">
        <w:rPr>
          <w:rStyle w:val="Emphasis"/>
          <w:rFonts w:asciiTheme="minorHAnsi" w:hAnsiTheme="minorHAnsi" w:cstheme="minorHAnsi"/>
        </w:rPr>
        <w:t>There is no credible evidence that Saudi Arabia has ever seriously pursued a nuclear weapon program</w:t>
      </w:r>
      <w:r w:rsidRPr="001870D4">
        <w:rPr>
          <w:rFonts w:asciiTheme="minorHAnsi" w:hAnsiTheme="minorHAnsi" w:cstheme="minorHAnsi"/>
          <w:sz w:val="16"/>
        </w:rPr>
        <w:t xml:space="preserve">,” the Nuclear Threat Initiative wrote. Therefore, </w:t>
      </w:r>
      <w:r w:rsidRPr="001870D4">
        <w:rPr>
          <w:rStyle w:val="StyleUnderline"/>
          <w:rFonts w:asciiTheme="minorHAnsi" w:hAnsiTheme="minorHAnsi" w:cstheme="minorHAnsi"/>
        </w:rPr>
        <w:t>the stories about a “nuclear arms race,” are largely an illusion. There is no race</w:t>
      </w:r>
      <w:r w:rsidRPr="001870D4">
        <w:rPr>
          <w:rFonts w:asciiTheme="minorHAnsi" w:hAnsiTheme="minorHAnsi" w:cstheme="minorHAnsi"/>
          <w:sz w:val="16"/>
        </w:rPr>
        <w:t xml:space="preserve">. Iran has a sophisticated nuclear program at numerous sites which goes back decades. It has uranium mines, three uranium-enrichment plants and a nuclear reactor. Construction at the Bushehr-1 reactor in Iran first broke ground in 1975 but wasn’t opened until 2011. Iran has plans for numerous more reactors. Other countries’ nuclear programs generally took years to build a weapon. Pakistan’s began in 1972 and the first test was in 1998; North Korea’s took from 1963 to 2006; India’s from 1967 to 1998; UK’s from 1940 to 1952; China’s from 1958 to 1964; France’s from 1945 to 1960. </w:t>
      </w:r>
      <w:r w:rsidRPr="001870D4">
        <w:rPr>
          <w:rStyle w:val="StyleUnderline"/>
          <w:rFonts w:asciiTheme="minorHAnsi" w:hAnsiTheme="minorHAnsi" w:cstheme="minorHAnsi"/>
        </w:rPr>
        <w:t xml:space="preserve">Saudi Arabia </w:t>
      </w:r>
      <w:r w:rsidRPr="001870D4">
        <w:rPr>
          <w:rStyle w:val="Emphasis"/>
          <w:rFonts w:asciiTheme="minorHAnsi" w:hAnsiTheme="minorHAnsi" w:cstheme="minorHAnsi"/>
        </w:rPr>
        <w:t>is mostly paying lip service</w:t>
      </w:r>
      <w:r w:rsidRPr="001870D4">
        <w:rPr>
          <w:rStyle w:val="StyleUnderline"/>
          <w:rFonts w:asciiTheme="minorHAnsi" w:hAnsiTheme="minorHAnsi" w:cstheme="minorHAnsi"/>
        </w:rPr>
        <w:t xml:space="preserve"> to the Iran nuclear arms race issue</w:t>
      </w:r>
      <w:r w:rsidRPr="001870D4">
        <w:rPr>
          <w:rFonts w:asciiTheme="minorHAnsi" w:hAnsiTheme="minorHAnsi" w:cstheme="minorHAnsi"/>
          <w:sz w:val="16"/>
        </w:rPr>
        <w:t xml:space="preserve"> </w:t>
      </w:r>
      <w:proofErr w:type="gramStart"/>
      <w:r w:rsidRPr="001870D4">
        <w:rPr>
          <w:rFonts w:asciiTheme="minorHAnsi" w:hAnsiTheme="minorHAnsi" w:cstheme="minorHAnsi"/>
          <w:sz w:val="16"/>
        </w:rPr>
        <w:t xml:space="preserve">as a way </w:t>
      </w:r>
      <w:r w:rsidRPr="001870D4">
        <w:rPr>
          <w:rStyle w:val="StyleUnderline"/>
          <w:rFonts w:asciiTheme="minorHAnsi" w:hAnsiTheme="minorHAnsi" w:cstheme="minorHAnsi"/>
        </w:rPr>
        <w:t>to</w:t>
      </w:r>
      <w:proofErr w:type="gramEnd"/>
      <w:r w:rsidRPr="001870D4">
        <w:rPr>
          <w:rStyle w:val="StyleUnderline"/>
          <w:rFonts w:asciiTheme="minorHAnsi" w:hAnsiTheme="minorHAnsi" w:cstheme="minorHAnsi"/>
        </w:rPr>
        <w:t xml:space="preserve"> get the US to take the Iranian threat seriously</w:t>
      </w:r>
      <w:r w:rsidRPr="001870D4">
        <w:rPr>
          <w:rFonts w:asciiTheme="minorHAnsi" w:hAnsiTheme="minorHAnsi" w:cstheme="minorHAnsi"/>
          <w:sz w:val="16"/>
        </w:rPr>
        <w:t xml:space="preserve">. This may have backfired a bit, because Saudi Arabia’s enemies in the region, including Iran and increasingly Qatar as well, have sought to portray the crown prince as stoking “instability,” “unrest” and removing “consensus” in the kingdom. After the nuclear issue came up on the eve of the crown prince’s major visit to the US, Rep. Ileana Ros-Lehtinen, the chairwoman of the House Foreign Affairs Subcommittee, said that “the idea of Saudi Arabia having a nuclear program with the ability to enrich is a major national security concern.” </w:t>
      </w:r>
      <w:r w:rsidRPr="001870D4">
        <w:rPr>
          <w:rStyle w:val="StyleUnderline"/>
          <w:rFonts w:asciiTheme="minorHAnsi" w:hAnsiTheme="minorHAnsi" w:cstheme="minorHAnsi"/>
        </w:rPr>
        <w:t xml:space="preserve">But long before Saudi Arabia gets anywhere close to a nuclear weapon </w:t>
      </w:r>
      <w:r w:rsidRPr="001870D4">
        <w:rPr>
          <w:rStyle w:val="Emphasis"/>
          <w:rFonts w:asciiTheme="minorHAnsi" w:hAnsiTheme="minorHAnsi" w:cstheme="minorHAnsi"/>
        </w:rPr>
        <w:t>there would be serious ramifications</w:t>
      </w:r>
      <w:r w:rsidRPr="001870D4">
        <w:rPr>
          <w:rStyle w:val="StyleUnderline"/>
          <w:rFonts w:asciiTheme="minorHAnsi" w:hAnsiTheme="minorHAnsi" w:cstheme="minorHAnsi"/>
        </w:rPr>
        <w:t xml:space="preserve"> in the region</w:t>
      </w:r>
      <w:r w:rsidRPr="001870D4">
        <w:rPr>
          <w:rFonts w:asciiTheme="minorHAnsi" w:hAnsiTheme="minorHAnsi" w:cstheme="minorHAnsi"/>
          <w:sz w:val="16"/>
        </w:rPr>
        <w:t xml:space="preserve">. </w:t>
      </w:r>
      <w:r w:rsidRPr="001870D4">
        <w:rPr>
          <w:rStyle w:val="StyleUnderline"/>
          <w:rFonts w:asciiTheme="minorHAnsi" w:hAnsiTheme="minorHAnsi" w:cstheme="minorHAnsi"/>
        </w:rPr>
        <w:t>Any concerns that countries might have with the threat would</w:t>
      </w:r>
      <w:r w:rsidRPr="001870D4">
        <w:rPr>
          <w:rFonts w:asciiTheme="minorHAnsi" w:hAnsiTheme="minorHAnsi" w:cstheme="minorHAnsi"/>
          <w:sz w:val="16"/>
        </w:rPr>
        <w:t xml:space="preserve"> therefore </w:t>
      </w:r>
      <w:r w:rsidRPr="001870D4">
        <w:rPr>
          <w:rStyle w:val="StyleUnderline"/>
          <w:rFonts w:asciiTheme="minorHAnsi" w:hAnsiTheme="minorHAnsi" w:cstheme="minorHAnsi"/>
        </w:rPr>
        <w:t>only exist in a matter of years, if not a decade.</w:t>
      </w:r>
    </w:p>
    <w:p w:rsidR="00AE5053" w:rsidRPr="001870D4" w:rsidRDefault="00AE5053" w:rsidP="00AE5053">
      <w:pPr>
        <w:pStyle w:val="Heading2"/>
        <w:rPr>
          <w:rFonts w:asciiTheme="minorHAnsi" w:hAnsiTheme="minorHAnsi" w:cstheme="minorHAnsi"/>
        </w:rPr>
      </w:pPr>
      <w:r w:rsidRPr="001870D4">
        <w:rPr>
          <w:rFonts w:asciiTheme="minorHAnsi" w:hAnsiTheme="minorHAnsi" w:cstheme="minorHAnsi"/>
        </w:rPr>
        <w:t xml:space="preserve">No South Korea </w:t>
      </w:r>
      <w:proofErr w:type="spellStart"/>
      <w:r w:rsidRPr="001870D4">
        <w:rPr>
          <w:rFonts w:asciiTheme="minorHAnsi" w:hAnsiTheme="minorHAnsi" w:cstheme="minorHAnsi"/>
        </w:rPr>
        <w:t>Prolif</w:t>
      </w:r>
      <w:proofErr w:type="spellEnd"/>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1nc</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No South Korean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 US assurances, political opposition</w:t>
      </w:r>
    </w:p>
    <w:p w:rsidR="00AE5053" w:rsidRPr="001870D4" w:rsidRDefault="00AE5053" w:rsidP="00AE5053">
      <w:pPr>
        <w:rPr>
          <w:rFonts w:asciiTheme="minorHAnsi" w:hAnsiTheme="minorHAnsi" w:cstheme="minorHAnsi"/>
        </w:rPr>
      </w:pPr>
      <w:proofErr w:type="spellStart"/>
      <w:r w:rsidRPr="001870D4">
        <w:rPr>
          <w:rStyle w:val="Style13ptBold"/>
          <w:rFonts w:asciiTheme="minorHAnsi" w:hAnsiTheme="minorHAnsi" w:cstheme="minorHAnsi"/>
        </w:rPr>
        <w:t>Roehrig</w:t>
      </w:r>
      <w:proofErr w:type="spellEnd"/>
      <w:r w:rsidRPr="001870D4">
        <w:rPr>
          <w:rStyle w:val="Style13ptBold"/>
          <w:rFonts w:asciiTheme="minorHAnsi" w:hAnsiTheme="minorHAnsi" w:cstheme="minorHAnsi"/>
        </w:rPr>
        <w:t xml:space="preserve"> 17</w:t>
      </w:r>
      <w:r w:rsidRPr="001870D4">
        <w:rPr>
          <w:rFonts w:asciiTheme="minorHAnsi" w:hAnsiTheme="minorHAnsi" w:cstheme="minorHAnsi"/>
        </w:rPr>
        <w:t xml:space="preserve"> (Terence, Professor of National Security Affairs at Naval War College and the Director of the Asia-Pacific Studies Group, JSTOR, “Japan, South Korea, and the United States Nuclear Umbrella: Deterrence After the Cold War,” </w:t>
      </w:r>
      <w:hyperlink r:id="rId135" w:history="1">
        <w:r w:rsidRPr="001870D4">
          <w:rPr>
            <w:rStyle w:val="Hyperlink"/>
            <w:rFonts w:asciiTheme="minorHAnsi" w:hAnsiTheme="minorHAnsi" w:cstheme="minorHAnsi"/>
          </w:rPr>
          <w:t>https://www.jstor.org/stable/10.7312/roeh15798</w:t>
        </w:r>
      </w:hyperlink>
      <w:r w:rsidRPr="001870D4">
        <w:rPr>
          <w:rFonts w:asciiTheme="minorHAnsi" w:hAnsiTheme="minorHAnsi" w:cstheme="minorHAnsi"/>
        </w:rPr>
        <w:t>, 2017, 7/10/2019) DG</w:t>
      </w:r>
    </w:p>
    <w:p w:rsidR="00AE5053" w:rsidRPr="001870D4" w:rsidRDefault="00AE5053" w:rsidP="00AE5053">
      <w:pPr>
        <w:rPr>
          <w:rStyle w:val="StyleUnderline"/>
          <w:rFonts w:asciiTheme="minorHAnsi" w:hAnsiTheme="minorHAnsi" w:cstheme="minorHAnsi"/>
        </w:rPr>
      </w:pPr>
      <w:r w:rsidRPr="001870D4">
        <w:rPr>
          <w:rFonts w:asciiTheme="minorHAnsi" w:hAnsiTheme="minorHAnsi" w:cstheme="minorHAnsi"/>
          <w:sz w:val="14"/>
        </w:rPr>
        <w:t xml:space="preserve">Building a South Korean Nuclear Weapon Another proposal bandied about by some ROK politicians and analysts has been that South Korea acquire its own nuclear weapons. If the nuclear umbrella has credibility problems and Washington is reluctant to redeploy nuclear weapons, some South Koreans have argued that this is a necessary alternative. The idea received further attention during the 2016 U.S. presidential campaign when Donald Trump suggested that it might not be such a bad outcome if South Korea and Japan had their own nuclear weapons. Indeed, this was not a new option considered by ROK leaders. In the early 1970s, South Korea, worried about its own military capabilities and the certainty of the U.S. defense commitment in the wake of Vietnam, the Nixon Doctrine, and U.S.-China rapprochement, turned to the French to begin a nuclear weapons program.92 Once India surprised Washington with a nuclear weapon test in 1974, U.S. intelligence agencies were on the lookout for other would-be proliferators. U.S. officials examined import requests for critical materials and, according to one assessment, “when they got to Korea, everything snapped into place.”93 After putting all the pieces together, the Ford administration exerted intense pressure on France to stop its nuclear dealings with South Korea, but the French refused. Washington next applied pressure on Seoul, including threats to restrict export licenses and Export-Import Bank financing while implying that failure to desist would cause a fundamental rethinking of the alliance. Eventually, the </w:t>
      </w:r>
      <w:r w:rsidRPr="001870D4">
        <w:rPr>
          <w:rStyle w:val="StyleUnderline"/>
          <w:rFonts w:asciiTheme="minorHAnsi" w:hAnsiTheme="minorHAnsi" w:cstheme="minorHAnsi"/>
        </w:rPr>
        <w:t>pressure led to South Korea’s ratifying the NPT in 1975 and abandoning its nuclear weapons ambitions</w:t>
      </w:r>
      <w:r w:rsidRPr="001870D4">
        <w:rPr>
          <w:rFonts w:asciiTheme="minorHAnsi" w:hAnsiTheme="minorHAnsi" w:cstheme="minorHAnsi"/>
          <w:sz w:val="14"/>
        </w:rPr>
        <w:t xml:space="preserve">.94 Secretary of Defense James Schlesinger </w:t>
      </w:r>
      <w:proofErr w:type="spellStart"/>
      <w:r w:rsidRPr="001870D4">
        <w:rPr>
          <w:rFonts w:asciiTheme="minorHAnsi" w:hAnsiTheme="minorHAnsi" w:cstheme="minorHAnsi"/>
          <w:sz w:val="14"/>
        </w:rPr>
        <w:t>publically</w:t>
      </w:r>
      <w:proofErr w:type="spellEnd"/>
      <w:r w:rsidRPr="001870D4">
        <w:rPr>
          <w:rFonts w:asciiTheme="minorHAnsi" w:hAnsiTheme="minorHAnsi" w:cstheme="minorHAnsi"/>
          <w:sz w:val="14"/>
        </w:rPr>
        <w:t xml:space="preserve"> acknowledged the presence of nuclear weapons in Korea during his trip to Seoul in 1975 to provide some degree of assurance to compensate for U.S. pressure. Washington also remained vigilant that South Korea might restart its program, especially in the wake of Jimmy Carter’s call for withdrawing all U.S. combat troops from the peninsula. South Korea has a world-class nuclear energy industry that provides the foundation and breakout capability for a nuclear weapons program, but since then it has decided not to move in that direction.95 </w:t>
      </w:r>
      <w:r w:rsidRPr="001870D4">
        <w:rPr>
          <w:rStyle w:val="StyleUnderline"/>
          <w:rFonts w:asciiTheme="minorHAnsi" w:hAnsiTheme="minorHAnsi" w:cstheme="minorHAnsi"/>
        </w:rPr>
        <w:t>In the wake of North Korea’s nuclear tests, calls for South Korea to acquire its own nuclear weapons increased</w:t>
      </w:r>
      <w:r w:rsidRPr="001870D4">
        <w:rPr>
          <w:rFonts w:asciiTheme="minorHAnsi" w:hAnsiTheme="minorHAnsi" w:cstheme="minorHAnsi"/>
          <w:sz w:val="14"/>
        </w:rPr>
        <w:t xml:space="preserve">, particularly after the last two tests. Again, one of its most vocal advocates was conservative politician Chung </w:t>
      </w:r>
      <w:proofErr w:type="spellStart"/>
      <w:r w:rsidRPr="001870D4">
        <w:rPr>
          <w:rFonts w:asciiTheme="minorHAnsi" w:hAnsiTheme="minorHAnsi" w:cstheme="minorHAnsi"/>
          <w:sz w:val="14"/>
        </w:rPr>
        <w:t>Mong-joon</w:t>
      </w:r>
      <w:proofErr w:type="spellEnd"/>
      <w:r w:rsidRPr="001870D4">
        <w:rPr>
          <w:rFonts w:asciiTheme="minorHAnsi" w:hAnsiTheme="minorHAnsi" w:cstheme="minorHAnsi"/>
          <w:sz w:val="14"/>
        </w:rPr>
        <w:t xml:space="preserve">, who argued, “We, the Korean people, have been duped by North Korea for the last 20 to 30 years and it is now time for South Koreans to face the reality and do something that we need to do. The nuclear deterrence can be the only answer. We have to have nuclear capability.”96 Other conservative politicians followed suit in calling for a South Korean bomb, and ROK public opinion provided further support for going nuclear. For example, a poll conducted by the </w:t>
      </w:r>
      <w:proofErr w:type="spellStart"/>
      <w:r w:rsidRPr="001870D4">
        <w:rPr>
          <w:rFonts w:asciiTheme="minorHAnsi" w:hAnsiTheme="minorHAnsi" w:cstheme="minorHAnsi"/>
          <w:sz w:val="14"/>
        </w:rPr>
        <w:t>Asan</w:t>
      </w:r>
      <w:proofErr w:type="spellEnd"/>
      <w:r w:rsidRPr="001870D4">
        <w:rPr>
          <w:rFonts w:asciiTheme="minorHAnsi" w:hAnsiTheme="minorHAnsi" w:cstheme="minorHAnsi"/>
          <w:sz w:val="14"/>
        </w:rPr>
        <w:t xml:space="preserve"> Institute in February 2013, prior to North Korea’s third nuclear weapons test, found that 66 percent of South Korean respondents supported a ROK nuclear weapons capability with only 31 percent opposed. These numbers included 58 percent support from Progressives, South Korea’s left, and showed a significant increase in those who “strongly support” a nuclear South Korea.97 Other surveys reported similar results. After the January 2016 nuclear test, several politicians again spoke out for South Korean nuclear weapons. Conservative party floor leader Won </w:t>
      </w:r>
      <w:proofErr w:type="spellStart"/>
      <w:r w:rsidRPr="001870D4">
        <w:rPr>
          <w:rFonts w:asciiTheme="minorHAnsi" w:hAnsiTheme="minorHAnsi" w:cstheme="minorHAnsi"/>
          <w:sz w:val="14"/>
        </w:rPr>
        <w:t>Yoo-chul</w:t>
      </w:r>
      <w:proofErr w:type="spellEnd"/>
      <w:r w:rsidRPr="001870D4">
        <w:rPr>
          <w:rFonts w:asciiTheme="minorHAnsi" w:hAnsiTheme="minorHAnsi" w:cstheme="minorHAnsi"/>
          <w:sz w:val="14"/>
        </w:rPr>
        <w:t xml:space="preserve"> remarked, “It’s time for us to peacefully arm ourselves with nuclear weapons from the perspective of self-defense to fight against North Korea’s terror and destruction.”98 Surveys that followed the test also continued to show majority support for acquiring nuclear weapons. However, </w:t>
      </w:r>
      <w:r w:rsidRPr="001870D4">
        <w:rPr>
          <w:rStyle w:val="StyleUnderline"/>
          <w:rFonts w:asciiTheme="minorHAnsi" w:hAnsiTheme="minorHAnsi" w:cstheme="minorHAnsi"/>
        </w:rPr>
        <w:t>a study by the Carnegie Endowment compared political elite sentiment, media attention, and polling data from 2013 and 2016 and found that while elite support was relatively consistent and media attention had increased,</w:t>
      </w:r>
      <w:r w:rsidRPr="001870D4">
        <w:rPr>
          <w:rFonts w:asciiTheme="minorHAnsi" w:hAnsiTheme="minorHAnsi" w:cstheme="minorHAnsi"/>
          <w:sz w:val="14"/>
        </w:rPr>
        <w:t xml:space="preserve"> </w:t>
      </w:r>
      <w:r w:rsidRPr="001870D4">
        <w:rPr>
          <w:rStyle w:val="Emphasis"/>
          <w:rFonts w:asciiTheme="minorHAnsi" w:hAnsiTheme="minorHAnsi" w:cstheme="minorHAnsi"/>
        </w:rPr>
        <w:t>public support for acquiring nuclear weapons had decreased by as much as 10 percentage points</w:t>
      </w:r>
      <w:r w:rsidRPr="001870D4">
        <w:rPr>
          <w:rFonts w:asciiTheme="minorHAnsi" w:hAnsiTheme="minorHAnsi" w:cstheme="minorHAnsi"/>
          <w:sz w:val="14"/>
        </w:rPr>
        <w:t xml:space="preserve">. </w:t>
      </w:r>
      <w:r w:rsidRPr="001870D4">
        <w:rPr>
          <w:rStyle w:val="StyleUnderline"/>
          <w:rFonts w:asciiTheme="minorHAnsi" w:hAnsiTheme="minorHAnsi" w:cstheme="minorHAnsi"/>
        </w:rPr>
        <w:t>Although the study points to the difficulty of interpreting the data and the complexity of these view</w:t>
      </w:r>
      <w:r w:rsidRPr="001870D4">
        <w:rPr>
          <w:rFonts w:asciiTheme="minorHAnsi" w:hAnsiTheme="minorHAnsi" w:cstheme="minorHAnsi"/>
          <w:sz w:val="14"/>
        </w:rPr>
        <w:t>s, it concludes that “</w:t>
      </w:r>
      <w:r w:rsidRPr="001870D4">
        <w:rPr>
          <w:rStyle w:val="Emphasis"/>
          <w:rFonts w:asciiTheme="minorHAnsi" w:hAnsiTheme="minorHAnsi" w:cstheme="minorHAnsi"/>
        </w:rPr>
        <w:t>public opinion is malleable, but support for nuclear options has declined.”</w:t>
      </w:r>
      <w:r w:rsidRPr="001870D4">
        <w:rPr>
          <w:rFonts w:asciiTheme="minorHAnsi" w:hAnsiTheme="minorHAnsi" w:cstheme="minorHAnsi"/>
          <w:sz w:val="14"/>
        </w:rPr>
        <w:t xml:space="preserve">99 Despite these pressures, </w:t>
      </w:r>
      <w:r w:rsidRPr="001870D4">
        <w:rPr>
          <w:rStyle w:val="StyleUnderline"/>
          <w:rFonts w:asciiTheme="minorHAnsi" w:hAnsiTheme="minorHAnsi" w:cstheme="minorHAnsi"/>
        </w:rPr>
        <w:t>the ROK government has remained committed to a nuclear-free South Korea.</w:t>
      </w:r>
      <w:r w:rsidRPr="001870D4">
        <w:rPr>
          <w:rFonts w:asciiTheme="minorHAnsi" w:hAnsiTheme="minorHAnsi" w:cstheme="minorHAnsi"/>
          <w:sz w:val="14"/>
        </w:rPr>
        <w:t xml:space="preserve"> At the 2014 Nuclear Security Summit held at The Hague, </w:t>
      </w:r>
      <w:r w:rsidRPr="001870D4">
        <w:rPr>
          <w:rStyle w:val="StyleUnderline"/>
          <w:rFonts w:asciiTheme="minorHAnsi" w:hAnsiTheme="minorHAnsi" w:cstheme="minorHAnsi"/>
        </w:rPr>
        <w:t>President Park reaffirmed her support for a nuclear-free Korean peninsula, asserting that “the journey toward a world without nuclear weapons should start from the Korean Peninsula.”</w:t>
      </w:r>
      <w:r w:rsidRPr="001870D4">
        <w:rPr>
          <w:rFonts w:asciiTheme="minorHAnsi" w:hAnsiTheme="minorHAnsi" w:cstheme="minorHAnsi"/>
          <w:sz w:val="14"/>
        </w:rPr>
        <w:t xml:space="preserve">100 According to a former U.S. official, </w:t>
      </w:r>
      <w:r w:rsidRPr="001870D4">
        <w:rPr>
          <w:rStyle w:val="StyleUnderline"/>
          <w:rFonts w:asciiTheme="minorHAnsi" w:hAnsiTheme="minorHAnsi" w:cstheme="minorHAnsi"/>
        </w:rPr>
        <w:t xml:space="preserve">the nuclear umbrella makes an important contribution here in helping to support South Korea’s nonnuclear position </w:t>
      </w:r>
      <w:r w:rsidRPr="001870D4">
        <w:rPr>
          <w:rFonts w:asciiTheme="minorHAnsi" w:hAnsiTheme="minorHAnsi" w:cstheme="minorHAnsi"/>
          <w:sz w:val="14"/>
        </w:rPr>
        <w:t xml:space="preserve">and relieving pressure on ROK leaders to consider acquiring their own nuclear weapons.101 Choi and Park maintain, “A strong U.S. security commitment and the provision of its nuclear umbrella play the role of a ‘bottle cap’ that keeps South Korea from thinking it needs to develop nuclear weapons. </w:t>
      </w:r>
      <w:proofErr w:type="gramStart"/>
      <w:r w:rsidRPr="001870D4">
        <w:rPr>
          <w:rFonts w:asciiTheme="minorHAnsi" w:hAnsiTheme="minorHAnsi" w:cstheme="minorHAnsi"/>
          <w:sz w:val="14"/>
        </w:rPr>
        <w:t>Thus</w:t>
      </w:r>
      <w:proofErr w:type="gramEnd"/>
      <w:r w:rsidRPr="001870D4">
        <w:rPr>
          <w:rFonts w:asciiTheme="minorHAnsi" w:hAnsiTheme="minorHAnsi" w:cstheme="minorHAnsi"/>
          <w:sz w:val="14"/>
        </w:rPr>
        <w:t xml:space="preserve"> </w:t>
      </w:r>
      <w:r w:rsidRPr="001870D4">
        <w:rPr>
          <w:rStyle w:val="StyleUnderline"/>
          <w:rFonts w:asciiTheme="minorHAnsi" w:hAnsiTheme="minorHAnsi" w:cstheme="minorHAnsi"/>
        </w:rPr>
        <w:t>the</w:t>
      </w:r>
      <w:r w:rsidRPr="001870D4">
        <w:rPr>
          <w:rFonts w:asciiTheme="minorHAnsi" w:hAnsiTheme="minorHAnsi" w:cstheme="minorHAnsi"/>
          <w:sz w:val="14"/>
        </w:rPr>
        <w:t xml:space="preserve"> current </w:t>
      </w:r>
      <w:r w:rsidRPr="001870D4">
        <w:rPr>
          <w:rStyle w:val="StyleUnderline"/>
          <w:rFonts w:asciiTheme="minorHAnsi" w:hAnsiTheme="minorHAnsi" w:cstheme="minorHAnsi"/>
        </w:rPr>
        <w:t>nonnuclear posture of South Korea is a direct result of the strength and credibility of the U.S. commitment</w:t>
      </w:r>
      <w:r w:rsidRPr="001870D4">
        <w:rPr>
          <w:rFonts w:asciiTheme="minorHAnsi" w:hAnsiTheme="minorHAnsi" w:cstheme="minorHAnsi"/>
          <w:sz w:val="14"/>
        </w:rPr>
        <w:t>.”102 The ROK public has been very frustrated with North Korea’s efforts to develop nuclear weapons and looks to the government for a solution. Politicians feel they need to do something.103 Yet, as one U.S. analyst argued, “</w:t>
      </w:r>
      <w:r w:rsidRPr="001870D4">
        <w:rPr>
          <w:rStyle w:val="StyleUnderline"/>
          <w:rFonts w:asciiTheme="minorHAnsi" w:hAnsiTheme="minorHAnsi" w:cstheme="minorHAnsi"/>
        </w:rPr>
        <w:t xml:space="preserve">provocative statements by some Korean commentators, and instinctive public support in favor of nuclear weapons registered by pollsters, express anxiety and vulnerability to North Korea’s threat, </w:t>
      </w:r>
      <w:r w:rsidRPr="001870D4">
        <w:rPr>
          <w:rStyle w:val="Emphasis"/>
          <w:rFonts w:asciiTheme="minorHAnsi" w:hAnsiTheme="minorHAnsi" w:cstheme="minorHAnsi"/>
        </w:rPr>
        <w:t>not a strategy</w:t>
      </w:r>
      <w:r w:rsidRPr="001870D4">
        <w:rPr>
          <w:rFonts w:asciiTheme="minorHAnsi" w:hAnsiTheme="minorHAnsi" w:cstheme="minorHAnsi"/>
          <w:sz w:val="14"/>
        </w:rPr>
        <w:t xml:space="preserve">.”104 Others, such as Moon Chung-in, have argued that South Korean nuclear weapons would be a “curse,” not a “blessing.”105 As one ROK scholar told me, the South Korean public doesn’t really want nuclear weapons; it is more that they are frustrated and doubt the credibility of the U.S. nuclear umbrella.106 Should South Korea develop its own nuclear weapons, it would face several serious consequences.107 First, South Korea has been a member in good standing of the NPT since ratifying the agreement in 1975. </w:t>
      </w:r>
      <w:r w:rsidRPr="001870D4">
        <w:rPr>
          <w:rStyle w:val="StyleUnderline"/>
          <w:rFonts w:asciiTheme="minorHAnsi" w:hAnsiTheme="minorHAnsi" w:cstheme="minorHAnsi"/>
        </w:rPr>
        <w:t>Developing nuclear weapons would entail withdrawing from the NPT,</w:t>
      </w:r>
      <w:r w:rsidRPr="001870D4">
        <w:rPr>
          <w:rFonts w:asciiTheme="minorHAnsi" w:hAnsiTheme="minorHAnsi" w:cstheme="minorHAnsi"/>
          <w:sz w:val="14"/>
        </w:rPr>
        <w:t xml:space="preserve"> the most important international endeavor to stop the proliferation of nuclear weapons, while joining North Korea as one of two states leaving the NPT to acquire this capability. </w:t>
      </w:r>
      <w:r w:rsidRPr="001870D4">
        <w:rPr>
          <w:rStyle w:val="StyleUnderline"/>
          <w:rFonts w:asciiTheme="minorHAnsi" w:hAnsiTheme="minorHAnsi" w:cstheme="minorHAnsi"/>
        </w:rPr>
        <w:t>South Korea’s withdrawal would have devastating implications for nonproliferation efforts in Korea and the world</w:t>
      </w:r>
      <w:r w:rsidRPr="001870D4">
        <w:rPr>
          <w:rStyle w:val="Emphasis"/>
          <w:rFonts w:asciiTheme="minorHAnsi" w:hAnsiTheme="minorHAnsi" w:cstheme="minorHAnsi"/>
        </w:rPr>
        <w:t>. Seoul would likely receive international censure for leaving the NPT,</w:t>
      </w:r>
      <w:r w:rsidRPr="001870D4">
        <w:rPr>
          <w:rFonts w:asciiTheme="minorHAnsi" w:hAnsiTheme="minorHAnsi" w:cstheme="minorHAnsi"/>
          <w:sz w:val="14"/>
        </w:rPr>
        <w:t xml:space="preserve"> </w:t>
      </w:r>
      <w:r w:rsidRPr="001870D4">
        <w:rPr>
          <w:rStyle w:val="StyleUnderline"/>
          <w:rFonts w:asciiTheme="minorHAnsi" w:hAnsiTheme="minorHAnsi" w:cstheme="minorHAnsi"/>
        </w:rPr>
        <w:t>accompanied by</w:t>
      </w:r>
      <w:r w:rsidRPr="001870D4">
        <w:rPr>
          <w:rFonts w:asciiTheme="minorHAnsi" w:hAnsiTheme="minorHAnsi" w:cstheme="minorHAnsi"/>
          <w:sz w:val="14"/>
        </w:rPr>
        <w:t xml:space="preserve"> economic </w:t>
      </w:r>
      <w:r w:rsidRPr="001870D4">
        <w:rPr>
          <w:rStyle w:val="StyleUnderline"/>
          <w:rFonts w:asciiTheme="minorHAnsi" w:hAnsiTheme="minorHAnsi" w:cstheme="minorHAnsi"/>
        </w:rPr>
        <w:t xml:space="preserve">sanctions that would rock its </w:t>
      </w:r>
      <w:proofErr w:type="spellStart"/>
      <w:r w:rsidRPr="001870D4">
        <w:rPr>
          <w:rStyle w:val="StyleUnderline"/>
          <w:rFonts w:asciiTheme="minorHAnsi" w:hAnsiTheme="minorHAnsi" w:cstheme="minorHAnsi"/>
        </w:rPr>
        <w:t>exportdriven</w:t>
      </w:r>
      <w:proofErr w:type="spellEnd"/>
      <w:r w:rsidRPr="001870D4">
        <w:rPr>
          <w:rStyle w:val="StyleUnderline"/>
          <w:rFonts w:asciiTheme="minorHAnsi" w:hAnsiTheme="minorHAnsi" w:cstheme="minorHAnsi"/>
        </w:rPr>
        <w:t xml:space="preserve"> economy</w:t>
      </w:r>
      <w:r w:rsidRPr="001870D4">
        <w:rPr>
          <w:rFonts w:asciiTheme="minorHAnsi" w:hAnsiTheme="minorHAnsi" w:cstheme="minorHAnsi"/>
          <w:sz w:val="14"/>
        </w:rPr>
        <w:t xml:space="preserve">. </w:t>
      </w:r>
      <w:r w:rsidRPr="001870D4">
        <w:rPr>
          <w:rStyle w:val="StyleUnderline"/>
          <w:rFonts w:asciiTheme="minorHAnsi" w:hAnsiTheme="minorHAnsi" w:cstheme="minorHAnsi"/>
        </w:rPr>
        <w:t>South Korea’s world-class civilian nuclear energy sector would</w:t>
      </w:r>
      <w:r w:rsidRPr="001870D4">
        <w:rPr>
          <w:rFonts w:asciiTheme="minorHAnsi" w:hAnsiTheme="minorHAnsi" w:cstheme="minorHAnsi"/>
          <w:sz w:val="14"/>
        </w:rPr>
        <w:t xml:space="preserve"> likely </w:t>
      </w:r>
      <w:r w:rsidRPr="001870D4">
        <w:rPr>
          <w:rStyle w:val="StyleUnderline"/>
          <w:rFonts w:asciiTheme="minorHAnsi" w:hAnsiTheme="minorHAnsi" w:cstheme="minorHAnsi"/>
        </w:rPr>
        <w:t>face numerous penalties, including restricted access to nuclear fuel and technology</w:t>
      </w:r>
      <w:r w:rsidRPr="001870D4">
        <w:rPr>
          <w:rFonts w:asciiTheme="minorHAnsi" w:hAnsiTheme="minorHAnsi" w:cstheme="minorHAnsi"/>
          <w:sz w:val="14"/>
        </w:rPr>
        <w:t xml:space="preserve">, in addition to the loss of sales opportunities abroad. Moreover, </w:t>
      </w:r>
      <w:r w:rsidRPr="001870D4">
        <w:rPr>
          <w:rStyle w:val="StyleUnderline"/>
          <w:rFonts w:asciiTheme="minorHAnsi" w:hAnsiTheme="minorHAnsi" w:cstheme="minorHAnsi"/>
        </w:rPr>
        <w:t>South Korea has long hoped to obtain revisions to the 123 Nuclear Cooperation Agreement with the U</w:t>
      </w:r>
      <w:r w:rsidRPr="001870D4">
        <w:rPr>
          <w:rFonts w:asciiTheme="minorHAnsi" w:hAnsiTheme="minorHAnsi" w:cstheme="minorHAnsi"/>
          <w:sz w:val="14"/>
        </w:rPr>
        <w:t xml:space="preserve">nited </w:t>
      </w:r>
      <w:r w:rsidRPr="001870D4">
        <w:rPr>
          <w:rStyle w:val="StyleUnderline"/>
          <w:rFonts w:asciiTheme="minorHAnsi" w:hAnsiTheme="minorHAnsi" w:cstheme="minorHAnsi"/>
        </w:rPr>
        <w:t>S</w:t>
      </w:r>
      <w:r w:rsidRPr="001870D4">
        <w:rPr>
          <w:rFonts w:asciiTheme="minorHAnsi" w:hAnsiTheme="minorHAnsi" w:cstheme="minorHAnsi"/>
          <w:sz w:val="14"/>
        </w:rPr>
        <w:t xml:space="preserve">tates that would let South Korea enrich and reprocess fuel for its civilian nuclear industry. </w:t>
      </w:r>
      <w:r w:rsidRPr="001870D4">
        <w:rPr>
          <w:rStyle w:val="StyleUnderline"/>
          <w:rFonts w:asciiTheme="minorHAnsi" w:hAnsiTheme="minorHAnsi" w:cstheme="minorHAnsi"/>
        </w:rPr>
        <w:t>Developing nuclear weapons would kill any possibility</w:t>
      </w:r>
      <w:r w:rsidRPr="001870D4">
        <w:rPr>
          <w:rFonts w:asciiTheme="minorHAnsi" w:hAnsiTheme="minorHAnsi" w:cstheme="minorHAnsi"/>
          <w:sz w:val="14"/>
        </w:rPr>
        <w:t xml:space="preserve"> of the United States relenting on this demand. Second, </w:t>
      </w:r>
      <w:r w:rsidRPr="001870D4">
        <w:rPr>
          <w:rStyle w:val="Emphasis"/>
          <w:rFonts w:asciiTheme="minorHAnsi" w:hAnsiTheme="minorHAnsi" w:cstheme="minorHAnsi"/>
        </w:rPr>
        <w:t xml:space="preserve">South Korea’s goal of denuclearizing the peninsula would be dealt a mortal blow. </w:t>
      </w:r>
      <w:r w:rsidRPr="001870D4">
        <w:rPr>
          <w:rStyle w:val="StyleUnderline"/>
          <w:rFonts w:asciiTheme="minorHAnsi" w:hAnsiTheme="minorHAnsi" w:cstheme="minorHAnsi"/>
        </w:rPr>
        <w:t>Pyongyang would have another argument for retaining its nuclear program</w:t>
      </w:r>
      <w:r w:rsidRPr="001870D4">
        <w:rPr>
          <w:rFonts w:asciiTheme="minorHAnsi" w:hAnsiTheme="minorHAnsi" w:cstheme="minorHAnsi"/>
          <w:sz w:val="14"/>
        </w:rPr>
        <w:t xml:space="preserve">, and Seoul would lose the moral high ground along with any international support for its efforts. Despite North Korea’s voiding of the 1992 Denuclearization Agreement and the 2005 Joint Statement of the Six Party Talks, both of which commit the Koreas to denuclearization, Seoul’s acquisition of nuclear weapons would end its leadership in global nonproliferation that was exemplified in its hosting of the 2012 Nuclear Security Summit. </w:t>
      </w:r>
      <w:r w:rsidRPr="001870D4">
        <w:rPr>
          <w:rStyle w:val="StyleUnderline"/>
          <w:rFonts w:asciiTheme="minorHAnsi" w:hAnsiTheme="minorHAnsi" w:cstheme="minorHAnsi"/>
        </w:rPr>
        <w:t>South Korea’s quest for nuclear weapons would jeopardize the credibility of the NPT</w:t>
      </w:r>
      <w:r w:rsidRPr="001870D4">
        <w:rPr>
          <w:rFonts w:asciiTheme="minorHAnsi" w:hAnsiTheme="minorHAnsi" w:cstheme="minorHAnsi"/>
          <w:sz w:val="14"/>
        </w:rPr>
        <w:t xml:space="preserve"> and weaken the constraints on others, such as Saudi Arabia, Iran, and Japan, to acquire nuclear weapons, leading to further weakening of nonproliferation norms. Likewise, any calls by Seoul for other countries, especially China and Russia, to increase pressure on North Korea to denuclearize would now fall on deaf ears. Finally, </w:t>
      </w:r>
      <w:r w:rsidRPr="001870D4">
        <w:rPr>
          <w:rStyle w:val="StyleUnderline"/>
          <w:rFonts w:asciiTheme="minorHAnsi" w:hAnsiTheme="minorHAnsi" w:cstheme="minorHAnsi"/>
        </w:rPr>
        <w:t>there would be serious consequences for the ROK-U.S. alliance.</w:t>
      </w:r>
      <w:r w:rsidRPr="001870D4">
        <w:rPr>
          <w:rFonts w:asciiTheme="minorHAnsi" w:hAnsiTheme="minorHAnsi" w:cstheme="minorHAnsi"/>
          <w:sz w:val="14"/>
        </w:rPr>
        <w:t xml:space="preserve"> For years, the United States has provided a credible security commitment that included the nuclear umbrella in return for Seoul’s forgoing nuclear weapons. </w:t>
      </w:r>
      <w:r w:rsidRPr="001870D4">
        <w:rPr>
          <w:rStyle w:val="StyleUnderline"/>
          <w:rFonts w:asciiTheme="minorHAnsi" w:hAnsiTheme="minorHAnsi" w:cstheme="minorHAnsi"/>
        </w:rPr>
        <w:t>ROK acquisition</w:t>
      </w:r>
      <w:r w:rsidRPr="001870D4">
        <w:rPr>
          <w:rFonts w:asciiTheme="minorHAnsi" w:hAnsiTheme="minorHAnsi" w:cstheme="minorHAnsi"/>
          <w:sz w:val="14"/>
        </w:rPr>
        <w:t xml:space="preserve"> of them </w:t>
      </w:r>
      <w:r w:rsidRPr="001870D4">
        <w:rPr>
          <w:rStyle w:val="StyleUnderline"/>
          <w:rFonts w:asciiTheme="minorHAnsi" w:hAnsiTheme="minorHAnsi" w:cstheme="minorHAnsi"/>
        </w:rPr>
        <w:t>would remove the argument for maintaining U.S. extended nuclear deterrence and undermine the overall U.S. defense commitment</w:t>
      </w:r>
      <w:r w:rsidRPr="001870D4">
        <w:rPr>
          <w:rFonts w:asciiTheme="minorHAnsi" w:hAnsiTheme="minorHAnsi" w:cstheme="minorHAnsi"/>
          <w:sz w:val="14"/>
        </w:rPr>
        <w:t xml:space="preserve"> for South Korea. More important, </w:t>
      </w:r>
      <w:r w:rsidRPr="001870D4">
        <w:rPr>
          <w:rStyle w:val="Emphasis"/>
          <w:rFonts w:asciiTheme="minorHAnsi" w:hAnsiTheme="minorHAnsi" w:cstheme="minorHAnsi"/>
        </w:rPr>
        <w:t>nuclear weapons would do little to improve South Korean security.</w:t>
      </w:r>
      <w:r w:rsidRPr="001870D4">
        <w:rPr>
          <w:rFonts w:asciiTheme="minorHAnsi" w:hAnsiTheme="minorHAnsi" w:cstheme="minorHAnsi"/>
          <w:sz w:val="14"/>
        </w:rPr>
        <w:t xml:space="preserve"> </w:t>
      </w:r>
      <w:r w:rsidRPr="001870D4">
        <w:rPr>
          <w:rStyle w:val="StyleUnderline"/>
          <w:rFonts w:asciiTheme="minorHAnsi" w:hAnsiTheme="minorHAnsi" w:cstheme="minorHAnsi"/>
        </w:rPr>
        <w:t>Strategic deterrence in Korea has long been robust</w:t>
      </w:r>
      <w:r w:rsidRPr="001870D4">
        <w:rPr>
          <w:rFonts w:asciiTheme="minorHAnsi" w:hAnsiTheme="minorHAnsi" w:cstheme="minorHAnsi"/>
          <w:sz w:val="14"/>
        </w:rPr>
        <w:t xml:space="preserve">, and the chances of North Korea mounting another Korean War–type invasion or other large-scale military action are very small. </w:t>
      </w:r>
      <w:r w:rsidRPr="001870D4">
        <w:rPr>
          <w:rStyle w:val="StyleUnderline"/>
          <w:rFonts w:asciiTheme="minorHAnsi" w:hAnsiTheme="minorHAnsi" w:cstheme="minorHAnsi"/>
        </w:rPr>
        <w:t>A DPRK assault</w:t>
      </w:r>
      <w:r w:rsidRPr="001870D4">
        <w:rPr>
          <w:rFonts w:asciiTheme="minorHAnsi" w:hAnsiTheme="minorHAnsi" w:cstheme="minorHAnsi"/>
          <w:sz w:val="14"/>
        </w:rPr>
        <w:t xml:space="preserve"> of this sort </w:t>
      </w:r>
      <w:r w:rsidRPr="001870D4">
        <w:rPr>
          <w:rStyle w:val="StyleUnderline"/>
          <w:rFonts w:asciiTheme="minorHAnsi" w:hAnsiTheme="minorHAnsi" w:cstheme="minorHAnsi"/>
        </w:rPr>
        <w:t>would provoke an overwhelming military response</w:t>
      </w:r>
      <w:r w:rsidRPr="001870D4">
        <w:rPr>
          <w:rFonts w:asciiTheme="minorHAnsi" w:hAnsiTheme="minorHAnsi" w:cstheme="minorHAnsi"/>
          <w:sz w:val="14"/>
        </w:rPr>
        <w:t xml:space="preserve"> from Seoul and Washington that would bring about the end of the regime. </w:t>
      </w:r>
      <w:r w:rsidRPr="001870D4">
        <w:rPr>
          <w:rStyle w:val="StyleUnderline"/>
          <w:rFonts w:asciiTheme="minorHAnsi" w:hAnsiTheme="minorHAnsi" w:cstheme="minorHAnsi"/>
        </w:rPr>
        <w:t>ROK acquisition of nuclear weapons would do little to improve the strategic stability</w:t>
      </w:r>
      <w:r w:rsidRPr="001870D4">
        <w:rPr>
          <w:rFonts w:asciiTheme="minorHAnsi" w:hAnsiTheme="minorHAnsi" w:cstheme="minorHAnsi"/>
          <w:sz w:val="14"/>
        </w:rPr>
        <w:t xml:space="preserve"> that has been present in Korea for decades. On the contrary, </w:t>
      </w:r>
      <w:r w:rsidRPr="001870D4">
        <w:rPr>
          <w:rStyle w:val="Emphasis"/>
          <w:rFonts w:asciiTheme="minorHAnsi" w:hAnsiTheme="minorHAnsi" w:cstheme="minorHAnsi"/>
        </w:rPr>
        <w:t>ROK security would be damaged</w:t>
      </w:r>
      <w:r w:rsidRPr="001870D4">
        <w:rPr>
          <w:rFonts w:asciiTheme="minorHAnsi" w:hAnsiTheme="minorHAnsi" w:cstheme="minorHAnsi"/>
          <w:sz w:val="14"/>
        </w:rPr>
        <w:t xml:space="preserve"> by weakening the ROK-U.S. alliance, undermining Chinese and Russian support for continuing sanctions on the North, and providing Pyongyang with greater justification for expanding its own nuclear weapons program. Deterring lower-level provocations such as the sinking of the Cheonan, the shelling of Yeonpyeong Island, and cyberattacks are far greater challenges for ROK security, and nuclear weapons would do little to remedy these problems. For example, Israel’s nuclear weapons have not deterred rocket attacks from Gaza or Lebanon. Thus, “</w:t>
      </w:r>
      <w:r w:rsidRPr="001870D4">
        <w:rPr>
          <w:rStyle w:val="StyleUnderline"/>
          <w:rFonts w:asciiTheme="minorHAnsi" w:hAnsiTheme="minorHAnsi" w:cstheme="minorHAnsi"/>
        </w:rPr>
        <w:t>going nuclear” would entail significant costs for South Korea while providing only minimal security benefits. The feelings of vulnerability and frustration are understandable,</w:t>
      </w:r>
      <w:r w:rsidRPr="001870D4">
        <w:rPr>
          <w:rFonts w:asciiTheme="minorHAnsi" w:hAnsiTheme="minorHAnsi" w:cstheme="minorHAnsi"/>
          <w:sz w:val="14"/>
        </w:rPr>
        <w:t xml:space="preserve"> but </w:t>
      </w:r>
      <w:r w:rsidRPr="001870D4">
        <w:rPr>
          <w:rStyle w:val="StyleUnderline"/>
          <w:rFonts w:asciiTheme="minorHAnsi" w:hAnsiTheme="minorHAnsi" w:cstheme="minorHAnsi"/>
        </w:rPr>
        <w:t>acquiring its own nuclear deterrent</w:t>
      </w:r>
      <w:r w:rsidRPr="001870D4">
        <w:rPr>
          <w:rFonts w:asciiTheme="minorHAnsi" w:hAnsiTheme="minorHAnsi" w:cstheme="minorHAnsi"/>
          <w:sz w:val="14"/>
        </w:rPr>
        <w:t xml:space="preserve"> is not the solution and </w:t>
      </w:r>
      <w:r w:rsidRPr="001870D4">
        <w:rPr>
          <w:rStyle w:val="StyleUnderline"/>
          <w:rFonts w:asciiTheme="minorHAnsi" w:hAnsiTheme="minorHAnsi" w:cstheme="minorHAnsi"/>
        </w:rPr>
        <w:t>would cause more harm than good.</w:t>
      </w:r>
    </w:p>
    <w:p w:rsidR="00AE5053" w:rsidRPr="001870D4" w:rsidRDefault="00AE5053" w:rsidP="00AE5053">
      <w:pPr>
        <w:pStyle w:val="Heading3"/>
        <w:rPr>
          <w:rFonts w:asciiTheme="minorHAnsi" w:hAnsiTheme="minorHAnsi" w:cstheme="minorHAnsi"/>
        </w:rPr>
      </w:pPr>
      <w:r w:rsidRPr="001870D4">
        <w:rPr>
          <w:rFonts w:asciiTheme="minorHAnsi" w:hAnsiTheme="minorHAnsi" w:cstheme="minorHAnsi"/>
        </w:rPr>
        <w:t xml:space="preserve">No South Korea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XT</w:t>
      </w:r>
    </w:p>
    <w:p w:rsidR="00AE5053" w:rsidRPr="001870D4" w:rsidRDefault="00AE5053" w:rsidP="00AE5053">
      <w:pPr>
        <w:pStyle w:val="Heading4"/>
        <w:rPr>
          <w:rFonts w:asciiTheme="minorHAnsi" w:hAnsiTheme="minorHAnsi" w:cstheme="minorHAnsi"/>
        </w:rPr>
      </w:pPr>
      <w:r w:rsidRPr="001870D4">
        <w:rPr>
          <w:rFonts w:asciiTheme="minorHAnsi" w:hAnsiTheme="minorHAnsi" w:cstheme="minorHAnsi"/>
        </w:rPr>
        <w:t xml:space="preserve">South Korean talks of </w:t>
      </w:r>
      <w:proofErr w:type="spellStart"/>
      <w:r w:rsidRPr="001870D4">
        <w:rPr>
          <w:rFonts w:asciiTheme="minorHAnsi" w:hAnsiTheme="minorHAnsi" w:cstheme="minorHAnsi"/>
        </w:rPr>
        <w:t>prolif</w:t>
      </w:r>
      <w:proofErr w:type="spellEnd"/>
      <w:r w:rsidRPr="001870D4">
        <w:rPr>
          <w:rFonts w:asciiTheme="minorHAnsi" w:hAnsiTheme="minorHAnsi" w:cstheme="minorHAnsi"/>
        </w:rPr>
        <w:t xml:space="preserve"> are only to increase pressure on other nations – no actual risk</w:t>
      </w:r>
    </w:p>
    <w:p w:rsidR="00AE5053" w:rsidRPr="001870D4" w:rsidRDefault="00AE5053" w:rsidP="00AE5053">
      <w:pPr>
        <w:rPr>
          <w:rFonts w:asciiTheme="minorHAnsi" w:hAnsiTheme="minorHAnsi" w:cstheme="minorHAnsi"/>
        </w:rPr>
      </w:pPr>
      <w:r w:rsidRPr="001870D4">
        <w:rPr>
          <w:rStyle w:val="Style13ptBold"/>
          <w:rFonts w:asciiTheme="minorHAnsi" w:hAnsiTheme="minorHAnsi" w:cstheme="minorHAnsi"/>
        </w:rPr>
        <w:t>Taylor 17</w:t>
      </w:r>
      <w:r w:rsidRPr="001870D4">
        <w:rPr>
          <w:rFonts w:asciiTheme="minorHAnsi" w:hAnsiTheme="minorHAnsi" w:cstheme="minorHAnsi"/>
        </w:rPr>
        <w:t xml:space="preserve"> (Adam, foreign reporter, Washington Post, “Why doesn’t South Korea have nuclear weapons? For a time, it pursued them.”, </w:t>
      </w:r>
      <w:hyperlink r:id="rId136" w:history="1">
        <w:r w:rsidRPr="001870D4">
          <w:rPr>
            <w:rStyle w:val="Hyperlink"/>
            <w:rFonts w:asciiTheme="minorHAnsi" w:hAnsiTheme="minorHAnsi" w:cstheme="minorHAnsi"/>
          </w:rPr>
          <w:t>https://www.washingtonpost.com/news/worldviews/wp/2017/07/31/why-doesnt-south-korea-have-nuclear-weapons-for-a-time-it-pursued-them/?utm_term=.fad2da7c4073</w:t>
        </w:r>
      </w:hyperlink>
      <w:r w:rsidRPr="001870D4">
        <w:rPr>
          <w:rFonts w:asciiTheme="minorHAnsi" w:hAnsiTheme="minorHAnsi" w:cstheme="minorHAnsi"/>
        </w:rPr>
        <w:t>, 7/31/2017, 7/10/2019) DG</w:t>
      </w:r>
    </w:p>
    <w:p w:rsidR="00AE5053" w:rsidRPr="001870D4" w:rsidRDefault="00AE5053" w:rsidP="00AE5053">
      <w:pPr>
        <w:rPr>
          <w:rFonts w:asciiTheme="minorHAnsi" w:hAnsiTheme="minorHAnsi" w:cstheme="minorHAnsi"/>
          <w:sz w:val="14"/>
        </w:rPr>
      </w:pPr>
      <w:r w:rsidRPr="001870D4">
        <w:rPr>
          <w:rFonts w:asciiTheme="minorHAnsi" w:hAnsiTheme="minorHAnsi" w:cstheme="minorHAnsi"/>
          <w:sz w:val="14"/>
        </w:rPr>
        <w:t xml:space="preserve">Talk of a restart </w:t>
      </w:r>
      <w:r w:rsidRPr="001870D4">
        <w:rPr>
          <w:rStyle w:val="Emphasis"/>
          <w:rFonts w:asciiTheme="minorHAnsi" w:hAnsiTheme="minorHAnsi" w:cstheme="minorHAnsi"/>
        </w:rPr>
        <w:t>Talk of a South Korean nuclear weapons program is nothing new</w:t>
      </w:r>
      <w:r w:rsidRPr="001870D4">
        <w:rPr>
          <w:rFonts w:asciiTheme="minorHAnsi" w:hAnsiTheme="minorHAnsi" w:cstheme="minorHAnsi"/>
          <w:sz w:val="14"/>
        </w:rPr>
        <w:t xml:space="preserve">. Analysts have often warned against it for several reasons. Perhaps most immediately, </w:t>
      </w:r>
      <w:r w:rsidRPr="001870D4">
        <w:rPr>
          <w:rStyle w:val="StyleUnderline"/>
          <w:rFonts w:asciiTheme="minorHAnsi" w:hAnsiTheme="minorHAnsi" w:cstheme="minorHAnsi"/>
        </w:rPr>
        <w:t>if South Korea were to restart its nuclear weapons program, it would mean withdrawing from the NPT</w:t>
      </w:r>
      <w:r w:rsidRPr="001870D4">
        <w:rPr>
          <w:rFonts w:asciiTheme="minorHAnsi" w:hAnsiTheme="minorHAnsi" w:cstheme="minorHAnsi"/>
          <w:sz w:val="14"/>
        </w:rPr>
        <w:t xml:space="preserve">. The list of countries that have done this is short and, as Troy </w:t>
      </w:r>
      <w:proofErr w:type="spellStart"/>
      <w:r w:rsidRPr="001870D4">
        <w:rPr>
          <w:rFonts w:asciiTheme="minorHAnsi" w:hAnsiTheme="minorHAnsi" w:cstheme="minorHAnsi"/>
          <w:sz w:val="14"/>
        </w:rPr>
        <w:t>Stangarone</w:t>
      </w:r>
      <w:proofErr w:type="spellEnd"/>
      <w:r w:rsidRPr="001870D4">
        <w:rPr>
          <w:rFonts w:asciiTheme="minorHAnsi" w:hAnsiTheme="minorHAnsi" w:cstheme="minorHAnsi"/>
          <w:sz w:val="14"/>
        </w:rPr>
        <w:t xml:space="preserve"> of the Korea Economic Institute of America put it in the National Interest last year, it's “an ignominious club”: North Korea is the only other nation to have done so. </w:t>
      </w:r>
      <w:r w:rsidRPr="001870D4">
        <w:rPr>
          <w:rStyle w:val="StyleUnderline"/>
          <w:rFonts w:asciiTheme="minorHAnsi" w:hAnsiTheme="minorHAnsi" w:cstheme="minorHAnsi"/>
        </w:rPr>
        <w:t>Such a move could tarnish South Korea's standing on the world stage and</w:t>
      </w:r>
      <w:r w:rsidRPr="001870D4">
        <w:rPr>
          <w:rFonts w:asciiTheme="minorHAnsi" w:hAnsiTheme="minorHAnsi" w:cstheme="minorHAnsi"/>
          <w:sz w:val="14"/>
        </w:rPr>
        <w:t xml:space="preserve"> perhaps </w:t>
      </w:r>
      <w:r w:rsidRPr="001870D4">
        <w:rPr>
          <w:rStyle w:val="StyleUnderline"/>
          <w:rFonts w:asciiTheme="minorHAnsi" w:hAnsiTheme="minorHAnsi" w:cstheme="minorHAnsi"/>
        </w:rPr>
        <w:t>lead to sanctions. It could</w:t>
      </w:r>
      <w:r w:rsidRPr="001870D4">
        <w:rPr>
          <w:rFonts w:asciiTheme="minorHAnsi" w:hAnsiTheme="minorHAnsi" w:cstheme="minorHAnsi"/>
          <w:sz w:val="14"/>
        </w:rPr>
        <w:t xml:space="preserve"> also </w:t>
      </w:r>
      <w:r w:rsidRPr="001870D4">
        <w:rPr>
          <w:rStyle w:val="StyleUnderline"/>
          <w:rFonts w:asciiTheme="minorHAnsi" w:hAnsiTheme="minorHAnsi" w:cstheme="minorHAnsi"/>
        </w:rPr>
        <w:t>cause problems for its domestic nuclear power industry</w:t>
      </w:r>
      <w:r w:rsidRPr="001870D4">
        <w:rPr>
          <w:rFonts w:asciiTheme="minorHAnsi" w:hAnsiTheme="minorHAnsi" w:cstheme="minorHAnsi"/>
          <w:sz w:val="14"/>
        </w:rPr>
        <w:t xml:space="preserve">, which is estimated to account for 30 percent of the country's total consumption. Worse still, some fear that a South Korean nuclear program could spur a broader regional arms race, with Japan or Taiwan perhaps developing nuclear weapons or China expanding its program. This would add an unpredictability to the region and probably undermine stability. Even on the Korean Peninsula, it's easy to see the drawbacks. Faced with the threat of South Korea developing nuclear weapons, the North may be incentivized to launch a preemptive strike. The risk of miscalculation by either side would grow dangerously. </w:t>
      </w:r>
      <w:r w:rsidRPr="001870D4">
        <w:rPr>
          <w:rStyle w:val="Emphasis"/>
          <w:rFonts w:asciiTheme="minorHAnsi" w:hAnsiTheme="minorHAnsi" w:cstheme="minorHAnsi"/>
        </w:rPr>
        <w:t>It's probably because of these arguments that previous pushes for South Korean nuclear weapons have fallen flat.</w:t>
      </w:r>
      <w:r w:rsidRPr="001870D4">
        <w:rPr>
          <w:rFonts w:asciiTheme="minorHAnsi" w:hAnsiTheme="minorHAnsi" w:cstheme="minorHAnsi"/>
          <w:sz w:val="14"/>
        </w:rPr>
        <w:t xml:space="preserve"> </w:t>
      </w:r>
      <w:r w:rsidRPr="001870D4">
        <w:rPr>
          <w:rStyle w:val="StyleUnderline"/>
          <w:rFonts w:asciiTheme="minorHAnsi" w:hAnsiTheme="minorHAnsi" w:cstheme="minorHAnsi"/>
        </w:rPr>
        <w:t>When the issue flared up again last year, then-President Park Geun-hye dismissed the idea. Park's successor</w:t>
      </w:r>
      <w:r w:rsidRPr="001870D4">
        <w:rPr>
          <w:rFonts w:asciiTheme="minorHAnsi" w:hAnsiTheme="minorHAnsi" w:cstheme="minorHAnsi"/>
          <w:sz w:val="14"/>
        </w:rPr>
        <w:t xml:space="preserve">, Moon Jae-in, </w:t>
      </w:r>
      <w:r w:rsidRPr="001870D4">
        <w:rPr>
          <w:rStyle w:val="StyleUnderline"/>
          <w:rFonts w:asciiTheme="minorHAnsi" w:hAnsiTheme="minorHAnsi" w:cstheme="minorHAnsi"/>
        </w:rPr>
        <w:t>has pushed for peace talks</w:t>
      </w:r>
      <w:r w:rsidRPr="001870D4">
        <w:rPr>
          <w:rFonts w:asciiTheme="minorHAnsi" w:hAnsiTheme="minorHAnsi" w:cstheme="minorHAnsi"/>
          <w:sz w:val="14"/>
        </w:rPr>
        <w:t xml:space="preserve"> with the North </w:t>
      </w:r>
      <w:r w:rsidRPr="001870D4">
        <w:rPr>
          <w:rStyle w:val="StyleUnderline"/>
          <w:rFonts w:asciiTheme="minorHAnsi" w:hAnsiTheme="minorHAnsi" w:cstheme="minorHAnsi"/>
        </w:rPr>
        <w:t xml:space="preserve">as opposed to military solutions to the conflict. </w:t>
      </w:r>
      <w:r w:rsidRPr="001870D4">
        <w:rPr>
          <w:rFonts w:asciiTheme="minorHAnsi" w:hAnsiTheme="minorHAnsi" w:cstheme="minorHAnsi"/>
          <w:sz w:val="14"/>
        </w:rPr>
        <w:t xml:space="preserve">Even the </w:t>
      </w:r>
      <w:r w:rsidRPr="001870D4">
        <w:rPr>
          <w:rStyle w:val="Emphasis"/>
          <w:rFonts w:asciiTheme="minorHAnsi" w:hAnsiTheme="minorHAnsi" w:cstheme="minorHAnsi"/>
        </w:rPr>
        <w:t>high poll numbers</w:t>
      </w:r>
      <w:r w:rsidRPr="001870D4">
        <w:rPr>
          <w:rFonts w:asciiTheme="minorHAnsi" w:hAnsiTheme="minorHAnsi" w:cstheme="minorHAnsi"/>
          <w:sz w:val="14"/>
        </w:rPr>
        <w:t xml:space="preserve"> in support of nuclear weapons </w:t>
      </w:r>
      <w:r w:rsidRPr="001870D4">
        <w:rPr>
          <w:rStyle w:val="Emphasis"/>
          <w:rFonts w:asciiTheme="minorHAnsi" w:hAnsiTheme="minorHAnsi" w:cstheme="minorHAnsi"/>
        </w:rPr>
        <w:t>are disputed.</w:t>
      </w:r>
      <w:r w:rsidRPr="001870D4">
        <w:rPr>
          <w:rFonts w:asciiTheme="minorHAnsi" w:hAnsiTheme="minorHAnsi" w:cstheme="minorHAnsi"/>
          <w:sz w:val="14"/>
        </w:rPr>
        <w:t xml:space="preserve"> Robert Einhorn and </w:t>
      </w:r>
      <w:proofErr w:type="spellStart"/>
      <w:r w:rsidRPr="001870D4">
        <w:rPr>
          <w:rFonts w:asciiTheme="minorHAnsi" w:hAnsiTheme="minorHAnsi" w:cstheme="minorHAnsi"/>
          <w:sz w:val="14"/>
        </w:rPr>
        <w:t>Duyeon</w:t>
      </w:r>
      <w:proofErr w:type="spellEnd"/>
      <w:r w:rsidRPr="001870D4">
        <w:rPr>
          <w:rFonts w:asciiTheme="minorHAnsi" w:hAnsiTheme="minorHAnsi" w:cstheme="minorHAnsi"/>
          <w:sz w:val="14"/>
        </w:rPr>
        <w:t xml:space="preserve"> Kim wrote in the Bulletin of the Atomic Scientists last year that many </w:t>
      </w:r>
      <w:r w:rsidRPr="001870D4">
        <w:rPr>
          <w:rStyle w:val="StyleUnderline"/>
          <w:rFonts w:asciiTheme="minorHAnsi" w:hAnsiTheme="minorHAnsi" w:cstheme="minorHAnsi"/>
        </w:rPr>
        <w:t>experts discount them as South Koreans are often surveyed immediately after a North Korean test, a time when tensions remain high.</w:t>
      </w:r>
      <w:r w:rsidRPr="001870D4">
        <w:rPr>
          <w:rFonts w:asciiTheme="minorHAnsi" w:hAnsiTheme="minorHAnsi" w:cstheme="minorHAnsi"/>
          <w:sz w:val="14"/>
        </w:rPr>
        <w:t xml:space="preserve"> Instead, many say that </w:t>
      </w:r>
      <w:r w:rsidRPr="001870D4">
        <w:rPr>
          <w:rStyle w:val="Emphasis"/>
          <w:rFonts w:asciiTheme="minorHAnsi" w:hAnsiTheme="minorHAnsi" w:cstheme="minorHAnsi"/>
        </w:rPr>
        <w:t>talk of South Korean weapons is</w:t>
      </w:r>
      <w:r w:rsidRPr="001870D4">
        <w:rPr>
          <w:rFonts w:asciiTheme="minorHAnsi" w:hAnsiTheme="minorHAnsi" w:cstheme="minorHAnsi"/>
          <w:sz w:val="14"/>
        </w:rPr>
        <w:t xml:space="preserve"> simply </w:t>
      </w:r>
      <w:r w:rsidRPr="001870D4">
        <w:rPr>
          <w:rStyle w:val="Emphasis"/>
          <w:rFonts w:asciiTheme="minorHAnsi" w:hAnsiTheme="minorHAnsi" w:cstheme="minorHAnsi"/>
        </w:rPr>
        <w:t>designed to pressure other nations</w:t>
      </w:r>
      <w:r w:rsidRPr="001870D4">
        <w:rPr>
          <w:rFonts w:asciiTheme="minorHAnsi" w:hAnsiTheme="minorHAnsi" w:cstheme="minorHAnsi"/>
          <w:sz w:val="14"/>
        </w:rPr>
        <w:t xml:space="preserve"> — most obviously, the United States and China. “</w:t>
      </w:r>
      <w:r w:rsidRPr="001870D4">
        <w:rPr>
          <w:rStyle w:val="StyleUnderline"/>
          <w:rFonts w:asciiTheme="minorHAnsi" w:hAnsiTheme="minorHAnsi" w:cstheme="minorHAnsi"/>
        </w:rPr>
        <w:t>I don’t think that South Korea actually wants nuclear weapons</w:t>
      </w:r>
      <w:r w:rsidRPr="001870D4">
        <w:rPr>
          <w:rFonts w:asciiTheme="minorHAnsi" w:hAnsiTheme="minorHAnsi" w:cstheme="minorHAnsi"/>
          <w:sz w:val="14"/>
        </w:rPr>
        <w:t xml:space="preserve">,” Park </w:t>
      </w:r>
      <w:proofErr w:type="spellStart"/>
      <w:r w:rsidRPr="001870D4">
        <w:rPr>
          <w:rFonts w:asciiTheme="minorHAnsi" w:hAnsiTheme="minorHAnsi" w:cstheme="minorHAnsi"/>
          <w:sz w:val="14"/>
        </w:rPr>
        <w:t>Syung</w:t>
      </w:r>
      <w:proofErr w:type="spellEnd"/>
      <w:r w:rsidRPr="001870D4">
        <w:rPr>
          <w:rFonts w:asciiTheme="minorHAnsi" w:hAnsiTheme="minorHAnsi" w:cstheme="minorHAnsi"/>
          <w:sz w:val="14"/>
        </w:rPr>
        <w:t>-je, chairman of the Asia Strategy Institute in Seoul, recently told The Washington Post. “</w:t>
      </w:r>
      <w:r w:rsidRPr="001870D4">
        <w:rPr>
          <w:rStyle w:val="StyleUnderline"/>
          <w:rFonts w:asciiTheme="minorHAnsi" w:hAnsiTheme="minorHAnsi" w:cstheme="minorHAnsi"/>
        </w:rPr>
        <w:t>It’s a way of saying to the Chinese that ‘if you don’t cooperate on North Korea, then we’re going to get nuclear weapons of our own.</w:t>
      </w:r>
      <w:r w:rsidRPr="001870D4">
        <w:rPr>
          <w:rFonts w:asciiTheme="minorHAnsi" w:hAnsiTheme="minorHAnsi" w:cstheme="minorHAnsi"/>
          <w:sz w:val="14"/>
        </w:rPr>
        <w:t>’” But the frame of the debate over North Korea's weapons program has evolved dramatically in the recent months. Attempts to force China to pressure its belligerent neighbor have produced, at best, mixed results. And with the increasing likelihood that North Korea — theoretically — may soon be able to hit a major U.S. city with a nuclear weapon, it's no surprise that South Koreans wonder how protected they really are.</w:t>
      </w:r>
    </w:p>
    <w:p w:rsidR="00AE5053" w:rsidRPr="001870D4" w:rsidRDefault="00AE5053" w:rsidP="00AE5053">
      <w:pPr>
        <w:rPr>
          <w:rFonts w:asciiTheme="minorHAnsi" w:hAnsiTheme="minorHAnsi" w:cstheme="minorHAnsi"/>
        </w:rPr>
      </w:pPr>
    </w:p>
    <w:p w:rsidR="00AE5053" w:rsidRPr="001870D4" w:rsidRDefault="00AE5053" w:rsidP="00AE5053">
      <w:pPr>
        <w:pStyle w:val="Heading2"/>
        <w:jc w:val="left"/>
        <w:rPr>
          <w:rFonts w:asciiTheme="minorHAnsi" w:hAnsiTheme="minorHAnsi" w:cstheme="minorHAnsi"/>
        </w:rPr>
      </w:pPr>
    </w:p>
    <w:p w:rsidR="00AE5053" w:rsidRPr="001870D4" w:rsidRDefault="00AE5053" w:rsidP="00895A85">
      <w:pPr>
        <w:rPr>
          <w:rStyle w:val="Emphasis"/>
          <w:rFonts w:asciiTheme="minorHAnsi" w:hAnsiTheme="minorHAnsi" w:cstheme="minorHAnsi"/>
        </w:rPr>
      </w:pPr>
    </w:p>
    <w:p w:rsidR="00895A85" w:rsidRPr="001870D4" w:rsidRDefault="00895A85" w:rsidP="00895A85">
      <w:pPr>
        <w:rPr>
          <w:rFonts w:asciiTheme="minorHAnsi" w:hAnsiTheme="minorHAnsi" w:cstheme="minorHAnsi"/>
        </w:rPr>
      </w:pPr>
    </w:p>
    <w:p w:rsidR="00895A85" w:rsidRPr="001870D4" w:rsidRDefault="00895A85" w:rsidP="00895A85">
      <w:pPr>
        <w:rPr>
          <w:rFonts w:asciiTheme="minorHAnsi" w:hAnsiTheme="minorHAnsi" w:cstheme="minorHAnsi"/>
        </w:rPr>
      </w:pPr>
    </w:p>
    <w:p w:rsidR="009C580C" w:rsidRPr="001870D4" w:rsidRDefault="009C580C" w:rsidP="009C580C">
      <w:pPr>
        <w:rPr>
          <w:rFonts w:asciiTheme="minorHAnsi" w:hAnsiTheme="minorHAnsi" w:cstheme="minorHAnsi"/>
        </w:rPr>
      </w:pPr>
    </w:p>
    <w:sectPr w:rsidR="009C580C" w:rsidRPr="00187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BookmanOldStyle">
    <w:altName w:val="MS Gothic"/>
    <w:panose1 w:val="00000000000000000000"/>
    <w:charset w:val="80"/>
    <w:family w:val="roman"/>
    <w:notTrueType/>
    <w:pitch w:val="default"/>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7F53784"/>
    <w:multiLevelType w:val="hybridMultilevel"/>
    <w:tmpl w:val="ED2C62C0"/>
    <w:lvl w:ilvl="0" w:tplc="775EDF38">
      <w:numFmt w:val="bullet"/>
      <w:lvlText w:val="-"/>
      <w:lvlJc w:val="left"/>
      <w:pPr>
        <w:ind w:left="720" w:hanging="360"/>
      </w:pPr>
      <w:rPr>
        <w:rFonts w:ascii="Georgia" w:eastAsiaTheme="minorEastAsia"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B4172"/>
    <w:rsid w:val="000139A3"/>
    <w:rsid w:val="00100833"/>
    <w:rsid w:val="00104529"/>
    <w:rsid w:val="00105942"/>
    <w:rsid w:val="00107396"/>
    <w:rsid w:val="00144A4C"/>
    <w:rsid w:val="00176AB0"/>
    <w:rsid w:val="00177B7D"/>
    <w:rsid w:val="0018322D"/>
    <w:rsid w:val="00186AA7"/>
    <w:rsid w:val="001870D4"/>
    <w:rsid w:val="001B5776"/>
    <w:rsid w:val="001E527A"/>
    <w:rsid w:val="001F78CE"/>
    <w:rsid w:val="00251FC7"/>
    <w:rsid w:val="002855A7"/>
    <w:rsid w:val="002B146A"/>
    <w:rsid w:val="002B5E17"/>
    <w:rsid w:val="003002D5"/>
    <w:rsid w:val="00315690"/>
    <w:rsid w:val="00316B75"/>
    <w:rsid w:val="00325646"/>
    <w:rsid w:val="003460F2"/>
    <w:rsid w:val="0038158C"/>
    <w:rsid w:val="003902BA"/>
    <w:rsid w:val="003972FF"/>
    <w:rsid w:val="003A09E2"/>
    <w:rsid w:val="00407037"/>
    <w:rsid w:val="00431191"/>
    <w:rsid w:val="004372D8"/>
    <w:rsid w:val="004605D6"/>
    <w:rsid w:val="004A67A2"/>
    <w:rsid w:val="004C60E8"/>
    <w:rsid w:val="004E3579"/>
    <w:rsid w:val="004E728B"/>
    <w:rsid w:val="004F39E0"/>
    <w:rsid w:val="00537BD5"/>
    <w:rsid w:val="0057268A"/>
    <w:rsid w:val="005D2912"/>
    <w:rsid w:val="005E6B13"/>
    <w:rsid w:val="006065BD"/>
    <w:rsid w:val="00636FE5"/>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94B5C"/>
    <w:rsid w:val="00895A85"/>
    <w:rsid w:val="008B3ECB"/>
    <w:rsid w:val="008B4172"/>
    <w:rsid w:val="008B4E85"/>
    <w:rsid w:val="008C1B2E"/>
    <w:rsid w:val="0091627E"/>
    <w:rsid w:val="00965575"/>
    <w:rsid w:val="0097032B"/>
    <w:rsid w:val="009A0F80"/>
    <w:rsid w:val="009C580C"/>
    <w:rsid w:val="009D2EAD"/>
    <w:rsid w:val="009D54B2"/>
    <w:rsid w:val="009E1922"/>
    <w:rsid w:val="009F7ED2"/>
    <w:rsid w:val="00A93661"/>
    <w:rsid w:val="00A93C13"/>
    <w:rsid w:val="00A95652"/>
    <w:rsid w:val="00AC0AB8"/>
    <w:rsid w:val="00AE5053"/>
    <w:rsid w:val="00B33C6D"/>
    <w:rsid w:val="00B4508F"/>
    <w:rsid w:val="00B55AD5"/>
    <w:rsid w:val="00B65C8D"/>
    <w:rsid w:val="00B71046"/>
    <w:rsid w:val="00B8057C"/>
    <w:rsid w:val="00BD6238"/>
    <w:rsid w:val="00BF593B"/>
    <w:rsid w:val="00BF773A"/>
    <w:rsid w:val="00BF7E81"/>
    <w:rsid w:val="00C13773"/>
    <w:rsid w:val="00C17CC8"/>
    <w:rsid w:val="00C557CC"/>
    <w:rsid w:val="00C75B59"/>
    <w:rsid w:val="00C83417"/>
    <w:rsid w:val="00C9604F"/>
    <w:rsid w:val="00CA1586"/>
    <w:rsid w:val="00CA19AA"/>
    <w:rsid w:val="00CC5298"/>
    <w:rsid w:val="00CD4EFB"/>
    <w:rsid w:val="00CD736E"/>
    <w:rsid w:val="00CD798D"/>
    <w:rsid w:val="00CE161E"/>
    <w:rsid w:val="00CF59A8"/>
    <w:rsid w:val="00D325A9"/>
    <w:rsid w:val="00D36A8A"/>
    <w:rsid w:val="00D61409"/>
    <w:rsid w:val="00D6691E"/>
    <w:rsid w:val="00D71170"/>
    <w:rsid w:val="00DA1C92"/>
    <w:rsid w:val="00DA25D4"/>
    <w:rsid w:val="00DA6538"/>
    <w:rsid w:val="00DD7B6E"/>
    <w:rsid w:val="00E15E75"/>
    <w:rsid w:val="00E5262C"/>
    <w:rsid w:val="00E71567"/>
    <w:rsid w:val="00EC7DC4"/>
    <w:rsid w:val="00ED30CF"/>
    <w:rsid w:val="00F176EF"/>
    <w:rsid w:val="00F45E10"/>
    <w:rsid w:val="00F6364A"/>
    <w:rsid w:val="00F85118"/>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DEDC2"/>
  <w15:chartTrackingRefBased/>
  <w15:docId w15:val="{D98F518B-5D0B-4FF4-BD1F-78A46B5B3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B4172"/>
    <w:rPr>
      <w:rFonts w:ascii="Calibri" w:hAnsi="Calibri"/>
    </w:rPr>
  </w:style>
  <w:style w:type="paragraph" w:styleId="Heading1">
    <w:name w:val="heading 1"/>
    <w:aliases w:val="Pocket"/>
    <w:basedOn w:val="Normal"/>
    <w:next w:val="Normal"/>
    <w:link w:val="Heading1Char"/>
    <w:qFormat/>
    <w:rsid w:val="008B41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B41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uiPriority w:val="2"/>
    <w:unhideWhenUsed/>
    <w:qFormat/>
    <w:rsid w:val="008B41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unhideWhenUsed/>
    <w:qFormat/>
    <w:rsid w:val="008B4172"/>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895A85"/>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8B41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4172"/>
  </w:style>
  <w:style w:type="character" w:customStyle="1" w:styleId="Heading1Char">
    <w:name w:val="Heading 1 Char"/>
    <w:aliases w:val="Pocket Char"/>
    <w:basedOn w:val="DefaultParagraphFont"/>
    <w:link w:val="Heading1"/>
    <w:rsid w:val="008B41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417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Heading 3 Char Char1 Char"/>
    <w:basedOn w:val="DefaultParagraphFont"/>
    <w:link w:val="Heading3"/>
    <w:uiPriority w:val="2"/>
    <w:rsid w:val="008B417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B4172"/>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Bold Underline,small,Qualifications,normal card text,bold underline,Shrunk,qualifications in card,qualifications,Style1,B,s,Box"/>
    <w:basedOn w:val="DefaultParagraphFont"/>
    <w:link w:val="textbold"/>
    <w:uiPriority w:val="7"/>
    <w:qFormat/>
    <w:rsid w:val="008B417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B4172"/>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Title Char,ci,c,Bo"/>
    <w:basedOn w:val="DefaultParagraphFont"/>
    <w:uiPriority w:val="6"/>
    <w:qFormat/>
    <w:rsid w:val="008B4172"/>
    <w:rPr>
      <w:b w:val="0"/>
      <w:sz w:val="22"/>
      <w:u w:val="single"/>
    </w:rPr>
  </w:style>
  <w:style w:type="character" w:styleId="Hyperlink">
    <w:name w:val="Hyperlink"/>
    <w:aliases w:val="heading 1 (block title),Important,Read,Card Text,Internet Link,Analytic Text,Internet link,Block Char1,No Underline Char1,Text 7 Char1,Tags v 2 Char1,Underline Char Char Char Char1,Heading 3 Char Char Char Char Char Char Char Char Char Char1"/>
    <w:basedOn w:val="DefaultParagraphFont"/>
    <w:link w:val="Card"/>
    <w:uiPriority w:val="99"/>
    <w:unhideWhenUsed/>
    <w:rsid w:val="008B4172"/>
    <w:rPr>
      <w:color w:val="auto"/>
      <w:u w:val="none"/>
    </w:rPr>
  </w:style>
  <w:style w:type="character" w:styleId="FollowedHyperlink">
    <w:name w:val="FollowedHyperlink"/>
    <w:basedOn w:val="DefaultParagraphFont"/>
    <w:uiPriority w:val="99"/>
    <w:semiHidden/>
    <w:unhideWhenUsed/>
    <w:rsid w:val="008B4172"/>
    <w:rPr>
      <w:color w:val="auto"/>
      <w:u w:val="none"/>
    </w:rPr>
  </w:style>
  <w:style w:type="paragraph" w:customStyle="1" w:styleId="textbold">
    <w:name w:val="text bold"/>
    <w:basedOn w:val="Normal"/>
    <w:link w:val="Emphasis"/>
    <w:uiPriority w:val="7"/>
    <w:qFormat/>
    <w:rsid w:val="003972FF"/>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3972FF"/>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HAnsi" w:hAnsiTheme="minorHAnsi" w:cstheme="minorBidi"/>
      <w:b w:val="0"/>
      <w:sz w:val="22"/>
      <w:szCs w:val="22"/>
    </w:rPr>
  </w:style>
  <w:style w:type="paragraph" w:customStyle="1" w:styleId="evidencetext">
    <w:name w:val="evidence text"/>
    <w:basedOn w:val="Normal"/>
    <w:next w:val="Normal"/>
    <w:link w:val="evidencetextChar1"/>
    <w:qFormat/>
    <w:rsid w:val="00186AA7"/>
    <w:pPr>
      <w:ind w:left="432" w:right="432"/>
    </w:pPr>
    <w:rPr>
      <w:color w:val="000000"/>
    </w:rPr>
  </w:style>
  <w:style w:type="character" w:customStyle="1" w:styleId="evidencetextChar1">
    <w:name w:val="evidence text Char1"/>
    <w:basedOn w:val="DefaultParagraphFont"/>
    <w:link w:val="evidencetext"/>
    <w:rsid w:val="00186AA7"/>
    <w:rPr>
      <w:rFonts w:ascii="Calibri" w:hAnsi="Calibri"/>
      <w:color w:val="000000"/>
    </w:rPr>
  </w:style>
  <w:style w:type="paragraph" w:styleId="Title">
    <w:name w:val="Title"/>
    <w:aliases w:val="title,UNDERLINE,Cites and Cards,Bold Underlined,Block Heading"/>
    <w:basedOn w:val="Normal"/>
    <w:next w:val="Normal"/>
    <w:link w:val="TitleChar1"/>
    <w:uiPriority w:val="6"/>
    <w:qFormat/>
    <w:rsid w:val="003002D5"/>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link w:val="Title"/>
    <w:uiPriority w:val="6"/>
    <w:rsid w:val="003002D5"/>
    <w:rPr>
      <w:u w:val="single"/>
    </w:rPr>
  </w:style>
  <w:style w:type="character" w:customStyle="1" w:styleId="Heading6Char">
    <w:name w:val="Heading 6 Char"/>
    <w:basedOn w:val="DefaultParagraphFont"/>
    <w:link w:val="Heading6"/>
    <w:uiPriority w:val="99"/>
    <w:semiHidden/>
    <w:rsid w:val="00895A85"/>
    <w:rPr>
      <w:rFonts w:asciiTheme="majorHAnsi" w:eastAsiaTheme="majorEastAsia" w:hAnsiTheme="majorHAnsi" w:cstheme="majorBidi"/>
      <w:color w:val="1F4D78" w:themeColor="accent1" w:themeShade="7F"/>
    </w:rPr>
  </w:style>
  <w:style w:type="paragraph" w:styleId="DocumentMap">
    <w:name w:val="Document Map"/>
    <w:basedOn w:val="Normal"/>
    <w:link w:val="DocumentMapChar"/>
    <w:uiPriority w:val="99"/>
    <w:semiHidden/>
    <w:unhideWhenUsed/>
    <w:rsid w:val="00895A8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95A85"/>
    <w:rPr>
      <w:rFonts w:ascii="Lucida Grande" w:hAnsi="Lucida Grande" w:cs="Lucida Grande"/>
      <w:sz w:val="24"/>
    </w:rPr>
  </w:style>
  <w:style w:type="paragraph" w:styleId="ListParagraph">
    <w:name w:val="List Paragraph"/>
    <w:basedOn w:val="Normal"/>
    <w:uiPriority w:val="34"/>
    <w:qFormat/>
    <w:rsid w:val="00895A85"/>
    <w:pPr>
      <w:ind w:left="720"/>
      <w:contextualSpacing/>
    </w:pPr>
  </w:style>
  <w:style w:type="character" w:styleId="UnresolvedMention">
    <w:name w:val="Unresolved Mention"/>
    <w:basedOn w:val="DefaultParagraphFont"/>
    <w:uiPriority w:val="99"/>
    <w:semiHidden/>
    <w:unhideWhenUsed/>
    <w:rsid w:val="00895A85"/>
    <w:rPr>
      <w:color w:val="605E5C"/>
      <w:shd w:val="clear" w:color="auto" w:fill="E1DFDD"/>
    </w:rPr>
  </w:style>
  <w:style w:type="paragraph" w:customStyle="1" w:styleId="Notes">
    <w:name w:val="Notes"/>
    <w:basedOn w:val="Normal"/>
    <w:link w:val="NotesChar"/>
    <w:autoRedefine/>
    <w:uiPriority w:val="4"/>
    <w:qFormat/>
    <w:rsid w:val="00895A85"/>
    <w:rPr>
      <w:b/>
    </w:rPr>
  </w:style>
  <w:style w:type="character" w:customStyle="1" w:styleId="NotesChar">
    <w:name w:val="Notes Char"/>
    <w:basedOn w:val="DefaultParagraphFont"/>
    <w:link w:val="Notes"/>
    <w:uiPriority w:val="4"/>
    <w:rsid w:val="00895A85"/>
    <w:rPr>
      <w:rFonts w:ascii="Calibri" w:hAnsi="Calibri"/>
      <w:b/>
    </w:rPr>
  </w:style>
  <w:style w:type="paragraph" w:customStyle="1" w:styleId="Notetaking">
    <w:name w:val="Notetaking"/>
    <w:basedOn w:val="Heading6"/>
    <w:link w:val="NotetakingChar"/>
    <w:autoRedefine/>
    <w:uiPriority w:val="4"/>
    <w:qFormat/>
    <w:rsid w:val="00895A85"/>
    <w:pPr>
      <w:outlineLvl w:val="3"/>
    </w:pPr>
    <w:rPr>
      <w:rFonts w:ascii="Calibri" w:hAnsi="Calibri"/>
      <w:b/>
      <w:sz w:val="26"/>
    </w:rPr>
  </w:style>
  <w:style w:type="character" w:customStyle="1" w:styleId="NotetakingChar">
    <w:name w:val="Notetaking Char"/>
    <w:basedOn w:val="Heading6Char"/>
    <w:link w:val="Notetaking"/>
    <w:uiPriority w:val="4"/>
    <w:rsid w:val="00895A85"/>
    <w:rPr>
      <w:rFonts w:ascii="Calibri" w:eastAsiaTheme="majorEastAsia" w:hAnsi="Calibri" w:cstheme="majorBidi"/>
      <w:b/>
      <w:color w:val="1F4D78" w:themeColor="accent1" w:themeShade="7F"/>
      <w:sz w:val="26"/>
    </w:rPr>
  </w:style>
  <w:style w:type="paragraph" w:customStyle="1" w:styleId="Analytics">
    <w:name w:val="Analytics"/>
    <w:link w:val="AnalyticsChar"/>
    <w:autoRedefine/>
    <w:uiPriority w:val="4"/>
    <w:qFormat/>
    <w:rsid w:val="00895A85"/>
    <w:pPr>
      <w:spacing w:before="120" w:after="120"/>
    </w:pPr>
    <w:rPr>
      <w:rFonts w:ascii="Calibri" w:hAnsi="Calibri" w:cs="Calibri"/>
      <w:b/>
      <w:sz w:val="26"/>
    </w:rPr>
  </w:style>
  <w:style w:type="character" w:customStyle="1" w:styleId="AnalyticsChar">
    <w:name w:val="Analytics Char"/>
    <w:basedOn w:val="DefaultParagraphFont"/>
    <w:link w:val="Analytics"/>
    <w:uiPriority w:val="4"/>
    <w:rsid w:val="00895A85"/>
    <w:rPr>
      <w:rFonts w:ascii="Calibri" w:hAnsi="Calibri" w:cs="Calibri"/>
      <w:b/>
      <w:sz w:val="26"/>
    </w:rPr>
  </w:style>
  <w:style w:type="character" w:customStyle="1" w:styleId="underline">
    <w:name w:val="underline"/>
    <w:qFormat/>
    <w:rsid w:val="001870D4"/>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vironmentalprogress.org/big-news/2018/10/25/open-letter-to-heads-of-state-of-the-g-20-from-scientists-and-scholars-on-nuclear-for-climate-change" TargetMode="External"/><Relationship Id="rId117" Type="http://schemas.openxmlformats.org/officeDocument/2006/relationships/hyperlink" Target="https://www.orfonline.org/wp-content/uploads/2019/01/Nuclear-Order.pdf" TargetMode="External"/><Relationship Id="rId21" Type="http://schemas.openxmlformats.org/officeDocument/2006/relationships/hyperlink" Target="https://www.nytimes.com/2019/04/06/opinion/sunday/climate-change-nuclear-power.html" TargetMode="External"/><Relationship Id="rId42" Type="http://schemas.openxmlformats.org/officeDocument/2006/relationships/hyperlink" Target="https://www.japantimes.co.jp/news/2019/02/28/asia-pacific/focus-north-koreas-nuclear-arsenal-obscures-threat-posed-chemical-biological-weapons/" TargetMode="External"/><Relationship Id="rId47" Type="http://schemas.openxmlformats.org/officeDocument/2006/relationships/hyperlink" Target="https://www.historyextra.com/period/20th-century/have-nuclear-weapons-helped-to-maintain-global-peace/" TargetMode="External"/><Relationship Id="rId63" Type="http://schemas.openxmlformats.org/officeDocument/2006/relationships/hyperlink" Target="https://www.foreignaffairs.com/articles/europe/2017-03-27/case-european-nuke" TargetMode="External"/><Relationship Id="rId68" Type="http://schemas.openxmlformats.org/officeDocument/2006/relationships/hyperlink" Target="https://www.forbes.com/sites/anderscorr/2017/01/31/japan-go-nuclear-now/" TargetMode="External"/><Relationship Id="rId84" Type="http://schemas.openxmlformats.org/officeDocument/2006/relationships/hyperlink" Target="https://www.washingtonpost.com/outlook/2019/07/09/behold-worst-all-possible-iran-policies/?utm_term=.4e43c7bd426f" TargetMode="External"/><Relationship Id="rId89" Type="http://schemas.openxmlformats.org/officeDocument/2006/relationships/hyperlink" Target="https://thebulletin.org/2015/03/deterrence-without-nuclear-winter/" TargetMode="External"/><Relationship Id="rId112" Type="http://schemas.openxmlformats.org/officeDocument/2006/relationships/hyperlink" Target="https://thebulletin.org/2019/06/should-nuclear-power-be-expanded-significantly-into-developing-countries/" TargetMode="External"/><Relationship Id="rId133" Type="http://schemas.openxmlformats.org/officeDocument/2006/relationships/hyperlink" Target="https://www.businessinsider.com/reason-north-korea-needs-nukes-deterrence-vs-expansion-2018-1" TargetMode="External"/><Relationship Id="rId138" Type="http://schemas.openxmlformats.org/officeDocument/2006/relationships/theme" Target="theme/theme1.xml"/><Relationship Id="rId16" Type="http://schemas.openxmlformats.org/officeDocument/2006/relationships/hyperlink" Target="https://www.forbes.com/sites/michaelshellenberger/2018/08/29/for-nations-seeking-nuclear-energy-the-option-to-build-a-weapon-remains-a-feature-not-a-bug/" TargetMode="External"/><Relationship Id="rId107" Type="http://schemas.openxmlformats.org/officeDocument/2006/relationships/hyperlink" Target="https://bigthink.com/technology-innovation/nuclear-power" TargetMode="External"/><Relationship Id="rId11" Type="http://schemas.openxmlformats.org/officeDocument/2006/relationships/hyperlink" Target="https://www.law.ua.edu/acrcl/files/2017/04/Nuclear_Supplier_Group.pdf" TargetMode="External"/><Relationship Id="rId32" Type="http://schemas.openxmlformats.org/officeDocument/2006/relationships/hyperlink" Target="http://world-nuclear-news.org/Articles/UN-report-shows-increased-need-for-nuclear" TargetMode="External"/><Relationship Id="rId37" Type="http://schemas.openxmlformats.org/officeDocument/2006/relationships/hyperlink" Target="https://www.forbes.com/sites/michaelshellenberger/2018/08/06/who-are-we-to-deny-weak-nations-the-nuclear-weapons-they-need-for-self-defense/" TargetMode="External"/><Relationship Id="rId53" Type="http://schemas.openxmlformats.org/officeDocument/2006/relationships/hyperlink" Target="https://www.clingendael.org/publication/states-motivations-acquire-or-forgo-nuclear-weapons" TargetMode="External"/><Relationship Id="rId58" Type="http://schemas.openxmlformats.org/officeDocument/2006/relationships/hyperlink" Target="https://www.airuniversity.af.edu/Portals/10/SSQ/documents/Volume-10_Issue-5/Cohen.pdf" TargetMode="External"/><Relationship Id="rId74" Type="http://schemas.openxmlformats.org/officeDocument/2006/relationships/hyperlink" Target="https://www.foreignaffairs.com/articles/north-korea/2018-10-03/learning-love-kims-bomb" TargetMode="External"/><Relationship Id="rId79" Type="http://schemas.openxmlformats.org/officeDocument/2006/relationships/hyperlink" Target="http://nationalinterest.org/print/blog/the-skeptics/why-not-south-korean-nuke-15245" TargetMode="External"/><Relationship Id="rId102" Type="http://schemas.openxmlformats.org/officeDocument/2006/relationships/hyperlink" Target="https://www.forbes.com/sites/michaelshellenberger/2018/08/29/for-nations-seeking-nuclear-energy-the-option-to-build-a-weapon-remains-a-feature-not-a-bug/" TargetMode="External"/><Relationship Id="rId123" Type="http://schemas.openxmlformats.org/officeDocument/2006/relationships/hyperlink" Target="https://time.com/4739812/north-korea-donald-trump-preemptive-strike/" TargetMode="External"/><Relationship Id="rId128" Type="http://schemas.openxmlformats.org/officeDocument/2006/relationships/hyperlink" Target="https://www.jstor.org/stable/resrep12076" TargetMode="External"/><Relationship Id="rId5" Type="http://schemas.openxmlformats.org/officeDocument/2006/relationships/webSettings" Target="webSettings.xml"/><Relationship Id="rId90" Type="http://schemas.openxmlformats.org/officeDocument/2006/relationships/hyperlink" Target="https://www.foreignaffairs.com/articles/iraq/1991-09-01/desert-storm-and-deterrence" TargetMode="External"/><Relationship Id="rId95" Type="http://schemas.openxmlformats.org/officeDocument/2006/relationships/hyperlink" Target="http://southasiajournal.net/the-dangers-of-nuclear-proliferation-perspectives-on-south-asia/" TargetMode="External"/><Relationship Id="rId14" Type="http://schemas.openxmlformats.org/officeDocument/2006/relationships/hyperlink" Target="https://carnegie-mec.org/2016/01/28/nuclear-energy-s-future-in-middle-east-and-north-africa-pub-62562" TargetMode="External"/><Relationship Id="rId22" Type="http://schemas.openxmlformats.org/officeDocument/2006/relationships/hyperlink" Target="https://e360.yale.edu/features/why-nuclear-power-must-be-part-of-the-energy-solution-environmentalists-climate" TargetMode="External"/><Relationship Id="rId27" Type="http://schemas.openxmlformats.org/officeDocument/2006/relationships/hyperlink" Target="https://www.forbes.com/sites/michaelshellenberger/2018/08/29/for-nations-seeking-nuclear-energy-the-option-to-build-a-weapon-remains-a-feature-not-a-bug/" TargetMode="External"/><Relationship Id="rId30" Type="http://schemas.openxmlformats.org/officeDocument/2006/relationships/hyperlink" Target="http://www.world-nuclear.org/information-library/energy-and-the-environment/sustainable-energy.aspx" TargetMode="External"/><Relationship Id="rId35" Type="http://schemas.openxmlformats.org/officeDocument/2006/relationships/hyperlink" Target="https://www.airuniversity.af.edu/Portals/10/SSQ/documents/Volume-11_Issue-1/Leah.pdf" TargetMode="External"/><Relationship Id="rId43" Type="http://schemas.openxmlformats.org/officeDocument/2006/relationships/hyperlink" Target="https://www.rollcall.com/news/politics/the-other-north-korean-threat-chemical-and-biological-weapons" TargetMode="External"/><Relationship Id="rId48" Type="http://schemas.openxmlformats.org/officeDocument/2006/relationships/hyperlink" Target="https://www.airuniversity.af.edu/Portals/10/SSQ/documents/Volume-10_Issue-5/Cohen.pdf" TargetMode="External"/><Relationship Id="rId56" Type="http://schemas.openxmlformats.org/officeDocument/2006/relationships/hyperlink" Target="https://www.economist.com/united-states/2018/03/31/why-donald-trump-is-unlikely-to-start-a-catastrophic-conflict" TargetMode="External"/><Relationship Id="rId64" Type="http://schemas.openxmlformats.org/officeDocument/2006/relationships/hyperlink" Target="https://www.forbes.com/sites/michaelshellenberger/2019/06/22/why-fear-of-nuclear-threatens-national-security-and-world-peace/" TargetMode="External"/><Relationship Id="rId69" Type="http://schemas.openxmlformats.org/officeDocument/2006/relationships/hyperlink" Target="http://japan-forward.com/drop-the-taboo-talk-about-japan-developing-nuclear-weapons/" TargetMode="External"/><Relationship Id="rId77" Type="http://schemas.openxmlformats.org/officeDocument/2006/relationships/hyperlink" Target="https://www.scmp.com/comment/insight-opinion/article/2127985/how-north-koreas-nuclear-weapons-are-helping-prevent-war" TargetMode="External"/><Relationship Id="rId100" Type="http://schemas.openxmlformats.org/officeDocument/2006/relationships/hyperlink" Target="https://www.38north.org/2019/01/jparachini013019/" TargetMode="External"/><Relationship Id="rId105" Type="http://schemas.openxmlformats.org/officeDocument/2006/relationships/hyperlink" Target="https://progressive.org/dispatches/nuclear-power-causes-global-warming/" TargetMode="External"/><Relationship Id="rId113" Type="http://schemas.openxmlformats.org/officeDocument/2006/relationships/hyperlink" Target="https://www.tandfonline.com/doi/abs/10.1080/09636412.2019.1631383" TargetMode="External"/><Relationship Id="rId118" Type="http://schemas.openxmlformats.org/officeDocument/2006/relationships/hyperlink" Target="https://www.cnbc.com/2017/08/24/south-koreans-want-their-own-nukes-but-doing-so-risks-wider-war.html" TargetMode="External"/><Relationship Id="rId126" Type="http://schemas.openxmlformats.org/officeDocument/2006/relationships/hyperlink" Target="https://www.belfercenter.org/publication/okay-so-what-if-iran-does-get-nuclear-weapons" TargetMode="External"/><Relationship Id="rId134" Type="http://schemas.openxmlformats.org/officeDocument/2006/relationships/hyperlink" Target="https://carnegie-mec.org/diwan/75723" TargetMode="External"/><Relationship Id="rId8" Type="http://schemas.openxmlformats.org/officeDocument/2006/relationships/hyperlink" Target="https://www.iea.org/newsroom/news/2019/may/steep-decline-in-nuclear-power-would-threaten-energy-security-and-climate-goals.html" TargetMode="External"/><Relationship Id="rId51" Type="http://schemas.openxmlformats.org/officeDocument/2006/relationships/hyperlink" Target="https://apps.dtic.mil/dtic/tr/fulltext/u2/1021744.pdf" TargetMode="External"/><Relationship Id="rId72" Type="http://schemas.openxmlformats.org/officeDocument/2006/relationships/hyperlink" Target="https://www.forbes.com/sites/anderscorr/2017/01/31/japan-go-nuclear-now/" TargetMode="External"/><Relationship Id="rId80" Type="http://schemas.openxmlformats.org/officeDocument/2006/relationships/hyperlink" Target="https://www.foreignaffairs.com/articles/japan/2016-07-26/let-them-make-nukes" TargetMode="External"/><Relationship Id="rId85" Type="http://schemas.openxmlformats.org/officeDocument/2006/relationships/hyperlink" Target="https://www.theatlantic.com/international/archive/2018/05/iran-sanctions-trump-nuclear-turkey/560819/" TargetMode="External"/><Relationship Id="rId93" Type="http://schemas.openxmlformats.org/officeDocument/2006/relationships/hyperlink" Target="https://www.foreignaffairs.com/articles/china/2018-06-05/vanishing-borders-south-china-sea" TargetMode="External"/><Relationship Id="rId98" Type="http://schemas.openxmlformats.org/officeDocument/2006/relationships/hyperlink" Target="https://thebulletin.org/roundtable_entry/the-myth-of-biological-weapons-as-the-poor-mans-atomic-bomb/" TargetMode="External"/><Relationship Id="rId121" Type="http://schemas.openxmlformats.org/officeDocument/2006/relationships/hyperlink" Target="http://www.aei.org/publication/is-war-with-iran-imminent-heres-the-real-truth/" TargetMode="External"/><Relationship Id="rId3" Type="http://schemas.openxmlformats.org/officeDocument/2006/relationships/styles" Target="styles.xml"/><Relationship Id="rId12" Type="http://schemas.openxmlformats.org/officeDocument/2006/relationships/hyperlink" Target="https://www.law.ua.edu/acrcl/files/2017/04/Nuclear_Supplier_Group.pdf" TargetMode="External"/><Relationship Id="rId17" Type="http://schemas.openxmlformats.org/officeDocument/2006/relationships/hyperlink" Target="https://carnegie-mec.org/2016/01/28/nuclear-energy-s-future-in-middle-east-and-north-africa-pub-62562" TargetMode="External"/><Relationship Id="rId25" Type="http://schemas.openxmlformats.org/officeDocument/2006/relationships/hyperlink" Target="https://www.nytimes.com/2016/12/21/opinion/to-slow-global-warming-we-need-nuclear-power.html" TargetMode="External"/><Relationship Id="rId33" Type="http://schemas.openxmlformats.org/officeDocument/2006/relationships/hyperlink" Target="https://www.wsj.com/articles/only-nuclear-energy-can-save-the-planet-11547225861" TargetMode="External"/><Relationship Id="rId38" Type="http://schemas.openxmlformats.org/officeDocument/2006/relationships/hyperlink" Target="https://georgetownsecuritystudiesreview.org/2018/05/03/conventional-weapons-are-a-serious-threat-to-international-security/" TargetMode="External"/><Relationship Id="rId46" Type="http://schemas.openxmlformats.org/officeDocument/2006/relationships/hyperlink" Target="https://www.vox.com/2014/8/21/6049569/would-it-be-so-bad-if-iran-gets-the-bomb" TargetMode="External"/><Relationship Id="rId59" Type="http://schemas.openxmlformats.org/officeDocument/2006/relationships/hyperlink" Target="https://apps.dtic.mil/dtic/tr/fulltext/u2/1021744.pdf" TargetMode="External"/><Relationship Id="rId67" Type="http://schemas.openxmlformats.org/officeDocument/2006/relationships/hyperlink" Target="https://www.forbes.com/sites/anderscorr/2017/01/31/japan-go-nuclear-now/" TargetMode="External"/><Relationship Id="rId103" Type="http://schemas.openxmlformats.org/officeDocument/2006/relationships/hyperlink" Target="https://2009-2017.state.gov/documents/organization/141503.pdf" TargetMode="External"/><Relationship Id="rId108" Type="http://schemas.openxmlformats.org/officeDocument/2006/relationships/hyperlink" Target="https://www.theatlantic.com/science/archive/2019/03/why-nuclear-power-cannot-solve-climate-change-alone/584059/" TargetMode="External"/><Relationship Id="rId116" Type="http://schemas.openxmlformats.org/officeDocument/2006/relationships/hyperlink" Target="https://thediplomat.com/2019/04/north-koreas-internal-struggles-hint-that-sanctions-are-working/" TargetMode="External"/><Relationship Id="rId124" Type="http://schemas.openxmlformats.org/officeDocument/2006/relationships/hyperlink" Target="https://www.ecfr.eu/specials/scorecard/eyes_tight_shut_european_attitudes_towards_nuclear_deterrence" TargetMode="External"/><Relationship Id="rId129" Type="http://schemas.openxmlformats.org/officeDocument/2006/relationships/hyperlink" Target="https://foreignpolicy.com/2019/07/01/how-close-is-iran-to-a-nuclear-bomb-really/" TargetMode="External"/><Relationship Id="rId137" Type="http://schemas.openxmlformats.org/officeDocument/2006/relationships/fontTable" Target="fontTable.xml"/><Relationship Id="rId20" Type="http://schemas.openxmlformats.org/officeDocument/2006/relationships/hyperlink" Target="https://www.scientificamerican.com/article/how-nuclear-power-can-stop-global-warming/" TargetMode="External"/><Relationship Id="rId41" Type="http://schemas.openxmlformats.org/officeDocument/2006/relationships/hyperlink" Target="https://www.nytimes.com/2019/01/15/science/north-korea-biological-weapons.html" TargetMode="External"/><Relationship Id="rId54" Type="http://schemas.openxmlformats.org/officeDocument/2006/relationships/hyperlink" Target="https://www.researchgate.net/publication/273960071_The_History_of_Proliferation_Optimism_Does_It_Have_a_Future" TargetMode="External"/><Relationship Id="rId62" Type="http://schemas.openxmlformats.org/officeDocument/2006/relationships/hyperlink" Target="https://www.forbes.com/sites/anderscorr/2017/01/31/japan-go-nuclear-now/" TargetMode="External"/><Relationship Id="rId70" Type="http://schemas.openxmlformats.org/officeDocument/2006/relationships/hyperlink" Target="https://www.theamericanconservative.com/articles/is-it-time-for-japan-to-go-nuclear/" TargetMode="External"/><Relationship Id="rId75" Type="http://schemas.openxmlformats.org/officeDocument/2006/relationships/hyperlink" Target="https://www.foreignaffairs.com/articles/north-korea/2018-10-03/learning-love-kims-bomb" TargetMode="External"/><Relationship Id="rId83" Type="http://schemas.openxmlformats.org/officeDocument/2006/relationships/hyperlink" Target="https://www.washingtonpost.com/news/worldviews/wp/2017/08/02/do-sanctions-work-the-evidence-isnt-compelling/?utm_term=.af8559f83894" TargetMode="External"/><Relationship Id="rId88" Type="http://schemas.openxmlformats.org/officeDocument/2006/relationships/hyperlink" Target="https://www.worldscientific.com/doi/pdf/10.1142/S2377740017500300" TargetMode="External"/><Relationship Id="rId91" Type="http://schemas.openxmlformats.org/officeDocument/2006/relationships/hyperlink" Target="https://www.foreignaffairs.com/articles/russian-federation/2018-10-15/moscows-nuclear-enigma" TargetMode="External"/><Relationship Id="rId96" Type="http://schemas.openxmlformats.org/officeDocument/2006/relationships/hyperlink" Target="http://casos.cs.cmu.edu/publications/protected/2015-2016/thesis_ghita_mezzour_final.pdf" TargetMode="External"/><Relationship Id="rId111" Type="http://schemas.openxmlformats.org/officeDocument/2006/relationships/hyperlink" Target="http://sitn.hms.harvard.edu/flash/2016/reconsidering-risks-nuclear-power/" TargetMode="External"/><Relationship Id="rId132" Type="http://schemas.openxmlformats.org/officeDocument/2006/relationships/hyperlink" Target="https://www.cfr.org/blog/time-abandon-denuclearization-three-common-objections-changing-us-policy" TargetMode="External"/><Relationship Id="rId1" Type="http://schemas.openxmlformats.org/officeDocument/2006/relationships/customXml" Target="../customXml/item1.xml"/><Relationship Id="rId6" Type="http://schemas.openxmlformats.org/officeDocument/2006/relationships/hyperlink" Target="https://apps.dtic.mil/dtic/tr/fulltext/u2/1021744.pdf" TargetMode="External"/><Relationship Id="rId15" Type="http://schemas.openxmlformats.org/officeDocument/2006/relationships/hyperlink" Target="https://cnduk.org/resources/links-nuclear-power-nuclear-weapons/" TargetMode="External"/><Relationship Id="rId23" Type="http://schemas.openxmlformats.org/officeDocument/2006/relationships/hyperlink" Target="https://e360.yale.edu/features/why-nuclear-power-must-be-part-of-the-energy-solution-environmentalists-climate" TargetMode="External"/><Relationship Id="rId28" Type="http://schemas.openxmlformats.org/officeDocument/2006/relationships/hyperlink" Target="https://energypolicy.columbia.edu/sites/default/files/The%20Geopolitics%20of%20Nuclear%20Power%20and%20Technology%20033017.pdf" TargetMode="External"/><Relationship Id="rId36" Type="http://schemas.openxmlformats.org/officeDocument/2006/relationships/hyperlink" Target="https://gulfnews.com/opinion/thinkers/nuclear-weapons-deter-conventional-wars-1.2091053" TargetMode="External"/><Relationship Id="rId49" Type="http://schemas.openxmlformats.org/officeDocument/2006/relationships/hyperlink" Target="https://www.tandfonline.com/doi/full/10.1080/10736700.2016.1256541?needAccess=true" TargetMode="External"/><Relationship Id="rId57" Type="http://schemas.openxmlformats.org/officeDocument/2006/relationships/hyperlink" Target="https://www.jstor.org/stable/resrep12076" TargetMode="External"/><Relationship Id="rId106" Type="http://schemas.openxmlformats.org/officeDocument/2006/relationships/hyperlink" Target="https://www.sortirdunucleaire.org/Nuclear-power-a-false-solution-to-climate-change-44206" TargetMode="External"/><Relationship Id="rId114" Type="http://schemas.openxmlformats.org/officeDocument/2006/relationships/hyperlink" Target="https://nationalinterest.org/blog/middle-east-watch/iran-under-pressure-why-americas-sanctions-strategy-will-work-65456" TargetMode="External"/><Relationship Id="rId119" Type="http://schemas.openxmlformats.org/officeDocument/2006/relationships/hyperlink" Target="https://www.bloomberg.com/news/articles/2005-12-15/op-eds-for-sale" TargetMode="External"/><Relationship Id="rId127" Type="http://schemas.openxmlformats.org/officeDocument/2006/relationships/hyperlink" Target="https://www.airuniversity.af.edu/Portals/10/SSQ/documents/Volume-10_Issue-5/Cohen.pdf" TargetMode="External"/><Relationship Id="rId10" Type="http://schemas.openxmlformats.org/officeDocument/2006/relationships/hyperlink" Target="https://apps.dtic.mil/dtic/tr/fulltext/u2/1021744.pdf" TargetMode="External"/><Relationship Id="rId31" Type="http://schemas.openxmlformats.org/officeDocument/2006/relationships/hyperlink" Target="https://www.climatecentral.org/news/nuclear-power-needs-to-double-to-meet-warming-goal-18610" TargetMode="External"/><Relationship Id="rId44" Type="http://schemas.openxmlformats.org/officeDocument/2006/relationships/hyperlink" Target="https://southeastproduceweekly.com/2019/06/10/thinking-again-about-the-unthinkable-agricultural-biological-warfare-revisited/" TargetMode="External"/><Relationship Id="rId52" Type="http://schemas.openxmlformats.org/officeDocument/2006/relationships/hyperlink" Target="https://www.tandfonline.com/doi/abs/10.1080/10736700.2016.1256541" TargetMode="External"/><Relationship Id="rId60" Type="http://schemas.openxmlformats.org/officeDocument/2006/relationships/hyperlink" Target="https://www.jstor.org/stable/resrep12076" TargetMode="External"/><Relationship Id="rId65" Type="http://schemas.openxmlformats.org/officeDocument/2006/relationships/hyperlink" Target="https://www.e-ir.info/2013/09/29/towards-a-pluralistic-nuclear-middle-east/)" TargetMode="External"/><Relationship Id="rId73" Type="http://schemas.openxmlformats.org/officeDocument/2006/relationships/hyperlink" Target="https://www.vox.com/world/2017/9/8/16256880/north-korea-nuclear-weapons-test-containment" TargetMode="External"/><Relationship Id="rId78" Type="http://schemas.openxmlformats.org/officeDocument/2006/relationships/hyperlink" Target="https://www.cato.org/publications/commentary/perhaps-its-time-south-korea-go-nuclear" TargetMode="External"/><Relationship Id="rId81" Type="http://schemas.openxmlformats.org/officeDocument/2006/relationships/hyperlink" Target="https://onlinelibrary.wiley.com/doi/pdf/10.1111/npqu.12121" TargetMode="External"/><Relationship Id="rId86" Type="http://schemas.openxmlformats.org/officeDocument/2006/relationships/hyperlink" Target="https://thehill.com/opinion/international/400533-the-iran-sanctions-are-bound-to-fail" TargetMode="External"/><Relationship Id="rId94" Type="http://schemas.openxmlformats.org/officeDocument/2006/relationships/hyperlink" Target="https://www.foreignaffairs.com/articles/cuba/2012-07-01/cuban-missile-crisis-50" TargetMode="External"/><Relationship Id="rId99" Type="http://schemas.openxmlformats.org/officeDocument/2006/relationships/hyperlink" Target="https://www.vice.com/en_us/article/ywx3bk/this-is-what-it-would-take-to-turn-a-virus-into-a-weapon" TargetMode="External"/><Relationship Id="rId101" Type="http://schemas.openxmlformats.org/officeDocument/2006/relationships/hyperlink" Target="https://www.sciencedaily.com/releases/2017/11/171106112256.htm" TargetMode="External"/><Relationship Id="rId122" Type="http://schemas.openxmlformats.org/officeDocument/2006/relationships/hyperlink" Target="https://nationalinterest.org/feature/america-isnt-the-brink-nuclear-war%E2%80%94it-just-looks-way-24010" TargetMode="External"/><Relationship Id="rId130" Type="http://schemas.openxmlformats.org/officeDocument/2006/relationships/hyperlink" Target="https://www.jstor.org/stable/10.7312/roeh15798" TargetMode="External"/><Relationship Id="rId135" Type="http://schemas.openxmlformats.org/officeDocument/2006/relationships/hyperlink" Target="https://www.jstor.org/stable/10.7312/roeh15798" TargetMode="External"/><Relationship Id="rId4" Type="http://schemas.openxmlformats.org/officeDocument/2006/relationships/settings" Target="settings.xml"/><Relationship Id="rId9" Type="http://schemas.openxmlformats.org/officeDocument/2006/relationships/hyperlink" Target="https://www.jstor.org/stable/resrep12076" TargetMode="External"/><Relationship Id="rId13" Type="http://schemas.openxmlformats.org/officeDocument/2006/relationships/hyperlink" Target="https://www.forbes.com/sites/michaelshellenberger/2019/02/21/stop-letting-your-cartoon-fears-of-nuclear-bombs-kill-the-planet/" TargetMode="External"/><Relationship Id="rId18" Type="http://schemas.openxmlformats.org/officeDocument/2006/relationships/hyperlink" Target="https://www.forbes.com/sites/forbestechcouncil/2017/08/16/can-next-generation-nuclear-power-meet-world-energy-needs/" TargetMode="External"/><Relationship Id="rId39" Type="http://schemas.openxmlformats.org/officeDocument/2006/relationships/hyperlink" Target="http://europepmc.org/backend/ptpmcrender.fcgi?accid=PMC5576214&amp;blobtype=pdf" TargetMode="External"/><Relationship Id="rId109" Type="http://schemas.openxmlformats.org/officeDocument/2006/relationships/hyperlink" Target="https://carnegie-mec.org/2016/01/28/nuclear-energy-s-future-in-middle-east-and-north-africa-pub-62562" TargetMode="External"/><Relationship Id="rId34" Type="http://schemas.openxmlformats.org/officeDocument/2006/relationships/hyperlink" Target="https://sites.temple.edu/janevaynman/files/2016/08/Coe-Vaynman-Collusion.pdf" TargetMode="External"/><Relationship Id="rId50" Type="http://schemas.openxmlformats.org/officeDocument/2006/relationships/hyperlink" Target="https://journals.sagepub.com/doi/pdf/10.1177/2053168015589625" TargetMode="External"/><Relationship Id="rId55" Type="http://schemas.openxmlformats.org/officeDocument/2006/relationships/hyperlink" Target="https://www.tandfonline.com/doi/abs/10.1080/10736700.2016.1256541" TargetMode="External"/><Relationship Id="rId76" Type="http://schemas.openxmlformats.org/officeDocument/2006/relationships/hyperlink" Target="https://www.jstor.org/stable/pdf/10.7249/j.ctt4cgddf.11.pdf" TargetMode="External"/><Relationship Id="rId97" Type="http://schemas.openxmlformats.org/officeDocument/2006/relationships/hyperlink" Target="https://nationalinterest.org/blog/buzz/introducing-poor-mans-atomic-bomb-biological-weapons-37437" TargetMode="External"/><Relationship Id="rId104" Type="http://schemas.openxmlformats.org/officeDocument/2006/relationships/hyperlink" Target="https://progressive.org/dispatches/nuclear-power-causes-global-warming/" TargetMode="External"/><Relationship Id="rId120" Type="http://schemas.openxmlformats.org/officeDocument/2006/relationships/hyperlink" Target="https://www.economist.com/special-report/2018/01/25/the-odds-on-a-conflict-between-the-great-powers" TargetMode="External"/><Relationship Id="rId125" Type="http://schemas.openxmlformats.org/officeDocument/2006/relationships/hyperlink" Target="https://www.nytimes.com/2017/03/06/world/europe/european-union-nuclear-weapons.html" TargetMode="External"/><Relationship Id="rId7" Type="http://schemas.openxmlformats.org/officeDocument/2006/relationships/hyperlink" Target="https://thebulletin.org/2019/06/nuclear-power-and-global-climate-change/" TargetMode="External"/><Relationship Id="rId71" Type="http://schemas.openxmlformats.org/officeDocument/2006/relationships/hyperlink" Target="https://www.forbes.com/sites/anderscorr/2017/01/31/japan-go-nuclear-now/" TargetMode="External"/><Relationship Id="rId92" Type="http://schemas.openxmlformats.org/officeDocument/2006/relationships/hyperlink" Target="https://www.foreignaffairs.com/articles/world/2018-08-14/battlefield-internet" TargetMode="External"/><Relationship Id="rId2" Type="http://schemas.openxmlformats.org/officeDocument/2006/relationships/numbering" Target="numbering.xml"/><Relationship Id="rId29" Type="http://schemas.openxmlformats.org/officeDocument/2006/relationships/hyperlink" Target="https://www.forbes.com/sites/rrapier/2019/05/19/could-a-chernobyl-happen-again/" TargetMode="External"/><Relationship Id="rId24" Type="http://schemas.openxmlformats.org/officeDocument/2006/relationships/hyperlink" Target="https://www.scientificamerican.com/article/how-nuclear-power-can-stop-global-warming/" TargetMode="External"/><Relationship Id="rId40" Type="http://schemas.openxmlformats.org/officeDocument/2006/relationships/hyperlink" Target="https://www.reuters.com/article/us-biological-weaons-commentary/commentary-the-next-super-weapon-could-be-biological-idUSKBN17L1SZ" TargetMode="External"/><Relationship Id="rId45" Type="http://schemas.openxmlformats.org/officeDocument/2006/relationships/hyperlink" Target="https://go.redirectingat.com/?id=66960X1516588&amp;xs=1&amp;url=http%3A%2F%2Fwww.amazon.com%2FFearful-Symmetry-India-Pakistan-Nuclear-Weapons%2Fdp%2F0295986352" TargetMode="External"/><Relationship Id="rId66" Type="http://schemas.openxmlformats.org/officeDocument/2006/relationships/hyperlink" Target="https://www.forbes.com/sites/anderscorr/2017/01/31/japan-go-nuclear-now/" TargetMode="External"/><Relationship Id="rId87" Type="http://schemas.openxmlformats.org/officeDocument/2006/relationships/hyperlink" Target="https://www.businessinsider.com/north-korea-why-un-sanctions-not-working-2017-9" TargetMode="External"/><Relationship Id="rId110" Type="http://schemas.openxmlformats.org/officeDocument/2006/relationships/hyperlink" Target="https://thebulletin.org/2019/06/should-nuclear-power-be-expanded-significantly-into-developing-countries/" TargetMode="External"/><Relationship Id="rId115" Type="http://schemas.openxmlformats.org/officeDocument/2006/relationships/hyperlink" Target="https://www.washingtonpost.com/outlook/2019/03/06/sanctions-north-korea-dont-just-punish-north-korea-they-also-protect-us/?utm_term=.b7623678ce97" TargetMode="External"/><Relationship Id="rId131" Type="http://schemas.openxmlformats.org/officeDocument/2006/relationships/hyperlink" Target="https://www.cnn.com/2015/09/20/opinions/japan-military-opinion-berger/index.html" TargetMode="External"/><Relationship Id="rId136" Type="http://schemas.openxmlformats.org/officeDocument/2006/relationships/hyperlink" Target="https://www.washingtonpost.com/news/worldviews/wp/2017/07/31/why-doesnt-south-korea-have-nuclear-weapons-for-a-time-it-pursued-them/?utm_term=.fad2da7c4073" TargetMode="External"/><Relationship Id="rId61" Type="http://schemas.openxmlformats.org/officeDocument/2006/relationships/hyperlink" Target="https://www.mitpressjournals.org/doi/pdf/10.1162/ISEC_a_00127" TargetMode="External"/><Relationship Id="rId82" Type="http://schemas.openxmlformats.org/officeDocument/2006/relationships/hyperlink" Target="https://www.scmp.com/comment/insight-opinion/article/3009297/trumps-economic-sanctions-iran-are-doomed-fail-century" TargetMode="External"/><Relationship Id="rId19" Type="http://schemas.openxmlformats.org/officeDocument/2006/relationships/hyperlink" Target="https://www.climatecentral.org/news/nuclear-power-needs-to-double-to-meet-warming-goal-186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FC32A-3589-41D4-8136-9B558EDD9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587</TotalTime>
  <Pages>251</Pages>
  <Words>162887</Words>
  <Characters>928458</Characters>
  <Application>Microsoft Office Word</Application>
  <DocSecurity>0</DocSecurity>
  <Lines>7737</Lines>
  <Paragraphs>2178</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***Proliferation Good***</vt:lpstr>
      <vt:lpstr>Conventional War Turn</vt:lpstr>
      <vt:lpstr>        Conventional War 1nc</vt:lpstr>
      <vt:lpstr>        Link – Prolif Solves Conventional War</vt:lpstr>
      <vt:lpstr>        Impact Outweighs</vt:lpstr>
      <vt:lpstr>CBW Turn</vt:lpstr>
      <vt:lpstr>        CBW 1nc</vt:lpstr>
      <vt:lpstr>        Link – AT Narang Indict</vt:lpstr>
      <vt:lpstr>        Impact – CBW Outweigh</vt:lpstr>
      <vt:lpstr>        NoKo Scenario</vt:lpstr>
    </vt:vector>
  </TitlesOfParts>
  <Company/>
  <LinksUpToDate>false</LinksUpToDate>
  <CharactersWithSpaces>1089167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Randall</dc:creator>
  <cp:keywords>5.1.1</cp:keywords>
  <dc:description/>
  <cp:lastModifiedBy>Dana Randall</cp:lastModifiedBy>
  <cp:revision>17</cp:revision>
  <dcterms:created xsi:type="dcterms:W3CDTF">2019-07-10T23:40:00Z</dcterms:created>
  <dcterms:modified xsi:type="dcterms:W3CDTF">2019-07-11T16:06:00Z</dcterms:modified>
</cp:coreProperties>
</file>