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1975C0" w14:textId="091CB700" w:rsidR="00A95652" w:rsidRDefault="00F81469" w:rsidP="00F81469">
      <w:pPr>
        <w:pStyle w:val="Heading1"/>
        <w:ind w:left="360"/>
      </w:pPr>
      <w:r>
        <w:t>Case</w:t>
      </w:r>
    </w:p>
    <w:p w14:paraId="338200AD" w14:textId="77777777" w:rsidR="00F81469" w:rsidRDefault="00F81469" w:rsidP="00F81469">
      <w:pPr>
        <w:pStyle w:val="Heading4"/>
        <w:ind w:left="360"/>
      </w:pPr>
      <w:r>
        <w:t>Deaths = war is working</w:t>
      </w:r>
    </w:p>
    <w:p w14:paraId="1D60C0C5" w14:textId="77777777" w:rsidR="00F81469" w:rsidRDefault="00F81469" w:rsidP="00F81469">
      <w:pPr>
        <w:ind w:left="360"/>
      </w:pPr>
      <w:r>
        <w:t>Villalobos 10 (Joaquin Villalobos, international conflicto resolution consultant (at points for Mexico), “twelve myths of the war against the drug cartels,” Borderland Beat, 09/12/2010, http://www.borderlandbeat.com/2010/09/12-myths-of-war-against-drug-cartels.html) /DVCB</w:t>
      </w:r>
    </w:p>
    <w:p w14:paraId="23D009D4" w14:textId="77777777" w:rsidR="00F81469" w:rsidRDefault="00F81469" w:rsidP="00F81469">
      <w:pPr>
        <w:ind w:left="360"/>
      </w:pPr>
      <w:r w:rsidRPr="00BF07DD">
        <w:rPr>
          <w:rStyle w:val="StyleUnderline"/>
        </w:rPr>
        <w:t>Drug trafficking organizations are a violent, well-armed enemy, and a great corrupting power without moral barriers.</w:t>
      </w:r>
      <w:r>
        <w:t xml:space="preserve"> </w:t>
      </w:r>
      <w:r w:rsidRPr="00BF07DD">
        <w:rPr>
          <w:rStyle w:val="StyleUnderline"/>
        </w:rPr>
        <w:t>To believe that this problem can be solved without confrontation and without violence is an exercise in gross naivete</w:t>
      </w:r>
      <w:r>
        <w:t xml:space="preserve">. </w:t>
      </w:r>
      <w:r w:rsidRPr="00BF07DD">
        <w:rPr>
          <w:rStyle w:val="StyleUnderline"/>
        </w:rPr>
        <w:t>This enemy can only be subdued using the force of the State and</w:t>
      </w:r>
      <w:r>
        <w:t xml:space="preserve"> </w:t>
      </w:r>
      <w:r w:rsidRPr="00BF07DD">
        <w:rPr>
          <w:rStyle w:val="Emphasis"/>
        </w:rPr>
        <w:t>when this road is taken resistance by the drug cartels increases, and so do the internal wars between rival cartels.</w:t>
      </w:r>
      <w:r>
        <w:t xml:space="preserve"> Inevitably, the number of people who lose their lives also rises</w:t>
      </w:r>
      <w:r w:rsidRPr="00BF07DD">
        <w:rPr>
          <w:rStyle w:val="StyleUnderline"/>
        </w:rPr>
        <w:t>. In every war there are dead and they are an indicator of the state of the war itself. Wars are won by causing enemy casualties and are lost when your casualties are higher than what the sociopolitical environment itself can tolerate</w:t>
      </w:r>
      <w:r>
        <w:t xml:space="preserve">. Understandably, it is a difficult issue to be explained to the public by state officials, but the reality is that whoever is taking more deaths, arrests and morale deterioration in its ranks is the one who is losing the war, and in the case of Mexico they are the drug dealers. The fight against drug trafficking can not be read as a “classic” war in which opponents are clearly defined. </w:t>
      </w:r>
      <w:r w:rsidRPr="0079128E">
        <w:rPr>
          <w:rStyle w:val="StyleUnderline"/>
        </w:rPr>
        <w:t>Enemy cartels are fragmented, which generates a violent anarchy; the many groups are fighting both each other and against the state</w:t>
      </w:r>
      <w:r>
        <w:t xml:space="preserve">. </w:t>
      </w:r>
      <w:r w:rsidRPr="0079128E">
        <w:rPr>
          <w:rStyle w:val="Emphasis"/>
        </w:rPr>
        <w:t>Most of the criminal casualties occur in the process of self-destruction of the cartels, which is deepened when the state confronts them</w:t>
      </w:r>
      <w:r>
        <w:t xml:space="preserve">. In this type of war this process can be measured as progress. </w:t>
      </w:r>
      <w:r w:rsidRPr="0079128E">
        <w:rPr>
          <w:rStyle w:val="StyleUnderline"/>
        </w:rPr>
        <w:t>In Colombia, cartels self-destructed under pressure exerted by the State, for reasons that ranged from disputes over territory, control of routes, to personal problems.</w:t>
      </w:r>
      <w:r>
        <w:t xml:space="preserve"> This </w:t>
      </w:r>
      <w:r w:rsidRPr="0079128E">
        <w:rPr>
          <w:rStyle w:val="StyleUnderline"/>
        </w:rPr>
        <w:t>self-destruction process disintegrates the cartels and requires recruitment to descend toward marginal and inexperienced youth gangs, thereby increasing violence and accelerating the process of self-destruction</w:t>
      </w:r>
      <w:r>
        <w:t>. The problem is that in the intermediate phase of the war, the political pressure demands a reduction in violence, and this does not occur until three assumptions are met: 1. That the State has greater social and territorial domination than cartels in their zones of operation, 2. That criminals have been weakened in their ability to recycle assassins, 3. That the criminal’s weakness converts them into a marginal problem for the state. In the case of Mexico there is still time to reduce violence. There</w:t>
      </w:r>
      <w:r w:rsidRPr="0079128E">
        <w:rPr>
          <w:rStyle w:val="StyleUnderline"/>
        </w:rPr>
        <w:t>, the process of self-destruction is accelerating and this is a positive indicator.</w:t>
      </w:r>
      <w:r>
        <w:t xml:space="preserve"> General Naranjo, chief of the National Police of Colombia, said that "when we know that drug trafficking has strongly penetrated into society, the main problem is not violence, but non-violence" because it implies that the drug traffickers control society. The belief that for every death there are two new offenders is illogical, greed for money does not translate into an infinite capacity to recycle gunmen, they also need the skill and experience, and this is not achieved overnight. </w:t>
      </w:r>
    </w:p>
    <w:p w14:paraId="7F15CFB2" w14:textId="77777777" w:rsidR="00F81469" w:rsidRDefault="00F81469" w:rsidP="00F81469"/>
    <w:p w14:paraId="02CDDD06" w14:textId="77777777" w:rsidR="00F81469" w:rsidRDefault="00F81469" w:rsidP="00F81469">
      <w:pPr>
        <w:pStyle w:val="Heading4"/>
        <w:ind w:left="360"/>
      </w:pPr>
      <w:r>
        <w:t>The war is working</w:t>
      </w:r>
    </w:p>
    <w:p w14:paraId="2EA4DE50" w14:textId="77777777" w:rsidR="00F81469" w:rsidRDefault="00F81469" w:rsidP="00F81469">
      <w:pPr>
        <w:ind w:left="360"/>
      </w:pPr>
      <w:r>
        <w:t>Villalobos 10 (Joaquin Villalobos, international conflicto resolution consultant (at points for Mexico), “twelve myths of the war against the drug cartels,” Borderland Beat, 09/12/2010, http://www.borderlandbeat.com/2010/09/12-myths-of-war-against-drug-cartels.html) /DVCB</w:t>
      </w:r>
    </w:p>
    <w:p w14:paraId="05F16036" w14:textId="77777777" w:rsidR="00F81469" w:rsidRPr="0079128E" w:rsidRDefault="00F81469" w:rsidP="00F81469">
      <w:pPr>
        <w:ind w:left="360"/>
        <w:rPr>
          <w:rStyle w:val="Emphasis"/>
        </w:rPr>
      </w:pPr>
      <w:r>
        <w:t xml:space="preserve">As with other claims, </w:t>
      </w:r>
      <w:r w:rsidRPr="0079128E">
        <w:rPr>
          <w:rStyle w:val="StyleUnderline"/>
        </w:rPr>
        <w:t>the demand for quick results is based on emotional factors and not on an objective analysis of reality. I</w:t>
      </w:r>
      <w:r>
        <w:t xml:space="preserve">n the most general sense we can say that the time required to control the problem is directly proportional to the size and the historical roots of drug trafficking in Mexico, and we can measure the progress by referring to other countries with similar problems. </w:t>
      </w:r>
      <w:r w:rsidRPr="0079128E">
        <w:rPr>
          <w:rStyle w:val="StyleUnderline"/>
        </w:rPr>
        <w:t>The size of the problem of drug trafficking in Mexico is determined by its proximity to the United States, the largest consumer of drugs in the world, and the consequences of this in terms of demand, flows of money and weapons</w:t>
      </w:r>
      <w:r>
        <w:t xml:space="preserve">. As for the historical roots of the phenomenon, the problem began to take shape, in some states, particularly in Sinaloa, for many years, but the further expansion of the cartels began 15 years ago after the closure of Colombia’s Caribbean drug trafficking route. In the case of Mexico, we can compare its progress to countries like Colombia, Italy, Brazil and perhaps some of North Africa. </w:t>
      </w:r>
      <w:r w:rsidRPr="0079128E">
        <w:rPr>
          <w:rStyle w:val="StyleUnderline"/>
        </w:rPr>
        <w:t>Colombia remains at war and Medellín, the most violent city, took 16 years and 70 thousand dead to begin to reverse a deteriorating situatio</w:t>
      </w:r>
      <w:r>
        <w:t xml:space="preserve">n. </w:t>
      </w:r>
      <w:r w:rsidRPr="0079128E">
        <w:rPr>
          <w:rStyle w:val="StyleUnderline"/>
        </w:rPr>
        <w:t>Italy has many decades of struggle against the Mafia but it has still not been eliminated</w:t>
      </w:r>
      <w:r>
        <w:t xml:space="preserve">. </w:t>
      </w:r>
      <w:r w:rsidRPr="0079128E">
        <w:rPr>
          <w:rStyle w:val="StyleUnderline"/>
        </w:rPr>
        <w:t>Brazil, during eight years of Lula's government, has yet to resolve the gang problem, and in North Africa the decline is up and almost out of control</w:t>
      </w:r>
      <w:r>
        <w:t xml:space="preserve">. Given the above we can objectively state that Mexico, in three years, has made progress faster and with lower costs than all these countries. The results of operations in Mexico in the last three years are world records. 227 laboratories have been destroyed; $389 million (U.S.) seized, 30,500 assault weapons seized, 24,900 handguns, 409 aircraft, 310 ships, 22,900 vehicles; five thousand tons of drugs including 90,000 kilos of cocaine, 4.8 million kilos of marijuana, 4,500 kilos of methamphetamine, 27,000 kilos of ephedrine and 18,000 kilos of pseudoephedrine (methamphetamine precursor chemicals); 286 drug traffickers have been extradited, the vast majority of them to the U.S., 89,500 people have been arrested or killed including 7 kingpins, 47 financiers, 60 top lieutenants, 2,061 expert hitmen and 600 government officials. (reporter’s note: this article was published in January 2010 and the figures given above cover seizures, arrests and deaths for the years 2007 thru 2009) </w:t>
      </w:r>
      <w:r w:rsidRPr="0079128E">
        <w:rPr>
          <w:rStyle w:val="StyleUnderline"/>
        </w:rPr>
        <w:t>The money amount listed above is almost the amount of one year of aid from Plan Merida, to transport the total drugs seized would take several trains or 250 large commercial trailer loads, the weapons seized could equip both the armies of El Salvador and Honduras, the aircraft seized are the equivalent to 50% of the fleet of American Airlines, the boats are double that of Mexico's Navy and the number of vehicles seized outnumber the police and army vehicles in all of Central America</w:t>
      </w:r>
      <w:r>
        <w:t xml:space="preserve">. </w:t>
      </w:r>
      <w:r w:rsidRPr="0079128E">
        <w:rPr>
          <w:rStyle w:val="Emphasis"/>
        </w:rPr>
        <w:t>The first achievement of a plan are the blows to the criminal structures, not the reduction of violence, without the former the latter cannot be achieved.</w:t>
      </w:r>
    </w:p>
    <w:p w14:paraId="1804A421" w14:textId="77777777" w:rsidR="00F81469" w:rsidRDefault="00F81469" w:rsidP="00F81469"/>
    <w:p w14:paraId="0519356C" w14:textId="77777777" w:rsidR="00F81469" w:rsidRDefault="00F81469" w:rsidP="00F81469">
      <w:pPr>
        <w:pStyle w:val="Heading4"/>
        <w:ind w:left="360"/>
      </w:pPr>
      <w:r>
        <w:t>The military is the lesser of two evils</w:t>
      </w:r>
    </w:p>
    <w:p w14:paraId="332322E3" w14:textId="77777777" w:rsidR="00F81469" w:rsidRDefault="00F81469" w:rsidP="00F81469">
      <w:pPr>
        <w:ind w:left="360"/>
      </w:pPr>
      <w:r>
        <w:t>Villalobos 10 (Joaquin Villalobos, international conflicto resolution consultant (at points for Mexico), “twelve myths of the war against the drug cartels,” Borderland Beat, 09/12/2010, http://www.borderlandbeat.com/2010/09/12-myths-of-war-against-drug-cartels.html) /DVCB</w:t>
      </w:r>
    </w:p>
    <w:p w14:paraId="65FE3036" w14:textId="77777777" w:rsidR="00F81469" w:rsidRPr="00DB5254" w:rsidRDefault="00F81469" w:rsidP="00F81469">
      <w:pPr>
        <w:ind w:left="360"/>
        <w:rPr>
          <w:rStyle w:val="Emphasis"/>
        </w:rPr>
      </w:pPr>
      <w:r>
        <w:t>T</w:t>
      </w:r>
      <w:r w:rsidRPr="00DB5254">
        <w:rPr>
          <w:rStyle w:val="StyleUnderline"/>
        </w:rPr>
        <w:t>he myth about the negativity of the army's participation is on part due to certain assumptions: that internal security is not their task, they are not trained or prepared for such work that jeopardizes their image, ending human rights violations, it is dangerous to empower the military, and other similar idea</w:t>
      </w:r>
      <w:r>
        <w:t xml:space="preserve">s. All these and other arguments are based on potential risks, doubts and suspicions that in some cases are predominantly subjective ideas. </w:t>
      </w:r>
      <w:r w:rsidRPr="00DB5254">
        <w:rPr>
          <w:rStyle w:val="StyleUnderline"/>
        </w:rPr>
        <w:t>None of these arguments takes into account the objective problems which have forced the military to be used: the scale of the threat posed by the cartels, the fire power, number of assassins and level of organization of criminal structures, the moral crisis and the problems of co-optation of state and municipal police by drug cartels in troubled areas, the limited number of personnel available to the Federal Police, the transnational nature of the drug problem and finally the roots, social power and territorial control that organized crime has in some parts of Mexico</w:t>
      </w:r>
      <w:r>
        <w:t xml:space="preserve">. </w:t>
      </w:r>
      <w:r w:rsidRPr="00DB5254">
        <w:rPr>
          <w:rStyle w:val="Emphasis"/>
        </w:rPr>
        <w:t>It is a huge difference if you have only 30,000 federal police or the military force of 200,000 to deal with the problem</w:t>
      </w:r>
      <w:r>
        <w:t xml:space="preserve">. Transnational </w:t>
      </w:r>
      <w:r w:rsidRPr="00DB5254">
        <w:rPr>
          <w:rStyle w:val="StyleUnderline"/>
        </w:rPr>
        <w:t>drug trafficking poses a challenge that exceeds the police mandate and constitutes a threat to the sovereignty of the State. If the army withdrew today the drug cartels would quickly regain ground, the threat would acquire higher dimensions, and the violence would soar and could reach Mexico City</w:t>
      </w:r>
      <w:r>
        <w:t>. We addressed earlier the risk of becoming a “failed state” but, paradoxically, the myth about the withdrawal of the army is based on another extreme because it assumes that the problem is not so serious and could be solved by the municipal and state police. It is hard to imagine that Mexico could, in the coming decades, face another conflict worse than drug traffickers</w:t>
      </w:r>
      <w:r w:rsidRPr="00DB5254">
        <w:rPr>
          <w:rStyle w:val="Emphasis"/>
        </w:rPr>
        <w:t>. The strategic solution is to rebuild, reform and strengthen the police, but while that progresses it is essential to use the military.</w:t>
      </w:r>
      <w:r>
        <w:t xml:space="preserve"> </w:t>
      </w:r>
      <w:r w:rsidRPr="00DB5254">
        <w:rPr>
          <w:rStyle w:val="StyleUnderline"/>
        </w:rPr>
        <w:t>Throughout Latin America the military may be essential to answer the threat posed by organized crime</w:t>
      </w:r>
      <w:r>
        <w:t xml:space="preserve">, and today the ethical requirements of human rights have become a fundamental part of the operational effectiveness of both the military and police. Modern wars are subject inevitably to critical media, political and judicial investigation and review. The State can maintain legitimacy in the use of force only if it is able to use its coercive power under those conditions. This means that this is now a permanent universal condition to the use of force and should not be seen as an obstacle inhibiting its use. </w:t>
      </w:r>
      <w:r w:rsidRPr="00DB5254">
        <w:rPr>
          <w:rStyle w:val="Emphasis"/>
        </w:rPr>
        <w:t>To re-impose security Colombia rebuilt its security forces. By contrast, Guatemala has fallen into the hands of organized crime because they have been unable to rebuild theirs.</w:t>
      </w:r>
    </w:p>
    <w:p w14:paraId="2DA524D0" w14:textId="77777777" w:rsidR="00F81469" w:rsidRPr="00F81469" w:rsidRDefault="00F81469" w:rsidP="00F81469"/>
    <w:p w14:paraId="5F2CF2A1" w14:textId="77777777" w:rsidR="00F81469" w:rsidRDefault="00F81469" w:rsidP="00F81469">
      <w:pPr>
        <w:pStyle w:val="Heading4"/>
        <w:ind w:left="360"/>
      </w:pPr>
      <w:r>
        <w:t>Government should be confronting cartels</w:t>
      </w:r>
    </w:p>
    <w:p w14:paraId="5A64F88F" w14:textId="77777777" w:rsidR="00F81469" w:rsidRPr="00D27341" w:rsidRDefault="00F81469" w:rsidP="00F81469">
      <w:pPr>
        <w:ind w:left="360"/>
      </w:pPr>
      <w:r w:rsidRPr="00D27341">
        <w:t>Villalobos 10 (Joaquin Villalobos, international conflicto resolution consultan</w:t>
      </w:r>
      <w:r>
        <w:t xml:space="preserve">t (at points for Mexico), “twelve myths of the war against the drug cartels,” Borderland Beat, 09/12/2010, </w:t>
      </w:r>
      <w:hyperlink r:id="rId6" w:history="1">
        <w:r w:rsidRPr="00162318">
          <w:rPr>
            <w:rStyle w:val="Hyperlink"/>
          </w:rPr>
          <w:t>http://www.borderlandbeat.com/2010/09/12-myths-of-war-against-drug-cartels.html</w:t>
        </w:r>
      </w:hyperlink>
      <w:r>
        <w:t>) /DVCB</w:t>
      </w:r>
    </w:p>
    <w:p w14:paraId="6EA05944" w14:textId="77777777" w:rsidR="00F81469" w:rsidRDefault="00F81469" w:rsidP="00F81469">
      <w:pPr>
        <w:ind w:left="360"/>
      </w:pPr>
      <w:r>
        <w:t>When violence began to grow as cartels fought over prime drug trafficking routes, the government of President Fox initiated the intervention of federal forces in the states that had early problems (Tamaulipas, Guerrero, etc.). Faced with worsening violence and its spread into other states, the government of President Calderon decided to combat drug trafficking frontally and escalated the federal intervention. The government’s offensive was criticized as lacking in operational intelligence, consisting of reactive operations and as being undertaken for political reasons, in particular as a cover for a stolen election that should have gone in favor of the PRD presidential candidate, Andres Manuel Lopez Obrador. Some thought it best accept the presence of organized crime and let everything continue to operate by so-called "local agreements" such as the arrangements between much less powerful drug traffickers and government officials during the years of PRI rule. However</w:t>
      </w:r>
      <w:r w:rsidRPr="008E04A3">
        <w:rPr>
          <w:rStyle w:val="StyleUnderline"/>
        </w:rPr>
        <w:t>, the criminals had grown tremendously in wealth and power and now equaled or surpassed the power of the State in regions with substantial drug trafficking</w:t>
      </w:r>
      <w:r>
        <w:t xml:space="preserve">, with their law of "silver or lead" leaving police, mayors and governors in fear. </w:t>
      </w:r>
      <w:r w:rsidRPr="008E04A3">
        <w:rPr>
          <w:rStyle w:val="StyleUnderline"/>
        </w:rPr>
        <w:t>The idea that the power and influence of drug cartels is not contagious or expansive and would not enter Mexico City</w:t>
      </w:r>
      <w:r>
        <w:t xml:space="preserve">, the capitol, </w:t>
      </w:r>
      <w:r w:rsidRPr="008E04A3">
        <w:rPr>
          <w:rStyle w:val="StyleUnderline"/>
        </w:rPr>
        <w:t>is naïve to say the leas</w:t>
      </w:r>
      <w:r>
        <w:t xml:space="preserve">t. The reality is that one of the first successful battles of the drug war was to recover the airport in Mexico City that was as important to drug traffickers as Nuevo Laredo or Ciudad Juarez. </w:t>
      </w:r>
      <w:r w:rsidRPr="008E04A3">
        <w:rPr>
          <w:rStyle w:val="StyleUnderline"/>
        </w:rPr>
        <w:t xml:space="preserve">Mexico is caught in a vice between the biggest consumer of drugs in the world to the north, and the most violent region in the world (Guatemala, Honduras and El Salvador) to the south. </w:t>
      </w:r>
      <w:r>
        <w:t xml:space="preserve">Therefore, it is very difficult to believe that it is possible for Mexico to isolate itself, ignore the problem and assume that nothing will happen. Drug trafficking is a global crime that is spreading in most of Latin America, affecting Eastern Europe, North Africa and parts of Asia. The growth of the urban middle classes and increased drug use are directly related, there is no solid reason that the Mexican middle class would be excluded from the increase in consumption, which is already seriously affecting Brazil. </w:t>
      </w:r>
      <w:r w:rsidRPr="008E04A3">
        <w:rPr>
          <w:rStyle w:val="StyleUnderline"/>
        </w:rPr>
        <w:t>Doing nothing could have led Mexico into a similar situation facing Colombia in the late eighties. Many citizens and Colombian officials accept openly that they waited too long to act. The current level of violence in Mexico makes it clear that the monster was real, strong and dangerous.</w:t>
      </w:r>
      <w:r>
        <w:t xml:space="preserve"> There are two fundamental principles for action against the drug cartels: determination and speed. </w:t>
      </w:r>
      <w:r w:rsidRPr="008E04A3">
        <w:rPr>
          <w:rStyle w:val="StyleUnderline"/>
        </w:rPr>
        <w:t>Determination not to back off the offensive in the face of organized crime’s violent backlash and the reaction of fear by society, and the speed to recover and consolidate territory controlled by drug cartels</w:t>
      </w:r>
      <w:r>
        <w:t xml:space="preserve">. Realistically, operational intelligence wasn’t really lacking if you consider that the cartels were operating in the streets, with impunity. The first step has been achieved with the presence of military and federal police in the “plazas”. This has deprived the cartels of the ability to conduct their business in the open and made their operations much more difficult and expensive. The first phase of the offensive was of a “massive” nature i.e. “boots on the ground”. Now the government is beginning a more qualitative, complex phase of the struggle such as rebuilding the police forces and the social component of the strategy. However, </w:t>
      </w:r>
      <w:r w:rsidRPr="008E04A3">
        <w:rPr>
          <w:rStyle w:val="StyleUnderline"/>
        </w:rPr>
        <w:t>without taking territory from the cartels and decreasing their impunity the government cannot effectively rebuild institutions or institute comprehensive social plans. Successful action is needed to transform drug trafficking from a threat to national security into a police problem.</w:t>
      </w:r>
      <w:r>
        <w:t xml:space="preserve"> </w:t>
      </w:r>
    </w:p>
    <w:p w14:paraId="3EBFCD1F" w14:textId="77777777" w:rsidR="00F81469" w:rsidRPr="00F81469" w:rsidRDefault="00F81469" w:rsidP="00F81469"/>
    <w:p w14:paraId="5F39A13F" w14:textId="77777777" w:rsidR="00075A45" w:rsidRPr="000D291A" w:rsidRDefault="00075A45" w:rsidP="00F81469">
      <w:pPr>
        <w:pStyle w:val="Heading4"/>
        <w:ind w:left="360"/>
        <w:rPr>
          <w:rFonts w:asciiTheme="majorHAnsi" w:hAnsiTheme="majorHAnsi" w:cstheme="majorHAnsi"/>
        </w:rPr>
      </w:pPr>
      <w:r w:rsidRPr="000D291A">
        <w:rPr>
          <w:rFonts w:asciiTheme="majorHAnsi" w:hAnsiTheme="majorHAnsi" w:cstheme="majorHAnsi"/>
        </w:rPr>
        <w:t>The Aff doesn’t solve the cartel problem.</w:t>
      </w:r>
    </w:p>
    <w:p w14:paraId="40EBE2B3" w14:textId="77777777" w:rsidR="00075A45" w:rsidRPr="00F81469" w:rsidRDefault="00075A45" w:rsidP="00F81469">
      <w:pPr>
        <w:ind w:left="360"/>
        <w:rPr>
          <w:rFonts w:asciiTheme="majorHAnsi" w:hAnsiTheme="majorHAnsi" w:cstheme="majorHAnsi"/>
        </w:rPr>
      </w:pPr>
      <w:r w:rsidRPr="00F81469">
        <w:rPr>
          <w:rFonts w:asciiTheme="majorHAnsi" w:hAnsiTheme="majorHAnsi" w:cstheme="majorHAnsi"/>
        </w:rPr>
        <w:t xml:space="preserve">Lisa Marie </w:t>
      </w:r>
      <w:r w:rsidRPr="00F81469">
        <w:rPr>
          <w:rFonts w:asciiTheme="majorHAnsi" w:eastAsiaTheme="majorEastAsia" w:hAnsiTheme="majorHAnsi" w:cstheme="majorHAnsi"/>
          <w:b/>
          <w:bCs/>
          <w:sz w:val="26"/>
          <w:szCs w:val="26"/>
        </w:rPr>
        <w:t>Pane</w:t>
      </w:r>
      <w:r w:rsidRPr="00F81469">
        <w:rPr>
          <w:rFonts w:asciiTheme="majorHAnsi" w:hAnsiTheme="majorHAnsi" w:cstheme="majorHAnsi"/>
        </w:rPr>
        <w:t>, 9-30-20</w:t>
      </w:r>
      <w:r w:rsidRPr="00F81469">
        <w:rPr>
          <w:rFonts w:asciiTheme="majorHAnsi" w:eastAsiaTheme="majorEastAsia" w:hAnsiTheme="majorHAnsi" w:cstheme="majorHAnsi"/>
          <w:b/>
          <w:bCs/>
          <w:sz w:val="26"/>
          <w:szCs w:val="26"/>
        </w:rPr>
        <w:t>18</w:t>
      </w:r>
      <w:r w:rsidRPr="00F81469">
        <w:rPr>
          <w:rFonts w:asciiTheme="majorHAnsi" w:hAnsiTheme="majorHAnsi" w:cstheme="majorHAnsi"/>
        </w:rPr>
        <w:t>, "As immigrants flow across US border, American guns go south," AP NEWS, https://www.apnews.com/f06086d8ed88450082ef9b8a403d4637</w:t>
      </w:r>
    </w:p>
    <w:p w14:paraId="3464CDB0" w14:textId="248A9771" w:rsidR="00075A45" w:rsidRPr="00F81469" w:rsidRDefault="00075A45" w:rsidP="00F81469">
      <w:pPr>
        <w:ind w:left="360"/>
        <w:rPr>
          <w:rFonts w:asciiTheme="majorHAnsi" w:hAnsiTheme="majorHAnsi" w:cstheme="majorHAnsi"/>
        </w:rPr>
      </w:pPr>
      <w:r w:rsidRPr="00F81469">
        <w:rPr>
          <w:rFonts w:asciiTheme="majorHAnsi" w:hAnsiTheme="majorHAnsi" w:cstheme="majorHAnsi"/>
        </w:rPr>
        <w:t xml:space="preserve">Among the thousands of immigrants who have been coming across the U.S.-Mexico border in recent months, many are seeking to escape gang and drug violence raging in their homelands. The weapon of choice used to intimidate them? Often an American-made gun. While </w:t>
      </w:r>
      <w:r w:rsidRPr="00F81469">
        <w:rPr>
          <w:rFonts w:asciiTheme="majorHAnsi" w:eastAsiaTheme="majorEastAsia" w:hAnsiTheme="majorHAnsi" w:cstheme="majorHAnsi"/>
          <w:b/>
          <w:bCs/>
          <w:u w:val="single"/>
        </w:rPr>
        <w:t>the flow of drugs and immigrants into the U.S. has been well-documented</w:t>
      </w:r>
      <w:r w:rsidRPr="00F81469">
        <w:rPr>
          <w:rFonts w:asciiTheme="majorHAnsi" w:hAnsiTheme="majorHAnsi" w:cstheme="majorHAnsi"/>
        </w:rPr>
        <w:t xml:space="preserve"> for decades and become a regular part of the political debate, </w:t>
      </w:r>
      <w:r w:rsidRPr="00F81469">
        <w:rPr>
          <w:rFonts w:asciiTheme="majorHAnsi" w:eastAsiaTheme="majorEastAsia" w:hAnsiTheme="majorHAnsi" w:cstheme="majorHAnsi"/>
          <w:b/>
          <w:bCs/>
          <w:u w:val="single"/>
        </w:rPr>
        <w:t>what is often overlooked is how gangs and drug cartels exploit weaknesses at the border to smuggle guns from the U.S. into Latin America.</w:t>
      </w:r>
      <w:r w:rsidRPr="00F81469">
        <w:rPr>
          <w:rFonts w:asciiTheme="majorHAnsi" w:hAnsiTheme="majorHAnsi" w:cstheme="majorHAnsi"/>
        </w:rPr>
        <w:t xml:space="preserve"> </w:t>
      </w:r>
      <w:r w:rsidRPr="00F81469">
        <w:rPr>
          <w:rFonts w:asciiTheme="majorHAnsi" w:eastAsiaTheme="majorEastAsia" w:hAnsiTheme="majorHAnsi" w:cstheme="majorHAnsi"/>
          <w:b/>
          <w:bCs/>
          <w:u w:val="single"/>
        </w:rPr>
        <w:t>A 2013 report by the University of San Diego says the number of firearms smuggled from the United States was so significant that nearly half of American gun dealers rely on that business to stay afloat. On average, an estimated 253,000 firearms each year are purchased in the United States expressly to be sent to Mexico, the report said, the vast majority of the sales originating in the border states of California, Texas, New Mexico and Arizona</w:t>
      </w:r>
      <w:r w:rsidRPr="00F81469">
        <w:rPr>
          <w:rFonts w:asciiTheme="majorHAnsi" w:hAnsiTheme="majorHAnsi" w:cstheme="majorHAnsi"/>
        </w:rPr>
        <w:t xml:space="preserve">. Once in Mexico, the weapons end up in the hands of drug cartels or get shipped to gangs in Honduras, Guatemala and El Salvador — countries that are dealing with an epidemic of gun violence. Armed holdups on public transportation are a regular occurrence in Honduras, where nearly half of the unregistered weapons originated in the U.S., the federal Bureau of Alcohol, Tobacco, Firearms and Explosives reported in recent years. </w:t>
      </w:r>
      <w:r w:rsidRPr="00F81469">
        <w:rPr>
          <w:rFonts w:asciiTheme="majorHAnsi" w:eastAsiaTheme="majorEastAsia" w:hAnsiTheme="majorHAnsi" w:cstheme="majorHAnsi"/>
          <w:b/>
          <w:bCs/>
          <w:u w:val="single"/>
        </w:rPr>
        <w:t>Gun violence in El Salvador is so rampant that the country has been averaging more than one shootout a day between police and gangs this year, said Ricardo Sosa, a criminologist specializing in gangs and security in El Salvador.</w:t>
      </w:r>
      <w:r w:rsidRPr="00F81469">
        <w:rPr>
          <w:rFonts w:asciiTheme="majorHAnsi" w:hAnsiTheme="majorHAnsi" w:cstheme="majorHAnsi"/>
        </w:rPr>
        <w:t xml:space="preserve"> “In every one of these operations, police are able to seize between two and six firearms at the scene,” he said. “That is one of the indicators that the gangs are armed on many occasions with long guns and short guns for each one of their members.” </w:t>
      </w:r>
    </w:p>
    <w:p w14:paraId="61C7AD65" w14:textId="77777777" w:rsidR="00F81469" w:rsidRDefault="00F81469" w:rsidP="00F81469">
      <w:pPr>
        <w:pStyle w:val="Heading3"/>
        <w:ind w:left="360"/>
      </w:pPr>
      <w:r>
        <w:t>Obrador bad</w:t>
      </w:r>
    </w:p>
    <w:p w14:paraId="4453DB60" w14:textId="77777777" w:rsidR="00F81469" w:rsidRPr="00763D10" w:rsidRDefault="00F81469" w:rsidP="00F81469">
      <w:pPr>
        <w:pStyle w:val="Heading4"/>
        <w:ind w:left="360"/>
      </w:pPr>
      <w:r>
        <w:t>THE NEW PRESIDENT OF MEXICO SEEMED PROMISING IN HIS ARRIVAL too</w:t>
      </w:r>
    </w:p>
    <w:p w14:paraId="6013C9FD" w14:textId="77777777" w:rsidR="00F81469" w:rsidRPr="007E010B" w:rsidRDefault="00F81469" w:rsidP="00F81469">
      <w:pPr>
        <w:pStyle w:val="NormalWeb"/>
        <w:shd w:val="clear" w:color="auto" w:fill="FFFFFF"/>
        <w:spacing w:line="360" w:lineRule="atLeast"/>
        <w:ind w:left="360"/>
        <w:rPr>
          <w:rFonts w:asciiTheme="minorHAnsi" w:hAnsiTheme="minorHAnsi" w:cstheme="minorHAnsi"/>
          <w:sz w:val="16"/>
          <w:szCs w:val="16"/>
        </w:rPr>
      </w:pPr>
      <w:r w:rsidRPr="007E010B">
        <w:rPr>
          <w:rFonts w:asciiTheme="minorHAnsi" w:hAnsiTheme="minorHAnsi" w:cstheme="minorHAnsi"/>
          <w:sz w:val="16"/>
          <w:szCs w:val="16"/>
        </w:rPr>
        <w:t>(Denise</w:t>
      </w:r>
      <w:r w:rsidRPr="007E010B">
        <w:rPr>
          <w:rFonts w:asciiTheme="minorHAnsi" w:hAnsiTheme="minorHAnsi" w:cstheme="minorHAnsi"/>
          <w:sz w:val="22"/>
          <w:szCs w:val="22"/>
        </w:rPr>
        <w:t xml:space="preserve"> </w:t>
      </w:r>
      <w:r w:rsidRPr="007E010B">
        <w:rPr>
          <w:rFonts w:asciiTheme="minorHAnsi" w:hAnsiTheme="minorHAnsi" w:cstheme="minorHAnsi"/>
          <w:b/>
          <w:bCs/>
          <w:sz w:val="22"/>
          <w:szCs w:val="22"/>
        </w:rPr>
        <w:t>Dresser,</w:t>
      </w:r>
      <w:r w:rsidRPr="007E010B">
        <w:rPr>
          <w:rFonts w:asciiTheme="minorHAnsi" w:hAnsiTheme="minorHAnsi" w:cstheme="minorHAnsi"/>
          <w:sz w:val="16"/>
          <w:szCs w:val="16"/>
        </w:rPr>
        <w:t>20</w:t>
      </w:r>
      <w:r w:rsidRPr="007E010B">
        <w:rPr>
          <w:rFonts w:asciiTheme="minorHAnsi" w:hAnsiTheme="minorHAnsi" w:cstheme="minorHAnsi"/>
          <w:b/>
          <w:bCs/>
          <w:sz w:val="22"/>
          <w:szCs w:val="22"/>
        </w:rPr>
        <w:t>18</w:t>
      </w:r>
      <w:r w:rsidRPr="007E010B">
        <w:rPr>
          <w:rFonts w:asciiTheme="minorHAnsi" w:hAnsiTheme="minorHAnsi" w:cstheme="minorHAnsi"/>
          <w:color w:val="1C2D3D"/>
          <w:sz w:val="22"/>
          <w:szCs w:val="22"/>
          <w:shd w:val="clear" w:color="auto" w:fill="F8F8F8"/>
        </w:rPr>
        <w:t>,</w:t>
      </w:r>
      <w:r>
        <w:rPr>
          <w:rFonts w:asciiTheme="minorHAnsi" w:hAnsiTheme="minorHAnsi" w:cstheme="minorHAnsi"/>
          <w:color w:val="1C2D3D"/>
          <w:sz w:val="22"/>
          <w:szCs w:val="22"/>
          <w:shd w:val="clear" w:color="auto" w:fill="F8F8F8"/>
        </w:rPr>
        <w:t xml:space="preserve"> </w:t>
      </w:r>
      <w:r w:rsidRPr="007E010B">
        <w:rPr>
          <w:rFonts w:asciiTheme="minorHAnsi" w:hAnsiTheme="minorHAnsi" w:cstheme="minorHAnsi"/>
          <w:sz w:val="16"/>
          <w:szCs w:val="16"/>
        </w:rPr>
        <w:t>Can Mexico Be Saved? The Peril and Promise of Lopez Obrador</w:t>
      </w:r>
      <w:r w:rsidRPr="007E010B">
        <w:rPr>
          <w:sz w:val="16"/>
          <w:szCs w:val="16"/>
        </w:rPr>
        <w:t xml:space="preserve"> </w:t>
      </w:r>
      <w:r w:rsidRPr="007E010B">
        <w:rPr>
          <w:rFonts w:asciiTheme="minorHAnsi" w:hAnsiTheme="minorHAnsi" w:cstheme="minorHAnsi"/>
          <w:sz w:val="16"/>
          <w:szCs w:val="16"/>
        </w:rPr>
        <w:t>https://heinonline.org/HOL/Page?handle=hein.journals/fora97&amp;div=109&amp;g_sent=1&amp;casa_token=&amp;collection=journals)</w:t>
      </w:r>
    </w:p>
    <w:p w14:paraId="7238E020" w14:textId="77777777" w:rsidR="00F81469" w:rsidRPr="007E010B" w:rsidRDefault="00F81469" w:rsidP="00F81469">
      <w:pPr>
        <w:pStyle w:val="NormalWeb"/>
        <w:shd w:val="clear" w:color="auto" w:fill="FFFFFF"/>
        <w:spacing w:line="360" w:lineRule="atLeast"/>
        <w:ind w:left="360"/>
        <w:rPr>
          <w:rFonts w:asciiTheme="minorHAnsi" w:hAnsiTheme="minorHAnsi" w:cstheme="minorHAnsi"/>
          <w:sz w:val="22"/>
          <w:szCs w:val="22"/>
          <w:u w:val="single"/>
        </w:rPr>
      </w:pPr>
      <w:r w:rsidRPr="007E010B">
        <w:rPr>
          <w:rFonts w:asciiTheme="minorHAnsi" w:hAnsiTheme="minorHAnsi" w:cstheme="minorHAnsi"/>
          <w:sz w:val="16"/>
          <w:szCs w:val="16"/>
        </w:rPr>
        <w:t xml:space="preserve">In 2012, </w:t>
      </w:r>
      <w:r w:rsidRPr="007E010B">
        <w:rPr>
          <w:rFonts w:asciiTheme="minorHAnsi" w:hAnsiTheme="minorHAnsi" w:cstheme="minorHAnsi"/>
          <w:sz w:val="22"/>
          <w:szCs w:val="22"/>
          <w:u w:val="single"/>
        </w:rPr>
        <w:t>Mexico's future looked promising. The election of a dashing young president, Enrique Pefia Nieto</w:t>
      </w:r>
      <w:r w:rsidRPr="007E010B">
        <w:rPr>
          <w:rFonts w:asciiTheme="minorHAnsi" w:hAnsiTheme="minorHAnsi" w:cstheme="minorHAnsi"/>
          <w:sz w:val="22"/>
          <w:szCs w:val="22"/>
        </w:rPr>
        <w:t xml:space="preserve">, </w:t>
      </w:r>
      <w:r w:rsidRPr="007E010B">
        <w:rPr>
          <w:rFonts w:asciiTheme="minorHAnsi" w:hAnsiTheme="minorHAnsi" w:cstheme="minorHAnsi"/>
          <w:sz w:val="16"/>
          <w:szCs w:val="16"/>
        </w:rPr>
        <w:t>imbued the country with</w:t>
      </w:r>
      <w:r w:rsidRPr="007E010B">
        <w:rPr>
          <w:sz w:val="16"/>
          <w:szCs w:val="16"/>
        </w:rPr>
        <w:t xml:space="preserve"> a </w:t>
      </w:r>
      <w:r w:rsidRPr="007E010B">
        <w:rPr>
          <w:rFonts w:asciiTheme="minorHAnsi" w:hAnsiTheme="minorHAnsi" w:cstheme="minorHAnsi"/>
          <w:sz w:val="16"/>
          <w:szCs w:val="16"/>
        </w:rPr>
        <w:t>sense of energy and purpose. Back in power after a 12-year hiatus, the Institutional Revolutionary Party, or PRI, had promised to reinvent itself and shun the corrupt authoritarianism it had practiced during the seven decades it ruled Mexico.</w:t>
      </w:r>
      <w:r w:rsidRPr="007E010B">
        <w:rPr>
          <w:rFonts w:asciiTheme="minorHAnsi" w:hAnsiTheme="minorHAnsi" w:cstheme="minorHAnsi"/>
          <w:sz w:val="22"/>
          <w:szCs w:val="22"/>
        </w:rPr>
        <w:t xml:space="preserve"> </w:t>
      </w:r>
      <w:r w:rsidRPr="007E010B">
        <w:rPr>
          <w:rFonts w:asciiTheme="minorHAnsi" w:hAnsiTheme="minorHAnsi" w:cstheme="minorHAnsi"/>
          <w:sz w:val="22"/>
          <w:szCs w:val="22"/>
          <w:u w:val="single"/>
        </w:rPr>
        <w:t>As the country seemed to reach a consensus on long-delayed structural reforms, the international press heralded "the Mexican moment."</w:t>
      </w:r>
      <w:r w:rsidRPr="007E010B">
        <w:rPr>
          <w:rFonts w:asciiTheme="minorHAnsi" w:hAnsiTheme="minorHAnsi" w:cstheme="minorHAnsi"/>
          <w:sz w:val="22"/>
          <w:szCs w:val="22"/>
        </w:rPr>
        <w:t xml:space="preserve"> </w:t>
      </w:r>
      <w:r w:rsidRPr="007E010B">
        <w:rPr>
          <w:rFonts w:asciiTheme="minorHAnsi" w:hAnsiTheme="minorHAnsi" w:cstheme="minorHAnsi"/>
          <w:sz w:val="16"/>
          <w:szCs w:val="16"/>
        </w:rPr>
        <w:t>According to the cover of Time magazine,</w:t>
      </w:r>
      <w:r w:rsidRPr="007E010B">
        <w:rPr>
          <w:rFonts w:asciiTheme="minorHAnsi" w:hAnsiTheme="minorHAnsi" w:cstheme="minorHAnsi"/>
          <w:sz w:val="22"/>
          <w:szCs w:val="22"/>
        </w:rPr>
        <w:t xml:space="preserve"> </w:t>
      </w:r>
      <w:r w:rsidRPr="007E010B">
        <w:rPr>
          <w:rFonts w:asciiTheme="minorHAnsi" w:hAnsiTheme="minorHAnsi" w:cstheme="minorHAnsi"/>
          <w:sz w:val="22"/>
          <w:szCs w:val="22"/>
          <w:u w:val="single"/>
        </w:rPr>
        <w:t>Pefia Nieto was "saving Mexico" by opening up the energy sector to foreign investment, combating monopolies, changing archaic labor laws, and leaving nationalism and crony capitalism in the past.</w:t>
      </w:r>
    </w:p>
    <w:p w14:paraId="0AFB1713" w14:textId="77777777" w:rsidR="00F81469" w:rsidRPr="00763D10" w:rsidRDefault="00F81469" w:rsidP="00F81469">
      <w:pPr>
        <w:pStyle w:val="Heading4"/>
        <w:ind w:left="360"/>
      </w:pPr>
      <w:r>
        <w:t>Obrador is weak on his positions</w:t>
      </w:r>
    </w:p>
    <w:p w14:paraId="5DB0F9A9" w14:textId="77777777" w:rsidR="00F81469" w:rsidRPr="007E010B" w:rsidRDefault="00F81469" w:rsidP="00F81469">
      <w:pPr>
        <w:pStyle w:val="NormalWeb"/>
        <w:shd w:val="clear" w:color="auto" w:fill="FFFFFF"/>
        <w:spacing w:line="360" w:lineRule="atLeast"/>
        <w:ind w:left="360"/>
        <w:rPr>
          <w:rFonts w:asciiTheme="minorHAnsi" w:hAnsiTheme="minorHAnsi" w:cstheme="minorHAnsi"/>
          <w:sz w:val="16"/>
          <w:szCs w:val="16"/>
        </w:rPr>
      </w:pPr>
      <w:r w:rsidRPr="007E010B">
        <w:rPr>
          <w:rFonts w:asciiTheme="minorHAnsi" w:hAnsiTheme="minorHAnsi" w:cstheme="minorHAnsi"/>
          <w:sz w:val="16"/>
          <w:szCs w:val="16"/>
        </w:rPr>
        <w:t>(Denise</w:t>
      </w:r>
      <w:r w:rsidRPr="007E010B">
        <w:rPr>
          <w:rFonts w:asciiTheme="minorHAnsi" w:hAnsiTheme="minorHAnsi" w:cstheme="minorHAnsi"/>
          <w:sz w:val="22"/>
          <w:szCs w:val="22"/>
        </w:rPr>
        <w:t xml:space="preserve"> </w:t>
      </w:r>
      <w:r w:rsidRPr="007E010B">
        <w:rPr>
          <w:rFonts w:asciiTheme="minorHAnsi" w:hAnsiTheme="minorHAnsi" w:cstheme="minorHAnsi"/>
          <w:b/>
          <w:bCs/>
          <w:sz w:val="22"/>
          <w:szCs w:val="22"/>
        </w:rPr>
        <w:t>Dresser,</w:t>
      </w:r>
      <w:r w:rsidRPr="007E010B">
        <w:rPr>
          <w:rFonts w:asciiTheme="minorHAnsi" w:hAnsiTheme="minorHAnsi" w:cstheme="minorHAnsi"/>
          <w:sz w:val="16"/>
          <w:szCs w:val="16"/>
        </w:rPr>
        <w:t>20</w:t>
      </w:r>
      <w:r w:rsidRPr="007E010B">
        <w:rPr>
          <w:rFonts w:asciiTheme="minorHAnsi" w:hAnsiTheme="minorHAnsi" w:cstheme="minorHAnsi"/>
          <w:b/>
          <w:bCs/>
          <w:sz w:val="22"/>
          <w:szCs w:val="22"/>
        </w:rPr>
        <w:t>18</w:t>
      </w:r>
      <w:r w:rsidRPr="007E010B">
        <w:rPr>
          <w:rFonts w:asciiTheme="minorHAnsi" w:hAnsiTheme="minorHAnsi" w:cstheme="minorHAnsi"/>
          <w:color w:val="1C2D3D"/>
          <w:sz w:val="22"/>
          <w:szCs w:val="22"/>
          <w:shd w:val="clear" w:color="auto" w:fill="F8F8F8"/>
        </w:rPr>
        <w:t>,</w:t>
      </w:r>
      <w:r>
        <w:rPr>
          <w:rFonts w:asciiTheme="minorHAnsi" w:hAnsiTheme="minorHAnsi" w:cstheme="minorHAnsi"/>
          <w:color w:val="1C2D3D"/>
          <w:sz w:val="22"/>
          <w:szCs w:val="22"/>
          <w:shd w:val="clear" w:color="auto" w:fill="F8F8F8"/>
        </w:rPr>
        <w:t xml:space="preserve"> </w:t>
      </w:r>
      <w:r w:rsidRPr="007E010B">
        <w:rPr>
          <w:rFonts w:asciiTheme="minorHAnsi" w:hAnsiTheme="minorHAnsi" w:cstheme="minorHAnsi"/>
          <w:sz w:val="16"/>
          <w:szCs w:val="16"/>
        </w:rPr>
        <w:t>Can Mexico Be Saved? The Peril and Promise of Lopez Obrador</w:t>
      </w:r>
      <w:r w:rsidRPr="007E010B">
        <w:rPr>
          <w:sz w:val="16"/>
          <w:szCs w:val="16"/>
        </w:rPr>
        <w:t xml:space="preserve"> </w:t>
      </w:r>
      <w:r w:rsidRPr="007E010B">
        <w:rPr>
          <w:rFonts w:asciiTheme="minorHAnsi" w:hAnsiTheme="minorHAnsi" w:cstheme="minorHAnsi"/>
          <w:sz w:val="16"/>
          <w:szCs w:val="16"/>
        </w:rPr>
        <w:t>https://heinonline.org/HOL/Page?handle=hein.journals/fora97&amp;div=109&amp;g_sent=1&amp;casa_token=&amp;collection=journals)</w:t>
      </w:r>
    </w:p>
    <w:p w14:paraId="6966A65A" w14:textId="77777777" w:rsidR="00F81469" w:rsidRDefault="00F81469" w:rsidP="00F81469">
      <w:pPr>
        <w:pStyle w:val="NormalWeb"/>
        <w:shd w:val="clear" w:color="auto" w:fill="FFFFFF"/>
        <w:spacing w:line="360" w:lineRule="atLeast"/>
        <w:ind w:left="360"/>
        <w:rPr>
          <w:rFonts w:asciiTheme="minorHAnsi" w:hAnsiTheme="minorHAnsi" w:cstheme="minorHAnsi"/>
          <w:sz w:val="22"/>
          <w:szCs w:val="22"/>
          <w:u w:val="single"/>
        </w:rPr>
      </w:pPr>
      <w:r w:rsidRPr="00503358">
        <w:rPr>
          <w:rFonts w:asciiTheme="minorHAnsi" w:hAnsiTheme="minorHAnsi" w:cstheme="minorHAnsi"/>
          <w:sz w:val="16"/>
          <w:szCs w:val="16"/>
        </w:rPr>
        <w:t>This time, however,</w:t>
      </w:r>
      <w:r w:rsidRPr="007E010B">
        <w:rPr>
          <w:rFonts w:asciiTheme="minorHAnsi" w:hAnsiTheme="minorHAnsi" w:cstheme="minorHAnsi"/>
          <w:sz w:val="22"/>
          <w:szCs w:val="22"/>
        </w:rPr>
        <w:t xml:space="preserve"> </w:t>
      </w:r>
      <w:r w:rsidRPr="007E010B">
        <w:rPr>
          <w:rFonts w:asciiTheme="minorHAnsi" w:hAnsiTheme="minorHAnsi" w:cstheme="minorHAnsi"/>
          <w:sz w:val="22"/>
          <w:szCs w:val="22"/>
          <w:u w:val="single"/>
        </w:rPr>
        <w:t>his message in defense of "the people" resonated with wider segments of the Mexican electorate because the ills he diagnosed had become increasingly evident during the Pefia Nieto administration</w:t>
      </w:r>
      <w:r w:rsidRPr="007E010B">
        <w:rPr>
          <w:rFonts w:asciiTheme="minorHAnsi" w:hAnsiTheme="minorHAnsi" w:cstheme="minorHAnsi"/>
          <w:sz w:val="22"/>
          <w:szCs w:val="22"/>
        </w:rPr>
        <w:t xml:space="preserve">. </w:t>
      </w:r>
      <w:r w:rsidRPr="00503358">
        <w:rPr>
          <w:rFonts w:asciiTheme="minorHAnsi" w:hAnsiTheme="minorHAnsi" w:cstheme="minorHAnsi"/>
          <w:sz w:val="16"/>
          <w:szCs w:val="16"/>
        </w:rPr>
        <w:t>Lopez Obrador's promise to shake up the status quo appealed to a restive population eager for regime change. What it will mean in practice, however, remains unclear. So far,</w:t>
      </w:r>
      <w:r w:rsidRPr="007E010B">
        <w:rPr>
          <w:rFonts w:asciiTheme="minorHAnsi" w:hAnsiTheme="minorHAnsi" w:cstheme="minorHAnsi"/>
          <w:sz w:val="22"/>
          <w:szCs w:val="22"/>
        </w:rPr>
        <w:t xml:space="preserve"> </w:t>
      </w:r>
      <w:r w:rsidRPr="007E010B">
        <w:rPr>
          <w:rFonts w:asciiTheme="minorHAnsi" w:hAnsiTheme="minorHAnsi" w:cstheme="minorHAnsi"/>
          <w:sz w:val="22"/>
          <w:szCs w:val="22"/>
          <w:u w:val="single"/>
        </w:rPr>
        <w:t>the president-elect's policy positions have been vague, and his team is unknown and untested. Addressing Mexico's toxic mix of truncated democracy and crony capitalism will require substantive reform.</w:t>
      </w:r>
      <w:r w:rsidRPr="007E010B">
        <w:rPr>
          <w:rFonts w:asciiTheme="minorHAnsi" w:hAnsiTheme="minorHAnsi" w:cstheme="minorHAnsi"/>
          <w:sz w:val="22"/>
          <w:szCs w:val="22"/>
        </w:rPr>
        <w:t xml:space="preserve"> </w:t>
      </w:r>
      <w:r w:rsidRPr="00503358">
        <w:rPr>
          <w:rFonts w:asciiTheme="minorHAnsi" w:hAnsiTheme="minorHAnsi" w:cstheme="minorHAnsi"/>
          <w:sz w:val="16"/>
          <w:szCs w:val="16"/>
        </w:rPr>
        <w:t>Many citizens hope that Lopez Obrador will make Mexico's government and economy genuinely inclusive. Others fear that he will push the country backward by resurrecting dominant-party rule, increasing presidential power, and stoking nationalism.</w:t>
      </w:r>
      <w:r w:rsidRPr="007E010B">
        <w:rPr>
          <w:rFonts w:asciiTheme="minorHAnsi" w:hAnsiTheme="minorHAnsi" w:cstheme="minorHAnsi"/>
          <w:sz w:val="22"/>
          <w:szCs w:val="22"/>
        </w:rPr>
        <w:t xml:space="preserve"> </w:t>
      </w:r>
      <w:r w:rsidRPr="00503358">
        <w:rPr>
          <w:rFonts w:asciiTheme="minorHAnsi" w:hAnsiTheme="minorHAnsi" w:cstheme="minorHAnsi"/>
          <w:sz w:val="22"/>
          <w:szCs w:val="22"/>
          <w:u w:val="single"/>
        </w:rPr>
        <w:t>A polarized Mexico is now caught between two forces: anger at those who have governed so badly and fear of those who have just been elected.</w:t>
      </w:r>
    </w:p>
    <w:p w14:paraId="664D1E44" w14:textId="5DAEED39" w:rsidR="00780DB6" w:rsidRDefault="006B79E0" w:rsidP="00434499">
      <w:pPr>
        <w:pStyle w:val="Heading2"/>
      </w:pPr>
      <w:r>
        <w:t>Cartels Inevitable</w:t>
      </w:r>
    </w:p>
    <w:p w14:paraId="5BD848D0" w14:textId="77777777" w:rsidR="00237434" w:rsidRDefault="00237434" w:rsidP="00434499">
      <w:pPr>
        <w:pStyle w:val="Heading3"/>
      </w:pPr>
      <w:r>
        <w:t>Crackdown impossible</w:t>
      </w:r>
    </w:p>
    <w:p w14:paraId="2C2DED4B" w14:textId="77777777" w:rsidR="00237434" w:rsidRDefault="00237434" w:rsidP="00237434">
      <w:pPr>
        <w:pStyle w:val="Heading4"/>
      </w:pPr>
      <w:r>
        <w:t>Drug trafficking has grown in Mexico despite billions in US aid.</w:t>
      </w:r>
    </w:p>
    <w:p w14:paraId="78F50E24" w14:textId="77777777" w:rsidR="00237434" w:rsidRPr="00511995" w:rsidRDefault="00754FA3" w:rsidP="00237434">
      <w:pPr>
        <w:rPr>
          <w:lang w:val="es-MX"/>
        </w:rPr>
      </w:pPr>
      <w:hyperlink r:id="rId7" w:history="1">
        <w:r w:rsidR="00237434" w:rsidRPr="00D70BB2">
          <w:t xml:space="preserve">Brianna </w:t>
        </w:r>
        <w:r w:rsidR="00237434" w:rsidRPr="00AF4135">
          <w:rPr>
            <w:b/>
            <w:bCs/>
          </w:rPr>
          <w:t>Lee</w:t>
        </w:r>
      </w:hyperlink>
      <w:r w:rsidR="00237434" w:rsidRPr="00D70BB2">
        <w:t xml:space="preserve">, </w:t>
      </w:r>
      <w:hyperlink r:id="rId8" w:history="1">
        <w:r w:rsidR="00237434" w:rsidRPr="00D70BB2">
          <w:t xml:space="preserve">Danielle </w:t>
        </w:r>
        <w:r w:rsidR="00237434" w:rsidRPr="00AF4135">
          <w:rPr>
            <w:b/>
            <w:bCs/>
          </w:rPr>
          <w:t>Renwick</w:t>
        </w:r>
      </w:hyperlink>
      <w:r w:rsidR="00237434" w:rsidRPr="00D70BB2">
        <w:t xml:space="preserve">, and </w:t>
      </w:r>
      <w:hyperlink r:id="rId9" w:history="1">
        <w:r w:rsidR="00237434" w:rsidRPr="00D70BB2">
          <w:t xml:space="preserve">Rocio Cara </w:t>
        </w:r>
        <w:r w:rsidR="00237434" w:rsidRPr="00AF4135">
          <w:rPr>
            <w:b/>
            <w:bCs/>
          </w:rPr>
          <w:t>Labrador</w:t>
        </w:r>
      </w:hyperlink>
      <w:r w:rsidR="00237434">
        <w:t>. 1 – 24 -</w:t>
      </w:r>
      <w:r w:rsidR="00237434" w:rsidRPr="00AF4135">
        <w:rPr>
          <w:b/>
          <w:bCs/>
        </w:rPr>
        <w:t>19.</w:t>
      </w:r>
      <w:r w:rsidR="00237434">
        <w:t xml:space="preserve"> Brianna Lee, Danielle Renwick, and Rocio Cara are staff writers at the Council on Foreign Relations. </w:t>
      </w:r>
      <w:r w:rsidR="00237434">
        <w:rPr>
          <w:i/>
          <w:iCs/>
          <w:color w:val="4B535D"/>
          <w:spacing w:val="5"/>
        </w:rPr>
        <w:t xml:space="preserve"> </w:t>
      </w:r>
      <w:r w:rsidR="00237434" w:rsidRPr="00511995">
        <w:rPr>
          <w:lang w:val="es-MX"/>
        </w:rPr>
        <w:t>“Mexico’s Drug War”https://www.cfr.org/backgrounder/mexicos-drug-war</w:t>
      </w:r>
    </w:p>
    <w:p w14:paraId="6C2C683F" w14:textId="77777777" w:rsidR="00237434" w:rsidRDefault="00237434" w:rsidP="00237434">
      <w:r w:rsidRPr="00A838DC">
        <w:rPr>
          <w:b/>
          <w:bCs/>
          <w:u w:val="single"/>
        </w:rPr>
        <w:t xml:space="preserve">Mexican authorities have been waging a war against drug trafficking organizations for more than a decade, </w:t>
      </w:r>
      <w:r w:rsidRPr="00A838DC">
        <w:rPr>
          <w:u w:val="single"/>
        </w:rPr>
        <w:t>but with limited success</w:t>
      </w:r>
      <w:r w:rsidRPr="00A838DC">
        <w:t>. Thousands of Mexicans, including politicians, students, and journalists, continue to die in the conflict every year. In 2018, homicides hit a new high at more than twenty-eight thousand; many were linked to drug cartels</w:t>
      </w:r>
      <w:r w:rsidRPr="00A838DC">
        <w:rPr>
          <w:b/>
          <w:bCs/>
          <w:u w:val="single"/>
        </w:rPr>
        <w:t>.</w:t>
      </w:r>
      <w:r w:rsidRPr="00D70BB2">
        <w:rPr>
          <w:b/>
          <w:bCs/>
          <w:u w:val="single"/>
        </w:rPr>
        <w:t xml:space="preserve"> </w:t>
      </w:r>
      <w:r w:rsidRPr="00A838DC">
        <w:rPr>
          <w:b/>
          <w:bCs/>
          <w:u w:val="single"/>
        </w:rPr>
        <w:t>Successive U.S. administrations have partnered closely with Mexico in this fight, providing billions of dollars for Mexico to modernize its security forces</w:t>
      </w:r>
      <w:r w:rsidRPr="00A838DC">
        <w:t>, reform its judicial system, and make other investments. Washington has also sought to stem the flow of illegal drugs into the United States by bolstering security on its southern border, although a debate has flared over the utility of expanding the physical barrier there.</w:t>
      </w:r>
    </w:p>
    <w:p w14:paraId="7EA82BC0" w14:textId="77777777" w:rsidR="00237434" w:rsidRDefault="00237434" w:rsidP="00237434">
      <w:pPr>
        <w:pStyle w:val="Heading4"/>
      </w:pPr>
      <w:r>
        <w:t>Institutional corruption means cartel driven violence continues despite increases in spending.</w:t>
      </w:r>
    </w:p>
    <w:p w14:paraId="14A35020" w14:textId="77777777" w:rsidR="00237434" w:rsidRDefault="00237434" w:rsidP="00237434">
      <w:pPr>
        <w:rPr>
          <w:rFonts w:ascii="Times New Roman" w:hAnsi="Times New Roman" w:cs="Times New Roman"/>
          <w:sz w:val="16"/>
          <w:szCs w:val="16"/>
        </w:rPr>
      </w:pPr>
      <w:r>
        <w:t xml:space="preserve">Dolia </w:t>
      </w:r>
      <w:r w:rsidRPr="00F2500D">
        <w:rPr>
          <w:b/>
          <w:bCs/>
        </w:rPr>
        <w:t>Estevez.</w:t>
      </w:r>
      <w:r>
        <w:t xml:space="preserve"> 6 – 19 – </w:t>
      </w:r>
      <w:r w:rsidRPr="00F2500D">
        <w:rPr>
          <w:b/>
          <w:bCs/>
        </w:rPr>
        <w:t>14.</w:t>
      </w:r>
      <w:r>
        <w:t xml:space="preserve"> Dolia Estevez is a foreign affairs analyst specializing in correspondence regarding Mexican politics. “Mexico’s Astonishing Costs of Fighting Drug Cartels have not Reduced Violence” </w:t>
      </w:r>
      <w:r w:rsidRPr="00610C02">
        <w:t>https://www.forbes.com/sites/doliaestevez/2014/06/19/mexicos-astonishing-spending-on-fighting-drug-cartels-has-not-reduced-violence/#6f22fe7e54ac</w:t>
      </w:r>
      <w:r w:rsidRPr="00610C02">
        <w:cr/>
      </w:r>
      <w:r w:rsidRPr="00F2500D">
        <w:rPr>
          <w:rFonts w:ascii="Times New Roman" w:hAnsi="Times New Roman" w:cs="Times New Roman"/>
          <w:sz w:val="16"/>
          <w:szCs w:val="16"/>
        </w:rPr>
        <w:t>This year</w:t>
      </w:r>
      <w:r w:rsidRPr="00F2500D">
        <w:rPr>
          <w:rFonts w:ascii="Times New Roman" w:hAnsi="Times New Roman" w:cs="Times New Roman"/>
          <w:sz w:val="24"/>
          <w:szCs w:val="24"/>
        </w:rPr>
        <w:t xml:space="preserve"> </w:t>
      </w:r>
      <w:r w:rsidRPr="00F2500D">
        <w:rPr>
          <w:rFonts w:ascii="Times New Roman" w:hAnsi="Times New Roman" w:cs="Times New Roman"/>
          <w:sz w:val="24"/>
          <w:szCs w:val="24"/>
          <w:u w:val="single"/>
        </w:rPr>
        <w:t xml:space="preserve">Mexico’s peacekeeping price tag is believed to be the highest ever. </w:t>
      </w:r>
      <w:r w:rsidRPr="00F2500D">
        <w:rPr>
          <w:rFonts w:ascii="Times New Roman" w:hAnsi="Times New Roman" w:cs="Times New Roman"/>
          <w:sz w:val="16"/>
          <w:szCs w:val="16"/>
        </w:rPr>
        <w:t>To put things in perspective,</w:t>
      </w:r>
      <w:r w:rsidRPr="00F2500D">
        <w:rPr>
          <w:rFonts w:ascii="Times New Roman" w:hAnsi="Times New Roman" w:cs="Times New Roman"/>
          <w:sz w:val="24"/>
          <w:szCs w:val="24"/>
        </w:rPr>
        <w:t xml:space="preserve"> </w:t>
      </w:r>
      <w:r w:rsidRPr="00F2500D">
        <w:rPr>
          <w:rFonts w:ascii="Times New Roman" w:hAnsi="Times New Roman" w:cs="Times New Roman"/>
          <w:sz w:val="24"/>
          <w:szCs w:val="24"/>
          <w:u w:val="single"/>
        </w:rPr>
        <w:t>$172.7 billion is significantly more than twice Mexico’s foreign debt</w:t>
      </w:r>
      <w:r w:rsidRPr="00F2500D">
        <w:rPr>
          <w:rFonts w:ascii="Times New Roman" w:hAnsi="Times New Roman" w:cs="Times New Roman"/>
          <w:sz w:val="24"/>
          <w:szCs w:val="24"/>
        </w:rPr>
        <w:t xml:space="preserve"> </w:t>
      </w:r>
      <w:r w:rsidRPr="00F2500D">
        <w:rPr>
          <w:rFonts w:ascii="Times New Roman" w:hAnsi="Times New Roman" w:cs="Times New Roman"/>
          <w:sz w:val="16"/>
          <w:szCs w:val="16"/>
        </w:rPr>
        <w:t>of $73.5 billion, according to data from Mexico’s Ministry of Finance.</w:t>
      </w:r>
      <w:r w:rsidRPr="00F2500D">
        <w:rPr>
          <w:rFonts w:ascii="Times New Roman" w:hAnsi="Times New Roman" w:cs="Times New Roman"/>
          <w:sz w:val="24"/>
          <w:szCs w:val="24"/>
        </w:rPr>
        <w:t xml:space="preserve"> </w:t>
      </w:r>
      <w:r w:rsidRPr="00F2500D">
        <w:rPr>
          <w:rFonts w:ascii="Times New Roman" w:hAnsi="Times New Roman" w:cs="Times New Roman"/>
          <w:b/>
          <w:bCs/>
          <w:sz w:val="24"/>
          <w:szCs w:val="24"/>
          <w:u w:val="single"/>
        </w:rPr>
        <w:t>Yet violence and homicides have not diminished significantly</w:t>
      </w:r>
      <w:r w:rsidRPr="00F2500D">
        <w:rPr>
          <w:rFonts w:ascii="Times New Roman" w:hAnsi="Times New Roman" w:cs="Times New Roman"/>
          <w:sz w:val="24"/>
          <w:szCs w:val="24"/>
          <w:u w:val="single"/>
        </w:rPr>
        <w:t xml:space="preserve">, </w:t>
      </w:r>
      <w:r w:rsidRPr="00F2500D">
        <w:rPr>
          <w:rFonts w:ascii="Times New Roman" w:hAnsi="Times New Roman" w:cs="Times New Roman"/>
          <w:b/>
          <w:bCs/>
          <w:sz w:val="24"/>
          <w:szCs w:val="24"/>
          <w:u w:val="single"/>
        </w:rPr>
        <w:t>due in large part</w:t>
      </w:r>
      <w:r w:rsidRPr="00F2500D">
        <w:rPr>
          <w:rFonts w:ascii="Times New Roman" w:hAnsi="Times New Roman" w:cs="Times New Roman"/>
          <w:sz w:val="24"/>
          <w:szCs w:val="24"/>
          <w:u w:val="single"/>
        </w:rPr>
        <w:t>, as the report points out</w:t>
      </w:r>
      <w:r w:rsidRPr="00F2500D">
        <w:rPr>
          <w:rFonts w:ascii="Times New Roman" w:hAnsi="Times New Roman" w:cs="Times New Roman"/>
          <w:b/>
          <w:bCs/>
          <w:sz w:val="24"/>
          <w:szCs w:val="24"/>
          <w:u w:val="single"/>
        </w:rPr>
        <w:t>, to the country’s endemic corruption and institutional weakness</w:t>
      </w:r>
      <w:r w:rsidRPr="00F2500D">
        <w:rPr>
          <w:rFonts w:ascii="Times New Roman" w:hAnsi="Times New Roman" w:cs="Times New Roman"/>
          <w:b/>
          <w:bCs/>
          <w:sz w:val="24"/>
          <w:szCs w:val="24"/>
        </w:rPr>
        <w:t>.</w:t>
      </w:r>
      <w:r>
        <w:rPr>
          <w:b/>
          <w:bCs/>
        </w:rPr>
        <w:t xml:space="preserve"> </w:t>
      </w:r>
      <w:r w:rsidRPr="00F2500D">
        <w:rPr>
          <w:rFonts w:ascii="Times New Roman" w:hAnsi="Times New Roman" w:cs="Times New Roman"/>
          <w:sz w:val="16"/>
          <w:szCs w:val="16"/>
        </w:rPr>
        <w:t>In this year’s IEP’s Global Peace Index, Mexico’s rank “slightly deteriorated”, dropping from 133 to 138 (out of 162 countries), with Iceland, Denmark and Austria being the top three most peaceful, and South Sudan, Afghanistan and Syria the least peaceful countries</w:t>
      </w:r>
      <w:r w:rsidRPr="00F2500D">
        <w:rPr>
          <w:rFonts w:ascii="Times New Roman" w:hAnsi="Times New Roman" w:cs="Times New Roman"/>
          <w:sz w:val="24"/>
          <w:szCs w:val="24"/>
        </w:rPr>
        <w:t>.</w:t>
      </w:r>
      <w:r w:rsidRPr="00F2500D">
        <w:rPr>
          <w:rFonts w:ascii="Times New Roman" w:hAnsi="Times New Roman" w:cs="Times New Roman"/>
          <w:sz w:val="24"/>
          <w:szCs w:val="24"/>
          <w:u w:val="single"/>
        </w:rPr>
        <w:t>Violence containment spending is defined by the IEP as economic activity that is related to the consequences or prevention of violence where the violence is directed against people or property.</w:t>
      </w:r>
      <w:r w:rsidRPr="00F2500D">
        <w:rPr>
          <w:rFonts w:ascii="Times New Roman" w:hAnsi="Times New Roman" w:cs="Times New Roman"/>
          <w:sz w:val="24"/>
          <w:szCs w:val="24"/>
        </w:rPr>
        <w:t xml:space="preserve"> </w:t>
      </w:r>
      <w:r w:rsidRPr="00F2500D">
        <w:rPr>
          <w:rFonts w:ascii="Times New Roman" w:hAnsi="Times New Roman" w:cs="Times New Roman"/>
          <w:sz w:val="16"/>
          <w:szCs w:val="16"/>
        </w:rPr>
        <w:t>IEP’s methodology values thirteen different dimensions: military expenditure</w:t>
      </w:r>
      <w:r w:rsidRPr="00F2500D">
        <w:rPr>
          <w:rFonts w:ascii="Georgia" w:hAnsi="Georgia"/>
          <w:color w:val="333333"/>
          <w:sz w:val="16"/>
          <w:szCs w:val="16"/>
        </w:rPr>
        <w:t xml:space="preserve"> </w:t>
      </w:r>
      <w:r w:rsidRPr="00F2500D">
        <w:rPr>
          <w:rFonts w:ascii="Times New Roman" w:hAnsi="Times New Roman" w:cs="Times New Roman"/>
          <w:sz w:val="16"/>
          <w:szCs w:val="16"/>
        </w:rPr>
        <w:t>homicides; internal security; violent crime; private security; incarceration; GDP losses from conflict; deaths from internal conflict; fear; terrorism; UN peacekeeping; internally displaced persons and refugees, and deaths from external conflict of violence.</w:t>
      </w:r>
    </w:p>
    <w:p w14:paraId="670B00E3" w14:textId="77777777" w:rsidR="00237434" w:rsidRPr="00237434" w:rsidRDefault="00237434" w:rsidP="00237434"/>
    <w:p w14:paraId="7B5B0D30" w14:textId="77777777" w:rsidR="00237434" w:rsidRPr="0062269D" w:rsidRDefault="00237434" w:rsidP="00237434">
      <w:pPr>
        <w:pStyle w:val="Heading4"/>
      </w:pPr>
      <w:r>
        <w:t>Cartels inevitable – convictions only cause new rivalries and violence.</w:t>
      </w:r>
    </w:p>
    <w:p w14:paraId="6F15E997" w14:textId="77777777" w:rsidR="00237434" w:rsidRPr="00CB68FA" w:rsidRDefault="00237434" w:rsidP="00237434">
      <w:pPr>
        <w:rPr>
          <w:rFonts w:asciiTheme="minorHAnsi" w:hAnsiTheme="minorHAnsi" w:cstheme="minorHAnsi"/>
        </w:rPr>
      </w:pPr>
      <w:bookmarkStart w:id="0" w:name="_Hlk15212164"/>
      <w:r w:rsidRPr="00CB68FA">
        <w:rPr>
          <w:rFonts w:asciiTheme="minorHAnsi" w:hAnsiTheme="minorHAnsi" w:cstheme="minorHAnsi"/>
        </w:rPr>
        <w:t xml:space="preserve">Kevin </w:t>
      </w:r>
      <w:r w:rsidRPr="00CB68FA">
        <w:rPr>
          <w:rFonts w:asciiTheme="minorHAnsi" w:hAnsiTheme="minorHAnsi" w:cstheme="minorHAnsi"/>
          <w:b/>
          <w:bCs/>
        </w:rPr>
        <w:t>McCoy</w:t>
      </w:r>
      <w:r w:rsidRPr="00CB68FA">
        <w:rPr>
          <w:rFonts w:asciiTheme="minorHAnsi" w:hAnsiTheme="minorHAnsi" w:cstheme="minorHAnsi"/>
        </w:rPr>
        <w:t xml:space="preserve">. 2- 22 – </w:t>
      </w:r>
      <w:r w:rsidRPr="00CB68FA">
        <w:rPr>
          <w:rFonts w:asciiTheme="minorHAnsi" w:hAnsiTheme="minorHAnsi" w:cstheme="minorHAnsi"/>
          <w:b/>
          <w:bCs/>
        </w:rPr>
        <w:t>19.</w:t>
      </w:r>
      <w:r w:rsidRPr="00CB68FA">
        <w:rPr>
          <w:rFonts w:asciiTheme="minorHAnsi" w:hAnsiTheme="minorHAnsi" w:cstheme="minorHAnsi"/>
        </w:rPr>
        <w:t xml:space="preserve"> Kevin McCoy is a USA Today contributor whose expertise is at the intersection of finance and politics.</w:t>
      </w:r>
      <w:r w:rsidRPr="00CB68FA">
        <w:rPr>
          <w:rFonts w:asciiTheme="minorHAnsi" w:hAnsiTheme="minorHAnsi" w:cstheme="minorHAnsi"/>
          <w:color w:val="333333"/>
        </w:rPr>
        <w:t xml:space="preserve"> </w:t>
      </w:r>
      <w:r>
        <w:rPr>
          <w:rFonts w:asciiTheme="minorHAnsi" w:hAnsiTheme="minorHAnsi" w:cstheme="minorHAnsi"/>
          <w:color w:val="333333"/>
        </w:rPr>
        <w:t>“</w:t>
      </w:r>
      <w:r w:rsidRPr="00CB68FA">
        <w:rPr>
          <w:rFonts w:asciiTheme="minorHAnsi" w:hAnsiTheme="minorHAnsi" w:cstheme="minorHAnsi"/>
          <w:color w:val="333333"/>
        </w:rPr>
        <w:t>After El Chapo: Sinaloa, other Mexican drug cartels still strong, and now diversifying</w:t>
      </w:r>
      <w:r>
        <w:rPr>
          <w:rFonts w:asciiTheme="minorHAnsi" w:hAnsiTheme="minorHAnsi" w:cstheme="minorHAnsi"/>
          <w:color w:val="333333"/>
        </w:rPr>
        <w:t>”.</w:t>
      </w:r>
      <w:r w:rsidRPr="00CB68FA">
        <w:rPr>
          <w:rFonts w:asciiTheme="minorHAnsi" w:hAnsiTheme="minorHAnsi" w:cstheme="minorHAnsi"/>
        </w:rPr>
        <w:t xml:space="preserve"> https://www.usatoday.com/story/news/nation/2019/02/22/joaquin-el-chapo-guzman-loera-sinaloa-jalisco-nueva-generacion-cartel/2885199002/</w:t>
      </w:r>
      <w:r w:rsidRPr="00CB68FA">
        <w:rPr>
          <w:rFonts w:asciiTheme="minorHAnsi" w:hAnsiTheme="minorHAnsi" w:cstheme="minorHAnsi"/>
        </w:rPr>
        <w:cr/>
      </w:r>
    </w:p>
    <w:p w14:paraId="36AF2923" w14:textId="77777777" w:rsidR="00237434" w:rsidRPr="00CB68FA" w:rsidRDefault="00237434" w:rsidP="00237434">
      <w:pPr>
        <w:pStyle w:val="p-text"/>
        <w:spacing w:before="0" w:beforeAutospacing="0" w:after="225" w:afterAutospacing="0" w:line="330" w:lineRule="atLeast"/>
      </w:pPr>
      <w:r w:rsidRPr="00CB68FA">
        <w:rPr>
          <w:sz w:val="16"/>
          <w:szCs w:val="16"/>
        </w:rPr>
        <w:t>But analysts and researchers on Mexican crime organizations that the actual impact on the transnational drug trade might be minimal</w:t>
      </w:r>
      <w:r w:rsidRPr="00CB68FA">
        <w:t xml:space="preserve">. </w:t>
      </w:r>
      <w:r w:rsidRPr="00CB68FA">
        <w:rPr>
          <w:b/>
          <w:bCs/>
          <w:u w:val="single"/>
        </w:rPr>
        <w:t>The</w:t>
      </w:r>
      <w:r w:rsidRPr="00CB68FA">
        <w:t xml:space="preserve"> Sinaloa </w:t>
      </w:r>
      <w:r w:rsidRPr="00CB68FA">
        <w:rPr>
          <w:b/>
          <w:bCs/>
          <w:u w:val="single"/>
        </w:rPr>
        <w:t>cartel remains a strong drug-smuggling and violence threat on both sides of the Southwest Borde</w:t>
      </w:r>
      <w:r w:rsidRPr="00CB68FA">
        <w:t>r, </w:t>
      </w:r>
      <w:r w:rsidRPr="00CB68FA">
        <w:rPr>
          <w:sz w:val="16"/>
          <w:szCs w:val="16"/>
        </w:rPr>
        <w:t>they say, and</w:t>
      </w:r>
      <w:r w:rsidRPr="00CB68FA">
        <w:t xml:space="preserve"> </w:t>
      </w:r>
      <w:r w:rsidRPr="00CB68FA">
        <w:rPr>
          <w:u w:val="single"/>
        </w:rPr>
        <w:t>a newer, rival crime group</w:t>
      </w:r>
      <w:r w:rsidRPr="00CB68FA">
        <w:t xml:space="preserve">, </w:t>
      </w:r>
      <w:r w:rsidRPr="00CB68FA">
        <w:rPr>
          <w:sz w:val="16"/>
          <w:szCs w:val="16"/>
        </w:rPr>
        <w:t>the Cártel de Jalisco Nueva Generación</w:t>
      </w:r>
      <w:r w:rsidRPr="00CB68FA">
        <w:t xml:space="preserve">, </w:t>
      </w:r>
      <w:r w:rsidRPr="00CB68FA">
        <w:rPr>
          <w:u w:val="single"/>
        </w:rPr>
        <w:t>poses similar danger</w:t>
      </w:r>
      <w:r w:rsidRPr="00CB68FA">
        <w:t>. "</w:t>
      </w:r>
      <w:r w:rsidRPr="00CB68FA">
        <w:rPr>
          <w:b/>
          <w:bCs/>
        </w:rPr>
        <w:t>The conviction is a great moral victory for the United States</w:t>
      </w:r>
      <w:r w:rsidRPr="00CB68FA">
        <w:rPr>
          <w:sz w:val="16"/>
          <w:szCs w:val="16"/>
        </w:rPr>
        <w:t xml:space="preserve">, Mexico and other countries that have been severely damaged by the flow of illegal drugs coming from the flow of Chapo Guzmán and the Sinaloa cartel," said </w:t>
      </w:r>
      <w:hyperlink r:id="rId10" w:history="1">
        <w:r w:rsidRPr="00CB68FA">
          <w:rPr>
            <w:rStyle w:val="Hyperlink"/>
            <w:rFonts w:eastAsiaTheme="majorEastAsia"/>
            <w:sz w:val="16"/>
            <w:szCs w:val="16"/>
          </w:rPr>
          <w:t>Mike Vigil</w:t>
        </w:r>
      </w:hyperlink>
      <w:r w:rsidRPr="00CB68FA">
        <w:rPr>
          <w:sz w:val="16"/>
          <w:szCs w:val="16"/>
        </w:rPr>
        <w:t>, a former chief of international operations for the U.S. Drug Enforcement Administration</w:t>
      </w:r>
      <w:r w:rsidRPr="00CB68FA">
        <w:t xml:space="preserve">. </w:t>
      </w:r>
      <w:r w:rsidRPr="00CB68FA">
        <w:rPr>
          <w:b/>
          <w:bCs/>
          <w:u w:val="single"/>
        </w:rPr>
        <w:t>The unfortunate aspect is that the</w:t>
      </w:r>
      <w:r w:rsidRPr="00CB68FA">
        <w:rPr>
          <w:u w:val="single"/>
        </w:rPr>
        <w:t xml:space="preserve"> Sinaloa</w:t>
      </w:r>
      <w:r w:rsidRPr="00CB68FA">
        <w:rPr>
          <w:b/>
          <w:bCs/>
          <w:u w:val="single"/>
        </w:rPr>
        <w:t xml:space="preserve"> cartel continues to function and is just as powerful,"</w:t>
      </w:r>
      <w:r w:rsidRPr="00CB68FA">
        <w:t xml:space="preserve"> </w:t>
      </w:r>
      <w:r w:rsidRPr="00CB68FA">
        <w:rPr>
          <w:sz w:val="16"/>
          <w:szCs w:val="16"/>
        </w:rPr>
        <w:t>Vigil said.</w:t>
      </w:r>
    </w:p>
    <w:p w14:paraId="09D63FD2" w14:textId="77777777" w:rsidR="00237434" w:rsidRPr="00237434" w:rsidRDefault="00237434" w:rsidP="00237434"/>
    <w:p w14:paraId="136E3160" w14:textId="77777777" w:rsidR="00237434" w:rsidRDefault="00237434" w:rsidP="00237434">
      <w:pPr>
        <w:pStyle w:val="Heading4"/>
      </w:pPr>
      <w:r>
        <w:t>Cartels inevitable – lack of police and internal corruption makes crack down impossible.</w:t>
      </w:r>
    </w:p>
    <w:p w14:paraId="0568F33D" w14:textId="77777777" w:rsidR="00237434" w:rsidRDefault="00237434" w:rsidP="00237434">
      <w:r>
        <w:t xml:space="preserve">Ciara </w:t>
      </w:r>
      <w:r w:rsidRPr="002F1620">
        <w:rPr>
          <w:b/>
          <w:bCs/>
        </w:rPr>
        <w:t>Nugent</w:t>
      </w:r>
      <w:r>
        <w:t xml:space="preserve">. 6 – 28 – </w:t>
      </w:r>
      <w:r w:rsidRPr="002F1620">
        <w:rPr>
          <w:b/>
          <w:bCs/>
        </w:rPr>
        <w:t>18.</w:t>
      </w:r>
      <w:r>
        <w:t xml:space="preserve"> Ciara Nugent is an international reporter for TIME magazine. “Mexico is Suffering it’s Bloodiest War In Modern History. Here’s Why”.</w:t>
      </w:r>
      <w:r w:rsidRPr="002F1620">
        <w:t xml:space="preserve"> https://time.com/5324888/mexico-violence-murders/</w:t>
      </w:r>
    </w:p>
    <w:p w14:paraId="264829F4" w14:textId="77777777" w:rsidR="00237434" w:rsidRPr="002557F8" w:rsidRDefault="00237434" w:rsidP="00237434">
      <w:pPr>
        <w:rPr>
          <w:rFonts w:ascii="Times New Roman" w:hAnsi="Times New Roman" w:cs="Times New Roman"/>
          <w:b/>
          <w:bCs/>
          <w:spacing w:val="8"/>
          <w:sz w:val="24"/>
          <w:szCs w:val="24"/>
          <w:u w:val="single"/>
        </w:rPr>
      </w:pPr>
      <w:r w:rsidRPr="0039594D">
        <w:rPr>
          <w:rFonts w:ascii="Times New Roman" w:hAnsi="Times New Roman" w:cs="Times New Roman"/>
          <w:spacing w:val="8"/>
          <w:sz w:val="24"/>
          <w:szCs w:val="24"/>
          <w:u w:val="single"/>
        </w:rPr>
        <w:t>Mexico suffers from a chronic police shortage</w:t>
      </w:r>
      <w:r w:rsidRPr="0039594D">
        <w:rPr>
          <w:rFonts w:ascii="Times New Roman" w:hAnsi="Times New Roman" w:cs="Times New Roman"/>
          <w:spacing w:val="8"/>
          <w:sz w:val="24"/>
          <w:szCs w:val="24"/>
        </w:rPr>
        <w:t xml:space="preserve">, </w:t>
      </w:r>
      <w:r w:rsidRPr="002557F8">
        <w:rPr>
          <w:rFonts w:ascii="Times New Roman" w:hAnsi="Times New Roman" w:cs="Times New Roman"/>
          <w:spacing w:val="8"/>
          <w:sz w:val="16"/>
          <w:szCs w:val="16"/>
        </w:rPr>
        <w:t>with</w:t>
      </w:r>
      <w:hyperlink r:id="rId11" w:tgtFrame="_blank" w:history="1">
        <w:r w:rsidRPr="002557F8">
          <w:rPr>
            <w:rFonts w:ascii="Times New Roman" w:hAnsi="Times New Roman" w:cs="Times New Roman"/>
            <w:spacing w:val="8"/>
            <w:sz w:val="16"/>
            <w:szCs w:val="16"/>
          </w:rPr>
          <w:t xml:space="preserve"> 116,000 positions unfilled</w:t>
        </w:r>
      </w:hyperlink>
      <w:r w:rsidRPr="002557F8">
        <w:rPr>
          <w:rFonts w:ascii="Times New Roman" w:hAnsi="Times New Roman" w:cs="Times New Roman"/>
          <w:spacing w:val="8"/>
          <w:sz w:val="16"/>
          <w:szCs w:val="16"/>
        </w:rPr>
        <w:t xml:space="preserve"> around the country. The Government Security Agency says</w:t>
      </w:r>
      <w:r w:rsidRPr="0039594D">
        <w:rPr>
          <w:rFonts w:ascii="Times New Roman" w:hAnsi="Times New Roman" w:cs="Times New Roman"/>
          <w:spacing w:val="8"/>
          <w:sz w:val="24"/>
          <w:szCs w:val="24"/>
        </w:rPr>
        <w:t xml:space="preserve"> </w:t>
      </w:r>
      <w:r w:rsidRPr="0039594D">
        <w:rPr>
          <w:rFonts w:ascii="Times New Roman" w:hAnsi="Times New Roman" w:cs="Times New Roman"/>
          <w:b/>
          <w:bCs/>
          <w:spacing w:val="8"/>
          <w:sz w:val="24"/>
          <w:szCs w:val="24"/>
          <w:u w:val="single"/>
        </w:rPr>
        <w:t>Mexico only has around half of the police it needs right now.</w:t>
      </w:r>
      <w:r>
        <w:rPr>
          <w:rFonts w:ascii="Times New Roman" w:hAnsi="Times New Roman" w:cs="Times New Roman"/>
          <w:b/>
          <w:bCs/>
          <w:spacing w:val="8"/>
          <w:sz w:val="24"/>
          <w:szCs w:val="24"/>
          <w:u w:val="single"/>
        </w:rPr>
        <w:t xml:space="preserve"> </w:t>
      </w:r>
      <w:r w:rsidRPr="002557F8">
        <w:rPr>
          <w:rFonts w:ascii="Times New Roman" w:hAnsi="Times New Roman" w:cs="Times New Roman"/>
          <w:sz w:val="16"/>
          <w:szCs w:val="16"/>
        </w:rPr>
        <w:t xml:space="preserve">A key reason for that is low pay; local police forces in Mexico </w:t>
      </w:r>
      <w:hyperlink r:id="rId12" w:tgtFrame="_blank" w:history="1">
        <w:r w:rsidRPr="002557F8">
          <w:rPr>
            <w:rStyle w:val="Hyperlink"/>
            <w:rFonts w:ascii="Times New Roman" w:hAnsi="Times New Roman" w:cs="Times New Roman"/>
            <w:sz w:val="16"/>
            <w:szCs w:val="16"/>
          </w:rPr>
          <w:t>earn an average of $460 a month</w:t>
        </w:r>
      </w:hyperlink>
      <w:r w:rsidRPr="002557F8">
        <w:rPr>
          <w:rFonts w:ascii="Times New Roman" w:hAnsi="Times New Roman" w:cs="Times New Roman"/>
          <w:sz w:val="16"/>
          <w:szCs w:val="16"/>
        </w:rPr>
        <w:t xml:space="preserve">, slightly less than the national average wage. “The police career is not a professional one,” Gerardo Rodríguez, a professor in security at the University of the Americas, tells TIME. “Who would want to be on the front line against the drug cartels if there is no professional career or sufficient payment or support for them and for their families? That’s the reason local governments are relying on the Mexican army to be in the streets right now.” Troops have been serving as police since December 2006, when then-president Felipe Calderon launched a crackdown on drug cartels. In December 2017 lawmakers passed an “interior security law” giving them an official role in policing. Human rights groups </w:t>
      </w:r>
      <w:hyperlink r:id="rId13" w:tgtFrame="_blank" w:history="1">
        <w:r w:rsidRPr="002557F8">
          <w:rPr>
            <w:rStyle w:val="Hyperlink"/>
            <w:rFonts w:ascii="Times New Roman" w:hAnsi="Times New Roman" w:cs="Times New Roman"/>
            <w:sz w:val="16"/>
            <w:szCs w:val="16"/>
          </w:rPr>
          <w:t>criticised the move</w:t>
        </w:r>
      </w:hyperlink>
      <w:r w:rsidRPr="002557F8">
        <w:rPr>
          <w:rFonts w:ascii="Times New Roman" w:hAnsi="Times New Roman" w:cs="Times New Roman"/>
          <w:sz w:val="16"/>
          <w:szCs w:val="16"/>
        </w:rPr>
        <w:t>, saying the army were not properly trained in dealing with civilians.2. Gangs have fragmented, and moved into new areasSince the crackdown on cartels began</w:t>
      </w:r>
      <w:r w:rsidRPr="00A72A99">
        <w:rPr>
          <w:rFonts w:ascii="Times New Roman" w:hAnsi="Times New Roman" w:cs="Times New Roman"/>
          <w:sz w:val="24"/>
          <w:szCs w:val="24"/>
          <w:u w:val="single"/>
        </w:rPr>
        <w:t>, many important drug kingpins have been arrested</w:t>
      </w:r>
      <w:r w:rsidRPr="00A72A99">
        <w:rPr>
          <w:rFonts w:ascii="Times New Roman" w:hAnsi="Times New Roman" w:cs="Times New Roman"/>
          <w:b/>
          <w:bCs/>
          <w:sz w:val="24"/>
          <w:szCs w:val="24"/>
          <w:u w:val="single"/>
        </w:rPr>
        <w:t>, leaving gangs to fight among themselves and fragment.</w:t>
      </w:r>
      <w:r w:rsidRPr="00A72A99">
        <w:rPr>
          <w:rFonts w:ascii="Times New Roman" w:hAnsi="Times New Roman" w:cs="Times New Roman"/>
          <w:sz w:val="24"/>
          <w:szCs w:val="24"/>
          <w:u w:val="single"/>
        </w:rPr>
        <w:t xml:space="preserve"> </w:t>
      </w:r>
      <w:r w:rsidRPr="00A72A99">
        <w:rPr>
          <w:rFonts w:ascii="Times New Roman" w:hAnsi="Times New Roman" w:cs="Times New Roman"/>
          <w:b/>
          <w:bCs/>
          <w:sz w:val="24"/>
          <w:szCs w:val="24"/>
          <w:u w:val="single"/>
        </w:rPr>
        <w:t>That has lead to more, smaller gangs who are competing over the existing drug trade infrastructure</w:t>
      </w:r>
      <w:r w:rsidRPr="0039594D">
        <w:rPr>
          <w:rFonts w:ascii="Times New Roman" w:hAnsi="Times New Roman" w:cs="Times New Roman"/>
          <w:sz w:val="24"/>
          <w:szCs w:val="24"/>
        </w:rPr>
        <w:t xml:space="preserve"> </w:t>
      </w:r>
      <w:r w:rsidRPr="002557F8">
        <w:rPr>
          <w:rFonts w:ascii="Times New Roman" w:hAnsi="Times New Roman" w:cs="Times New Roman"/>
          <w:sz w:val="16"/>
          <w:szCs w:val="16"/>
        </w:rPr>
        <w:t>– such as transit passes and good sites for building laboratories. Faced with that competition, gangs are being driven to diversify their business. The famous Sinaloa cartel, for example, has invested heavily in the production of fentanyl, a new synthetic opioid considered to be</w:t>
      </w:r>
      <w:hyperlink r:id="rId14" w:tgtFrame="_blank" w:history="1">
        <w:r w:rsidRPr="002557F8">
          <w:rPr>
            <w:rStyle w:val="Hyperlink"/>
            <w:rFonts w:ascii="Times New Roman" w:hAnsi="Times New Roman" w:cs="Times New Roman"/>
            <w:sz w:val="16"/>
            <w:szCs w:val="16"/>
          </w:rPr>
          <w:t xml:space="preserve"> 25-50 times stronger than heroin.</w:t>
        </w:r>
      </w:hyperlink>
      <w:r>
        <w:rPr>
          <w:rFonts w:ascii="Times New Roman" w:hAnsi="Times New Roman" w:cs="Times New Roman"/>
          <w:sz w:val="24"/>
          <w:szCs w:val="24"/>
        </w:rPr>
        <w:t xml:space="preserve"> </w:t>
      </w:r>
      <w:r w:rsidRPr="0039594D">
        <w:rPr>
          <w:rFonts w:ascii="Times New Roman" w:hAnsi="Times New Roman" w:cs="Times New Roman"/>
          <w:sz w:val="24"/>
          <w:szCs w:val="24"/>
        </w:rPr>
        <w:t>“</w:t>
      </w:r>
      <w:r w:rsidRPr="00A72A99">
        <w:rPr>
          <w:rFonts w:ascii="Times New Roman" w:hAnsi="Times New Roman" w:cs="Times New Roman"/>
          <w:sz w:val="24"/>
          <w:szCs w:val="24"/>
          <w:u w:val="single"/>
        </w:rPr>
        <w:t>The issue of organized crime in Mexico has really evolved – it’s no longer only drug trafficking groups but also gangs with other origins,”</w:t>
      </w:r>
      <w:r w:rsidRPr="0039594D">
        <w:rPr>
          <w:rFonts w:ascii="Times New Roman" w:hAnsi="Times New Roman" w:cs="Times New Roman"/>
          <w:sz w:val="24"/>
          <w:szCs w:val="24"/>
        </w:rPr>
        <w:t xml:space="preserve"> </w:t>
      </w:r>
      <w:r w:rsidRPr="002557F8">
        <w:rPr>
          <w:rFonts w:ascii="Times New Roman" w:hAnsi="Times New Roman" w:cs="Times New Roman"/>
          <w:sz w:val="16"/>
          <w:szCs w:val="16"/>
        </w:rPr>
        <w:t xml:space="preserve">says Rubén Salazar, the director of </w:t>
      </w:r>
      <w:hyperlink r:id="rId15" w:tgtFrame="_blank" w:history="1">
        <w:r w:rsidRPr="002557F8">
          <w:rPr>
            <w:rStyle w:val="Hyperlink"/>
            <w:rFonts w:ascii="Times New Roman" w:hAnsi="Times New Roman" w:cs="Times New Roman"/>
            <w:sz w:val="16"/>
            <w:szCs w:val="16"/>
          </w:rPr>
          <w:t>Etellekt</w:t>
        </w:r>
      </w:hyperlink>
      <w:r w:rsidRPr="002557F8">
        <w:rPr>
          <w:rFonts w:ascii="Times New Roman" w:hAnsi="Times New Roman" w:cs="Times New Roman"/>
          <w:sz w:val="16"/>
          <w:szCs w:val="16"/>
        </w:rPr>
        <w:t xml:space="preserve">. Many gangs now make money by robbing freight trains and extorting money from civilians, both of which increase the potential for violence, as does another recent criminal trend in Mexico: the illegal extraction of oil, or “huachicoleo”, a phenomenon that has gone up by 790% in the last five years, according to </w:t>
      </w:r>
      <w:hyperlink r:id="rId16" w:tgtFrame="_blank" w:history="1">
        <w:r w:rsidRPr="002557F8">
          <w:rPr>
            <w:rStyle w:val="Hyperlink"/>
            <w:rFonts w:ascii="Times New Roman" w:hAnsi="Times New Roman" w:cs="Times New Roman"/>
            <w:sz w:val="16"/>
            <w:szCs w:val="16"/>
          </w:rPr>
          <w:t>state oil company Pemex</w:t>
        </w:r>
      </w:hyperlink>
      <w:r w:rsidRPr="002557F8">
        <w:rPr>
          <w:rFonts w:ascii="Times New Roman" w:hAnsi="Times New Roman" w:cs="Times New Roman"/>
          <w:sz w:val="16"/>
          <w:szCs w:val="16"/>
        </w:rPr>
        <w:t>. They say a pipeline is illegally tapped somewhere in the country every 90 minutes. People siphon off oil, transport it and resell it, employing and implicating large numbers of people in criminal networks in the process. 3. Corruption means political killings are spiraling</w:t>
      </w:r>
      <w:r>
        <w:rPr>
          <w:rFonts w:ascii="Times New Roman" w:hAnsi="Times New Roman" w:cs="Times New Roman"/>
          <w:sz w:val="24"/>
          <w:szCs w:val="24"/>
        </w:rPr>
        <w:t xml:space="preserve"> </w:t>
      </w:r>
      <w:r w:rsidRPr="00A72A99">
        <w:rPr>
          <w:rFonts w:ascii="Times New Roman" w:hAnsi="Times New Roman" w:cs="Times New Roman"/>
          <w:sz w:val="24"/>
          <w:szCs w:val="24"/>
          <w:u w:val="single"/>
        </w:rPr>
        <w:t>The arrest in June 2017 of twelve mayors from Puebla state on suspicion of involvement in a fuel-stealing ring exposed another worrying facet of Mexico’s security problem – the infiltration of criminal elements in local politics</w:t>
      </w:r>
      <w:r w:rsidRPr="0039594D">
        <w:rPr>
          <w:rFonts w:ascii="Times New Roman" w:hAnsi="Times New Roman" w:cs="Times New Roman"/>
          <w:sz w:val="24"/>
          <w:szCs w:val="24"/>
        </w:rPr>
        <w:t xml:space="preserve">. Salazar says </w:t>
      </w:r>
      <w:r w:rsidRPr="00A72A99">
        <w:rPr>
          <w:rFonts w:ascii="Times New Roman" w:hAnsi="Times New Roman" w:cs="Times New Roman"/>
          <w:b/>
          <w:bCs/>
          <w:sz w:val="24"/>
          <w:szCs w:val="24"/>
          <w:u w:val="single"/>
        </w:rPr>
        <w:t>this has lead to a surge in political violence.</w:t>
      </w:r>
      <w:r w:rsidRPr="0039594D">
        <w:rPr>
          <w:rFonts w:ascii="Times New Roman" w:hAnsi="Times New Roman" w:cs="Times New Roman"/>
          <w:sz w:val="24"/>
          <w:szCs w:val="24"/>
        </w:rPr>
        <w:t xml:space="preserve"> </w:t>
      </w:r>
      <w:r w:rsidRPr="002557F8">
        <w:rPr>
          <w:rFonts w:ascii="Times New Roman" w:hAnsi="Times New Roman" w:cs="Times New Roman"/>
          <w:sz w:val="16"/>
          <w:szCs w:val="16"/>
        </w:rPr>
        <w:t>“The number of attacks against against politicians went up by more than 2400% between 2012 and 2018,” he says. “The vast majority were aimed at local politicians.” Salazar says</w:t>
      </w:r>
      <w:r w:rsidRPr="0039594D">
        <w:rPr>
          <w:rFonts w:ascii="Times New Roman" w:hAnsi="Times New Roman" w:cs="Times New Roman"/>
          <w:sz w:val="24"/>
          <w:szCs w:val="24"/>
        </w:rPr>
        <w:t xml:space="preserve"> </w:t>
      </w:r>
      <w:r w:rsidRPr="002557F8">
        <w:rPr>
          <w:rFonts w:ascii="Times New Roman" w:hAnsi="Times New Roman" w:cs="Times New Roman"/>
          <w:b/>
          <w:bCs/>
          <w:sz w:val="24"/>
          <w:szCs w:val="24"/>
          <w:u w:val="single"/>
        </w:rPr>
        <w:t>the federal government in Mexico has lost control of local governments, leaving local politicians to get involved in criminal activities</w:t>
      </w:r>
      <w:r w:rsidRPr="0039594D">
        <w:rPr>
          <w:rFonts w:ascii="Times New Roman" w:hAnsi="Times New Roman" w:cs="Times New Roman"/>
          <w:sz w:val="24"/>
          <w:szCs w:val="24"/>
        </w:rPr>
        <w:t xml:space="preserve">. </w:t>
      </w:r>
      <w:r w:rsidRPr="002557F8">
        <w:rPr>
          <w:rFonts w:ascii="Times New Roman" w:hAnsi="Times New Roman" w:cs="Times New Roman"/>
          <w:sz w:val="16"/>
          <w:szCs w:val="16"/>
        </w:rPr>
        <w:t>“These local powers are trying to transform themselves into practically feudal states,” he says. “What we are seeing at the moment is a deliberate employment of violence as a political tool, as not only organized crime groups but also local political groups try to perpetuate themselves in power, controlling government structures, as well as lands and both legal and illegal activities, through violence.”</w:t>
      </w:r>
      <w:r>
        <w:rPr>
          <w:rFonts w:ascii="Times New Roman" w:hAnsi="Times New Roman" w:cs="Times New Roman"/>
          <w:sz w:val="24"/>
          <w:szCs w:val="24"/>
        </w:rPr>
        <w:t xml:space="preserve"> </w:t>
      </w:r>
      <w:r w:rsidRPr="0039594D">
        <w:rPr>
          <w:rFonts w:ascii="Times New Roman" w:hAnsi="Times New Roman" w:cs="Times New Roman"/>
          <w:sz w:val="24"/>
          <w:szCs w:val="24"/>
        </w:rPr>
        <w:t xml:space="preserve">On June 25, the entire police force of the town of Ocampo was </w:t>
      </w:r>
      <w:hyperlink r:id="rId17" w:tgtFrame="_blank" w:history="1">
        <w:r w:rsidRPr="0039594D">
          <w:rPr>
            <w:rStyle w:val="Hyperlink"/>
            <w:rFonts w:ascii="Times New Roman" w:hAnsi="Times New Roman" w:cs="Times New Roman"/>
            <w:sz w:val="24"/>
            <w:szCs w:val="24"/>
          </w:rPr>
          <w:t>disarmed and detained by state police</w:t>
        </w:r>
      </w:hyperlink>
      <w:r w:rsidRPr="0039594D">
        <w:rPr>
          <w:rFonts w:ascii="Times New Roman" w:hAnsi="Times New Roman" w:cs="Times New Roman"/>
          <w:sz w:val="24"/>
          <w:szCs w:val="24"/>
        </w:rPr>
        <w:t>, on suspicion of having orchestrated the murder of a mayoral candidate.</w:t>
      </w:r>
      <w:r>
        <w:rPr>
          <w:rFonts w:ascii="Times New Roman" w:hAnsi="Times New Roman" w:cs="Times New Roman"/>
          <w:sz w:val="24"/>
          <w:szCs w:val="24"/>
        </w:rPr>
        <w:t xml:space="preserve"> </w:t>
      </w:r>
      <w:r w:rsidRPr="0039594D">
        <w:rPr>
          <w:rFonts w:ascii="Times New Roman" w:hAnsi="Times New Roman" w:cs="Times New Roman"/>
          <w:sz w:val="24"/>
          <w:szCs w:val="24"/>
        </w:rPr>
        <w:t>“</w:t>
      </w:r>
      <w:r w:rsidRPr="00A72A99">
        <w:rPr>
          <w:rFonts w:ascii="Times New Roman" w:hAnsi="Times New Roman" w:cs="Times New Roman"/>
          <w:sz w:val="24"/>
          <w:szCs w:val="24"/>
          <w:u w:val="single"/>
        </w:rPr>
        <w:t>This is very serious because it could throw the quality of Mexico’s democratic governance into question</w:t>
      </w:r>
      <w:r w:rsidRPr="002557F8">
        <w:rPr>
          <w:rFonts w:ascii="Times New Roman" w:hAnsi="Times New Roman" w:cs="Times New Roman"/>
          <w:sz w:val="16"/>
          <w:szCs w:val="16"/>
        </w:rPr>
        <w:t>,” warns Salazar. “What could happen is the formation of authoritarian governments on a local scale.”4. A weak government … and little prospect of change. Voters are overwhelmingly dissatisfied with the state of Mexican security. “Violence is the number one issue for voters, above the economy, above inequality,” says Rodríguez. “The federal system just isn’t functioning right now in Mexico.”</w:t>
      </w:r>
    </w:p>
    <w:p w14:paraId="397E315C" w14:textId="77777777" w:rsidR="00237434" w:rsidRDefault="00237434" w:rsidP="00237434">
      <w:pPr>
        <w:pStyle w:val="Heading4"/>
      </w:pPr>
      <w:r>
        <w:t>Community police are vulnerable to corruption entrenching gang violence through a second sphere of conflict.</w:t>
      </w:r>
    </w:p>
    <w:p w14:paraId="39386758" w14:textId="77777777" w:rsidR="00237434" w:rsidRPr="0039594D" w:rsidRDefault="00237434" w:rsidP="00237434">
      <w:r>
        <w:t xml:space="preserve">Mark </w:t>
      </w:r>
      <w:r w:rsidRPr="00AF3E24">
        <w:rPr>
          <w:b/>
          <w:bCs/>
        </w:rPr>
        <w:t>Stevenson.</w:t>
      </w:r>
      <w:r>
        <w:t xml:space="preserve"> 6 – 21 – </w:t>
      </w:r>
      <w:r w:rsidRPr="00AF3E24">
        <w:rPr>
          <w:b/>
          <w:bCs/>
        </w:rPr>
        <w:t>19.</w:t>
      </w:r>
      <w:r>
        <w:t xml:space="preserve"> Mark Stevenson is a contributor to AP News. “Toxic mix of gangs, viglantes fuels rising Mexican violence”. </w:t>
      </w:r>
      <w:r w:rsidRPr="00AF3E24">
        <w:t>https://www.apnews.com/0dd55be1b2814b60944fe87b2a105db4</w:t>
      </w:r>
    </w:p>
    <w:p w14:paraId="43E17B67" w14:textId="77777777" w:rsidR="00237434" w:rsidRDefault="00237434" w:rsidP="00237434">
      <w:pPr>
        <w:pStyle w:val="NormalWeb"/>
        <w:spacing w:before="180" w:beforeAutospacing="0" w:after="180" w:afterAutospacing="0"/>
        <w:rPr>
          <w:color w:val="2C2C2C"/>
        </w:rPr>
      </w:pPr>
      <w:r w:rsidRPr="004977B2">
        <w:rPr>
          <w:color w:val="2C2C2C"/>
        </w:rPr>
        <w:t>It is a scene repeated over and over again in southern Mexico</w:t>
      </w:r>
      <w:r w:rsidRPr="00AF3E24">
        <w:rPr>
          <w:b/>
          <w:bCs/>
          <w:color w:val="2C2C2C"/>
          <w:u w:val="single"/>
        </w:rPr>
        <w:t xml:space="preserve">: So-called “community police” </w:t>
      </w:r>
      <w:r w:rsidRPr="00AF3E24">
        <w:rPr>
          <w:color w:val="2C2C2C"/>
          <w:u w:val="single"/>
        </w:rPr>
        <w:t>or “self-defense” groups</w:t>
      </w:r>
      <w:r w:rsidRPr="00AF3E24">
        <w:rPr>
          <w:b/>
          <w:bCs/>
          <w:color w:val="2C2C2C"/>
          <w:u w:val="single"/>
        </w:rPr>
        <w:t>, often accused of drug cartel ties themselves, have proliferated and extended their control over territory</w:t>
      </w:r>
      <w:r w:rsidRPr="004977B2">
        <w:rPr>
          <w:color w:val="2C2C2C"/>
        </w:rPr>
        <w:t xml:space="preserve">. And time after time, outnumbered soldiers don’t intervene, in part because they are afraid of opening fire on civilians.Many had expected violence to taper off in Guerrero as synthetic opioids like fentanyl knocked the bottom out of the opium market that had fed organized crime groups in the state. In fact, homicides in the notoriously violent state dropped by 36% in the first three months of the year. </w:t>
      </w:r>
      <w:r w:rsidRPr="00AF3E24">
        <w:rPr>
          <w:color w:val="2C2C2C"/>
          <w:u w:val="single"/>
        </w:rPr>
        <w:t xml:space="preserve">But </w:t>
      </w:r>
      <w:r w:rsidRPr="00AF3E24">
        <w:rPr>
          <w:b/>
          <w:bCs/>
          <w:color w:val="2C2C2C"/>
          <w:u w:val="single"/>
        </w:rPr>
        <w:t>it now appears a new round of violence is only starting, pitting warring gangs against vigilante squads fighting over fuel theft, gold mines and routes for precursor chemicals.</w:t>
      </w:r>
      <w:r>
        <w:rPr>
          <w:b/>
          <w:bCs/>
          <w:color w:val="2C2C2C"/>
          <w:u w:val="single"/>
        </w:rPr>
        <w:t xml:space="preserve"> </w:t>
      </w:r>
      <w:r w:rsidRPr="004977B2">
        <w:rPr>
          <w:color w:val="2C2C2C"/>
        </w:rPr>
        <w:t>Thousands have been displaced by the fighting, and the toxic mix of cartels, hired killers, vigilante police forces have essentially neutralized the Mexican military, forcing troops into the role of mere spectators, or worse, hostages.</w:t>
      </w:r>
    </w:p>
    <w:bookmarkEnd w:id="0"/>
    <w:p w14:paraId="31096576" w14:textId="0C1C6A7F" w:rsidR="00780DB6" w:rsidRPr="00AF3E24" w:rsidRDefault="00237434" w:rsidP="00434499">
      <w:pPr>
        <w:pStyle w:val="Heading3"/>
      </w:pPr>
      <w:r>
        <w:t>Increases violence – more gangs</w:t>
      </w:r>
    </w:p>
    <w:p w14:paraId="508633DC" w14:textId="77777777" w:rsidR="00780DB6" w:rsidRDefault="00780DB6" w:rsidP="00780DB6">
      <w:pPr>
        <w:pStyle w:val="Heading4"/>
      </w:pPr>
      <w:bookmarkStart w:id="1" w:name="_Hlk15211959"/>
      <w:r>
        <w:t>Attempts to take down cartels only result in splintering into more gangs – that increases violence.</w:t>
      </w:r>
    </w:p>
    <w:p w14:paraId="47807083" w14:textId="77777777" w:rsidR="00780DB6" w:rsidRDefault="00780DB6" w:rsidP="00780DB6">
      <w:r>
        <w:t xml:space="preserve">Jessica </w:t>
      </w:r>
      <w:r w:rsidRPr="00C5563B">
        <w:rPr>
          <w:b/>
          <w:bCs/>
        </w:rPr>
        <w:t>Loudis</w:t>
      </w:r>
      <w:r>
        <w:t xml:space="preserve">. 6 – 17 – </w:t>
      </w:r>
      <w:r w:rsidRPr="00C5563B">
        <w:rPr>
          <w:b/>
          <w:bCs/>
        </w:rPr>
        <w:t>19.</w:t>
      </w:r>
      <w:r>
        <w:t xml:space="preserve"> Jessica Loudis is a contributor to the Guardian. “El Chapo: What the Rise and Fall of the Kingpin shows reveals about the War On Drugs”. </w:t>
      </w:r>
      <w:r w:rsidRPr="00C5563B">
        <w:t>https://www.theguardian.com/world/2019/jun/07/el-chapo-the-last-of-the-cartel-kingpins</w:t>
      </w:r>
    </w:p>
    <w:p w14:paraId="25693984" w14:textId="77777777" w:rsidR="00780DB6" w:rsidRDefault="00780DB6" w:rsidP="00780DB6">
      <w:pPr>
        <w:pStyle w:val="NormalWeb"/>
        <w:spacing w:before="0" w:beforeAutospacing="0" w:after="240" w:afterAutospacing="0"/>
        <w:rPr>
          <w:b/>
          <w:bCs/>
          <w:color w:val="121212"/>
          <w:u w:val="single"/>
        </w:rPr>
      </w:pPr>
      <w:r w:rsidRPr="00223B25">
        <w:rPr>
          <w:sz w:val="16"/>
          <w:szCs w:val="16"/>
        </w:rPr>
        <w:t xml:space="preserve">When I was in </w:t>
      </w:r>
      <w:hyperlink r:id="rId18" w:history="1">
        <w:r w:rsidRPr="00223B25">
          <w:rPr>
            <w:rStyle w:val="Hyperlink"/>
            <w:rFonts w:eastAsiaTheme="majorEastAsia"/>
            <w:sz w:val="16"/>
            <w:szCs w:val="16"/>
          </w:rPr>
          <w:t>Mexico</w:t>
        </w:r>
      </w:hyperlink>
      <w:r w:rsidRPr="00223B25">
        <w:rPr>
          <w:sz w:val="16"/>
          <w:szCs w:val="16"/>
        </w:rPr>
        <w:t xml:space="preserve"> City this spring, a month after the verdict, talk of the trial had already died down. Guzmán’s image had mostly disappeared from the magazine covers on display at the news kiosks that dot the streets of the capital</w:t>
      </w:r>
      <w:r w:rsidRPr="00A940DA">
        <w:t xml:space="preserve">. </w:t>
      </w:r>
      <w:r w:rsidRPr="00C5563B">
        <w:rPr>
          <w:u w:val="single"/>
        </w:rPr>
        <w:t>While people could still name the Sinaloa cartel’s leaders and lieutenants, they were more interested in the newer cartels</w:t>
      </w:r>
      <w:r w:rsidRPr="00A940DA">
        <w:t xml:space="preserve">, </w:t>
      </w:r>
      <w:r w:rsidRPr="00223B25">
        <w:rPr>
          <w:sz w:val="16"/>
          <w:szCs w:val="16"/>
        </w:rPr>
        <w:t>such as Jalisco Nueva Generación or the local La Unión. Many people didn’t want to discuss El Chapo at all. “Narco fatigue” – the exhaustion that comes with being oversaturated by news and pop culture about the drug trade – had long ago set in.</w:t>
      </w:r>
      <w:r w:rsidRPr="00A940DA">
        <w:t xml:space="preserve"> </w:t>
      </w:r>
      <w:r w:rsidRPr="00C5563B">
        <w:rPr>
          <w:b/>
          <w:bCs/>
          <w:u w:val="single"/>
        </w:rPr>
        <w:t>Over the past 13 years, Mexico’s internal war on drugs has dominated the media, resulted in the deaths of over 100,000 people and failed to stop narcotrafficking.</w:t>
      </w:r>
      <w:r>
        <w:t xml:space="preserve"> </w:t>
      </w:r>
      <w:r w:rsidRPr="00C5563B">
        <w:rPr>
          <w:u w:val="single"/>
        </w:rPr>
        <w:t>Guzmán’s arrest did not magically rid Mexico, or the US, of violence or drugs.</w:t>
      </w:r>
      <w:r w:rsidRPr="00A940DA">
        <w:t xml:space="preserve"> </w:t>
      </w:r>
      <w:r w:rsidRPr="00223B25">
        <w:rPr>
          <w:sz w:val="16"/>
          <w:szCs w:val="16"/>
        </w:rPr>
        <w:t>Above all, his trial demonstrated how disposable any single person is in the larger machinations of the narco-state</w:t>
      </w:r>
      <w:r w:rsidRPr="00A940DA">
        <w:t xml:space="preserve">. </w:t>
      </w:r>
      <w:r w:rsidRPr="00C5563B">
        <w:rPr>
          <w:b/>
          <w:bCs/>
          <w:u w:val="single"/>
        </w:rPr>
        <w:t>There has never been a clear definition of</w:t>
      </w:r>
      <w:r w:rsidRPr="00C5563B">
        <w:rPr>
          <w:u w:val="single"/>
        </w:rPr>
        <w:t xml:space="preserve"> what exactly constitutes </w:t>
      </w:r>
      <w:r w:rsidRPr="00C5563B">
        <w:rPr>
          <w:b/>
          <w:bCs/>
          <w:u w:val="single"/>
        </w:rPr>
        <w:t>a cartel, and as smaller, more transient gangs replace larger organisations, going after leaders</w:t>
      </w:r>
      <w:r w:rsidRPr="00C5563B">
        <w:rPr>
          <w:u w:val="single"/>
        </w:rPr>
        <w:t xml:space="preserve"> like Guzmán </w:t>
      </w:r>
      <w:r w:rsidRPr="00C5563B">
        <w:rPr>
          <w:b/>
          <w:bCs/>
          <w:u w:val="single"/>
        </w:rPr>
        <w:t>seems increasingly pointless</w:t>
      </w:r>
      <w:r w:rsidRPr="00223B25">
        <w:rPr>
          <w:sz w:val="16"/>
          <w:szCs w:val="16"/>
        </w:rPr>
        <w:t>. Rather than reducing the levels of violence and trafficking in Mexico, that approach –</w:t>
      </w:r>
      <w:r w:rsidRPr="00A940DA">
        <w:t xml:space="preserve"> </w:t>
      </w:r>
      <w:r w:rsidRPr="00C5563B">
        <w:rPr>
          <w:b/>
          <w:bCs/>
          <w:u w:val="single"/>
        </w:rPr>
        <w:t>the so-called kingpin strategy, employed by Mexico and the US – has enabled new forms of crime to flourish</w:t>
      </w:r>
      <w:r w:rsidRPr="00A940DA">
        <w:t xml:space="preserve">. </w:t>
      </w:r>
      <w:r w:rsidRPr="00223B25">
        <w:rPr>
          <w:sz w:val="16"/>
          <w:szCs w:val="16"/>
        </w:rPr>
        <w:t xml:space="preserve">As Ismael “El Mayo” Zambada, Chapo’s longtime partner, said in 2010 in a rare </w:t>
      </w:r>
      <w:hyperlink r:id="rId19" w:history="1">
        <w:r w:rsidRPr="00223B25">
          <w:rPr>
            <w:rStyle w:val="Hyperlink"/>
            <w:rFonts w:eastAsiaTheme="majorEastAsia"/>
            <w:sz w:val="16"/>
            <w:szCs w:val="16"/>
          </w:rPr>
          <w:t>interview</w:t>
        </w:r>
      </w:hyperlink>
      <w:r w:rsidRPr="00223B25">
        <w:rPr>
          <w:sz w:val="16"/>
          <w:szCs w:val="16"/>
        </w:rPr>
        <w:t xml:space="preserve"> with the Mexican news magazine El Proceso,</w:t>
      </w:r>
      <w:r w:rsidRPr="00A940DA">
        <w:t xml:space="preserve"> </w:t>
      </w:r>
      <w:r w:rsidRPr="00C5563B">
        <w:rPr>
          <w:b/>
          <w:bCs/>
          <w:u w:val="single"/>
        </w:rPr>
        <w:t>the problem of narcos isn’t going away</w:t>
      </w:r>
      <w:r w:rsidRPr="00223B25">
        <w:rPr>
          <w:sz w:val="16"/>
          <w:szCs w:val="16"/>
        </w:rPr>
        <w:t xml:space="preserve">: “As soon as capos are locked up, killed or extradited, their replacements are already around.” </w:t>
      </w:r>
      <w:r w:rsidRPr="00223B25">
        <w:rPr>
          <w:rStyle w:val="drop-capinner"/>
          <w:b/>
          <w:bCs/>
          <w:caps/>
          <w:sz w:val="16"/>
          <w:szCs w:val="16"/>
        </w:rPr>
        <w:t>S</w:t>
      </w:r>
      <w:r w:rsidRPr="00223B25">
        <w:rPr>
          <w:sz w:val="16"/>
          <w:szCs w:val="16"/>
        </w:rPr>
        <w:t>ince the early 1990s</w:t>
      </w:r>
      <w:r w:rsidRPr="00A940DA">
        <w:t xml:space="preserve">, </w:t>
      </w:r>
      <w:r w:rsidRPr="00C5563B">
        <w:rPr>
          <w:u w:val="single"/>
        </w:rPr>
        <w:t xml:space="preserve">the US has targeted cartels via their leaders. </w:t>
      </w:r>
      <w:r w:rsidRPr="00A940DA">
        <w:t xml:space="preserve">It is a fairly straightforward idea: </w:t>
      </w:r>
      <w:r w:rsidRPr="00C5563B">
        <w:rPr>
          <w:u w:val="single"/>
        </w:rPr>
        <w:t>take out the head of an illegal organisation and the rest will collapse</w:t>
      </w:r>
      <w:r w:rsidRPr="00223B25">
        <w:rPr>
          <w:sz w:val="16"/>
          <w:szCs w:val="16"/>
        </w:rPr>
        <w:t>. The approach was developed to bring down the Colombian cartels, and in that case, it had some success. When Pablo Escobar was shot to death by Colombian police in 1993, his cartel went down with</w:t>
      </w:r>
      <w:r w:rsidRPr="00A940DA">
        <w:t xml:space="preserve"> him.</w:t>
      </w:r>
      <w:r w:rsidRPr="00C5563B">
        <w:rPr>
          <w:u w:val="single"/>
        </w:rPr>
        <w:t xml:space="preserve">But even as </w:t>
      </w:r>
      <w:r w:rsidRPr="00223B25">
        <w:rPr>
          <w:sz w:val="16"/>
          <w:szCs w:val="16"/>
        </w:rPr>
        <w:t>the structures of</w:t>
      </w:r>
      <w:r w:rsidRPr="00C5563B">
        <w:rPr>
          <w:u w:val="single"/>
        </w:rPr>
        <w:t xml:space="preserve"> organised crime have evolved, US law enforcement has generally stuck to this top-down mode</w:t>
      </w:r>
      <w:r w:rsidRPr="00A940DA">
        <w:t xml:space="preserve">l. </w:t>
      </w:r>
      <w:r w:rsidRPr="00223B25">
        <w:rPr>
          <w:sz w:val="16"/>
          <w:szCs w:val="16"/>
        </w:rPr>
        <w:t>If they are not killing drug lords, they are using the American judicial system to make examples of them. Since 2001, when Mexico’s supreme court agreed to allow the extradition of criminals so long as they would not face the death penalty or life in prison (this ruling was amended four years later to permit life sentences), dozens of narcotraffickers have been extradited to the US, including members of the Tijuana, Beltrán-Leyva, Sinaloa and Los Zetas cartels. If Guzmán ends up in the supermax prison in Florence, Colorado, as he is expected to, he will share the facility with former Gulf cartel leader Osiel Cárdenas Guillén.</w:t>
      </w:r>
      <w:r w:rsidRPr="00223B25">
        <w:rPr>
          <w:rFonts w:ascii="Georgia" w:hAnsi="Georgia"/>
          <w:color w:val="121212"/>
          <w:sz w:val="16"/>
          <w:szCs w:val="16"/>
        </w:rPr>
        <w:t xml:space="preserve"> </w:t>
      </w:r>
      <w:r w:rsidRPr="00223B25">
        <w:rPr>
          <w:color w:val="121212"/>
          <w:sz w:val="16"/>
          <w:szCs w:val="16"/>
        </w:rPr>
        <w:t>While Sinaloa has historically been, and still remains, Mexico’s most powerful cartel, the world it came up in no longer exists. Between the early 90s and the mid-2000s, the Sinaloa, Tijuana, Juárez and Gulf organisations were mini-monopolies, with borders that more or less stayed the same. Then, with the start of Mexico’s drug war in 2006, that arrangement started to fall apart</w:t>
      </w:r>
      <w:r w:rsidRPr="00C5563B">
        <w:rPr>
          <w:color w:val="121212"/>
        </w:rPr>
        <w:t xml:space="preserve">. </w:t>
      </w:r>
      <w:r w:rsidRPr="00C5563B">
        <w:rPr>
          <w:b/>
          <w:bCs/>
          <w:color w:val="121212"/>
          <w:u w:val="single"/>
        </w:rPr>
        <w:t>As Mexican and American authorities took out cartel leaders, groups fractured and new ones emerged.</w:t>
      </w:r>
    </w:p>
    <w:bookmarkEnd w:id="1"/>
    <w:p w14:paraId="50D05452" w14:textId="77777777" w:rsidR="00780DB6" w:rsidRDefault="00780DB6" w:rsidP="00780DB6">
      <w:pPr>
        <w:pStyle w:val="Heading4"/>
      </w:pPr>
      <w:r>
        <w:t>War on drugs was a painful loss – attempts at containment only increase the number of cartels and independent organizations.</w:t>
      </w:r>
    </w:p>
    <w:p w14:paraId="633F9FAF" w14:textId="77777777" w:rsidR="00780DB6" w:rsidRDefault="00780DB6" w:rsidP="00780DB6">
      <w:r>
        <w:t xml:space="preserve">Alejandro </w:t>
      </w:r>
      <w:r w:rsidRPr="00E36B63">
        <w:rPr>
          <w:b/>
          <w:bCs/>
        </w:rPr>
        <w:t>Poire</w:t>
      </w:r>
      <w:r>
        <w:t>. Fall 20</w:t>
      </w:r>
      <w:r w:rsidRPr="00E36B63">
        <w:t>11</w:t>
      </w:r>
      <w:r>
        <w:t xml:space="preserve">. Alejandro Poire is a scholar of the Mexican electoral process with a political science degree from Harvard. “By Working with Mexican Civil Society and Reforming the Police Force, we are Scoring Major Victories”. </w:t>
      </w:r>
      <w:r w:rsidRPr="009458B1">
        <w:t>https://www.americasquarterly.org/node/2989#3032</w:t>
      </w:r>
    </w:p>
    <w:p w14:paraId="1ADDEADF" w14:textId="77777777" w:rsidR="00780DB6" w:rsidRDefault="00780DB6" w:rsidP="00780DB6">
      <w:pPr>
        <w:spacing w:after="240" w:line="240" w:lineRule="auto"/>
        <w:rPr>
          <w:rFonts w:ascii="Times New Roman" w:eastAsia="Times New Roman" w:hAnsi="Times New Roman" w:cs="Times New Roman"/>
          <w:sz w:val="16"/>
          <w:szCs w:val="16"/>
        </w:rPr>
      </w:pPr>
      <w:r w:rsidRPr="00E06D2C">
        <w:rPr>
          <w:rFonts w:ascii="Times New Roman" w:eastAsia="Times New Roman" w:hAnsi="Times New Roman" w:cs="Times New Roman"/>
          <w:i/>
          <w:iCs/>
          <w:sz w:val="24"/>
          <w:szCs w:val="24"/>
          <w:u w:val="single"/>
        </w:rPr>
        <w:t xml:space="preserve">Can Mexico win the war against drugs? </w:t>
      </w:r>
      <w:r w:rsidRPr="00E06D2C">
        <w:rPr>
          <w:rFonts w:ascii="Times New Roman" w:eastAsia="Times New Roman" w:hAnsi="Times New Roman" w:cs="Times New Roman"/>
          <w:b/>
          <w:bCs/>
          <w:i/>
          <w:iCs/>
          <w:sz w:val="24"/>
          <w:szCs w:val="24"/>
          <w:u w:val="single"/>
        </w:rPr>
        <w:t>No</w:t>
      </w:r>
      <w:r>
        <w:rPr>
          <w:rFonts w:ascii="Times New Roman" w:eastAsia="Times New Roman" w:hAnsi="Times New Roman" w:cs="Times New Roman"/>
          <w:sz w:val="24"/>
          <w:szCs w:val="24"/>
          <w:u w:val="single"/>
        </w:rPr>
        <w:t xml:space="preserve"> .</w:t>
      </w:r>
      <w:r w:rsidRPr="00E06D2C">
        <w:rPr>
          <w:rFonts w:ascii="Times New Roman" w:eastAsia="Times New Roman" w:hAnsi="Times New Roman" w:cs="Times New Roman"/>
          <w:sz w:val="24"/>
          <w:szCs w:val="24"/>
          <w:u w:val="single"/>
        </w:rPr>
        <w:t xml:space="preserve">If winning means eliminating all drug production, trade and consumption, then the only honest answer is “no.” </w:t>
      </w:r>
      <w:r w:rsidRPr="00E06D2C">
        <w:rPr>
          <w:rFonts w:ascii="Times New Roman" w:eastAsia="Times New Roman" w:hAnsi="Times New Roman" w:cs="Times New Roman"/>
          <w:sz w:val="16"/>
          <w:szCs w:val="16"/>
        </w:rPr>
        <w:t>The strategic lines drawn by the Mexican government rely on “containment and weakening” criminal organizations, not “elimination.”</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b/>
          <w:bCs/>
          <w:sz w:val="24"/>
          <w:szCs w:val="24"/>
          <w:u w:val="single"/>
        </w:rPr>
        <w:t xml:space="preserve">Even if we assume a sharp reduction in </w:t>
      </w:r>
      <w:r w:rsidRPr="00E06D2C">
        <w:rPr>
          <w:rFonts w:ascii="Times New Roman" w:eastAsia="Times New Roman" w:hAnsi="Times New Roman" w:cs="Times New Roman"/>
          <w:sz w:val="24"/>
          <w:szCs w:val="24"/>
          <w:u w:val="single"/>
        </w:rPr>
        <w:t xml:space="preserve">the </w:t>
      </w:r>
      <w:r w:rsidRPr="00E06D2C">
        <w:rPr>
          <w:rFonts w:ascii="Times New Roman" w:eastAsia="Times New Roman" w:hAnsi="Times New Roman" w:cs="Times New Roman"/>
          <w:b/>
          <w:bCs/>
          <w:sz w:val="24"/>
          <w:szCs w:val="24"/>
          <w:u w:val="single"/>
        </w:rPr>
        <w:t>consumption of drugs</w:t>
      </w:r>
      <w:r w:rsidRPr="00E06D2C">
        <w:rPr>
          <w:rFonts w:ascii="Times New Roman" w:eastAsia="Times New Roman" w:hAnsi="Times New Roman" w:cs="Times New Roman"/>
          <w:sz w:val="24"/>
          <w:szCs w:val="24"/>
          <w:u w:val="single"/>
        </w:rPr>
        <w:t xml:space="preserve"> </w:t>
      </w:r>
      <w:r w:rsidRPr="00E06D2C">
        <w:rPr>
          <w:rFonts w:ascii="Times New Roman" w:eastAsia="Times New Roman" w:hAnsi="Times New Roman" w:cs="Times New Roman"/>
          <w:b/>
          <w:bCs/>
          <w:sz w:val="24"/>
          <w:szCs w:val="24"/>
          <w:u w:val="single"/>
        </w:rPr>
        <w:t>in the U</w:t>
      </w:r>
      <w:r w:rsidRPr="00E06D2C">
        <w:rPr>
          <w:rFonts w:ascii="Times New Roman" w:eastAsia="Times New Roman" w:hAnsi="Times New Roman" w:cs="Times New Roman"/>
          <w:sz w:val="24"/>
          <w:szCs w:val="24"/>
          <w:u w:val="single"/>
        </w:rPr>
        <w:t xml:space="preserve">nited </w:t>
      </w:r>
      <w:r w:rsidRPr="00E06D2C">
        <w:rPr>
          <w:rFonts w:ascii="Times New Roman" w:eastAsia="Times New Roman" w:hAnsi="Times New Roman" w:cs="Times New Roman"/>
          <w:b/>
          <w:bCs/>
          <w:sz w:val="24"/>
          <w:szCs w:val="24"/>
          <w:u w:val="single"/>
        </w:rPr>
        <w:t>S</w:t>
      </w:r>
      <w:r w:rsidRPr="00E06D2C">
        <w:rPr>
          <w:rFonts w:ascii="Times New Roman" w:eastAsia="Times New Roman" w:hAnsi="Times New Roman" w:cs="Times New Roman"/>
          <w:sz w:val="24"/>
          <w:szCs w:val="24"/>
          <w:u w:val="single"/>
        </w:rPr>
        <w:t xml:space="preserve">tates, </w:t>
      </w:r>
      <w:r w:rsidRPr="00E06D2C">
        <w:rPr>
          <w:rFonts w:ascii="Times New Roman" w:eastAsia="Times New Roman" w:hAnsi="Times New Roman" w:cs="Times New Roman"/>
          <w:b/>
          <w:bCs/>
          <w:sz w:val="24"/>
          <w:szCs w:val="24"/>
          <w:u w:val="single"/>
        </w:rPr>
        <w:t xml:space="preserve">significant demand will remain, and supply will </w:t>
      </w:r>
      <w:r w:rsidRPr="00E06D2C">
        <w:rPr>
          <w:rFonts w:ascii="Times New Roman" w:eastAsia="Times New Roman" w:hAnsi="Times New Roman" w:cs="Times New Roman"/>
          <w:sz w:val="24"/>
          <w:szCs w:val="24"/>
          <w:u w:val="single"/>
        </w:rPr>
        <w:t>most probably</w:t>
      </w:r>
      <w:r w:rsidRPr="00E06D2C">
        <w:rPr>
          <w:rFonts w:ascii="Times New Roman" w:eastAsia="Times New Roman" w:hAnsi="Times New Roman" w:cs="Times New Roman"/>
          <w:b/>
          <w:bCs/>
          <w:sz w:val="24"/>
          <w:szCs w:val="24"/>
          <w:u w:val="single"/>
        </w:rPr>
        <w:t xml:space="preserve"> come from south of the border.</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sz w:val="16"/>
          <w:szCs w:val="16"/>
        </w:rPr>
        <w:t>Of course, given the scale of this illegal trade, relatively large and well-organized groups will be required to meet demand.</w:t>
      </w:r>
      <w:r>
        <w:rPr>
          <w:rFonts w:ascii="Times New Roman" w:eastAsia="Times New Roman" w:hAnsi="Times New Roman" w:cs="Times New Roman"/>
          <w:sz w:val="24"/>
          <w:szCs w:val="24"/>
          <w:u w:val="single"/>
        </w:rPr>
        <w:t xml:space="preserve"> </w:t>
      </w:r>
      <w:r w:rsidRPr="00E06D2C">
        <w:rPr>
          <w:rFonts w:ascii="Times New Roman" w:eastAsia="Times New Roman" w:hAnsi="Times New Roman" w:cs="Times New Roman"/>
          <w:sz w:val="16"/>
          <w:szCs w:val="16"/>
        </w:rPr>
        <w:t>What can “winning the war” possibly mean, then? It means the reduction of the main negative side effects of the trade: violence and the weakening of the rule of law. Unfortunately,</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b/>
          <w:bCs/>
          <w:sz w:val="24"/>
          <w:szCs w:val="24"/>
          <w:u w:val="single"/>
        </w:rPr>
        <w:t>the indicators of violence in Mexico force us to conclude that we have painfully lost</w:t>
      </w:r>
      <w:r w:rsidRPr="00E06D2C">
        <w:rPr>
          <w:rFonts w:ascii="Times New Roman" w:eastAsia="Times New Roman" w:hAnsi="Times New Roman" w:cs="Times New Roman"/>
          <w:b/>
          <w:bCs/>
          <w:sz w:val="24"/>
          <w:szCs w:val="24"/>
        </w:rPr>
        <w:t xml:space="preserve">. </w:t>
      </w:r>
      <w:r w:rsidRPr="00E06D2C">
        <w:rPr>
          <w:rFonts w:ascii="Times New Roman" w:eastAsia="Times New Roman" w:hAnsi="Times New Roman" w:cs="Times New Roman"/>
          <w:sz w:val="16"/>
          <w:szCs w:val="16"/>
        </w:rPr>
        <w:t>The national rate of homicides (per 100,000 inhabitants) moved from 8.4 in 2007 to 18.0 in 2009 (according to the National Institute of Statistics, Geography and Informatics, INEGI) or from 9.7 in 2007 to 15.0 in 2009 (according to the National System for National Security, SNSP). But in the eight states in which federal and local forces ran joint operations against criminal organizations, the 2007–2009 changes went from 12.8 to 41.3 (INEGI data) or from 15.9 to 34.5 (SNSP) per 100,000. I recently estimated that, due to these joint operations, homicides in those states increased by 12,000 between 2007 and 2010 (</w:t>
      </w:r>
      <w:r w:rsidRPr="00E06D2C">
        <w:rPr>
          <w:rFonts w:ascii="Times New Roman" w:eastAsia="Times New Roman" w:hAnsi="Times New Roman" w:cs="Times New Roman"/>
          <w:i/>
          <w:iCs/>
          <w:sz w:val="16"/>
          <w:szCs w:val="16"/>
        </w:rPr>
        <w:t>Nexos</w:t>
      </w:r>
      <w:r w:rsidRPr="00E06D2C">
        <w:rPr>
          <w:rFonts w:ascii="Times New Roman" w:eastAsia="Times New Roman" w:hAnsi="Times New Roman" w:cs="Times New Roman"/>
          <w:sz w:val="16"/>
          <w:szCs w:val="16"/>
        </w:rPr>
        <w:t>, June 2011). Eighty-five municipalities account for 70 percent of total homicides in Mexico, but the increase has been broader: the number of Mexicans living in a municipality with homicide rates above 50 per 100,000 people moved from 850,000 in 2007 to 9.1 million in 2009.</w:t>
      </w:r>
      <w:r w:rsidRPr="00E06D2C">
        <w:rPr>
          <w:rFonts w:ascii="Times New Roman" w:eastAsia="Times New Roman" w:hAnsi="Times New Roman" w:cs="Times New Roman"/>
          <w:sz w:val="16"/>
          <w:szCs w:val="16"/>
          <w:vertAlign w:val="superscript"/>
        </w:rPr>
        <w:t>1</w:t>
      </w:r>
      <w:r w:rsidRPr="00E06D2C">
        <w:rPr>
          <w:rFonts w:ascii="Times New Roman" w:eastAsia="Times New Roman" w:hAnsi="Times New Roman" w:cs="Times New Roman"/>
          <w:sz w:val="16"/>
          <w:szCs w:val="16"/>
        </w:rPr>
        <w:t xml:space="preserve"> For the last five years, Mexicans have become experts at body counts, but we still are unable to understand the causes of those deaths. Worse</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sz w:val="24"/>
          <w:szCs w:val="24"/>
          <w:u w:val="single"/>
        </w:rPr>
        <w:t>we have become accustomed to seeing bodies, where we ought to be seeing lawful prosecutions.</w:t>
      </w:r>
      <w:r>
        <w:rPr>
          <w:rFonts w:ascii="Times New Roman" w:eastAsia="Times New Roman" w:hAnsi="Times New Roman" w:cs="Times New Roman"/>
          <w:sz w:val="24"/>
          <w:szCs w:val="24"/>
          <w:u w:val="single"/>
        </w:rPr>
        <w:t xml:space="preserve"> </w:t>
      </w:r>
      <w:r w:rsidRPr="00E06D2C">
        <w:rPr>
          <w:rFonts w:ascii="Times New Roman" w:eastAsia="Times New Roman" w:hAnsi="Times New Roman" w:cs="Times New Roman"/>
          <w:sz w:val="16"/>
          <w:szCs w:val="16"/>
        </w:rPr>
        <w:t>This leads to the second side effect. Experts and some government officials argue that the main goal of the strategy started in 2007 was to dismantle big cartels and fragment them into smaller cells so that they would not represent a serious threat. That is, to turn a national security menace into a public security problem. According to a study presented by Mexican security analyst Eduardo Guerrero (</w:t>
      </w:r>
      <w:r w:rsidRPr="00E06D2C">
        <w:rPr>
          <w:rFonts w:ascii="Times New Roman" w:eastAsia="Times New Roman" w:hAnsi="Times New Roman" w:cs="Times New Roman"/>
          <w:i/>
          <w:iCs/>
          <w:sz w:val="16"/>
          <w:szCs w:val="16"/>
        </w:rPr>
        <w:t>Nexos</w:t>
      </w:r>
      <w:r w:rsidRPr="00E06D2C">
        <w:rPr>
          <w:rFonts w:ascii="Times New Roman" w:eastAsia="Times New Roman" w:hAnsi="Times New Roman" w:cs="Times New Roman"/>
          <w:sz w:val="16"/>
          <w:szCs w:val="16"/>
        </w:rPr>
        <w:t>, June 2011)</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b/>
          <w:bCs/>
          <w:sz w:val="24"/>
          <w:szCs w:val="24"/>
          <w:u w:val="single"/>
        </w:rPr>
        <w:t>the number of cartels in Mexico climbed from six to 12</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sz w:val="24"/>
          <w:szCs w:val="24"/>
          <w:u w:val="single"/>
        </w:rPr>
        <w:t>between 2007 and 2010,</w:t>
      </w:r>
      <w:r w:rsidRPr="00E06D2C">
        <w:rPr>
          <w:rFonts w:ascii="Times New Roman" w:eastAsia="Times New Roman" w:hAnsi="Times New Roman" w:cs="Times New Roman"/>
          <w:sz w:val="24"/>
          <w:szCs w:val="24"/>
        </w:rPr>
        <w:t xml:space="preserve"> </w:t>
      </w:r>
      <w:r w:rsidRPr="00E06D2C">
        <w:rPr>
          <w:rFonts w:ascii="Times New Roman" w:eastAsia="Times New Roman" w:hAnsi="Times New Roman" w:cs="Times New Roman"/>
          <w:b/>
          <w:bCs/>
          <w:sz w:val="24"/>
          <w:szCs w:val="24"/>
          <w:u w:val="single"/>
        </w:rPr>
        <w:t>while the number of smaller local organizations increased from five to 62 in the same period</w:t>
      </w:r>
      <w:r w:rsidRPr="00E06D2C">
        <w:rPr>
          <w:rFonts w:ascii="Times New Roman" w:eastAsia="Times New Roman" w:hAnsi="Times New Roman" w:cs="Times New Roman"/>
          <w:sz w:val="24"/>
          <w:szCs w:val="24"/>
        </w:rPr>
        <w:t>.</w:t>
      </w:r>
      <w:r w:rsidRPr="00E06D2C">
        <w:rPr>
          <w:rFonts w:ascii="Times New Roman" w:eastAsia="Times New Roman" w:hAnsi="Times New Roman" w:cs="Times New Roman"/>
          <w:sz w:val="16"/>
          <w:szCs w:val="16"/>
        </w:rPr>
        <w:t xml:space="preserve"> Intuitively, smaller organizations face higher restrictions for trafficking large amounts of drugs across the border, and consequently are forced to expand their operations to other illegal activities: Mexico’s rate of extortion increased from 3.0 (per 100,000 inhabitants) in 2007 to 5.5 in 2010. Kidnappings went from 0.4 to 1.2 (per 100,000 inhabitants). </w:t>
      </w:r>
      <w:r w:rsidRPr="00E06D2C">
        <w:rPr>
          <w:rFonts w:ascii="Times New Roman" w:eastAsia="Times New Roman" w:hAnsi="Times New Roman" w:cs="Times New Roman"/>
          <w:b/>
          <w:bCs/>
          <w:sz w:val="24"/>
          <w:szCs w:val="24"/>
          <w:u w:val="single"/>
        </w:rPr>
        <w:t>We are trapped in a worst-case scenario: giant cartels such as Sinaloa continue to be a threat and new, violent small cells are being created and expanding the range of their criminal activities.</w:t>
      </w:r>
      <w:r>
        <w:rPr>
          <w:rFonts w:ascii="Times New Roman" w:eastAsia="Times New Roman" w:hAnsi="Times New Roman" w:cs="Times New Roman"/>
          <w:sz w:val="24"/>
          <w:szCs w:val="24"/>
        </w:rPr>
        <w:t xml:space="preserve"> </w:t>
      </w:r>
      <w:r w:rsidRPr="00E06D2C">
        <w:rPr>
          <w:rFonts w:ascii="Times New Roman" w:eastAsia="Times New Roman" w:hAnsi="Times New Roman" w:cs="Times New Roman"/>
          <w:sz w:val="16"/>
          <w:szCs w:val="16"/>
        </w:rPr>
        <w:t>Achieving the government’s goal of transforming the national problem into a series of local ones depends on the quality of local police—and that is another serious problem. By December 2010, in 29 of Mexico’s 32 states, less than 50 percent of state police officers had been subjected to a Trust Test (</w:t>
      </w:r>
      <w:r w:rsidRPr="00E06D2C">
        <w:rPr>
          <w:rFonts w:ascii="Times New Roman" w:eastAsia="Times New Roman" w:hAnsi="Times New Roman" w:cs="Times New Roman"/>
          <w:i/>
          <w:iCs/>
          <w:sz w:val="16"/>
          <w:szCs w:val="16"/>
        </w:rPr>
        <w:t>prueba de confianza</w:t>
      </w:r>
      <w:r w:rsidRPr="00E06D2C">
        <w:rPr>
          <w:rFonts w:ascii="Times New Roman" w:eastAsia="Times New Roman" w:hAnsi="Times New Roman" w:cs="Times New Roman"/>
          <w:sz w:val="16"/>
          <w:szCs w:val="16"/>
        </w:rPr>
        <w:t>), which included polygraph and drug tests to identify cops who likely were or would become accomplices to criminals. Only two states have conducted such tests on more than 50 percent of their municipal police forces. Worse, as many as 65 percent of the state and municipal officers who took those tests failed them, leading national authorities to conclude that they may be linked to criminal organizations.</w:t>
      </w:r>
    </w:p>
    <w:p w14:paraId="4E882EE0" w14:textId="77777777" w:rsidR="00780DB6" w:rsidRDefault="00780DB6" w:rsidP="00780DB6">
      <w:pPr>
        <w:pStyle w:val="Heading4"/>
        <w:rPr>
          <w:rFonts w:eastAsia="Times New Roman"/>
        </w:rPr>
      </w:pPr>
      <w:bookmarkStart w:id="2" w:name="_Hlk15212112"/>
      <w:r>
        <w:rPr>
          <w:rFonts w:eastAsia="Times New Roman"/>
        </w:rPr>
        <w:t xml:space="preserve">Efforts to manage cartels only cause turf wars and increased violence. </w:t>
      </w:r>
    </w:p>
    <w:p w14:paraId="597B1440" w14:textId="77777777" w:rsidR="00780DB6" w:rsidRDefault="00780DB6" w:rsidP="00780DB6">
      <w:r>
        <w:t xml:space="preserve">Laura </w:t>
      </w:r>
      <w:r w:rsidRPr="00054A44">
        <w:rPr>
          <w:b/>
          <w:bCs/>
        </w:rPr>
        <w:t>Weiss.</w:t>
      </w:r>
      <w:r>
        <w:t xml:space="preserve"> 5 – 16 – </w:t>
      </w:r>
      <w:r w:rsidRPr="00054A44">
        <w:rPr>
          <w:b/>
          <w:bCs/>
        </w:rPr>
        <w:t xml:space="preserve">19. </w:t>
      </w:r>
      <w:r>
        <w:t>Laura Weiss has a masters degree in Latin American Studies and is the managing editor of NACLA Report on the Americas. “Can AMLO End Mexico’s Drug War”.</w:t>
      </w:r>
      <w:r w:rsidRPr="00054A44">
        <w:t>https://www.worldpoliticsreview.com/articles/27861/can-amlo-end-mexico-s-drug-war</w:t>
      </w:r>
    </w:p>
    <w:p w14:paraId="61C4C306" w14:textId="77777777" w:rsidR="00780DB6" w:rsidRDefault="00780DB6" w:rsidP="00780DB6">
      <w:pPr>
        <w:pStyle w:val="NormalWeb"/>
        <w:spacing w:before="0" w:beforeAutospacing="0" w:after="375" w:afterAutospacing="0"/>
        <w:rPr>
          <w:color w:val="343C40"/>
          <w:sz w:val="30"/>
          <w:szCs w:val="30"/>
        </w:rPr>
      </w:pPr>
      <w:r w:rsidRPr="00F94930">
        <w:rPr>
          <w:sz w:val="16"/>
          <w:szCs w:val="16"/>
        </w:rPr>
        <w:t>This close cooperation between the U.S. and Mexico has not resulted in fewer drugs being trafficked into the United States or less crime in Mexico.</w:t>
      </w:r>
      <w:r w:rsidRPr="00E36B63">
        <w:t xml:space="preserve"> </w:t>
      </w:r>
      <w:r w:rsidRPr="00E36B63">
        <w:rPr>
          <w:b/>
          <w:bCs/>
          <w:u w:val="single"/>
        </w:rPr>
        <w:t>Although the U.S. and Mexico together took down the heads of</w:t>
      </w:r>
      <w:r w:rsidRPr="00E36B63">
        <w:rPr>
          <w:u w:val="single"/>
        </w:rPr>
        <w:t xml:space="preserve"> several </w:t>
      </w:r>
      <w:r w:rsidRPr="00F94930">
        <w:rPr>
          <w:b/>
          <w:bCs/>
          <w:u w:val="single"/>
        </w:rPr>
        <w:t>major drug cartels, these cartels have since splintered, causing turf wars and increased violence.</w:t>
      </w:r>
      <w:r w:rsidRPr="00F94930">
        <w:rPr>
          <w:b/>
          <w:bCs/>
        </w:rPr>
        <w:t xml:space="preserve"> </w:t>
      </w:r>
      <w:r w:rsidRPr="00F94930">
        <w:rPr>
          <w:b/>
          <w:bCs/>
          <w:u w:val="single"/>
        </w:rPr>
        <w:t>They have also diversified their income streams</w:t>
      </w:r>
      <w:r w:rsidRPr="00E36B63">
        <w:t xml:space="preserve"> </w:t>
      </w:r>
      <w:r w:rsidRPr="00054A44">
        <w:rPr>
          <w:sz w:val="16"/>
          <w:szCs w:val="16"/>
        </w:rPr>
        <w:t>due to the crackdown on drug smuggling</w:t>
      </w:r>
      <w:r w:rsidRPr="00E36B63">
        <w:t xml:space="preserve">, </w:t>
      </w:r>
      <w:r w:rsidRPr="00F94930">
        <w:rPr>
          <w:b/>
          <w:bCs/>
          <w:u w:val="single"/>
        </w:rPr>
        <w:t>turning increasingly to fuel theft, extortion and kidnapping—with the participation and collusion of public security forces</w:t>
      </w:r>
      <w:r w:rsidRPr="00E36B63">
        <w:t xml:space="preserve">. </w:t>
      </w:r>
      <w:r w:rsidRPr="00F94930">
        <w:rPr>
          <w:sz w:val="16"/>
          <w:szCs w:val="16"/>
        </w:rPr>
        <w:t xml:space="preserve">Homicide rates have surged across Mexico, targeting politicians, police, military personnel, activists and civilians. Since the drug war began in 2006, some </w:t>
      </w:r>
      <w:hyperlink r:id="rId20" w:tgtFrame="_blank" w:history="1">
        <w:r w:rsidRPr="00F94930">
          <w:rPr>
            <w:rStyle w:val="Hyperlink"/>
            <w:sz w:val="16"/>
            <w:szCs w:val="16"/>
          </w:rPr>
          <w:t>235,000 people have been murdered</w:t>
        </w:r>
      </w:hyperlink>
      <w:r w:rsidRPr="00F94930">
        <w:rPr>
          <w:sz w:val="16"/>
          <w:szCs w:val="16"/>
        </w:rPr>
        <w:t xml:space="preserve"> in Mexico, and over 37,000 have been officially identified as disappeared</w:t>
      </w:r>
      <w:r w:rsidRPr="00E36B63">
        <w:t>.</w:t>
      </w:r>
      <w:r>
        <w:t xml:space="preserve"> </w:t>
      </w:r>
      <w:r w:rsidRPr="00F94930">
        <w:rPr>
          <w:b/>
          <w:bCs/>
          <w:u w:val="single"/>
        </w:rPr>
        <w:t xml:space="preserve">“This militarized model has had a negative effect </w:t>
      </w:r>
      <w:r w:rsidRPr="00F94930">
        <w:rPr>
          <w:sz w:val="16"/>
          <w:szCs w:val="16"/>
        </w:rPr>
        <w:t>on civilians, many of whom have been direct victims of human rights violations by the military or by police bodies, and an even larger percentage of whom continue to live in fear of criminal violence because</w:t>
      </w:r>
      <w:r w:rsidRPr="00E36B63">
        <w:t xml:space="preserve"> </w:t>
      </w:r>
      <w:r w:rsidRPr="00F94930">
        <w:rPr>
          <w:u w:val="single"/>
        </w:rPr>
        <w:t>the use of force in the streets is not actually effective at sustainably reducing overall violence or changing structural causes of crime,”</w:t>
      </w:r>
      <w:r w:rsidRPr="00E36B63">
        <w:t xml:space="preserve"> </w:t>
      </w:r>
      <w:r w:rsidRPr="00F94930">
        <w:rPr>
          <w:sz w:val="16"/>
          <w:szCs w:val="16"/>
        </w:rPr>
        <w:t>Stephanie Brewer, an attorney at the Centro de Derechos Humanos Miguel Agustin Pro Juarez, a Mexican human rights organization in Mexico City, writes in an email.</w:t>
      </w:r>
      <w:r w:rsidRPr="001365D2">
        <w:rPr>
          <w:color w:val="343C40"/>
          <w:sz w:val="30"/>
          <w:szCs w:val="30"/>
        </w:rPr>
        <w:t xml:space="preserve"> </w:t>
      </w:r>
    </w:p>
    <w:bookmarkEnd w:id="2"/>
    <w:p w14:paraId="392E3898" w14:textId="67E66926" w:rsidR="00237434" w:rsidRDefault="00237434" w:rsidP="00434499">
      <w:pPr>
        <w:pStyle w:val="Heading3"/>
      </w:pPr>
      <w:r>
        <w:t>No affect – convictions are business as usually</w:t>
      </w:r>
    </w:p>
    <w:p w14:paraId="547AACF9" w14:textId="77777777" w:rsidR="00780DB6" w:rsidRDefault="00780DB6" w:rsidP="00780DB6">
      <w:pPr>
        <w:pStyle w:val="Heading4"/>
      </w:pPr>
      <w:r>
        <w:t xml:space="preserve"> Convictions do nothing to deter cartels – it’s business as usual.</w:t>
      </w:r>
    </w:p>
    <w:p w14:paraId="014AA69A" w14:textId="77777777" w:rsidR="00780DB6" w:rsidRDefault="00780DB6" w:rsidP="00780DB6">
      <w:r>
        <w:t xml:space="preserve">Peter </w:t>
      </w:r>
      <w:r w:rsidRPr="00912E88">
        <w:rPr>
          <w:b/>
          <w:bCs/>
        </w:rPr>
        <w:t>O’Dowd.</w:t>
      </w:r>
      <w:r>
        <w:t xml:space="preserve"> 2- 15 – </w:t>
      </w:r>
      <w:r w:rsidRPr="00912E88">
        <w:rPr>
          <w:b/>
          <w:bCs/>
        </w:rPr>
        <w:t>19.</w:t>
      </w:r>
      <w:r>
        <w:t xml:space="preserve"> Peter O’Dowd is the senior editor of Here and Now, with experience covering the relations between the United States and Mexico. “</w:t>
      </w:r>
      <w:r w:rsidRPr="00912E88">
        <w:t>Despite 'El Chapo' Conviction, 'Business Looks Better Than Ever' For Cartels, Mexican Journalist Says</w:t>
      </w:r>
      <w:r>
        <w:t xml:space="preserve">”. </w:t>
      </w:r>
      <w:r w:rsidRPr="001365D2">
        <w:t>https://www.wbur.org/hereandnow/2019/02/15/el-chapo-mexican-cartels</w:t>
      </w:r>
    </w:p>
    <w:p w14:paraId="27E602C4" w14:textId="77777777" w:rsidR="00780DB6" w:rsidRDefault="00780DB6" w:rsidP="00780DB6">
      <w:pPr>
        <w:pStyle w:val="NormalWeb"/>
        <w:spacing w:before="0" w:beforeAutospacing="0" w:after="375" w:afterAutospacing="0"/>
        <w:rPr>
          <w:sz w:val="16"/>
          <w:szCs w:val="16"/>
        </w:rPr>
      </w:pPr>
      <w:r w:rsidRPr="001365D2">
        <w:rPr>
          <w:sz w:val="16"/>
          <w:szCs w:val="16"/>
        </w:rPr>
        <w:t>The conviction this week of cartel kingpin Joaquín "El Chapo" Guzmán was a sensational moment in Mexico's drug war</w:t>
      </w:r>
      <w:r w:rsidRPr="001365D2">
        <w:rPr>
          <w:b/>
          <w:bCs/>
          <w:sz w:val="16"/>
          <w:szCs w:val="16"/>
          <w:u w:val="single"/>
        </w:rPr>
        <w:t>.</w:t>
      </w:r>
      <w:r w:rsidRPr="001365D2">
        <w:rPr>
          <w:b/>
          <w:bCs/>
          <w:u w:val="single"/>
        </w:rPr>
        <w:t xml:space="preserve"> </w:t>
      </w:r>
      <w:r w:rsidRPr="001365D2">
        <w:rPr>
          <w:u w:val="single"/>
        </w:rPr>
        <w:t>But</w:t>
      </w:r>
      <w:r w:rsidRPr="001365D2">
        <w:rPr>
          <w:b/>
          <w:bCs/>
          <w:u w:val="single"/>
        </w:rPr>
        <w:t xml:space="preserve"> business continues largely as usual for</w:t>
      </w:r>
      <w:r w:rsidRPr="001365D2">
        <w:t xml:space="preserve"> Guzmán's </w:t>
      </w:r>
      <w:r w:rsidRPr="001365D2">
        <w:rPr>
          <w:b/>
          <w:bCs/>
          <w:u w:val="single"/>
        </w:rPr>
        <w:t>Sinaloa cartel.</w:t>
      </w:r>
      <w:r w:rsidRPr="001365D2">
        <w:t xml:space="preserve"> </w:t>
      </w:r>
      <w:r w:rsidRPr="001365D2">
        <w:rPr>
          <w:b/>
          <w:bCs/>
          <w:u w:val="single"/>
        </w:rPr>
        <w:t>“The cartels produce more heroin, more methamphetamines, more marijuana,”</w:t>
      </w:r>
      <w:r w:rsidRPr="001365D2">
        <w:t xml:space="preserve"> </w:t>
      </w:r>
      <w:r w:rsidRPr="001365D2">
        <w:rPr>
          <w:sz w:val="16"/>
          <w:szCs w:val="16"/>
        </w:rPr>
        <w:t xml:space="preserve">says Mexican journalist and author </w:t>
      </w:r>
      <w:r w:rsidRPr="001365D2">
        <w:rPr>
          <w:rStyle w:val="Strong"/>
          <w:rFonts w:eastAsiaTheme="majorEastAsia"/>
          <w:sz w:val="16"/>
          <w:szCs w:val="16"/>
        </w:rPr>
        <w:t>Anabel Hernández</w:t>
      </w:r>
      <w:r w:rsidRPr="001365D2">
        <w:rPr>
          <w:b/>
          <w:bCs/>
        </w:rPr>
        <w:t xml:space="preserve">. </w:t>
      </w:r>
      <w:r w:rsidRPr="001365D2">
        <w:t>“</w:t>
      </w:r>
      <w:r w:rsidRPr="001365D2">
        <w:rPr>
          <w:u w:val="single"/>
        </w:rPr>
        <w:t>Business looks better than ever even</w:t>
      </w:r>
      <w:r w:rsidRPr="001365D2">
        <w:t xml:space="preserve"> [</w:t>
      </w:r>
      <w:r w:rsidRPr="001365D2">
        <w:rPr>
          <w:sz w:val="16"/>
          <w:szCs w:val="16"/>
        </w:rPr>
        <w:t xml:space="preserve">though] El Chapo Guzmán is not there.”Despite Guzmán having spent the past two years in a Manhattan jail cell, </w:t>
      </w:r>
      <w:r w:rsidRPr="00912E88">
        <w:rPr>
          <w:u w:val="single"/>
        </w:rPr>
        <w:t>nothing has changed</w:t>
      </w:r>
      <w:r w:rsidRPr="001365D2">
        <w:rPr>
          <w:sz w:val="16"/>
          <w:szCs w:val="16"/>
          <w:u w:val="single"/>
        </w:rPr>
        <w:t xml:space="preserve">, </w:t>
      </w:r>
      <w:r w:rsidRPr="001365D2">
        <w:rPr>
          <w:sz w:val="16"/>
          <w:szCs w:val="16"/>
        </w:rPr>
        <w:t>according to Hernández. 2018 was the </w:t>
      </w:r>
      <w:hyperlink r:id="rId21" w:history="1">
        <w:r w:rsidRPr="001365D2">
          <w:rPr>
            <w:rStyle w:val="Hyperlink"/>
            <w:bCs/>
            <w:sz w:val="16"/>
            <w:szCs w:val="16"/>
          </w:rPr>
          <w:t>deadliest year</w:t>
        </w:r>
      </w:hyperlink>
      <w:r w:rsidRPr="001365D2">
        <w:rPr>
          <w:sz w:val="16"/>
          <w:szCs w:val="16"/>
        </w:rPr>
        <w:t xml:space="preserve"> in Mexico’s history, she points out, with 33,341 reported murders.“El Chapo Guzmán is just a little element in the equation of corruption, drug trafficking and laundering money,” she tells </w:t>
      </w:r>
      <w:r w:rsidRPr="001365D2">
        <w:rPr>
          <w:i/>
          <w:iCs/>
          <w:sz w:val="16"/>
          <w:szCs w:val="16"/>
        </w:rPr>
        <w:t>Here &amp; Now</w:t>
      </w:r>
      <w:r w:rsidRPr="001365D2">
        <w:rPr>
          <w:sz w:val="16"/>
          <w:szCs w:val="16"/>
        </w:rPr>
        <w:t>’s Peter O’Dowd. “This is the key, not El Chapo Guzmán.”</w:t>
      </w:r>
    </w:p>
    <w:p w14:paraId="0D5CC8A0" w14:textId="42D6B4C0" w:rsidR="00237434" w:rsidRDefault="00237434" w:rsidP="00434499">
      <w:pPr>
        <w:pStyle w:val="Heading3"/>
      </w:pPr>
      <w:r>
        <w:t>Alt causes/circumvention</w:t>
      </w:r>
    </w:p>
    <w:p w14:paraId="3E04E21C" w14:textId="77777777" w:rsidR="00780DB6" w:rsidRDefault="00780DB6" w:rsidP="00780DB6">
      <w:pPr>
        <w:pStyle w:val="Heading4"/>
      </w:pPr>
      <w:bookmarkStart w:id="3" w:name="_Hlk15211859"/>
      <w:r>
        <w:t>Mexican cartels get their most lethal weapons from Central American armies.</w:t>
      </w:r>
    </w:p>
    <w:p w14:paraId="5C632765" w14:textId="77777777" w:rsidR="00780DB6" w:rsidRDefault="00780DB6" w:rsidP="00780DB6">
      <w:r w:rsidRPr="007630B2">
        <w:rPr>
          <w:b/>
          <w:bCs/>
        </w:rPr>
        <w:t>LAHT</w:t>
      </w:r>
      <w:r>
        <w:t xml:space="preserve"> .</w:t>
      </w:r>
      <w:r w:rsidRPr="00E732CD">
        <w:rPr>
          <w:b/>
          <w:bCs/>
        </w:rPr>
        <w:t>No Date.</w:t>
      </w:r>
      <w:r>
        <w:t xml:space="preserve"> “Mexican Cartels get heavy weapons from Central America, US Cables Say”. The Latin American Herald Tribune is a news organization specializing is spreading the political discourse of Latin America. </w:t>
      </w:r>
      <w:r w:rsidRPr="00D24AFF">
        <w:t>http://www.laht.com/article.asp?ArticleId=390473&amp;CategoryId=14091</w:t>
      </w:r>
    </w:p>
    <w:p w14:paraId="62EB4054" w14:textId="77777777" w:rsidR="00780DB6" w:rsidRDefault="00780DB6" w:rsidP="00780DB6">
      <w:pPr>
        <w:pStyle w:val="Heading4"/>
      </w:pPr>
      <w:bookmarkStart w:id="4" w:name="_Hlk15212195"/>
      <w:bookmarkEnd w:id="3"/>
      <w:r w:rsidRPr="00A85585">
        <w:rPr>
          <w:rFonts w:ascii="Times New Roman" w:hAnsi="Times New Roman" w:cs="Times New Roman"/>
          <w:sz w:val="24"/>
          <w:szCs w:val="24"/>
        </w:rPr>
        <w:t xml:space="preserve">MEXICO CITY – </w:t>
      </w:r>
      <w:r w:rsidRPr="00A85585">
        <w:rPr>
          <w:rFonts w:ascii="Times New Roman" w:hAnsi="Times New Roman" w:cs="Times New Roman"/>
          <w:bCs/>
          <w:sz w:val="24"/>
          <w:szCs w:val="24"/>
          <w:u w:val="single"/>
        </w:rPr>
        <w:t xml:space="preserve">The most fearsome weapons wielded by Mexico’s drug </w:t>
      </w:r>
      <w:r w:rsidRPr="00A85585">
        <w:rPr>
          <w:rFonts w:ascii="Times New Roman" w:hAnsi="Times New Roman" w:cs="Times New Roman"/>
          <w:b w:val="0"/>
          <w:sz w:val="24"/>
          <w:szCs w:val="24"/>
          <w:u w:val="single"/>
        </w:rPr>
        <w:t>cartels enter the country</w:t>
      </w:r>
      <w:r w:rsidRPr="00A85585">
        <w:rPr>
          <w:rFonts w:ascii="Times New Roman" w:hAnsi="Times New Roman" w:cs="Times New Roman"/>
          <w:bCs/>
          <w:sz w:val="24"/>
          <w:szCs w:val="24"/>
          <w:u w:val="single"/>
        </w:rPr>
        <w:t xml:space="preserve"> from Central America</w:t>
      </w:r>
      <w:r w:rsidRPr="00A85585">
        <w:rPr>
          <w:b w:val="0"/>
          <w:sz w:val="24"/>
          <w:szCs w:val="24"/>
          <w:u w:val="single"/>
        </w:rPr>
        <w:t xml:space="preserve">, </w:t>
      </w:r>
      <w:r w:rsidRPr="00A85585">
        <w:rPr>
          <w:rFonts w:ascii="Times New Roman" w:hAnsi="Times New Roman" w:cs="Times New Roman"/>
          <w:b w:val="0"/>
          <w:sz w:val="16"/>
          <w:szCs w:val="16"/>
        </w:rPr>
        <w:t>not the United States, according to U.S. diplomatic cables disseminated by WikiLeaks and published on Tuesday by La Jornada newspaper</w:t>
      </w:r>
      <w:r w:rsidRPr="00A85585">
        <w:rPr>
          <w:b w:val="0"/>
        </w:rPr>
        <w:t>.</w:t>
      </w:r>
      <w:r w:rsidRPr="00A85585">
        <w:rPr>
          <w:b w:val="0"/>
          <w:sz w:val="24"/>
          <w:szCs w:val="24"/>
        </w:rPr>
        <w:t xml:space="preserve"> </w:t>
      </w:r>
      <w:r w:rsidRPr="00A85585">
        <w:rPr>
          <w:rFonts w:ascii="Times New Roman" w:hAnsi="Times New Roman" w:cs="Times New Roman"/>
          <w:b w:val="0"/>
          <w:sz w:val="24"/>
          <w:szCs w:val="24"/>
          <w:u w:val="single"/>
        </w:rPr>
        <w:t xml:space="preserve">Items such as </w:t>
      </w:r>
      <w:r w:rsidRPr="00A85585">
        <w:rPr>
          <w:rFonts w:ascii="Times New Roman" w:hAnsi="Times New Roman" w:cs="Times New Roman"/>
          <w:bCs/>
          <w:sz w:val="24"/>
          <w:szCs w:val="24"/>
          <w:u w:val="single"/>
        </w:rPr>
        <w:t>grenades and rocket-launchers are stolen from Central American armies</w:t>
      </w:r>
      <w:r w:rsidRPr="00A85585">
        <w:rPr>
          <w:b w:val="0"/>
          <w:sz w:val="24"/>
          <w:szCs w:val="24"/>
        </w:rPr>
        <w:t xml:space="preserve"> </w:t>
      </w:r>
      <w:r w:rsidRPr="00A85585">
        <w:rPr>
          <w:rFonts w:ascii="Times New Roman" w:hAnsi="Times New Roman" w:cs="Times New Roman"/>
          <w:b w:val="0"/>
          <w:sz w:val="16"/>
          <w:szCs w:val="16"/>
        </w:rPr>
        <w:t>and smuggled into Mexico via neighboring Guatemala, the U.S. Embassy in Mexico City reported to Washington. The assertions appear in embassy cables written after three bilateral conferences on arms trafficking that took place between March 2009 and January 2010 in Cuernavaca, Mexico; Phoenix; and Tapachula, Mexico, respectively. The cables’ authors note that Mexican officials and politicians never hesitate to remind U.S. diplomats that Mexico’s drug war – which has claimed 35,000 lives in the last four years – is fueled by Americans’ demand for illegal drugs and by guns bought in Arizona, New Mexico and Texas. Yet one of the cables maintains that</w:t>
      </w:r>
      <w:r w:rsidRPr="00A85585">
        <w:rPr>
          <w:b w:val="0"/>
          <w:sz w:val="24"/>
          <w:szCs w:val="24"/>
        </w:rPr>
        <w:t xml:space="preserve"> </w:t>
      </w:r>
      <w:r w:rsidRPr="00A85585">
        <w:rPr>
          <w:rFonts w:ascii="Times New Roman" w:hAnsi="Times New Roman" w:cs="Times New Roman"/>
          <w:bCs/>
          <w:sz w:val="24"/>
          <w:szCs w:val="24"/>
          <w:u w:val="single"/>
        </w:rPr>
        <w:t>90 percent of the heavy armament Mexican security forces seize from cartel gunmen comes from Central America</w:t>
      </w:r>
      <w:r w:rsidRPr="00A85585">
        <w:rPr>
          <w:rFonts w:ascii="Times New Roman" w:hAnsi="Times New Roman" w:cs="Times New Roman"/>
          <w:b w:val="0"/>
          <w:sz w:val="24"/>
          <w:szCs w:val="24"/>
          <w:u w:val="single"/>
        </w:rPr>
        <w:t>.</w:t>
      </w:r>
      <w:r w:rsidRPr="00A85585">
        <w:rPr>
          <w:b w:val="0"/>
          <w:u w:val="single"/>
        </w:rPr>
        <w:t xml:space="preserve"> </w:t>
      </w:r>
      <w:r w:rsidRPr="00A85585">
        <w:rPr>
          <w:rFonts w:ascii="Times New Roman" w:hAnsi="Times New Roman" w:cs="Times New Roman"/>
          <w:b w:val="0"/>
          <w:sz w:val="16"/>
          <w:szCs w:val="16"/>
        </w:rPr>
        <w:t>The cable, which does not offer any particulars or supporting documentation, does acknowledge that the vast majority of the handguns and many of the assault rifles used by the cartels enter Mexico from the United States. A message drafted after the October 2009 conference in Tapachula blamed the Mexican government for not doing enough to patrol the southern border with Guatemala.</w:t>
      </w:r>
      <w:r w:rsidRPr="00A85585">
        <w:rPr>
          <w:rFonts w:ascii="Times New Roman" w:hAnsi="Times New Roman" w:cs="Times New Roman"/>
          <w:sz w:val="16"/>
          <w:szCs w:val="16"/>
        </w:rPr>
        <w:br/>
      </w:r>
      <w:r>
        <w:t>Grenades give cartels retaliatory force that deters police officers.</w:t>
      </w:r>
    </w:p>
    <w:p w14:paraId="760FD345" w14:textId="77777777" w:rsidR="00780DB6" w:rsidRDefault="00780DB6" w:rsidP="00780DB6">
      <w:r>
        <w:t xml:space="preserve">Robert </w:t>
      </w:r>
      <w:r w:rsidRPr="00A85585">
        <w:rPr>
          <w:b/>
          <w:bCs/>
        </w:rPr>
        <w:t>Beckhusen</w:t>
      </w:r>
      <w:r>
        <w:t xml:space="preserve"> . 11 – 30 – </w:t>
      </w:r>
      <w:r w:rsidRPr="00A85585">
        <w:rPr>
          <w:b/>
          <w:bCs/>
        </w:rPr>
        <w:t>12</w:t>
      </w:r>
      <w:r>
        <w:t>. Robert Beckhusen is a Wired contributor focusing on Latin American issues. “</w:t>
      </w:r>
      <w:r w:rsidRPr="00A85585">
        <w:rPr>
          <w:caps/>
          <w:color w:val="000000"/>
        </w:rPr>
        <w:t>The Tools of Mexico’s Drug Cartels, From Landmines to Monster Trucks</w:t>
      </w:r>
      <w:r>
        <w:t xml:space="preserve">”. </w:t>
      </w:r>
      <w:r w:rsidRPr="00A85585">
        <w:t>https://www.wired.com/2012/11/cartel-weapons/</w:t>
      </w:r>
    </w:p>
    <w:p w14:paraId="7782B9C0" w14:textId="77777777" w:rsidR="00237434" w:rsidRDefault="00780DB6" w:rsidP="00237434">
      <w:pPr>
        <w:pStyle w:val="NormalWeb"/>
        <w:spacing w:before="0" w:beforeAutospacing="0" w:after="375" w:afterAutospacing="0"/>
        <w:rPr>
          <w:rFonts w:eastAsiaTheme="minorHAnsi"/>
          <w:bdr w:val="none" w:sz="0" w:space="0" w:color="auto" w:frame="1"/>
        </w:rPr>
      </w:pPr>
      <w:r w:rsidRPr="00E732CD">
        <w:rPr>
          <w:rFonts w:eastAsiaTheme="minorHAnsi"/>
          <w:b/>
          <w:bCs/>
          <w:u w:val="single"/>
          <w:bdr w:val="none" w:sz="0" w:space="0" w:color="auto" w:frame="1"/>
        </w:rPr>
        <w:t>Hand-lobbed grenades are unfortunately quite common</w:t>
      </w:r>
      <w:r w:rsidRPr="00E732CD">
        <w:rPr>
          <w:rFonts w:eastAsiaTheme="minorHAnsi"/>
          <w:bdr w:val="none" w:sz="0" w:space="0" w:color="auto" w:frame="1"/>
        </w:rPr>
        <w:t xml:space="preserve">, </w:t>
      </w:r>
      <w:r w:rsidRPr="00A85585">
        <w:rPr>
          <w:rFonts w:eastAsiaTheme="minorHAnsi"/>
          <w:sz w:val="16"/>
          <w:szCs w:val="16"/>
          <w:bdr w:val="none" w:sz="0" w:space="0" w:color="auto" w:frame="1"/>
        </w:rPr>
        <w:t xml:space="preserve">and hundreds of grenades have reportedly been detonated in Mexico in 2012 alone. In 2009, "spillover" violence came to the forefront of concerns over border security after someone </w:t>
      </w:r>
      <w:hyperlink r:id="rId22" w:anchor=".ULZLmIdUy4U" w:history="1">
        <w:r w:rsidRPr="00A85585">
          <w:rPr>
            <w:rFonts w:eastAsiaTheme="minorHAnsi"/>
            <w:sz w:val="16"/>
            <w:szCs w:val="16"/>
            <w:bdr w:val="none" w:sz="0" w:space="0" w:color="auto" w:frame="1"/>
          </w:rPr>
          <w:t>threw a South Korean fragmentation grenade into a strip club</w:t>
        </w:r>
      </w:hyperlink>
      <w:r w:rsidRPr="00A85585">
        <w:rPr>
          <w:rFonts w:eastAsiaTheme="minorHAnsi"/>
          <w:sz w:val="16"/>
          <w:szCs w:val="16"/>
          <w:bdr w:val="none" w:sz="0" w:space="0" w:color="auto" w:frame="1"/>
        </w:rPr>
        <w:t xml:space="preserve"> in Pharr, Texas. The grenade didn't explode, but was later traced to another batch of imported grenades that were lobbed at the U.S. consulate in Monterrey and a TV news studio</w:t>
      </w:r>
      <w:r w:rsidRPr="00E732CD">
        <w:rPr>
          <w:rFonts w:eastAsiaTheme="minorHAnsi"/>
          <w:b/>
          <w:bCs/>
          <w:u w:val="single"/>
          <w:bdr w:val="none" w:sz="0" w:space="0" w:color="auto" w:frame="1"/>
        </w:rPr>
        <w:t>. Rocket-propelled grenade launchers are some of the heaviest weapons possessed by the cartels</w:t>
      </w:r>
      <w:r w:rsidRPr="00E732CD">
        <w:rPr>
          <w:rFonts w:eastAsiaTheme="minorHAnsi"/>
          <w:bdr w:val="none" w:sz="0" w:space="0" w:color="auto" w:frame="1"/>
        </w:rPr>
        <w:t xml:space="preserve">, </w:t>
      </w:r>
      <w:r w:rsidRPr="00A85585">
        <w:rPr>
          <w:rFonts w:eastAsiaTheme="minorHAnsi"/>
          <w:sz w:val="16"/>
          <w:szCs w:val="16"/>
          <w:bdr w:val="none" w:sz="0" w:space="0" w:color="auto" w:frame="1"/>
        </w:rPr>
        <w:t>and owe their introduction to the region during the Cold War conflicts in Central America</w:t>
      </w:r>
      <w:r w:rsidRPr="00E732CD">
        <w:rPr>
          <w:rFonts w:eastAsiaTheme="minorHAnsi"/>
          <w:b/>
          <w:bCs/>
          <w:bdr w:val="none" w:sz="0" w:space="0" w:color="auto" w:frame="1"/>
        </w:rPr>
        <w:t xml:space="preserve">. </w:t>
      </w:r>
      <w:r w:rsidRPr="00E732CD">
        <w:rPr>
          <w:rFonts w:eastAsiaTheme="minorHAnsi"/>
          <w:b/>
          <w:bCs/>
          <w:u w:val="single"/>
          <w:bdr w:val="none" w:sz="0" w:space="0" w:color="auto" w:frame="1"/>
        </w:rPr>
        <w:t>The launchers have</w:t>
      </w:r>
      <w:r w:rsidRPr="00E732CD">
        <w:rPr>
          <w:rFonts w:eastAsiaTheme="minorHAnsi"/>
          <w:u w:val="single"/>
          <w:bdr w:val="none" w:sz="0" w:space="0" w:color="auto" w:frame="1"/>
        </w:rPr>
        <w:t xml:space="preserve"> also </w:t>
      </w:r>
      <w:r w:rsidRPr="00E732CD">
        <w:rPr>
          <w:rFonts w:eastAsiaTheme="minorHAnsi"/>
          <w:b/>
          <w:bCs/>
          <w:u w:val="single"/>
          <w:bdr w:val="none" w:sz="0" w:space="0" w:color="auto" w:frame="1"/>
        </w:rPr>
        <w:t>been</w:t>
      </w:r>
      <w:r w:rsidRPr="00E732CD">
        <w:rPr>
          <w:rFonts w:eastAsiaTheme="minorHAnsi"/>
          <w:u w:val="single"/>
          <w:bdr w:val="none" w:sz="0" w:space="0" w:color="auto" w:frame="1"/>
        </w:rPr>
        <w:t xml:space="preserve"> reportedly</w:t>
      </w:r>
      <w:r w:rsidRPr="00E732CD">
        <w:rPr>
          <w:rFonts w:eastAsiaTheme="minorHAnsi"/>
          <w:bdr w:val="none" w:sz="0" w:space="0" w:color="auto" w:frame="1"/>
        </w:rPr>
        <w:t xml:space="preserve"> </w:t>
      </w:r>
      <w:hyperlink r:id="rId23" w:history="1">
        <w:r w:rsidRPr="00E732CD">
          <w:rPr>
            <w:rFonts w:eastAsiaTheme="minorHAnsi"/>
            <w:b/>
            <w:bCs/>
            <w:u w:val="single"/>
            <w:bdr w:val="none" w:sz="0" w:space="0" w:color="auto" w:frame="1"/>
          </w:rPr>
          <w:t>stolen from military stockpiles</w:t>
        </w:r>
      </w:hyperlink>
      <w:r w:rsidRPr="00E732CD">
        <w:rPr>
          <w:rFonts w:eastAsiaTheme="minorHAnsi"/>
          <w:b/>
          <w:bCs/>
          <w:bdr w:val="none" w:sz="0" w:space="0" w:color="auto" w:frame="1"/>
        </w:rPr>
        <w:t xml:space="preserve"> </w:t>
      </w:r>
      <w:r w:rsidRPr="00A85585">
        <w:rPr>
          <w:rFonts w:eastAsiaTheme="minorHAnsi"/>
          <w:sz w:val="16"/>
          <w:szCs w:val="16"/>
          <w:bdr w:val="none" w:sz="0" w:space="0" w:color="auto" w:frame="1"/>
        </w:rPr>
        <w:t>in countries like El Salvador and Honduras and smuggled across the border into Mexico.</w:t>
      </w:r>
      <w:r w:rsidRPr="00E732CD">
        <w:rPr>
          <w:rFonts w:eastAsiaTheme="minorHAnsi"/>
          <w:bdr w:val="none" w:sz="0" w:space="0" w:color="auto" w:frame="1"/>
        </w:rPr>
        <w:t xml:space="preserve"> </w:t>
      </w:r>
      <w:r w:rsidRPr="00E732CD">
        <w:rPr>
          <w:rFonts w:eastAsiaTheme="minorHAnsi"/>
          <w:b/>
          <w:bCs/>
          <w:u w:val="single"/>
          <w:bdr w:val="none" w:sz="0" w:space="0" w:color="auto" w:frame="1"/>
        </w:rPr>
        <w:t>They've been used in retaliatory attacks against the police and army</w:t>
      </w:r>
      <w:r w:rsidRPr="00E732CD">
        <w:rPr>
          <w:rFonts w:eastAsiaTheme="minorHAnsi"/>
          <w:bdr w:val="none" w:sz="0" w:space="0" w:color="auto" w:frame="1"/>
        </w:rPr>
        <w:t xml:space="preserve"> </w:t>
      </w:r>
      <w:r w:rsidRPr="00E732CD">
        <w:rPr>
          <w:rFonts w:eastAsiaTheme="minorHAnsi"/>
          <w:sz w:val="16"/>
          <w:szCs w:val="16"/>
          <w:bdr w:val="none" w:sz="0" w:space="0" w:color="auto" w:frame="1"/>
        </w:rPr>
        <w:t xml:space="preserve">following the arrest of cartel bosses, and Heriberto Lazcano — </w:t>
      </w:r>
      <w:hyperlink r:id="rId24" w:history="1">
        <w:r w:rsidRPr="00E732CD">
          <w:rPr>
            <w:rFonts w:eastAsiaTheme="minorHAnsi"/>
            <w:sz w:val="16"/>
            <w:szCs w:val="16"/>
            <w:bdr w:val="none" w:sz="0" w:space="0" w:color="auto" w:frame="1"/>
          </w:rPr>
          <w:t>the former Zetas boss killed by Mexican marines in early October</w:t>
        </w:r>
      </w:hyperlink>
      <w:r w:rsidRPr="00E732CD">
        <w:rPr>
          <w:rFonts w:eastAsiaTheme="minorHAnsi"/>
          <w:sz w:val="16"/>
          <w:szCs w:val="16"/>
          <w:bdr w:val="none" w:sz="0" w:space="0" w:color="auto" w:frame="1"/>
        </w:rPr>
        <w:t xml:space="preserve"> — was also reportedly packing one. Later in October, several Mexican cops came close to being on the receiving end. A police SWAT team in the border city of Piedas Negras stopped a stolen van when they were fired on by gunmen. The gunmen fled the van on foot, but left behind a Soviet-made RPG-7 launcher with three rockets. It provoked </w:t>
      </w:r>
      <w:hyperlink r:id="rId25" w:history="1">
        <w:r w:rsidRPr="00E732CD">
          <w:rPr>
            <w:rFonts w:eastAsiaTheme="minorHAnsi"/>
            <w:sz w:val="16"/>
            <w:szCs w:val="16"/>
            <w:bdr w:val="none" w:sz="0" w:space="0" w:color="auto" w:frame="1"/>
          </w:rPr>
          <w:t>El Narco</w:t>
        </w:r>
      </w:hyperlink>
      <w:r w:rsidRPr="00E732CD">
        <w:rPr>
          <w:rFonts w:eastAsiaTheme="minorHAnsi"/>
          <w:sz w:val="16"/>
          <w:szCs w:val="16"/>
          <w:bdr w:val="none" w:sz="0" w:space="0" w:color="auto" w:frame="1"/>
        </w:rPr>
        <w:t xml:space="preserve"> author Ioan Grillo to note: "If the criminals had got a rocket off,</w:t>
      </w:r>
      <w:r w:rsidRPr="00E732CD">
        <w:rPr>
          <w:rFonts w:eastAsiaTheme="minorHAnsi"/>
          <w:bdr w:val="none" w:sz="0" w:space="0" w:color="auto" w:frame="1"/>
        </w:rPr>
        <w:t xml:space="preserve"> </w:t>
      </w:r>
      <w:hyperlink r:id="rId26" w:history="1">
        <w:r w:rsidRPr="00E732CD">
          <w:rPr>
            <w:rFonts w:eastAsiaTheme="minorHAnsi"/>
            <w:u w:val="single"/>
            <w:bdr w:val="none" w:sz="0" w:space="0" w:color="auto" w:frame="1"/>
          </w:rPr>
          <w:t>they could easily have blown the SWAT vehicle to pieces</w:t>
        </w:r>
      </w:hyperlink>
      <w:r w:rsidRPr="00E732CD">
        <w:rPr>
          <w:rFonts w:eastAsiaTheme="minorHAnsi"/>
          <w:bdr w:val="none" w:sz="0" w:space="0" w:color="auto" w:frame="1"/>
        </w:rPr>
        <w:t xml:space="preserve">." </w:t>
      </w:r>
    </w:p>
    <w:p w14:paraId="0A9AE290" w14:textId="77777777" w:rsidR="00237434" w:rsidRDefault="00237434" w:rsidP="00237434">
      <w:pPr>
        <w:pStyle w:val="Heading4"/>
      </w:pPr>
      <w:bookmarkStart w:id="5" w:name="_Hlk15211862"/>
      <w:bookmarkEnd w:id="4"/>
      <w:r>
        <w:t xml:space="preserve">Cartels are getting a diversity of violent weapons from multiple locations. </w:t>
      </w:r>
    </w:p>
    <w:p w14:paraId="72F2642F" w14:textId="77777777" w:rsidR="00237434" w:rsidRDefault="00237434" w:rsidP="00237434">
      <w:r>
        <w:t xml:space="preserve">Robert </w:t>
      </w:r>
      <w:r w:rsidRPr="00A85585">
        <w:rPr>
          <w:b/>
          <w:bCs/>
        </w:rPr>
        <w:t>Beckhusen</w:t>
      </w:r>
      <w:r>
        <w:t xml:space="preserve"> . 11 – 30 – </w:t>
      </w:r>
      <w:r w:rsidRPr="00A85585">
        <w:rPr>
          <w:b/>
          <w:bCs/>
        </w:rPr>
        <w:t>12</w:t>
      </w:r>
      <w:r>
        <w:t>. Robert Beckhusen is a Wired contributor focusing on Latin American issues. “</w:t>
      </w:r>
      <w:r w:rsidRPr="00A85585">
        <w:rPr>
          <w:caps/>
          <w:color w:val="000000"/>
        </w:rPr>
        <w:t>The Tools of Mexico’s Drug Cartels, From Landmines to Monster Trucks</w:t>
      </w:r>
      <w:r>
        <w:t xml:space="preserve">”. </w:t>
      </w:r>
      <w:r w:rsidRPr="00A85585">
        <w:t>https://www.wired.com/2012/11/cartel-weapons/</w:t>
      </w:r>
    </w:p>
    <w:p w14:paraId="57FA4FEA" w14:textId="77777777" w:rsidR="00237434" w:rsidRDefault="00237434" w:rsidP="00237434">
      <w:pPr>
        <w:spacing w:after="240" w:line="240" w:lineRule="auto"/>
        <w:rPr>
          <w:rFonts w:ascii="Times New Roman" w:hAnsi="Times New Roman" w:cs="Times New Roman"/>
          <w:sz w:val="16"/>
          <w:szCs w:val="16"/>
        </w:rPr>
      </w:pPr>
      <w:r w:rsidRPr="007D71D3">
        <w:rPr>
          <w:rFonts w:ascii="Times New Roman" w:eastAsia="Times New Roman" w:hAnsi="Times New Roman" w:cs="Times New Roman"/>
          <w:sz w:val="16"/>
          <w:szCs w:val="16"/>
        </w:rPr>
        <w:t>The</w:t>
      </w:r>
      <w:r w:rsidRPr="007D71D3">
        <w:rPr>
          <w:rFonts w:ascii="Times New Roman" w:hAnsi="Times New Roman" w:cs="Times New Roman"/>
          <w:sz w:val="24"/>
          <w:szCs w:val="24"/>
        </w:rPr>
        <w:t xml:space="preserve"> </w:t>
      </w:r>
      <w:r w:rsidRPr="007D71D3">
        <w:rPr>
          <w:rFonts w:ascii="Times New Roman" w:hAnsi="Times New Roman" w:cs="Times New Roman"/>
          <w:sz w:val="16"/>
          <w:szCs w:val="16"/>
        </w:rPr>
        <w:t>Mexican army regularly seizes arsenals of small arms from stockpiles, abandoned after firefights or concealed inside vehicles driven by drug traffickers. In June, a "</w:t>
      </w:r>
      <w:hyperlink r:id="rId27" w:history="1">
        <w:r w:rsidRPr="007D71D3">
          <w:rPr>
            <w:rFonts w:ascii="Times New Roman" w:hAnsi="Times New Roman" w:cs="Times New Roman"/>
            <w:sz w:val="16"/>
            <w:szCs w:val="16"/>
            <w:u w:val="single"/>
            <w:bdr w:val="none" w:sz="0" w:space="0" w:color="auto" w:frame="1"/>
          </w:rPr>
          <w:t>narco rebellion</w:t>
        </w:r>
      </w:hyperlink>
      <w:r w:rsidRPr="007D71D3">
        <w:rPr>
          <w:rFonts w:ascii="Times New Roman" w:hAnsi="Times New Roman" w:cs="Times New Roman"/>
          <w:sz w:val="16"/>
          <w:szCs w:val="16"/>
        </w:rPr>
        <w:t>" in the border city of Piedras Negras resulted sporadic firefights lasting hours. After it was over</w:t>
      </w:r>
      <w:r w:rsidRPr="007D71D3">
        <w:rPr>
          <w:rFonts w:ascii="Times New Roman" w:hAnsi="Times New Roman" w:cs="Times New Roman"/>
          <w:sz w:val="24"/>
          <w:szCs w:val="24"/>
          <w:u w:val="single"/>
        </w:rPr>
        <w:t>, the military had turned up 50 AK-47 rifles, along with grenade launchers, various machine guns, shotguns and bolt-action rifles.</w:t>
      </w:r>
      <w:r w:rsidRPr="007D71D3">
        <w:rPr>
          <w:rFonts w:ascii="Times New Roman" w:hAnsi="Times New Roman" w:cs="Times New Roman"/>
          <w:sz w:val="24"/>
          <w:szCs w:val="24"/>
        </w:rPr>
        <w:t xml:space="preserve"> </w:t>
      </w:r>
      <w:r w:rsidRPr="007D71D3">
        <w:rPr>
          <w:rFonts w:ascii="Times New Roman" w:hAnsi="Times New Roman" w:cs="Times New Roman"/>
          <w:b/>
          <w:bCs/>
          <w:sz w:val="24"/>
          <w:szCs w:val="24"/>
          <w:u w:val="single"/>
        </w:rPr>
        <w:t>But the cartels are also getting increasingly more powerful guns</w:t>
      </w:r>
      <w:r w:rsidRPr="007D71D3">
        <w:rPr>
          <w:rFonts w:ascii="Times New Roman" w:hAnsi="Times New Roman" w:cs="Times New Roman"/>
          <w:b/>
          <w:bCs/>
          <w:sz w:val="16"/>
          <w:szCs w:val="16"/>
          <w:u w:val="single"/>
        </w:rPr>
        <w:t>.</w:t>
      </w:r>
      <w:r w:rsidRPr="007D71D3">
        <w:rPr>
          <w:rFonts w:ascii="Times New Roman" w:hAnsi="Times New Roman" w:cs="Times New Roman"/>
          <w:sz w:val="16"/>
          <w:szCs w:val="16"/>
        </w:rPr>
        <w:t xml:space="preserve"> In March, firefights between police and the Zetas netted both M-60 and a .30-caliber Browning machine gun. &lt;ahref target="_blank"&gt;Sniper rifles and machine guns up to the .50-caliber size have been discovered. The Mexican military has even turned up a </w:t>
      </w:r>
      <w:hyperlink r:id="rId28" w:history="1">
        <w:r w:rsidRPr="007D71D3">
          <w:rPr>
            <w:rStyle w:val="Hyperlink"/>
            <w:rFonts w:ascii="Times New Roman" w:hAnsi="Times New Roman" w:cs="Times New Roman"/>
            <w:sz w:val="16"/>
            <w:szCs w:val="16"/>
            <w:bdr w:val="none" w:sz="0" w:space="0" w:color="auto" w:frame="1"/>
          </w:rPr>
          <w:t>German MG34 machine gun from World War II</w:t>
        </w:r>
      </w:hyperlink>
      <w:r w:rsidRPr="007D71D3">
        <w:rPr>
          <w:rFonts w:ascii="Times New Roman" w:hAnsi="Times New Roman" w:cs="Times New Roman"/>
          <w:sz w:val="16"/>
          <w:szCs w:val="16"/>
        </w:rPr>
        <w:t xml:space="preserve">.&lt;/ahref&gt; An open question </w:t>
      </w:r>
      <w:r w:rsidRPr="007D71D3">
        <w:rPr>
          <w:rFonts w:ascii="Times New Roman" w:hAnsi="Times New Roman" w:cs="Times New Roman"/>
          <w:sz w:val="16"/>
          <w:szCs w:val="16"/>
          <w:u w:val="single"/>
        </w:rPr>
        <w:t>is where the cartels get their guns</w:t>
      </w:r>
      <w:r w:rsidRPr="007D71D3">
        <w:rPr>
          <w:rFonts w:ascii="Times New Roman" w:hAnsi="Times New Roman" w:cs="Times New Roman"/>
          <w:sz w:val="16"/>
          <w:szCs w:val="16"/>
        </w:rPr>
        <w:t>. It's generally accepted the bulk come from two places</w:t>
      </w:r>
      <w:r w:rsidRPr="007D71D3">
        <w:rPr>
          <w:rFonts w:ascii="Times New Roman" w:hAnsi="Times New Roman" w:cs="Times New Roman"/>
          <w:sz w:val="24"/>
          <w:szCs w:val="24"/>
        </w:rPr>
        <w:t xml:space="preserve">: </w:t>
      </w:r>
      <w:hyperlink r:id="rId29" w:history="1">
        <w:r w:rsidRPr="007D71D3">
          <w:rPr>
            <w:rStyle w:val="Hyperlink"/>
            <w:rFonts w:ascii="Times New Roman" w:hAnsi="Times New Roman" w:cs="Times New Roman"/>
            <w:sz w:val="24"/>
            <w:szCs w:val="24"/>
            <w:u w:val="single"/>
            <w:bdr w:val="none" w:sz="0" w:space="0" w:color="auto" w:frame="1"/>
          </w:rPr>
          <w:t>The United States</w:t>
        </w:r>
      </w:hyperlink>
      <w:r w:rsidRPr="007D71D3">
        <w:rPr>
          <w:rFonts w:ascii="Times New Roman" w:hAnsi="Times New Roman" w:cs="Times New Roman"/>
          <w:sz w:val="24"/>
          <w:szCs w:val="24"/>
          <w:u w:val="single"/>
        </w:rPr>
        <w:t xml:space="preserve"> and </w:t>
      </w:r>
      <w:hyperlink r:id="rId30" w:history="1">
        <w:r w:rsidRPr="007D71D3">
          <w:rPr>
            <w:rStyle w:val="Hyperlink"/>
            <w:rFonts w:ascii="Times New Roman" w:hAnsi="Times New Roman" w:cs="Times New Roman"/>
            <w:sz w:val="24"/>
            <w:szCs w:val="24"/>
            <w:u w:val="single"/>
            <w:bdr w:val="none" w:sz="0" w:space="0" w:color="auto" w:frame="1"/>
          </w:rPr>
          <w:t>Central America</w:t>
        </w:r>
      </w:hyperlink>
      <w:r w:rsidRPr="007D71D3">
        <w:rPr>
          <w:rFonts w:ascii="Times New Roman" w:hAnsi="Times New Roman" w:cs="Times New Roman"/>
          <w:sz w:val="24"/>
          <w:szCs w:val="24"/>
        </w:rPr>
        <w:t xml:space="preserve">. </w:t>
      </w:r>
      <w:r w:rsidRPr="007D71D3">
        <w:rPr>
          <w:rFonts w:ascii="Times New Roman" w:hAnsi="Times New Roman" w:cs="Times New Roman"/>
          <w:sz w:val="16"/>
          <w:szCs w:val="16"/>
        </w:rPr>
        <w:t>In April, the Bureau of Alcohol, Tobacco and Firearms found</w:t>
      </w:r>
      <w:r w:rsidRPr="007D71D3">
        <w:rPr>
          <w:rFonts w:ascii="Times New Roman" w:hAnsi="Times New Roman" w:cs="Times New Roman"/>
          <w:sz w:val="24"/>
          <w:szCs w:val="24"/>
        </w:rPr>
        <w:t xml:space="preserve"> </w:t>
      </w:r>
      <w:r w:rsidRPr="007D71D3">
        <w:rPr>
          <w:rFonts w:ascii="Times New Roman" w:hAnsi="Times New Roman" w:cs="Times New Roman"/>
          <w:sz w:val="24"/>
          <w:szCs w:val="24"/>
          <w:u w:val="single"/>
        </w:rPr>
        <w:t xml:space="preserve">that 68,000 out of 99,000 guns </w:t>
      </w:r>
      <w:hyperlink r:id="rId31" w:history="1">
        <w:r w:rsidRPr="007D71D3">
          <w:rPr>
            <w:rStyle w:val="Hyperlink"/>
            <w:rFonts w:ascii="Times New Roman" w:hAnsi="Times New Roman" w:cs="Times New Roman"/>
            <w:sz w:val="24"/>
            <w:szCs w:val="24"/>
            <w:u w:val="single"/>
            <w:bdr w:val="none" w:sz="0" w:space="0" w:color="auto" w:frame="1"/>
          </w:rPr>
          <w:t>discovered in Mexico and submitted to the ATF</w:t>
        </w:r>
      </w:hyperlink>
      <w:r w:rsidRPr="007D71D3">
        <w:rPr>
          <w:rFonts w:ascii="Times New Roman" w:hAnsi="Times New Roman" w:cs="Times New Roman"/>
          <w:sz w:val="24"/>
          <w:szCs w:val="24"/>
          <w:u w:val="single"/>
        </w:rPr>
        <w:t xml:space="preserve"> since 2007 originated in the United States. That's about 68 percent of the total submitted for tracing</w:t>
      </w:r>
      <w:r w:rsidRPr="007D71D3">
        <w:rPr>
          <w:rFonts w:ascii="Times New Roman" w:hAnsi="Times New Roman" w:cs="Times New Roman"/>
          <w:sz w:val="16"/>
          <w:szCs w:val="16"/>
        </w:rPr>
        <w:t xml:space="preserve">. The subject is also fraught with U.S. domestic politics, and was at the heart of the scandal around the </w:t>
      </w:r>
      <w:hyperlink r:id="rId32" w:history="1">
        <w:r w:rsidRPr="007D71D3">
          <w:rPr>
            <w:rStyle w:val="Hyperlink"/>
            <w:rFonts w:ascii="Times New Roman" w:hAnsi="Times New Roman" w:cs="Times New Roman"/>
            <w:sz w:val="16"/>
            <w:szCs w:val="16"/>
            <w:bdr w:val="none" w:sz="0" w:space="0" w:color="auto" w:frame="1"/>
          </w:rPr>
          <w:t>ATF's botched Fast and Furious operation</w:t>
        </w:r>
      </w:hyperlink>
      <w:r w:rsidRPr="007D71D3">
        <w:rPr>
          <w:rFonts w:ascii="Times New Roman" w:hAnsi="Times New Roman" w:cs="Times New Roman"/>
          <w:sz w:val="16"/>
          <w:szCs w:val="16"/>
        </w:rPr>
        <w:t>, which resulted in an estimated 2,000 straw-purchased firearms being smuggled into Mexico after purchase in Arizona gun stores.</w:t>
      </w:r>
    </w:p>
    <w:p w14:paraId="1DB61C69" w14:textId="77777777" w:rsidR="00237434" w:rsidRDefault="00237434" w:rsidP="00237434">
      <w:pPr>
        <w:pStyle w:val="Heading4"/>
      </w:pPr>
      <w:bookmarkStart w:id="6" w:name="_Hlk15212148"/>
      <w:bookmarkEnd w:id="5"/>
      <w:r>
        <w:t>Even if weapons are confiscated from cartels, corruption ensures they make their way back.</w:t>
      </w:r>
    </w:p>
    <w:p w14:paraId="6E6CAE33" w14:textId="77777777" w:rsidR="00237434" w:rsidRPr="0062269D" w:rsidRDefault="00237434" w:rsidP="00237434">
      <w:r>
        <w:t>Steven</w:t>
      </w:r>
      <w:r w:rsidRPr="0062269D">
        <w:rPr>
          <w:b/>
          <w:bCs/>
        </w:rPr>
        <w:t xml:space="preserve"> Dudley</w:t>
      </w:r>
      <w:r>
        <w:t xml:space="preserve">.2 – 3- </w:t>
      </w:r>
      <w:r w:rsidRPr="0062269D">
        <w:rPr>
          <w:b/>
          <w:bCs/>
        </w:rPr>
        <w:t>11</w:t>
      </w:r>
      <w:r>
        <w:t>.  Steven Dudley is the co -editor of Insight. “Mexico how guns are trafficked below the border”.</w:t>
      </w:r>
      <w:r w:rsidRPr="0062269D">
        <w:t>https://www.pbs.org/wgbh/pages/frontline/gunrunners-mexico/mexico/how-guns-are-trafficked.html</w:t>
      </w:r>
    </w:p>
    <w:p w14:paraId="5A63D45C" w14:textId="77777777" w:rsidR="00237434" w:rsidRPr="0062269D" w:rsidRDefault="00237434" w:rsidP="00237434">
      <w:pPr>
        <w:pStyle w:val="NormalWeb"/>
        <w:spacing w:before="240" w:beforeAutospacing="0" w:after="240" w:afterAutospacing="0"/>
        <w:ind w:right="525"/>
        <w:rPr>
          <w:b/>
          <w:bCs/>
          <w:u w:val="single"/>
        </w:rPr>
      </w:pPr>
      <w:r w:rsidRPr="0062269D">
        <w:rPr>
          <w:b/>
          <w:bCs/>
          <w:u w:val="single"/>
        </w:rPr>
        <w:t>It's hard to know how much seized weaponry is recycled back into the criminal enterprises through corrupt military and police</w:t>
      </w:r>
      <w:r w:rsidRPr="0062269D">
        <w:rPr>
          <w:u w:val="single"/>
        </w:rPr>
        <w:t xml:space="preserve"> because the numbers don't add up. </w:t>
      </w:r>
      <w:r w:rsidRPr="0062269D">
        <w:rPr>
          <w:sz w:val="16"/>
          <w:szCs w:val="16"/>
        </w:rPr>
        <w:t>U.S. officials say Mexico asks them to trace less than 25 percent of the weapons decommissioned, which the ATF says totals more than 70,000 weapons. This total, however, does not correspond with the number of weapons the Mexicans say they have decommissioned, which they estimate to be 93,000 since the beginning of the Calderón administration. A former Mexican prosecutor, a U.S. law enforcement officer and an international investigator all say</w:t>
      </w:r>
      <w:r w:rsidRPr="0062269D">
        <w:rPr>
          <w:sz w:val="26"/>
          <w:szCs w:val="28"/>
        </w:rPr>
        <w:t xml:space="preserve"> </w:t>
      </w:r>
      <w:r w:rsidRPr="0062269D">
        <w:rPr>
          <w:b/>
          <w:bCs/>
          <w:u w:val="single"/>
        </w:rPr>
        <w:t xml:space="preserve">Mexican security forces intentionally don't keep an accurate count. </w:t>
      </w:r>
      <w:r w:rsidRPr="0062269D">
        <w:rPr>
          <w:sz w:val="16"/>
          <w:szCs w:val="16"/>
        </w:rPr>
        <w:t>That's because the sector of the security forces involved in the weapons trade wants to resell seized ammunition and weapons back to the cartels. And another sector of the security forces would be embarrassed if it got out publicly that no one knows exactly how many weapons or munitions have been decommissioned. The Mexican army vehemently denies it is responsible for any recycling of weapons back into the criminal networks. At a tour of its decommissioned weapons’ storage facility, Mexican Army General Antonio Erasto Monsivais Pinedo said the army keeps very close tabs on all the weapons it seizes. He says only 10 to 15 percent of the weapons decommissioned were recycled back into use by the security forces. A small percentage, he added, went to museums and the rest were destroyed. To prove his point, the general showed two reporters how they destroyed them.</w:t>
      </w:r>
      <w:r w:rsidRPr="0062269D">
        <w:t xml:space="preserve"> </w:t>
      </w:r>
      <w:r w:rsidRPr="0062269D">
        <w:rPr>
          <w:b/>
          <w:bCs/>
          <w:u w:val="single"/>
        </w:rPr>
        <w:t>Local law enforcement</w:t>
      </w:r>
      <w:r w:rsidRPr="0062269D">
        <w:rPr>
          <w:u w:val="single"/>
        </w:rPr>
        <w:t xml:space="preserve"> -- in particular municipal and state police -- </w:t>
      </w:r>
      <w:r w:rsidRPr="0062269D">
        <w:rPr>
          <w:b/>
          <w:bCs/>
          <w:u w:val="single"/>
        </w:rPr>
        <w:t>also seize many weapons. Their accounting,</w:t>
      </w:r>
      <w:r w:rsidRPr="0062269D">
        <w:rPr>
          <w:u w:val="single"/>
        </w:rPr>
        <w:t xml:space="preserve"> according to U.S. and Mexican intelligence services</w:t>
      </w:r>
      <w:r w:rsidRPr="0062269D">
        <w:rPr>
          <w:b/>
          <w:bCs/>
          <w:u w:val="single"/>
        </w:rPr>
        <w:t>, may not be as rigorous as the army’s.</w:t>
      </w:r>
      <w:r w:rsidRPr="0062269D">
        <w:t xml:space="preserve"> </w:t>
      </w:r>
      <w:r w:rsidRPr="0062269D">
        <w:rPr>
          <w:sz w:val="16"/>
          <w:szCs w:val="16"/>
        </w:rPr>
        <w:t xml:space="preserve">One U.S. agent tracking weapons in the region said many of </w:t>
      </w:r>
      <w:r w:rsidRPr="0062269D">
        <w:rPr>
          <w:b/>
          <w:bCs/>
          <w:u w:val="single"/>
        </w:rPr>
        <w:t>these seizures are never reported and simply filter back into the criminal networks or are sold on the black market.</w:t>
      </w:r>
    </w:p>
    <w:bookmarkEnd w:id="6"/>
    <w:p w14:paraId="720DFD2A" w14:textId="77777777" w:rsidR="00237434" w:rsidRPr="007D71D3" w:rsidRDefault="00237434" w:rsidP="00237434">
      <w:pPr>
        <w:spacing w:after="240" w:line="240" w:lineRule="auto"/>
        <w:rPr>
          <w:rFonts w:ascii="Times New Roman" w:eastAsia="Times New Roman" w:hAnsi="Times New Roman" w:cs="Times New Roman"/>
          <w:sz w:val="16"/>
          <w:szCs w:val="16"/>
          <w:u w:val="single"/>
        </w:rPr>
      </w:pPr>
    </w:p>
    <w:p w14:paraId="1E246C70" w14:textId="6D1CF2C8" w:rsidR="00237434" w:rsidRDefault="00237434" w:rsidP="00434499">
      <w:pPr>
        <w:pStyle w:val="Heading3"/>
        <w:rPr>
          <w:rFonts w:eastAsiaTheme="minorHAnsi"/>
          <w:bdr w:val="none" w:sz="0" w:space="0" w:color="auto" w:frame="1"/>
        </w:rPr>
      </w:pPr>
      <w:r>
        <w:rPr>
          <w:rFonts w:eastAsiaTheme="minorHAnsi"/>
          <w:bdr w:val="none" w:sz="0" w:space="0" w:color="auto" w:frame="1"/>
        </w:rPr>
        <w:t>Police fail</w:t>
      </w:r>
    </w:p>
    <w:p w14:paraId="346AF460" w14:textId="77777777" w:rsidR="00780DB6" w:rsidRDefault="00780DB6" w:rsidP="00780DB6">
      <w:pPr>
        <w:pStyle w:val="Heading4"/>
      </w:pPr>
      <w:r>
        <w:t>Police officers fail – easily coerced and always outgunned.</w:t>
      </w:r>
    </w:p>
    <w:p w14:paraId="062DC3DF" w14:textId="77777777" w:rsidR="00780DB6" w:rsidRDefault="00780DB6" w:rsidP="00780DB6">
      <w:r>
        <w:t xml:space="preserve">Robert </w:t>
      </w:r>
      <w:r w:rsidRPr="00A85585">
        <w:rPr>
          <w:b/>
          <w:bCs/>
        </w:rPr>
        <w:t>Beckhusen</w:t>
      </w:r>
      <w:r>
        <w:t xml:space="preserve"> . 11 – 30 – </w:t>
      </w:r>
      <w:r w:rsidRPr="00A85585">
        <w:rPr>
          <w:b/>
          <w:bCs/>
        </w:rPr>
        <w:t>12</w:t>
      </w:r>
      <w:r>
        <w:t>. Robert Beckhusen is a Wired contributor focusing on Latin American issues. “</w:t>
      </w:r>
      <w:r w:rsidRPr="00A85585">
        <w:rPr>
          <w:caps/>
          <w:color w:val="000000"/>
        </w:rPr>
        <w:t>The Tools of Mexico’s Drug Cartels, From Landmines to Monster Trucks</w:t>
      </w:r>
      <w:r>
        <w:t xml:space="preserve">”. </w:t>
      </w:r>
      <w:r w:rsidRPr="00A85585">
        <w:t>https://www.wired.com/2012/11/cartel-weapons/</w:t>
      </w:r>
    </w:p>
    <w:p w14:paraId="24BFEFF2" w14:textId="77777777" w:rsidR="00780DB6" w:rsidRPr="0079595A" w:rsidRDefault="00780DB6" w:rsidP="00780DB6">
      <w:pPr>
        <w:rPr>
          <w:bCs/>
          <w:sz w:val="24"/>
          <w:szCs w:val="24"/>
        </w:rPr>
      </w:pPr>
      <w:r w:rsidRPr="0079595A">
        <w:rPr>
          <w:rStyle w:val="slidecaption"/>
          <w:rFonts w:ascii="Times New Roman" w:hAnsi="Times New Roman" w:cs="Times New Roman"/>
          <w:sz w:val="16"/>
          <w:szCs w:val="16"/>
          <w:bdr w:val="none" w:sz="0" w:space="0" w:color="auto" w:frame="1"/>
        </w:rPr>
        <w:t>It can be a little deceiving to think of Mexico's drug cartels as simply gangsters. Instead, they've blurred boundaries between organized crime and quasi-military insurgents, seized swathes of territory and become some of the world's most dangerous criminal gangs. They've also acquired plenty of firepower to back it up. The Zetas are one of the most disruptive and aggressive of them all</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24"/>
          <w:szCs w:val="24"/>
          <w:u w:val="single"/>
          <w:bdr w:val="none" w:sz="0" w:space="0" w:color="auto" w:frame="1"/>
        </w:rPr>
        <w:t xml:space="preserve">Formed by ex-military men who became armed enforcers for the Gulf Cartel, </w:t>
      </w:r>
      <w:r w:rsidRPr="0079595A">
        <w:rPr>
          <w:rStyle w:val="slidecaption"/>
          <w:rFonts w:ascii="Times New Roman" w:hAnsi="Times New Roman" w:cs="Times New Roman"/>
          <w:sz w:val="16"/>
          <w:szCs w:val="16"/>
          <w:bdr w:val="none" w:sz="0" w:space="0" w:color="auto" w:frame="1"/>
        </w:rPr>
        <w:t xml:space="preserve">the Zetas split with their former patrons nearly three years ago and have since become </w:t>
      </w:r>
      <w:hyperlink r:id="rId33" w:history="1">
        <w:r w:rsidRPr="0079595A">
          <w:rPr>
            <w:rStyle w:val="Hyperlink"/>
            <w:rFonts w:ascii="Times New Roman" w:hAnsi="Times New Roman" w:cs="Times New Roman"/>
            <w:sz w:val="16"/>
            <w:szCs w:val="16"/>
            <w:bdr w:val="none" w:sz="0" w:space="0" w:color="auto" w:frame="1"/>
          </w:rPr>
          <w:t>one of Mexico's largest and most dangerous cartels</w:t>
        </w:r>
      </w:hyperlink>
      <w:r w:rsidRPr="0079595A">
        <w:rPr>
          <w:rStyle w:val="slidecaption"/>
          <w:rFonts w:ascii="Times New Roman" w:hAnsi="Times New Roman" w:cs="Times New Roman"/>
          <w:sz w:val="16"/>
          <w:szCs w:val="16"/>
          <w:bdr w:val="none" w:sz="0" w:space="0" w:color="auto" w:frame="1"/>
        </w:rPr>
        <w:t>. While most of those ex-military founding fathers of the cartel are now dead or in prison</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24"/>
          <w:szCs w:val="24"/>
          <w:u w:val="single"/>
          <w:bdr w:val="none" w:sz="0" w:space="0" w:color="auto" w:frame="1"/>
        </w:rPr>
        <w:t xml:space="preserve">they've retained a </w:t>
      </w:r>
      <w:hyperlink r:id="rId34" w:history="1">
        <w:r w:rsidRPr="0079595A">
          <w:rPr>
            <w:rStyle w:val="Hyperlink"/>
            <w:rFonts w:ascii="Times New Roman" w:hAnsi="Times New Roman" w:cs="Times New Roman"/>
            <w:sz w:val="24"/>
            <w:szCs w:val="24"/>
            <w:u w:val="single"/>
            <w:bdr w:val="none" w:sz="0" w:space="0" w:color="auto" w:frame="1"/>
          </w:rPr>
          <w:t>culture of military loyalties</w:t>
        </w:r>
      </w:hyperlink>
      <w:r w:rsidRPr="0079595A">
        <w:rPr>
          <w:rStyle w:val="slidecaption"/>
          <w:rFonts w:ascii="Times New Roman" w:hAnsi="Times New Roman" w:cs="Times New Roman"/>
          <w:sz w:val="24"/>
          <w:szCs w:val="24"/>
          <w:u w:val="single"/>
          <w:bdr w:val="none" w:sz="0" w:space="0" w:color="auto" w:frame="1"/>
        </w:rPr>
        <w:t>, if not so much the discipline and hierarchy</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16"/>
          <w:szCs w:val="16"/>
          <w:bdr w:val="none" w:sz="0" w:space="0" w:color="auto" w:frame="1"/>
        </w:rPr>
        <w:t xml:space="preserve">Or much in the way of taste. In September, Mexican police arrested Ramiro Pozos, the alleged leader of drug gang "The Resistance" and Zeta ally -- with his gold- and silver-plated AK-47. Meanwhile, coming up on Saturday, </w:t>
      </w:r>
      <w:hyperlink r:id="rId35" w:history="1">
        <w:r w:rsidRPr="0079595A">
          <w:rPr>
            <w:rStyle w:val="Hyperlink"/>
            <w:rFonts w:ascii="Times New Roman" w:hAnsi="Times New Roman" w:cs="Times New Roman"/>
            <w:sz w:val="16"/>
            <w:szCs w:val="16"/>
            <w:bdr w:val="none" w:sz="0" w:space="0" w:color="auto" w:frame="1"/>
          </w:rPr>
          <w:t>incoming president Enrique Pena Nieto</w:t>
        </w:r>
      </w:hyperlink>
      <w:r w:rsidRPr="0079595A">
        <w:rPr>
          <w:rStyle w:val="slidecaption"/>
          <w:rFonts w:ascii="Times New Roman" w:hAnsi="Times New Roman" w:cs="Times New Roman"/>
          <w:sz w:val="16"/>
          <w:szCs w:val="16"/>
          <w:bdr w:val="none" w:sz="0" w:space="0" w:color="auto" w:frame="1"/>
        </w:rPr>
        <w:t xml:space="preserve"> takes office, the first change in the presidency since the drug war exploded across the country more than six</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16"/>
          <w:szCs w:val="16"/>
          <w:bdr w:val="none" w:sz="0" w:space="0" w:color="auto" w:frame="1"/>
        </w:rPr>
        <w:t>years ago. Aside from reducing the level of violence, one of his priorities will be wrenching back control of cartel territory, and putting it back under the control of the state. It won't be easy. To enforce their</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16"/>
          <w:szCs w:val="16"/>
          <w:bdr w:val="none" w:sz="0" w:space="0" w:color="auto" w:frame="1"/>
        </w:rPr>
        <w:t>claims, the Zetas — and other criminal groups like the Sinaloa Cartel and the Gulf Cartel</w:t>
      </w:r>
      <w:r w:rsidRPr="0079595A">
        <w:rPr>
          <w:rStyle w:val="slidecaption"/>
          <w:rFonts w:ascii="Times New Roman" w:hAnsi="Times New Roman" w:cs="Times New Roman"/>
          <w:sz w:val="24"/>
          <w:szCs w:val="24"/>
          <w:bdr w:val="none" w:sz="0" w:space="0" w:color="auto" w:frame="1"/>
        </w:rPr>
        <w:t xml:space="preserve"> — </w:t>
      </w:r>
      <w:r w:rsidRPr="0079595A">
        <w:rPr>
          <w:rStyle w:val="slidecaption"/>
          <w:rFonts w:ascii="Times New Roman" w:hAnsi="Times New Roman" w:cs="Times New Roman"/>
          <w:sz w:val="24"/>
          <w:szCs w:val="24"/>
          <w:u w:val="single"/>
          <w:bdr w:val="none" w:sz="0" w:space="0" w:color="auto" w:frame="1"/>
        </w:rPr>
        <w:t>deploy an extensive amount of hardware, nearly rivaling Mexico's own military</w:t>
      </w:r>
      <w:r w:rsidRPr="0079595A">
        <w:rPr>
          <w:rStyle w:val="slidecaption"/>
          <w:rFonts w:ascii="Times New Roman" w:hAnsi="Times New Roman" w:cs="Times New Roman"/>
          <w:b/>
          <w:bCs/>
          <w:sz w:val="24"/>
          <w:szCs w:val="24"/>
          <w:u w:val="single"/>
          <w:bdr w:val="none" w:sz="0" w:space="0" w:color="auto" w:frame="1"/>
        </w:rPr>
        <w:t>. Police forces are often corrupted or threatened into compliance, and almost always outgunned</w:t>
      </w:r>
      <w:r w:rsidRPr="0079595A">
        <w:rPr>
          <w:rStyle w:val="slidecaption"/>
          <w:rFonts w:ascii="Times New Roman" w:hAnsi="Times New Roman" w:cs="Times New Roman"/>
          <w:sz w:val="24"/>
          <w:szCs w:val="24"/>
          <w:bdr w:val="none" w:sz="0" w:space="0" w:color="auto" w:frame="1"/>
        </w:rPr>
        <w:t xml:space="preserve">. </w:t>
      </w:r>
      <w:r w:rsidRPr="0079595A">
        <w:rPr>
          <w:rStyle w:val="slidecaption"/>
          <w:rFonts w:ascii="Times New Roman" w:hAnsi="Times New Roman" w:cs="Times New Roman"/>
          <w:sz w:val="16"/>
          <w:szCs w:val="16"/>
          <w:bdr w:val="none" w:sz="0" w:space="0" w:color="auto" w:frame="1"/>
        </w:rPr>
        <w:t>Here's a look at seven examples why</w:t>
      </w:r>
      <w:r w:rsidRPr="0079595A">
        <w:rPr>
          <w:rStyle w:val="slidecaption"/>
          <w:rFonts w:ascii="Times New Roman" w:hAnsi="Times New Roman" w:cs="Times New Roman"/>
          <w:sz w:val="24"/>
          <w:szCs w:val="24"/>
          <w:bdr w:val="none" w:sz="0" w:space="0" w:color="auto" w:frame="1"/>
        </w:rPr>
        <w:t>.</w:t>
      </w:r>
    </w:p>
    <w:p w14:paraId="1875A351" w14:textId="77777777" w:rsidR="00780DB6" w:rsidRDefault="00780DB6" w:rsidP="00780DB6">
      <w:pPr>
        <w:pStyle w:val="Heading4"/>
      </w:pPr>
      <w:r>
        <w:t>Cartels are developing new bombs that are capable of ambushing militaries.</w:t>
      </w:r>
    </w:p>
    <w:p w14:paraId="7407188A" w14:textId="77777777" w:rsidR="00780DB6" w:rsidRDefault="00780DB6" w:rsidP="00780DB6">
      <w:r>
        <w:t xml:space="preserve">Robert </w:t>
      </w:r>
      <w:r w:rsidRPr="00A85585">
        <w:rPr>
          <w:b/>
          <w:bCs/>
        </w:rPr>
        <w:t>Beckhusen</w:t>
      </w:r>
      <w:r>
        <w:t xml:space="preserve"> . 11 – 30 – </w:t>
      </w:r>
      <w:r w:rsidRPr="00A85585">
        <w:rPr>
          <w:b/>
          <w:bCs/>
        </w:rPr>
        <w:t>12</w:t>
      </w:r>
      <w:r>
        <w:t>. Robert Beckhusen is a Wired contributor focusing on Latin American issues. “</w:t>
      </w:r>
      <w:r w:rsidRPr="00A85585">
        <w:rPr>
          <w:caps/>
          <w:color w:val="000000"/>
        </w:rPr>
        <w:t>The Tools of Mexico’s Drug Cartels, From Landmines to Monster Trucks</w:t>
      </w:r>
      <w:r>
        <w:t xml:space="preserve">”. </w:t>
      </w:r>
      <w:r w:rsidRPr="00A85585">
        <w:t>https://www.wired.com/2012/11/cartel-weapons/</w:t>
      </w:r>
    </w:p>
    <w:p w14:paraId="4F45563A" w14:textId="77777777" w:rsidR="00780DB6" w:rsidRDefault="00780DB6" w:rsidP="00780DB6">
      <w:pPr>
        <w:rPr>
          <w:rFonts w:ascii="Times New Roman" w:hAnsi="Times New Roman" w:cs="Times New Roman"/>
          <w:sz w:val="16"/>
          <w:szCs w:val="16"/>
        </w:rPr>
      </w:pPr>
      <w:r w:rsidRPr="00CC6916">
        <w:rPr>
          <w:rFonts w:ascii="Times New Roman" w:hAnsi="Times New Roman" w:cs="Times New Roman"/>
          <w:sz w:val="16"/>
          <w:szCs w:val="16"/>
        </w:rPr>
        <w:t>Car bombs were uncommon among cartels only a few years ago, and are normally associated in the country with Anarchists and left-wing militant groups. Today</w:t>
      </w:r>
      <w:r w:rsidRPr="00CC6916">
        <w:rPr>
          <w:rFonts w:ascii="Times New Roman" w:hAnsi="Times New Roman" w:cs="Times New Roman"/>
          <w:sz w:val="21"/>
          <w:szCs w:val="21"/>
        </w:rPr>
        <w:t xml:space="preserve">, </w:t>
      </w:r>
      <w:r w:rsidRPr="00CC6916">
        <w:rPr>
          <w:rFonts w:ascii="Times New Roman" w:hAnsi="Times New Roman" w:cs="Times New Roman"/>
          <w:b/>
          <w:bCs/>
          <w:sz w:val="21"/>
          <w:szCs w:val="21"/>
          <w:u w:val="single"/>
        </w:rPr>
        <w:t>the bombs</w:t>
      </w:r>
      <w:r w:rsidRPr="00CC6916">
        <w:rPr>
          <w:rFonts w:ascii="Times New Roman" w:hAnsi="Times New Roman" w:cs="Times New Roman"/>
          <w:sz w:val="21"/>
          <w:szCs w:val="21"/>
        </w:rPr>
        <w:t xml:space="preserve"> </w:t>
      </w:r>
      <w:r w:rsidRPr="00CC6916">
        <w:rPr>
          <w:rFonts w:ascii="Times New Roman" w:hAnsi="Times New Roman" w:cs="Times New Roman"/>
          <w:sz w:val="16"/>
          <w:szCs w:val="16"/>
        </w:rPr>
        <w:t>are still relatively rare, but</w:t>
      </w:r>
      <w:r w:rsidRPr="00CC6916">
        <w:rPr>
          <w:rFonts w:ascii="Times New Roman" w:hAnsi="Times New Roman" w:cs="Times New Roman"/>
          <w:sz w:val="21"/>
          <w:szCs w:val="21"/>
        </w:rPr>
        <w:t xml:space="preserve"> </w:t>
      </w:r>
      <w:r w:rsidRPr="00CC6916">
        <w:rPr>
          <w:rFonts w:ascii="Times New Roman" w:hAnsi="Times New Roman" w:cs="Times New Roman"/>
          <w:b/>
          <w:bCs/>
          <w:sz w:val="21"/>
          <w:szCs w:val="21"/>
          <w:u w:val="single"/>
        </w:rPr>
        <w:t xml:space="preserve">have been showing up more in </w:t>
      </w:r>
      <w:hyperlink r:id="rId36" w:history="1">
        <w:r w:rsidRPr="00CC6916">
          <w:rPr>
            <w:rFonts w:ascii="Times New Roman" w:hAnsi="Times New Roman" w:cs="Times New Roman"/>
            <w:b/>
            <w:bCs/>
            <w:sz w:val="21"/>
            <w:szCs w:val="21"/>
            <w:u w:val="single"/>
            <w:bdr w:val="none" w:sz="0" w:space="0" w:color="auto" w:frame="1"/>
          </w:rPr>
          <w:t>ambushes on military patrols</w:t>
        </w:r>
      </w:hyperlink>
      <w:r w:rsidRPr="00CC6916">
        <w:rPr>
          <w:rFonts w:ascii="Times New Roman" w:hAnsi="Times New Roman" w:cs="Times New Roman"/>
          <w:b/>
          <w:bCs/>
          <w:sz w:val="21"/>
          <w:szCs w:val="21"/>
          <w:u w:val="single"/>
        </w:rPr>
        <w:t xml:space="preserve">. </w:t>
      </w:r>
      <w:r w:rsidRPr="00CC6916">
        <w:rPr>
          <w:rFonts w:ascii="Times New Roman" w:hAnsi="Times New Roman" w:cs="Times New Roman"/>
          <w:sz w:val="16"/>
          <w:szCs w:val="16"/>
        </w:rPr>
        <w:t>Car bombs have been repeatedly</w:t>
      </w:r>
      <w:r w:rsidRPr="00CC6916">
        <w:rPr>
          <w:rFonts w:ascii="Times New Roman" w:hAnsi="Times New Roman" w:cs="Times New Roman"/>
          <w:sz w:val="21"/>
          <w:szCs w:val="21"/>
        </w:rPr>
        <w:t xml:space="preserve"> </w:t>
      </w:r>
      <w:hyperlink r:id="rId37" w:history="1">
        <w:r w:rsidRPr="00CC6916">
          <w:rPr>
            <w:rFonts w:ascii="Times New Roman" w:hAnsi="Times New Roman" w:cs="Times New Roman"/>
            <w:sz w:val="21"/>
            <w:szCs w:val="21"/>
            <w:u w:val="single"/>
            <w:bdr w:val="none" w:sz="0" w:space="0" w:color="auto" w:frame="1"/>
          </w:rPr>
          <w:t>blown up outside newspaper offices and police stations</w:t>
        </w:r>
      </w:hyperlink>
      <w:r w:rsidRPr="00CC6916">
        <w:rPr>
          <w:rFonts w:ascii="Times New Roman" w:hAnsi="Times New Roman" w:cs="Times New Roman"/>
          <w:sz w:val="21"/>
          <w:szCs w:val="21"/>
        </w:rPr>
        <w:t xml:space="preserve">, </w:t>
      </w:r>
      <w:r w:rsidRPr="00CC6916">
        <w:rPr>
          <w:rFonts w:ascii="Times New Roman" w:hAnsi="Times New Roman" w:cs="Times New Roman"/>
          <w:sz w:val="16"/>
          <w:szCs w:val="16"/>
        </w:rPr>
        <w:t>causing relatively few casualties but with the intent to terrorize and intimidate. Sporadic car bombings have also occurred in the border city of Nuevo Laredo</w:t>
      </w:r>
      <w:r w:rsidRPr="00CC6916">
        <w:rPr>
          <w:rFonts w:ascii="Times New Roman" w:hAnsi="Times New Roman" w:cs="Times New Roman"/>
          <w:sz w:val="21"/>
          <w:szCs w:val="21"/>
        </w:rPr>
        <w:t xml:space="preserve">, </w:t>
      </w:r>
      <w:r w:rsidRPr="00CC6916">
        <w:rPr>
          <w:rFonts w:ascii="Times New Roman" w:hAnsi="Times New Roman" w:cs="Times New Roman"/>
          <w:b/>
          <w:bCs/>
          <w:sz w:val="21"/>
          <w:szCs w:val="21"/>
          <w:u w:val="single"/>
        </w:rPr>
        <w:t xml:space="preserve">as rival drug gangs </w:t>
      </w:r>
      <w:hyperlink r:id="rId38" w:anchor=".ULV9PodUy4V" w:history="1">
        <w:r w:rsidRPr="00CC6916">
          <w:rPr>
            <w:rFonts w:ascii="Times New Roman" w:hAnsi="Times New Roman" w:cs="Times New Roman"/>
            <w:b/>
            <w:bCs/>
            <w:sz w:val="21"/>
            <w:szCs w:val="21"/>
            <w:u w:val="single"/>
            <w:bdr w:val="none" w:sz="0" w:space="0" w:color="auto" w:frame="1"/>
          </w:rPr>
          <w:t>fight over control of the lucrative turf</w:t>
        </w:r>
      </w:hyperlink>
      <w:r w:rsidRPr="00CC6916">
        <w:rPr>
          <w:rFonts w:ascii="Times New Roman" w:hAnsi="Times New Roman" w:cs="Times New Roman"/>
          <w:b/>
          <w:bCs/>
          <w:sz w:val="21"/>
          <w:szCs w:val="21"/>
          <w:u w:val="single"/>
        </w:rPr>
        <w:t xml:space="preserve">. </w:t>
      </w:r>
      <w:r w:rsidRPr="00CC6916">
        <w:rPr>
          <w:rFonts w:ascii="Times New Roman" w:hAnsi="Times New Roman" w:cs="Times New Roman"/>
          <w:sz w:val="16"/>
          <w:szCs w:val="16"/>
        </w:rPr>
        <w:t xml:space="preserve">An open question is whether the cartels will take the route of the infamous drug lord Pablo Escobar, who once used car bombs to inflict mass casualties on the Colombian public. But Mexico's gangsters haven't indicated they will so far, perhaps seeing it in their interest to avoid bringing down too much heat from the authorities. An alleged 2009 Iranian-Zetas bomb plot to </w:t>
      </w:r>
      <w:hyperlink r:id="rId39" w:history="1">
        <w:r w:rsidRPr="00CC6916">
          <w:rPr>
            <w:rStyle w:val="Hyperlink"/>
            <w:rFonts w:ascii="Times New Roman" w:hAnsi="Times New Roman" w:cs="Times New Roman"/>
            <w:sz w:val="16"/>
            <w:szCs w:val="16"/>
            <w:bdr w:val="none" w:sz="0" w:space="0" w:color="auto" w:frame="1"/>
          </w:rPr>
          <w:t>kill the Saudi ambassador in Washington</w:t>
        </w:r>
      </w:hyperlink>
      <w:r w:rsidRPr="00CC6916">
        <w:rPr>
          <w:rFonts w:ascii="Times New Roman" w:hAnsi="Times New Roman" w:cs="Times New Roman"/>
          <w:sz w:val="16"/>
          <w:szCs w:val="16"/>
        </w:rPr>
        <w:t xml:space="preserve"> was met with disbelief — the alleged plotter was never confirmed to have actually met with anyone from the Zetas. There's also a difference between a "</w:t>
      </w:r>
      <w:hyperlink r:id="rId40" w:history="1">
        <w:r w:rsidRPr="00CC6916">
          <w:rPr>
            <w:rStyle w:val="Hyperlink"/>
            <w:rFonts w:ascii="Times New Roman" w:hAnsi="Times New Roman" w:cs="Times New Roman"/>
            <w:sz w:val="16"/>
            <w:szCs w:val="16"/>
            <w:bdr w:val="none" w:sz="0" w:space="0" w:color="auto" w:frame="1"/>
          </w:rPr>
          <w:t>car bomb</w:t>
        </w:r>
      </w:hyperlink>
      <w:r w:rsidRPr="00CC6916">
        <w:rPr>
          <w:rFonts w:ascii="Times New Roman" w:hAnsi="Times New Roman" w:cs="Times New Roman"/>
          <w:sz w:val="16"/>
          <w:szCs w:val="16"/>
        </w:rPr>
        <w:t>" and a bomb that happens to be placed in a car. Many vehicle-borne bombs used by the cartels have been fairly small — sometimes just a few sticks of dynamite in a trunk — compared to a large and powerful bomb that could potentially level a building. But</w:t>
      </w:r>
      <w:r w:rsidRPr="00CC6916">
        <w:rPr>
          <w:rFonts w:ascii="Times New Roman" w:hAnsi="Times New Roman" w:cs="Times New Roman"/>
          <w:sz w:val="21"/>
          <w:szCs w:val="21"/>
        </w:rPr>
        <w:t xml:space="preserve"> </w:t>
      </w:r>
      <w:r w:rsidRPr="00CC6916">
        <w:rPr>
          <w:rFonts w:ascii="Times New Roman" w:hAnsi="Times New Roman" w:cs="Times New Roman"/>
          <w:b/>
          <w:bCs/>
          <w:sz w:val="21"/>
          <w:szCs w:val="21"/>
          <w:u w:val="single"/>
        </w:rPr>
        <w:t>the cartels also appear to be building more sophisticated bombs, and have been discovered with military-grade mines</w:t>
      </w:r>
      <w:r w:rsidRPr="00CC6916">
        <w:rPr>
          <w:rFonts w:ascii="Times New Roman" w:hAnsi="Times New Roman" w:cs="Times New Roman"/>
          <w:sz w:val="21"/>
          <w:szCs w:val="21"/>
        </w:rPr>
        <w:t xml:space="preserve">. </w:t>
      </w:r>
      <w:r w:rsidRPr="00CC6916">
        <w:rPr>
          <w:rFonts w:ascii="Times New Roman" w:hAnsi="Times New Roman" w:cs="Times New Roman"/>
          <w:sz w:val="16"/>
          <w:szCs w:val="16"/>
        </w:rPr>
        <w:t>In May, Mexican troops fought a group of drug traffickers in the state of Zacatecas, killed three</w:t>
      </w:r>
    </w:p>
    <w:p w14:paraId="2C0BE1FF" w14:textId="77777777" w:rsidR="00780DB6" w:rsidRPr="00CC6916" w:rsidRDefault="00780DB6" w:rsidP="00780DB6">
      <w:pPr>
        <w:rPr>
          <w:rFonts w:ascii="Times New Roman" w:hAnsi="Times New Roman" w:cs="Times New Roman"/>
          <w:sz w:val="16"/>
          <w:szCs w:val="16"/>
        </w:rPr>
      </w:pPr>
    </w:p>
    <w:p w14:paraId="73E0A2C3" w14:textId="77777777" w:rsidR="00075A45" w:rsidRDefault="00075A45" w:rsidP="00F81469"/>
    <w:p w14:paraId="070CEFCD" w14:textId="2AAB7676" w:rsidR="00075A45" w:rsidRDefault="00075A45" w:rsidP="00F81469">
      <w:pPr>
        <w:pStyle w:val="Heading1"/>
        <w:ind w:left="360"/>
      </w:pPr>
      <w:r>
        <w:t>Merida CP</w:t>
      </w:r>
    </w:p>
    <w:p w14:paraId="54842EA7" w14:textId="013ED6B9" w:rsidR="003C750C" w:rsidRPr="003C750C" w:rsidRDefault="00237434" w:rsidP="003C750C">
      <w:pPr>
        <w:pStyle w:val="Heading2"/>
        <w:ind w:left="360"/>
      </w:pPr>
      <w:r>
        <w:t>off</w:t>
      </w:r>
    </w:p>
    <w:p w14:paraId="47B2FE1D" w14:textId="3A0E104C" w:rsidR="00434499" w:rsidRDefault="00434499" w:rsidP="00434499">
      <w:pPr>
        <w:pStyle w:val="Heading4"/>
      </w:pPr>
      <w:r>
        <w:t>The United States federal government should expand the Merida Initiative</w:t>
      </w:r>
    </w:p>
    <w:p w14:paraId="360324DB" w14:textId="04E10615" w:rsidR="00075A45" w:rsidRDefault="00075A45" w:rsidP="00F81469">
      <w:pPr>
        <w:ind w:left="360"/>
      </w:pPr>
      <w:r>
        <w:t xml:space="preserve">O’Neil 9 (Shannon O’Neil, Rockefeller Senior Fellow for Latin American Studies, Helping Mexico Help Itself, Council on Foreign Relations, 2/23/2009, </w:t>
      </w:r>
      <w:hyperlink r:id="rId41" w:history="1">
        <w:r w:rsidRPr="00162318">
          <w:rPr>
            <w:rStyle w:val="Hyperlink"/>
          </w:rPr>
          <w:t>https://www.cfr.org/expert-brief/helping-mexico-help-itself</w:t>
        </w:r>
      </w:hyperlink>
      <w:r>
        <w:t>) /DVCB</w:t>
      </w:r>
    </w:p>
    <w:p w14:paraId="31A9C698" w14:textId="77777777" w:rsidR="00075A45" w:rsidRDefault="00075A45" w:rsidP="00F81469">
      <w:pPr>
        <w:ind w:left="360"/>
      </w:pPr>
      <w:r>
        <w:t xml:space="preserve">What can and should the United States do? First, the United States should "do no harm" to its southern neighbor. </w:t>
      </w:r>
      <w:r w:rsidRPr="0068399F">
        <w:rPr>
          <w:rStyle w:val="StyleUnderline"/>
        </w:rPr>
        <w:t>This, essentially, involves the United States getting its own house in order and enforcing its own laws. U.S. gun laws prohibit the sale of weapons and ammunition to foreign nationals or "straw buyers." They also forbid the unlicensed export of guns. Nevertheless, the Mexican government and the Bureau of Alcohol, Tobacco, Firearms, and Explosives (ATF) have tracked over 90 percent of the guns used by the cartels in Mexico to U.S. gun shops and shows, most of them within miles of the border. Enforcing U.S. gun laws and inspecting traffic on the border going south -- not just north -- would help reduce the tools of violence in Mexico. South-bound traffic inspections would also hinder the smuggling of large amounts of cash from U.S. drug sales</w:t>
      </w:r>
      <w:r>
        <w:t xml:space="preserve">. Estimates of these flows range widely, but most believe some $15 billion to $20 billion heads across the U.S. border into the hands of Mexico’s drug cartels each year. This number overwhelms the $400 million in security-oriented funds the U.S. government provided to the Mexican government for 2009 (until last year it was only $40 million). </w:t>
      </w:r>
      <w:r w:rsidRPr="0068399F">
        <w:rPr>
          <w:rStyle w:val="StyleUnderline"/>
        </w:rPr>
        <w:t>The successful CIA-based Foreign Terrorist Asset Tracking Center, ramped up in the years since the terrorist attacks of September 11, 2001 to thwart terrorist financing, should be replicated to go after drug-related money.</w:t>
      </w:r>
      <w:r>
        <w:t xml:space="preserve"> It is also time for the United States to shift the emphasis of its drug policy toward demand reduction. Numerous studies show that a dollar spent in the United States in the drug war is vastly more effective than those put toward eradication and interdiction abroad. Furthermore, a study by RAND (PDF) found that, in the longer term, treatment is more than five times as effective as conventional enforcement. By reducing the number of hardcore addicts (and their willingness to pay almost anything for a fix), prevention and treatment can lower the drug profits that buy guns, corrupt law enforcement agents, and undermine the Mexican government. The United States should also work with Mexico to tackle this mutual problem. Until just last year, the United States provided less than $40 million dollars a year in security funding to its southern neighbor -- in stark contrast to the over $500 million designated for Colombia. This changed with the passage of </w:t>
      </w:r>
      <w:r w:rsidRPr="0068399F">
        <w:rPr>
          <w:rStyle w:val="Emphasis"/>
        </w:rPr>
        <w:t>the Merida Initiative</w:t>
      </w:r>
      <w:r>
        <w:t xml:space="preserve"> last June, </w:t>
      </w:r>
      <w:r w:rsidRPr="0068399F">
        <w:rPr>
          <w:rStyle w:val="StyleUnderline"/>
        </w:rPr>
        <w:t>which provides Mexico with $1.4 billion worth of equipment, software, and technical assistance over a three-year period</w:t>
      </w:r>
      <w:r>
        <w:t xml:space="preserve">. While an important corrective from the past, </w:t>
      </w:r>
      <w:r w:rsidRPr="0068399F">
        <w:rPr>
          <w:rStyle w:val="StyleUnderline"/>
        </w:rPr>
        <w:t>the Merida Initiative cannot be the full extent of U.S. involvement in Mexico’s security. It needs to be just the start of a more comprehensive program to the broader -- and perhaps more intractable problems -- that Mexico faces</w:t>
      </w:r>
      <w:r>
        <w:t xml:space="preserve">. Building Institutions While explicitly recognizing the need to reform and strengthen police and judicial institutions, Merida’s first year of funding is equipment heavy. Given the long-time horizons of institution-building work, back-loading U.S. support for these efforts pushes the long-term sustainability of any successes further down the road. In addition, </w:t>
      </w:r>
      <w:r w:rsidRPr="0068399F">
        <w:rPr>
          <w:rStyle w:val="StyleUnderline"/>
        </w:rPr>
        <w:t>the Merida Initiative ignores the most difficult aspects of Mexico’s situation -- namely the failure of state and local law enforcement.</w:t>
      </w:r>
      <w:r>
        <w:t xml:space="preserve"> Drug money decimated these front lines through cooptation and repression. Local civil servants are those most apt to face the difficult choice of "plata o plomo" -- money or death. </w:t>
      </w:r>
    </w:p>
    <w:p w14:paraId="3BBFF7B7" w14:textId="3B56BE0F" w:rsidR="00075A45" w:rsidRDefault="00237434" w:rsidP="00F81469">
      <w:pPr>
        <w:pStyle w:val="Heading2"/>
        <w:ind w:left="360"/>
      </w:pPr>
      <w:r>
        <w:t>AT: can’t solve cartels</w:t>
      </w:r>
    </w:p>
    <w:p w14:paraId="7777B8A0"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The Merida Initiative is helping to dissolve the cartels, but needs to be greatly increased.</w:t>
      </w:r>
    </w:p>
    <w:p w14:paraId="46F2D852"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John </w:t>
      </w:r>
      <w:r w:rsidRPr="000D291A">
        <w:rPr>
          <w:rFonts w:asciiTheme="majorHAnsi" w:eastAsiaTheme="majorEastAsia" w:hAnsiTheme="majorHAnsi" w:cstheme="majorHAnsi"/>
          <w:b/>
          <w:bCs/>
          <w:sz w:val="26"/>
          <w:szCs w:val="26"/>
        </w:rPr>
        <w:t>Campbell</w:t>
      </w:r>
      <w:r w:rsidRPr="000D291A">
        <w:rPr>
          <w:rFonts w:asciiTheme="majorHAnsi" w:hAnsiTheme="majorHAnsi" w:cstheme="majorHAnsi"/>
        </w:rPr>
        <w:t>, 2-23-20</w:t>
      </w:r>
      <w:r w:rsidRPr="000D291A">
        <w:rPr>
          <w:rFonts w:asciiTheme="majorHAnsi" w:eastAsiaTheme="majorEastAsia" w:hAnsiTheme="majorHAnsi" w:cstheme="majorHAnsi"/>
          <w:b/>
          <w:bCs/>
          <w:sz w:val="26"/>
          <w:szCs w:val="26"/>
        </w:rPr>
        <w:t>09</w:t>
      </w:r>
      <w:r w:rsidRPr="000D291A">
        <w:rPr>
          <w:rFonts w:asciiTheme="majorHAnsi" w:hAnsiTheme="majorHAnsi" w:cstheme="majorHAnsi"/>
        </w:rPr>
        <w:t>, "Helping Mexico Help Itself," Council on Foreign Relations, https://www.cfr.org/expert-brief/helping-mexico-help-itself</w:t>
      </w:r>
    </w:p>
    <w:p w14:paraId="6D61A7EA" w14:textId="77777777" w:rsidR="00F81469" w:rsidRPr="000D291A" w:rsidRDefault="00F81469" w:rsidP="00F81469">
      <w:pPr>
        <w:rPr>
          <w:rFonts w:asciiTheme="majorHAnsi" w:eastAsiaTheme="majorEastAsia" w:hAnsiTheme="majorHAnsi" w:cstheme="majorHAnsi"/>
          <w:b/>
          <w:bCs/>
          <w:u w:val="single"/>
        </w:rPr>
      </w:pPr>
      <w:r w:rsidRPr="000D291A">
        <w:rPr>
          <w:rFonts w:asciiTheme="majorHAnsi" w:hAnsiTheme="majorHAnsi" w:cstheme="majorHAnsi"/>
        </w:rPr>
        <w:t xml:space="preserve">Mexico’s </w:t>
      </w:r>
      <w:r w:rsidRPr="000D291A">
        <w:rPr>
          <w:rFonts w:asciiTheme="majorHAnsi" w:eastAsiaTheme="majorEastAsia" w:hAnsiTheme="majorHAnsi" w:cstheme="majorHAnsi"/>
          <w:b/>
          <w:bCs/>
          <w:u w:val="single"/>
        </w:rPr>
        <w:t>President Felipe Calderon</w:t>
      </w:r>
      <w:r w:rsidRPr="000D291A">
        <w:rPr>
          <w:rFonts w:asciiTheme="majorHAnsi" w:hAnsiTheme="majorHAnsi" w:cstheme="majorHAnsi"/>
        </w:rPr>
        <w:t xml:space="preserve"> has not taken the growing power -- and increasing violence -- of the drug cartels stoically. At the start of his term a little over two years ago, he </w:t>
      </w:r>
      <w:r w:rsidRPr="000D291A">
        <w:rPr>
          <w:rFonts w:asciiTheme="majorHAnsi" w:eastAsiaTheme="majorEastAsia" w:hAnsiTheme="majorHAnsi" w:cstheme="majorHAnsi"/>
          <w:b/>
          <w:bCs/>
          <w:u w:val="single"/>
        </w:rPr>
        <w:t>launched his own war on drugs, deploying over 30,000 military troops in several states</w:t>
      </w:r>
      <w:r w:rsidRPr="000D291A">
        <w:rPr>
          <w:rFonts w:asciiTheme="majorHAnsi" w:hAnsiTheme="majorHAnsi" w:cstheme="majorHAnsi"/>
        </w:rPr>
        <w:t xml:space="preserve"> to quell the violence and take back the streets from narco-traffickers. He has pushed through legislation to reform the judicial system and to revamp Mexico’s intelligence gathering and federal police forces. He opened an academy to train federal-level police officers and instituted new evaluations to test police officer honesty (in particular potential links to narco-traffickers). "</w:t>
      </w:r>
      <w:r w:rsidRPr="000D291A">
        <w:rPr>
          <w:rFonts w:asciiTheme="majorHAnsi" w:eastAsiaTheme="majorEastAsia" w:hAnsiTheme="majorHAnsi" w:cstheme="majorHAnsi"/>
          <w:b/>
          <w:bCs/>
          <w:u w:val="single"/>
        </w:rPr>
        <w:t>Newspaper pundits have already dubbed the Mexican military’s anti-drug effort as ’Calderon’s Iraq.’" Calderon sees the increasing violence and brazenness of the cartels in recent months as evidence that the government’s multipronged attack on the drug cartels is working. The increased bloodletting is taken as a sign of cartel disorder and even disintegration, as drug kingpins are arrested and "business as usual" disrupted.</w:t>
      </w:r>
      <w:r w:rsidRPr="000D291A">
        <w:rPr>
          <w:rFonts w:asciiTheme="majorHAnsi" w:hAnsiTheme="majorHAnsi" w:cstheme="majorHAnsi"/>
        </w:rPr>
        <w:t xml:space="preserve"> Others are less sure, seeing the growing number and audacity of attacks as a threat to the very state. Newspaper pundits have already dubbed the military effort as "Calderon’s Iraq." While the vast majority of the public, according to opinion polls, lauds Calderon for his efforts, they increasingly question whether the president’s campaign can succeed. Polls also show that most Mexicans distrust the police, highlighting that the challenges to law and order also come from within the government. At this juncture, it is still unclear who will "win" this war on drugs. What is clear is the outcome is vital to the United States, given that the two countries share the most active border in the world (with over 500,000 crossings each day), and that Mexico is the United States’</w:t>
      </w:r>
      <w:r w:rsidRPr="000D291A">
        <w:rPr>
          <w:rFonts w:asciiTheme="majorHAnsi" w:eastAsiaTheme="majorEastAsia" w:hAnsiTheme="majorHAnsi" w:cstheme="majorHAnsi"/>
        </w:rPr>
        <w:t xml:space="preserve"> </w:t>
      </w:r>
      <w:r w:rsidRPr="000D291A">
        <w:rPr>
          <w:rFonts w:asciiTheme="majorHAnsi" w:hAnsiTheme="majorHAnsi" w:cstheme="majorHAnsi"/>
        </w:rPr>
        <w:t>second largest export market, our third largest oil supplier, most significant source of immigrants, and</w:t>
      </w:r>
      <w:r w:rsidRPr="000D291A">
        <w:rPr>
          <w:rFonts w:asciiTheme="majorHAnsi" w:eastAsiaTheme="majorEastAsia" w:hAnsiTheme="majorHAnsi" w:cstheme="majorHAnsi"/>
        </w:rPr>
        <w:t xml:space="preserve"> </w:t>
      </w:r>
      <w:r w:rsidRPr="000D291A">
        <w:rPr>
          <w:rFonts w:asciiTheme="majorHAnsi" w:hAnsiTheme="majorHAnsi" w:cstheme="majorHAnsi"/>
        </w:rPr>
        <w:t xml:space="preserve">largest source of illegal drugs. </w:t>
      </w:r>
      <w:r w:rsidRPr="000D291A">
        <w:rPr>
          <w:rFonts w:asciiTheme="majorHAnsi" w:eastAsiaTheme="majorEastAsia" w:hAnsiTheme="majorHAnsi" w:cstheme="majorHAnsi"/>
        </w:rPr>
        <w:t>Stirrings in ’El Norte’</w:t>
      </w:r>
      <w:r w:rsidRPr="000D291A">
        <w:rPr>
          <w:rFonts w:asciiTheme="majorHAnsi" w:hAnsiTheme="majorHAnsi" w:cstheme="majorHAnsi"/>
        </w:rPr>
        <w:t xml:space="preserve"> The broader U.S. foreign policy community only recently woke up to this mounting violence next door. Retiring CIA chief Michael Hayden stated in January that Mexico could be as serious a challenge as Iran for the Obama administration, and may be more problematic than Iraq. The U.S. Joint Forces Command’s "Joint Operating Environment 2008" depicts a rapid and sudden collapse in Mexico (as well as Pakistan) as one of its "worst case scenarios" -- unlikely, but possible. Mexico’s nefarious criminal organizations have already infiltrated across the border. In fact, the U.S. Justice Department identifies Mexican gangs as the "biggest organized crime threat to the United States." "The U.S. Joint Forces Command’s "Joint Operating Environment 2008" depicts a rapid and sudden collapse in Mexico (as well as Pakistan) as one of its ’worst case scenarios’ – unlikely, but possible." What can and should the United States do? First, the United States should "do no harm" to its southern neighbor. This, essentially, involves the United States getting its own house in order and enforcing its own laws. U.S. gun laws prohibit the sale of weapons and ammunition to foreign nationals or "straw buyers." They also forbid the unlicensed export of guns. Nevertheless, the Mexican government and the Bureau of Alcohol, Tobacco, Firearms, and Explosives (ATF) have tracked over 90 percent of the guns used by the cartels in Mexico to U.S. gun shops and shows, most of them within miles of the border. Enforcing U.S. gun laws and inspecting traffic on the border going south -- not just north -- would help reduce the tools of violence in Mexico. South-bound traffic inspections would also hinder the smuggling of large amounts of cash from U.S. drug sales. Estimates of these flows range widely, but most believe some $15 billion to $20 billion heads across the U.S. border into the hands of Mexico’s drug cartels each year. This number overwhelms the $400 million in security-oriented funds</w:t>
      </w:r>
      <w:r w:rsidRPr="000D291A">
        <w:rPr>
          <w:rFonts w:asciiTheme="majorHAnsi" w:eastAsiaTheme="majorEastAsia" w:hAnsiTheme="majorHAnsi" w:cstheme="majorHAnsi"/>
        </w:rPr>
        <w:t xml:space="preserve"> </w:t>
      </w:r>
      <w:r w:rsidRPr="000D291A">
        <w:rPr>
          <w:rFonts w:asciiTheme="majorHAnsi" w:hAnsiTheme="majorHAnsi" w:cstheme="majorHAnsi"/>
        </w:rPr>
        <w:t xml:space="preserve">the U.S. government provided to the Mexican government for 2009 (until last year it was only $40 million). The successful CIA-based Foreign Terrorist Asset Tracking Center, ramped up in the years since the terrorist attacks of September 11, 2001 to thwart terrorist financing, should be replicated to go after drug-related money. It is also time for the United States to shift the emphasis of its drug policy toward demand reduction. Numerous studies show that a dollar spent in the United States in the drug war is vastly more effective than those put toward eradication and interdiction abroad. Furthermore, a </w:t>
      </w:r>
      <w:hyperlink r:id="rId42" w:tgtFrame="_blank" w:tooltip="study by RAND (PDF)" w:history="1">
        <w:r w:rsidRPr="000D291A">
          <w:rPr>
            <w:rStyle w:val="Hyperlink"/>
            <w:rFonts w:asciiTheme="majorHAnsi" w:hAnsiTheme="majorHAnsi" w:cstheme="majorHAnsi"/>
          </w:rPr>
          <w:t>study by RAND (PDF)</w:t>
        </w:r>
      </w:hyperlink>
      <w:r w:rsidRPr="000D291A">
        <w:rPr>
          <w:rFonts w:asciiTheme="majorHAnsi" w:hAnsiTheme="majorHAnsi" w:cstheme="majorHAnsi"/>
        </w:rPr>
        <w:t>found that, in the longer term, treatment is more than five times as effective as conventional enforcement. By reducing the number of hardcore addicts (and their willingness to pay almost anything for a fix), prevention and treatment can lower the drug profits that buy guns, corrupt law enforcement agents, and undermine the Mexican government</w:t>
      </w:r>
      <w:r w:rsidRPr="000D291A">
        <w:rPr>
          <w:rFonts w:asciiTheme="majorHAnsi" w:eastAsiaTheme="majorEastAsia" w:hAnsiTheme="majorHAnsi" w:cstheme="majorHAnsi"/>
          <w:b/>
          <w:bCs/>
          <w:u w:val="single"/>
        </w:rPr>
        <w:t>. The United States should also work with Mexico to tackle this mutual problem. Until just last year, the United States provided less than $40 million dollars a year in security funding to its southern neighbor -- in stark contrast to the over $500 million designated for Colombia. This changed with the passage of the Merida Initiative last June, which provides Mexico with $1.4 billion worth of equipment, software, and technical assistance over a three-year period. While an important corrective from the past, the Merida Initiative cannot be the full extent of U.S. involvement in Mexico’s security. It needs to be just the start of a more comprehensive program to the broader -- and perhaps more intractable problems -- that Mexico faces.</w:t>
      </w:r>
    </w:p>
    <w:p w14:paraId="5673ABF3" w14:textId="77777777" w:rsidR="00F81469" w:rsidRPr="000D291A" w:rsidRDefault="00F81469" w:rsidP="00F81469">
      <w:pPr>
        <w:rPr>
          <w:rFonts w:asciiTheme="majorHAnsi" w:eastAsiaTheme="majorEastAsia" w:hAnsiTheme="majorHAnsi" w:cstheme="majorHAnsi"/>
          <w:b/>
          <w:bCs/>
          <w:u w:val="single"/>
        </w:rPr>
      </w:pPr>
    </w:p>
    <w:p w14:paraId="2E987181"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Merida Initiative good for beating back the cartels.</w:t>
      </w:r>
    </w:p>
    <w:p w14:paraId="29472EBE"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Ray </w:t>
      </w:r>
      <w:r w:rsidRPr="000D291A">
        <w:rPr>
          <w:rFonts w:asciiTheme="majorHAnsi" w:eastAsiaTheme="majorEastAsia" w:hAnsiTheme="majorHAnsi" w:cstheme="majorHAnsi"/>
          <w:b/>
          <w:bCs/>
          <w:sz w:val="26"/>
          <w:szCs w:val="26"/>
        </w:rPr>
        <w:t>Walser</w:t>
      </w:r>
      <w:r w:rsidRPr="000D291A">
        <w:rPr>
          <w:rFonts w:asciiTheme="majorHAnsi" w:hAnsiTheme="majorHAnsi" w:cstheme="majorHAnsi"/>
        </w:rPr>
        <w:t>, 7-23-20</w:t>
      </w:r>
      <w:r w:rsidRPr="000D291A">
        <w:rPr>
          <w:rFonts w:asciiTheme="majorHAnsi" w:eastAsiaTheme="majorEastAsia" w:hAnsiTheme="majorHAnsi" w:cstheme="majorHAnsi"/>
          <w:b/>
          <w:bCs/>
          <w:sz w:val="26"/>
          <w:szCs w:val="26"/>
        </w:rPr>
        <w:t>18</w:t>
      </w:r>
      <w:r w:rsidRPr="000D291A">
        <w:rPr>
          <w:rFonts w:asciiTheme="majorHAnsi" w:hAnsiTheme="majorHAnsi" w:cstheme="majorHAnsi"/>
        </w:rPr>
        <w:t>, "Mexico, Drug Cartels, and the Merida Initiative: A Fight We Cannot Afford to Lose," Heritage Foundation, https://www.heritage.org/americas/report/mexico-drug-cartels-and-the-merida-initiative-fight-we-cannotafford-lose</w:t>
      </w:r>
    </w:p>
    <w:p w14:paraId="2AD8F070" w14:textId="77777777" w:rsidR="00F81469" w:rsidRDefault="00F81469" w:rsidP="00F81469">
      <w:pPr>
        <w:rPr>
          <w:rFonts w:asciiTheme="majorHAnsi" w:hAnsiTheme="majorHAnsi" w:cstheme="majorHAnsi"/>
        </w:rPr>
      </w:pPr>
      <w:r w:rsidRPr="000D291A">
        <w:rPr>
          <w:rFonts w:asciiTheme="majorHAnsi" w:eastAsiaTheme="majorEastAsia" w:hAnsiTheme="majorHAnsi" w:cstheme="majorHAnsi"/>
          <w:b/>
          <w:bCs/>
          <w:u w:val="single"/>
        </w:rPr>
        <w:t>The</w:t>
      </w:r>
      <w:r w:rsidRPr="000D291A">
        <w:rPr>
          <w:rFonts w:asciiTheme="majorHAnsi" w:hAnsiTheme="majorHAnsi" w:cstheme="majorHAnsi"/>
        </w:rPr>
        <w:t xml:space="preserve"> Bush Administration's </w:t>
      </w:r>
      <w:r w:rsidRPr="000D291A">
        <w:rPr>
          <w:rFonts w:asciiTheme="majorHAnsi" w:eastAsiaTheme="majorEastAsia" w:hAnsiTheme="majorHAnsi" w:cstheme="majorHAnsi"/>
          <w:b/>
          <w:bCs/>
          <w:u w:val="single"/>
        </w:rPr>
        <w:t>Merida Initiative</w:t>
      </w:r>
      <w:r w:rsidRPr="000D291A">
        <w:rPr>
          <w:rFonts w:asciiTheme="majorHAnsi" w:hAnsiTheme="majorHAnsi" w:cstheme="majorHAnsi"/>
        </w:rPr>
        <w:t>—a three-year, $1.5 billion anti-drug assistance package for Mexico and Central America—</w:t>
      </w:r>
      <w:r w:rsidRPr="000D291A">
        <w:rPr>
          <w:rFonts w:asciiTheme="majorHAnsi" w:eastAsiaTheme="majorEastAsia" w:hAnsiTheme="majorHAnsi" w:cstheme="majorHAnsi"/>
          <w:b/>
          <w:bCs/>
          <w:u w:val="single"/>
        </w:rPr>
        <w:t xml:space="preserve">is a quantitative and qualitative jump in support for the drug fight in the region. </w:t>
      </w:r>
      <w:r w:rsidRPr="000D291A">
        <w:rPr>
          <w:rFonts w:asciiTheme="majorHAnsi" w:hAnsiTheme="majorHAnsi" w:cstheme="majorHAnsi"/>
        </w:rPr>
        <w:t xml:space="preserve">Unlike Plan Colombia, which helped to rescue Colombia from the throes of a narco-war, </w:t>
      </w:r>
      <w:r w:rsidRPr="000D291A">
        <w:rPr>
          <w:rFonts w:asciiTheme="majorHAnsi" w:eastAsiaTheme="majorEastAsia" w:hAnsiTheme="majorHAnsi" w:cstheme="majorHAnsi"/>
          <w:b/>
          <w:bCs/>
          <w:u w:val="single"/>
        </w:rPr>
        <w:t>the Merida Initiative will provide assistance in equipment, tech</w:t>
      </w:r>
      <w:r w:rsidRPr="000D291A">
        <w:rPr>
          <w:rFonts w:asciiTheme="majorHAnsi" w:eastAsiaTheme="majorEastAsia" w:hAnsiTheme="majorHAnsi" w:cstheme="majorHAnsi"/>
          <w:b/>
          <w:bCs/>
          <w:u w:val="single"/>
        </w:rPr>
        <w:softHyphen/>
        <w:t>nology, and training without a significant U.S. military footprint in Mexico.</w:t>
      </w:r>
      <w:r w:rsidRPr="000D291A">
        <w:rPr>
          <w:rFonts w:asciiTheme="majorHAnsi" w:hAnsiTheme="majorHAnsi" w:cstheme="majorHAnsi"/>
        </w:rPr>
        <w:t xml:space="preserve"> President George W. Bush signed the Merida Initiative into law as part of the Supplemen</w:t>
      </w:r>
      <w:r w:rsidRPr="000D291A">
        <w:rPr>
          <w:rFonts w:asciiTheme="majorHAnsi" w:hAnsiTheme="majorHAnsi" w:cstheme="majorHAnsi"/>
        </w:rPr>
        <w:softHyphen/>
        <w:t>tal Appropriations Act of 2008 on June 30, 2008.</w:t>
      </w:r>
      <w:bookmarkStart w:id="7" w:name="_ftnref1"/>
      <w:r w:rsidRPr="000D291A">
        <w:rPr>
          <w:rFonts w:asciiTheme="majorHAnsi" w:hAnsiTheme="majorHAnsi" w:cstheme="majorHAnsi"/>
        </w:rPr>
        <w:fldChar w:fldCharType="begin"/>
      </w:r>
      <w:r w:rsidRPr="000D291A">
        <w:rPr>
          <w:rFonts w:asciiTheme="majorHAnsi" w:hAnsiTheme="majorHAnsi" w:cstheme="majorHAnsi"/>
        </w:rPr>
        <w:instrText xml:space="preserve"> HYPERLINK "https://www.heritage.org/americas/report/mexico-drug-cartels-and-the-merida-initiative-fight-we-cannotafford-lose" \l "_ftn1" </w:instrText>
      </w:r>
      <w:r w:rsidRPr="000D291A">
        <w:rPr>
          <w:rFonts w:asciiTheme="majorHAnsi" w:hAnsiTheme="majorHAnsi" w:cstheme="majorHAnsi"/>
        </w:rPr>
        <w:fldChar w:fldCharType="separate"/>
      </w:r>
      <w:r w:rsidRPr="000D291A">
        <w:rPr>
          <w:rStyle w:val="Hyperlink"/>
          <w:rFonts w:asciiTheme="majorHAnsi" w:eastAsiaTheme="majorEastAsia" w:hAnsiTheme="majorHAnsi" w:cstheme="majorHAnsi"/>
        </w:rPr>
        <w:t>[1]</w:t>
      </w:r>
      <w:r w:rsidRPr="000D291A">
        <w:rPr>
          <w:rFonts w:asciiTheme="majorHAnsi" w:hAnsiTheme="majorHAnsi" w:cstheme="majorHAnsi"/>
        </w:rPr>
        <w:fldChar w:fldCharType="end"/>
      </w:r>
      <w:bookmarkEnd w:id="7"/>
      <w:r w:rsidRPr="000D291A">
        <w:rPr>
          <w:rFonts w:asciiTheme="majorHAnsi" w:hAnsiTheme="majorHAnsi" w:cstheme="majorHAnsi"/>
        </w:rPr>
        <w:t xml:space="preserve"> In Mexico and in the press, the Merida Initiative is being viewed as a critical test of U.S.–Mexican rela</w:t>
      </w:r>
      <w:r w:rsidRPr="000D291A">
        <w:rPr>
          <w:rFonts w:asciiTheme="majorHAnsi" w:hAnsiTheme="majorHAnsi" w:cstheme="majorHAnsi"/>
        </w:rPr>
        <w:softHyphen/>
        <w:t>tions. Its implementation will be closely scrutinized on both sides of the aisle in Congress. The Merida Ini</w:t>
      </w:r>
      <w:r w:rsidRPr="000D291A">
        <w:rPr>
          <w:rFonts w:asciiTheme="majorHAnsi" w:hAnsiTheme="majorHAnsi" w:cstheme="majorHAnsi"/>
        </w:rPr>
        <w:softHyphen/>
        <w:t xml:space="preserve">tiative could become an important legacy of the Bush presidency in the Western Hemisphere </w:t>
      </w:r>
      <w:r w:rsidRPr="000D291A">
        <w:rPr>
          <w:rFonts w:asciiTheme="majorHAnsi" w:eastAsiaTheme="majorEastAsia" w:hAnsiTheme="majorHAnsi" w:cstheme="majorHAnsi"/>
          <w:b/>
          <w:bCs/>
          <w:u w:val="single"/>
        </w:rPr>
        <w:t>and created a solid platform for U.S.–Mexican coopera</w:t>
      </w:r>
      <w:r w:rsidRPr="000D291A">
        <w:rPr>
          <w:rFonts w:asciiTheme="majorHAnsi" w:eastAsiaTheme="majorEastAsia" w:hAnsiTheme="majorHAnsi" w:cstheme="majorHAnsi"/>
          <w:b/>
          <w:bCs/>
          <w:u w:val="single"/>
        </w:rPr>
        <w:softHyphen/>
        <w:t>tion</w:t>
      </w:r>
      <w:r w:rsidRPr="000D291A">
        <w:rPr>
          <w:rFonts w:asciiTheme="majorHAnsi" w:hAnsiTheme="majorHAnsi" w:cstheme="majorHAnsi"/>
        </w:rPr>
        <w:t xml:space="preserve"> for the next Administration</w:t>
      </w:r>
      <w:r w:rsidRPr="000D291A">
        <w:rPr>
          <w:rFonts w:asciiTheme="majorHAnsi" w:eastAsiaTheme="majorEastAsia" w:hAnsiTheme="majorHAnsi" w:cstheme="majorHAnsi"/>
          <w:b/>
          <w:bCs/>
          <w:u w:val="single"/>
        </w:rPr>
        <w:t>. The initiative, however, is just a start. The U.S. needs to do more</w:t>
      </w:r>
      <w:r w:rsidRPr="000D291A">
        <w:rPr>
          <w:rFonts w:asciiTheme="majorHAnsi" w:hAnsiTheme="majorHAnsi" w:cstheme="majorHAnsi"/>
        </w:rPr>
        <w:t xml:space="preserve"> to secure the border, reduce the flows of illegal arms and illicit cash south into Mex</w:t>
      </w:r>
      <w:r w:rsidRPr="000D291A">
        <w:rPr>
          <w:rFonts w:asciiTheme="majorHAnsi" w:hAnsiTheme="majorHAnsi" w:cstheme="majorHAnsi"/>
        </w:rPr>
        <w:softHyphen/>
        <w:t>ico, and alter immigration laws to permit tempo</w:t>
      </w:r>
      <w:r w:rsidRPr="000D291A">
        <w:rPr>
          <w:rFonts w:asciiTheme="majorHAnsi" w:hAnsiTheme="majorHAnsi" w:cstheme="majorHAnsi"/>
        </w:rPr>
        <w:softHyphen/>
        <w:t xml:space="preserve">rary workers to cross the border legally to help fill the U.S. demand for labor. Policymakers need to develop a comprehensive strategy that covers all transit and source countries. </w:t>
      </w:r>
      <w:r w:rsidRPr="000D291A">
        <w:rPr>
          <w:rFonts w:asciiTheme="majorHAnsi" w:eastAsiaTheme="majorEastAsia" w:hAnsiTheme="majorHAnsi" w:cstheme="majorHAnsi"/>
          <w:b/>
          <w:bCs/>
          <w:u w:val="single"/>
        </w:rPr>
        <w:t>Mexico needs to continue exercising the political will to combat the deadly drug cartels and continue reforming its judicial system, overhauling police and law enforcement, and modernizing and devel</w:t>
      </w:r>
      <w:r w:rsidRPr="000D291A">
        <w:rPr>
          <w:rFonts w:asciiTheme="majorHAnsi" w:eastAsiaTheme="majorEastAsia" w:hAnsiTheme="majorHAnsi" w:cstheme="majorHAnsi"/>
          <w:b/>
          <w:bCs/>
          <w:u w:val="single"/>
        </w:rPr>
        <w:softHyphen/>
        <w:t xml:space="preserve">oping its economy. </w:t>
      </w:r>
      <w:r w:rsidRPr="000D291A">
        <w:rPr>
          <w:rFonts w:asciiTheme="majorHAnsi" w:hAnsiTheme="majorHAnsi" w:cstheme="majorHAnsi"/>
        </w:rPr>
        <w:t>Finally, the Mexican government needs to take an active role in preventing illegal third-country nationals from transiting Mexican territory, as well as in closing down smuggling orga</w:t>
      </w:r>
      <w:r w:rsidRPr="000D291A">
        <w:rPr>
          <w:rFonts w:asciiTheme="majorHAnsi" w:hAnsiTheme="majorHAnsi" w:cstheme="majorHAnsi"/>
        </w:rPr>
        <w:softHyphen/>
        <w:t>nizations that operate on Mexican soil and discourag</w:t>
      </w:r>
      <w:r w:rsidRPr="000D291A">
        <w:rPr>
          <w:rFonts w:asciiTheme="majorHAnsi" w:hAnsiTheme="majorHAnsi" w:cstheme="majorHAnsi"/>
        </w:rPr>
        <w:softHyphen/>
        <w:t>ing Mexican citizens from entering the U.S. illegally. Both nations would benefit substantially from a re</w:t>
      </w:r>
      <w:r w:rsidRPr="000D291A">
        <w:rPr>
          <w:rFonts w:asciiTheme="majorHAnsi" w:hAnsiTheme="majorHAnsi" w:cstheme="majorHAnsi"/>
        </w:rPr>
        <w:softHyphen/>
        <w:t>turn to law and order on both sides of the border.</w:t>
      </w:r>
    </w:p>
    <w:p w14:paraId="48CEC8C6" w14:textId="77777777" w:rsidR="00601CDF" w:rsidRPr="000D291A" w:rsidRDefault="00601CDF" w:rsidP="00601CDF">
      <w:pPr>
        <w:pStyle w:val="Heading4"/>
        <w:rPr>
          <w:rFonts w:asciiTheme="majorHAnsi" w:hAnsiTheme="majorHAnsi" w:cstheme="majorHAnsi"/>
        </w:rPr>
      </w:pPr>
      <w:r w:rsidRPr="000D291A">
        <w:rPr>
          <w:rFonts w:asciiTheme="majorHAnsi" w:hAnsiTheme="majorHAnsi" w:cstheme="majorHAnsi"/>
        </w:rPr>
        <w:t>The Initiative is working to take down drug traffickers.</w:t>
      </w:r>
    </w:p>
    <w:p w14:paraId="3FF92CF2" w14:textId="77777777" w:rsidR="00601CDF" w:rsidRPr="000D291A" w:rsidRDefault="00601CDF" w:rsidP="00601CDF">
      <w:pPr>
        <w:rPr>
          <w:rFonts w:asciiTheme="majorHAnsi" w:hAnsiTheme="majorHAnsi" w:cstheme="majorHAnsi"/>
        </w:rPr>
      </w:pPr>
      <w:r w:rsidRPr="000D291A">
        <w:rPr>
          <w:rFonts w:asciiTheme="majorHAnsi" w:hAnsiTheme="majorHAnsi" w:cstheme="majorHAnsi"/>
        </w:rPr>
        <w:t xml:space="preserve">Erubiel </w:t>
      </w:r>
      <w:r w:rsidRPr="000D291A">
        <w:rPr>
          <w:rFonts w:asciiTheme="majorHAnsi" w:eastAsiaTheme="majorEastAsia" w:hAnsiTheme="majorHAnsi" w:cstheme="majorHAnsi"/>
          <w:b/>
          <w:bCs/>
          <w:sz w:val="26"/>
          <w:szCs w:val="26"/>
        </w:rPr>
        <w:t>Tirado</w:t>
      </w:r>
      <w:r w:rsidRPr="000D291A">
        <w:rPr>
          <w:rFonts w:asciiTheme="majorHAnsi" w:hAnsiTheme="majorHAnsi" w:cstheme="majorHAnsi"/>
        </w:rPr>
        <w:t>, 12-8-20</w:t>
      </w:r>
      <w:r w:rsidRPr="000D291A">
        <w:rPr>
          <w:rFonts w:asciiTheme="majorHAnsi" w:eastAsiaTheme="majorEastAsia" w:hAnsiTheme="majorHAnsi" w:cstheme="majorHAnsi"/>
          <w:b/>
          <w:bCs/>
          <w:sz w:val="26"/>
          <w:szCs w:val="26"/>
        </w:rPr>
        <w:t>16</w:t>
      </w:r>
      <w:r w:rsidRPr="000D291A">
        <w:rPr>
          <w:rFonts w:asciiTheme="majorHAnsi" w:hAnsiTheme="majorHAnsi" w:cstheme="majorHAnsi"/>
        </w:rPr>
        <w:t>, "Mexico's war on drugs: what has it achieved and how is the US involved?," Guardian, https://www.theguardian.com/news/2016/dec/08/mexico-war-on-drugs-cost-achievements-us-billions</w:t>
      </w:r>
    </w:p>
    <w:p w14:paraId="553E11A9" w14:textId="77777777" w:rsidR="00601CDF" w:rsidRPr="000D291A" w:rsidRDefault="00601CDF" w:rsidP="00601CDF">
      <w:pPr>
        <w:rPr>
          <w:rFonts w:asciiTheme="majorHAnsi" w:hAnsiTheme="majorHAnsi" w:cstheme="majorHAnsi"/>
        </w:rPr>
      </w:pPr>
    </w:p>
    <w:p w14:paraId="493860C1" w14:textId="77777777" w:rsidR="00601CDF" w:rsidRDefault="00601CDF" w:rsidP="00601CDF">
      <w:pPr>
        <w:rPr>
          <w:rFonts w:asciiTheme="majorHAnsi" w:hAnsiTheme="majorHAnsi" w:cstheme="majorHAnsi"/>
        </w:rPr>
      </w:pPr>
      <w:r w:rsidRPr="000D291A">
        <w:rPr>
          <w:rFonts w:asciiTheme="majorHAnsi" w:hAnsiTheme="majorHAnsi" w:cstheme="majorHAnsi"/>
          <w:b/>
          <w:u w:val="single"/>
        </w:rPr>
        <w:t>The US has donated at least $1.5bn through the Merida Initiative since 2008</w:t>
      </w:r>
      <w:r w:rsidRPr="000D291A">
        <w:rPr>
          <w:rFonts w:asciiTheme="majorHAnsi" w:hAnsiTheme="majorHAnsi" w:cstheme="majorHAnsi"/>
        </w:rPr>
        <w:t xml:space="preserve"> (another $1bn has been agreed by Congress – </w:t>
      </w:r>
      <w:hyperlink r:id="rId43" w:history="1">
        <w:r w:rsidRPr="000D291A">
          <w:rPr>
            <w:rStyle w:val="Hyperlink"/>
            <w:rFonts w:asciiTheme="majorHAnsi" w:hAnsiTheme="majorHAnsi" w:cstheme="majorHAnsi"/>
          </w:rPr>
          <w:t>PDF</w:t>
        </w:r>
      </w:hyperlink>
      <w:r w:rsidRPr="000D291A">
        <w:rPr>
          <w:rFonts w:asciiTheme="majorHAnsi" w:hAnsiTheme="majorHAnsi" w:cstheme="majorHAnsi"/>
        </w:rPr>
        <w:t xml:space="preserve">), while Mexico has spent at least $54bn on security and defence since 2007. Critics say that this influx of cash has helped create an opaque security industry open to corruption at every level. But the biggest costs have been human: since 2007, almost 200,000 people have been murdered and more than 28,000 reported as disappeared. In September 2014, </w:t>
      </w:r>
      <w:hyperlink r:id="rId44" w:history="1">
        <w:r w:rsidRPr="000D291A">
          <w:rPr>
            <w:rStyle w:val="Hyperlink"/>
            <w:rFonts w:asciiTheme="majorHAnsi" w:hAnsiTheme="majorHAnsi" w:cstheme="majorHAnsi"/>
          </w:rPr>
          <w:t>43 trainee teachers disappeared and are presumed to have been killed</w:t>
        </w:r>
      </w:hyperlink>
      <w:r w:rsidRPr="000D291A">
        <w:rPr>
          <w:rFonts w:asciiTheme="majorHAnsi" w:hAnsiTheme="majorHAnsi" w:cstheme="majorHAnsi"/>
        </w:rPr>
        <w:t xml:space="preserve"> after they were attacked by corrupt police officers and handed over to drug gang members. The case – in which the Mexican army as well as corrupt politicians were implicated – has become emblematic of the violence perpetrated in heavily militarized zones. Human rights groups have detailed </w:t>
      </w:r>
      <w:hyperlink r:id="rId45" w:history="1">
        <w:r w:rsidRPr="000D291A">
          <w:rPr>
            <w:rStyle w:val="Hyperlink"/>
            <w:rFonts w:asciiTheme="majorHAnsi" w:hAnsiTheme="majorHAnsi" w:cstheme="majorHAnsi"/>
          </w:rPr>
          <w:t>a vast rise in human rights abuses by security forces</w:t>
        </w:r>
      </w:hyperlink>
      <w:r w:rsidRPr="000D291A">
        <w:rPr>
          <w:rFonts w:asciiTheme="majorHAnsi" w:hAnsiTheme="majorHAnsi" w:cstheme="majorHAnsi"/>
        </w:rPr>
        <w:t xml:space="preserve"> who are under pressure to make arrests, obtain confessions and justify the war. Reports of torture by security forces increased by 600% between 2003 and 2013, </w:t>
      </w:r>
      <w:hyperlink r:id="rId46" w:history="1">
        <w:r w:rsidRPr="000D291A">
          <w:rPr>
            <w:rStyle w:val="Hyperlink"/>
            <w:rFonts w:asciiTheme="majorHAnsi" w:hAnsiTheme="majorHAnsi" w:cstheme="majorHAnsi"/>
          </w:rPr>
          <w:t>according to Amnesty International</w:t>
        </w:r>
      </w:hyperlink>
      <w:r w:rsidRPr="000D291A">
        <w:rPr>
          <w:rFonts w:asciiTheme="majorHAnsi" w:hAnsiTheme="majorHAnsi" w:cstheme="majorHAnsi"/>
        </w:rPr>
        <w:t xml:space="preserve">. As the cartels have fractured and diversified, other violent crimes such as kidnapping and extortion have also surged. In 2010, the Los Zetas cartel – founded by a group of Special Forces deserters – </w:t>
      </w:r>
      <w:hyperlink r:id="rId47" w:history="1">
        <w:r w:rsidRPr="000D291A">
          <w:rPr>
            <w:rStyle w:val="Hyperlink"/>
            <w:rFonts w:asciiTheme="majorHAnsi" w:hAnsiTheme="majorHAnsi" w:cstheme="majorHAnsi"/>
          </w:rPr>
          <w:t>massacred 72 migrants who were kidnapped while trying to reach the US</w:t>
        </w:r>
      </w:hyperlink>
      <w:r w:rsidRPr="000D291A">
        <w:rPr>
          <w:rFonts w:asciiTheme="majorHAnsi" w:hAnsiTheme="majorHAnsi" w:cstheme="majorHAnsi"/>
        </w:rPr>
        <w:t xml:space="preserve">. Hundreds of thousands of people have been </w:t>
      </w:r>
      <w:hyperlink r:id="rId48" w:history="1">
        <w:r w:rsidRPr="000D291A">
          <w:rPr>
            <w:rStyle w:val="Hyperlink"/>
            <w:rFonts w:asciiTheme="majorHAnsi" w:hAnsiTheme="majorHAnsi" w:cstheme="majorHAnsi"/>
          </w:rPr>
          <w:t>displaced by violence</w:t>
        </w:r>
      </w:hyperlink>
      <w:r w:rsidRPr="000D291A">
        <w:rPr>
          <w:rFonts w:asciiTheme="majorHAnsi" w:hAnsiTheme="majorHAnsi" w:cstheme="majorHAnsi"/>
        </w:rPr>
        <w:t xml:space="preserve">, and </w:t>
      </w:r>
      <w:hyperlink r:id="rId49" w:history="1">
        <w:r w:rsidRPr="000D291A">
          <w:rPr>
            <w:rStyle w:val="Hyperlink"/>
            <w:rFonts w:asciiTheme="majorHAnsi" w:hAnsiTheme="majorHAnsi" w:cstheme="majorHAnsi"/>
          </w:rPr>
          <w:t>self-defence or vigilante groups have emerged in several states</w:t>
        </w:r>
      </w:hyperlink>
      <w:r w:rsidRPr="000D291A">
        <w:rPr>
          <w:rFonts w:asciiTheme="majorHAnsi" w:hAnsiTheme="majorHAnsi" w:cstheme="majorHAnsi"/>
        </w:rPr>
        <w:t xml:space="preserve"> including Guerrero, Oaxaca and Michoacán, as communities have taken up arms in an attempt to protect themselves. Some of those militias have in turn been targeted by state forces or co-opted by organized crime. </w:t>
      </w:r>
      <w:r w:rsidRPr="000D291A">
        <w:rPr>
          <w:rFonts w:asciiTheme="majorHAnsi" w:eastAsiaTheme="majorEastAsia" w:hAnsiTheme="majorHAnsi" w:cstheme="majorHAnsi"/>
          <w:b/>
          <w:bCs/>
          <w:u w:val="single"/>
        </w:rPr>
        <w:t xml:space="preserve">Improved collaboration between US and Mexican intelligence and security services has resulted in </w:t>
      </w:r>
      <w:hyperlink r:id="rId50" w:history="1">
        <w:r w:rsidRPr="000D291A">
          <w:rPr>
            <w:rStyle w:val="Hyperlink"/>
            <w:rFonts w:asciiTheme="majorHAnsi" w:eastAsiaTheme="majorEastAsia" w:hAnsiTheme="majorHAnsi" w:cstheme="majorHAnsi"/>
            <w:b/>
            <w:bCs/>
            <w:u w:val="single"/>
          </w:rPr>
          <w:t>numerous high-profile arrests and drug busts</w:t>
        </w:r>
      </w:hyperlink>
      <w:r w:rsidRPr="000D291A">
        <w:rPr>
          <w:rFonts w:asciiTheme="majorHAnsi" w:eastAsiaTheme="majorEastAsia" w:hAnsiTheme="majorHAnsi" w:cstheme="majorHAnsi"/>
          <w:b/>
          <w:bCs/>
          <w:u w:val="single"/>
        </w:rPr>
        <w:t>.</w:t>
      </w:r>
      <w:r w:rsidRPr="000D291A">
        <w:rPr>
          <w:rFonts w:asciiTheme="majorHAnsi" w:hAnsiTheme="majorHAnsi" w:cstheme="majorHAnsi"/>
        </w:rPr>
        <w:t xml:space="preserve"> Officials say </w:t>
      </w:r>
      <w:r w:rsidRPr="000D291A">
        <w:rPr>
          <w:rFonts w:asciiTheme="majorHAnsi" w:eastAsiaTheme="majorEastAsia" w:hAnsiTheme="majorHAnsi" w:cstheme="majorHAnsi"/>
          <w:b/>
          <w:bCs/>
          <w:u w:val="single"/>
        </w:rPr>
        <w:t xml:space="preserve">25 of the 37 drug traffickers on Calderón’s most wanted list have been jailed, extradited to the US </w:t>
      </w:r>
      <w:r w:rsidRPr="000D291A">
        <w:rPr>
          <w:rFonts w:asciiTheme="majorHAnsi" w:hAnsiTheme="majorHAnsi" w:cstheme="majorHAnsi"/>
        </w:rPr>
        <w:t>or killed</w:t>
      </w:r>
      <w:r w:rsidRPr="000D291A">
        <w:rPr>
          <w:rFonts w:asciiTheme="majorHAnsi" w:eastAsiaTheme="majorEastAsia" w:hAnsiTheme="majorHAnsi" w:cstheme="majorHAnsi"/>
          <w:b/>
          <w:bCs/>
          <w:u w:val="single"/>
        </w:rPr>
        <w:t>, although not all of these actions have been independently corroborated</w:t>
      </w:r>
      <w:r w:rsidRPr="000D291A">
        <w:rPr>
          <w:rFonts w:asciiTheme="majorHAnsi" w:hAnsiTheme="majorHAnsi" w:cstheme="majorHAnsi"/>
        </w:rPr>
        <w:t xml:space="preserve">. More than 110,000 tonnes of cocaine was decommissioned and almost 180,000 hectares (444,790 acres) of marijuana and poppies destroyed during Calderón’s term. Since Calderón’s successor, Enrique Peña Nieto, took power in December 2012, 101 of his administration’s 122 most wanted capos are dead or in custody; again, not all the reported deaths and detentions have been independently corroborated. </w:t>
      </w:r>
      <w:r w:rsidRPr="000D291A">
        <w:rPr>
          <w:rFonts w:asciiTheme="majorHAnsi" w:eastAsiaTheme="majorEastAsia" w:hAnsiTheme="majorHAnsi" w:cstheme="majorHAnsi"/>
          <w:b/>
          <w:bCs/>
          <w:u w:val="single"/>
        </w:rPr>
        <w:t>The biggest victory</w:t>
      </w:r>
      <w:r w:rsidRPr="000D291A">
        <w:rPr>
          <w:rFonts w:asciiTheme="majorHAnsi" w:hAnsiTheme="majorHAnsi" w:cstheme="majorHAnsi"/>
        </w:rPr>
        <w:t xml:space="preserve"> – and most embarrassing blunder – under Peña Nieto’s leadership </w:t>
      </w:r>
      <w:r w:rsidRPr="000D291A">
        <w:rPr>
          <w:rFonts w:asciiTheme="majorHAnsi" w:eastAsiaTheme="majorEastAsia" w:hAnsiTheme="majorHAnsi" w:cstheme="majorHAnsi"/>
          <w:b/>
          <w:bCs/>
          <w:u w:val="single"/>
        </w:rPr>
        <w:t xml:space="preserve">was the recapture, escape and another recapture of </w:t>
      </w:r>
      <w:hyperlink r:id="rId51" w:history="1">
        <w:r w:rsidRPr="000D291A">
          <w:rPr>
            <w:rStyle w:val="Hyperlink"/>
            <w:rFonts w:asciiTheme="majorHAnsi" w:eastAsiaTheme="majorEastAsia" w:hAnsiTheme="majorHAnsi" w:cstheme="majorHAnsi"/>
            <w:b/>
            <w:bCs/>
            <w:u w:val="single"/>
          </w:rPr>
          <w:t>Joaquín “El Chapo” Guzmán</w:t>
        </w:r>
      </w:hyperlink>
      <w:r w:rsidRPr="000D291A">
        <w:rPr>
          <w:rFonts w:asciiTheme="majorHAnsi" w:eastAsiaTheme="majorEastAsia" w:hAnsiTheme="majorHAnsi" w:cstheme="majorHAnsi"/>
          <w:b/>
          <w:bCs/>
          <w:u w:val="single"/>
        </w:rPr>
        <w:t>, leader of the Sinaloa cartel.</w:t>
      </w:r>
      <w:r w:rsidRPr="000D291A">
        <w:rPr>
          <w:rFonts w:asciiTheme="majorHAnsi" w:hAnsiTheme="majorHAnsi" w:cstheme="majorHAnsi"/>
        </w:rPr>
        <w:t xml:space="preserve"> Guzmán is fighting extradition to the US, though this appears increasingly futile. Meanwhile, his rivals are making audacious moves to annex his lucrative routes, generating a new wave of violence in states such as Colima, Baja California and Sinaloa. The crackdown and capture of kingpins has won praise from the media and US, but it has done little to reduce the violence or establish the rule of law.</w:t>
      </w:r>
    </w:p>
    <w:p w14:paraId="2AA91360" w14:textId="77777777" w:rsidR="002859CC" w:rsidRPr="000D291A" w:rsidRDefault="002859CC" w:rsidP="002859CC">
      <w:pPr>
        <w:pStyle w:val="Heading4"/>
        <w:rPr>
          <w:rFonts w:asciiTheme="majorHAnsi" w:hAnsiTheme="majorHAnsi" w:cstheme="majorHAnsi"/>
        </w:rPr>
      </w:pPr>
      <w:r w:rsidRPr="000D291A">
        <w:rPr>
          <w:rFonts w:asciiTheme="majorHAnsi" w:hAnsiTheme="majorHAnsi" w:cstheme="majorHAnsi"/>
        </w:rPr>
        <w:t>Mexican War on Drugs not possible without the Merida Initiative.</w:t>
      </w:r>
    </w:p>
    <w:p w14:paraId="33590D89" w14:textId="77777777" w:rsidR="002859CC" w:rsidRPr="000D291A" w:rsidRDefault="002859CC" w:rsidP="002859CC">
      <w:pPr>
        <w:rPr>
          <w:rFonts w:asciiTheme="majorHAnsi" w:hAnsiTheme="majorHAnsi" w:cstheme="majorHAnsi"/>
        </w:rPr>
      </w:pPr>
      <w:r w:rsidRPr="000D291A">
        <w:rPr>
          <w:rFonts w:asciiTheme="majorHAnsi" w:hAnsiTheme="majorHAnsi" w:cstheme="majorHAnsi"/>
        </w:rPr>
        <w:t xml:space="preserve">Nina </w:t>
      </w:r>
      <w:r w:rsidRPr="000D291A">
        <w:rPr>
          <w:rFonts w:asciiTheme="majorHAnsi" w:eastAsiaTheme="majorEastAsia" w:hAnsiTheme="majorHAnsi" w:cstheme="majorHAnsi"/>
          <w:b/>
          <w:bCs/>
          <w:sz w:val="26"/>
          <w:szCs w:val="26"/>
        </w:rPr>
        <w:t>Lakhani</w:t>
      </w:r>
      <w:r w:rsidRPr="000D291A">
        <w:rPr>
          <w:rFonts w:asciiTheme="majorHAnsi" w:hAnsiTheme="majorHAnsi" w:cstheme="majorHAnsi"/>
        </w:rPr>
        <w:t>, 12-8-20</w:t>
      </w:r>
      <w:r w:rsidRPr="000D291A">
        <w:rPr>
          <w:rFonts w:asciiTheme="majorHAnsi" w:eastAsiaTheme="majorEastAsia" w:hAnsiTheme="majorHAnsi" w:cstheme="majorHAnsi"/>
          <w:b/>
          <w:bCs/>
          <w:sz w:val="26"/>
          <w:szCs w:val="26"/>
        </w:rPr>
        <w:t>16</w:t>
      </w:r>
      <w:r w:rsidRPr="000D291A">
        <w:rPr>
          <w:rFonts w:asciiTheme="majorHAnsi" w:hAnsiTheme="majorHAnsi" w:cstheme="majorHAnsi"/>
        </w:rPr>
        <w:t>, "Mexico's war on drugs: what has it achieved and how is the US involved?," Guardian, https://www.theguardian.com/news/2016/dec/08/mexico-war-on-drugs-cost-achievements-us-billions</w:t>
      </w:r>
    </w:p>
    <w:p w14:paraId="7A691B6E" w14:textId="77777777" w:rsidR="002859CC" w:rsidRPr="000D291A" w:rsidRDefault="002859CC" w:rsidP="002859CC">
      <w:pPr>
        <w:rPr>
          <w:rFonts w:asciiTheme="majorHAnsi" w:hAnsiTheme="majorHAnsi" w:cstheme="majorHAnsi"/>
        </w:rPr>
      </w:pPr>
    </w:p>
    <w:p w14:paraId="2D4E42EC" w14:textId="77777777" w:rsidR="002859CC" w:rsidRPr="000D291A" w:rsidRDefault="002859CC" w:rsidP="002859CC">
      <w:pPr>
        <w:rPr>
          <w:rFonts w:asciiTheme="majorHAnsi" w:eastAsiaTheme="majorEastAsia" w:hAnsiTheme="majorHAnsi" w:cstheme="majorHAnsi"/>
          <w:b/>
          <w:bCs/>
          <w:u w:val="single"/>
        </w:rPr>
      </w:pPr>
      <w:r w:rsidRPr="000D291A">
        <w:rPr>
          <w:rFonts w:asciiTheme="majorHAnsi" w:eastAsiaTheme="majorEastAsia" w:hAnsiTheme="majorHAnsi" w:cstheme="majorHAnsi"/>
          <w:b/>
          <w:bCs/>
          <w:u w:val="single"/>
        </w:rPr>
        <w:t>Under pressure from the authorities, some crime factions have splintered.</w:t>
      </w:r>
      <w:r w:rsidRPr="000D291A">
        <w:rPr>
          <w:rFonts w:asciiTheme="majorHAnsi" w:hAnsiTheme="majorHAnsi" w:cstheme="majorHAnsi"/>
        </w:rPr>
        <w:t xml:space="preserve"> Meanwhile, new battlegrounds have sprung up in previously peaceful states as military operations incited gangs to find new smuggling routes in rival territories. Calderon’s policies have remained largely intact under Peña Ñieto – even though the rhetoric changed significantly in an attempt to rehabilitate Mexico’s desperate image and attract foreign investment. “Whereas the Calderón administration was obsessed with security, President Peña Nieto has been obsessed with not being obsessed with security,” the </w:t>
      </w:r>
      <w:hyperlink r:id="rId52" w:history="1">
        <w:r w:rsidRPr="000D291A">
          <w:rPr>
            <w:rStyle w:val="Hyperlink"/>
            <w:rFonts w:asciiTheme="majorHAnsi" w:eastAsiaTheme="majorEastAsia" w:hAnsiTheme="majorHAnsi" w:cstheme="majorHAnsi"/>
          </w:rPr>
          <w:t>security expert David Shirk has said</w:t>
        </w:r>
      </w:hyperlink>
      <w:r w:rsidRPr="000D291A">
        <w:rPr>
          <w:rFonts w:asciiTheme="majorHAnsi" w:hAnsiTheme="majorHAnsi" w:cstheme="majorHAnsi"/>
        </w:rPr>
        <w:t xml:space="preserve">. Under the current government, the security and defense budget has continued to rise, and so has the bloodshed. About 63,000 people were murdered in the first half of Pena Nieto’s term – 50% more than in Calderon’s first three years. And huge quantities of drugs continue to make their way into the US. Drug consumption in the US – the world’s biggest market – continues to steadily rise with 24.6m recent users in 2013 – </w:t>
      </w:r>
      <w:hyperlink r:id="rId53" w:history="1">
        <w:r w:rsidRPr="000D291A">
          <w:rPr>
            <w:rStyle w:val="Hyperlink"/>
            <w:rFonts w:asciiTheme="majorHAnsi" w:eastAsiaTheme="majorEastAsia" w:hAnsiTheme="majorHAnsi" w:cstheme="majorHAnsi"/>
          </w:rPr>
          <w:t>equating to 9.4% of the population over 12 years old, compared with 8.3% in 2002</w:t>
        </w:r>
      </w:hyperlink>
      <w:r w:rsidRPr="000D291A">
        <w:rPr>
          <w:rFonts w:asciiTheme="majorHAnsi" w:hAnsiTheme="majorHAnsi" w:cstheme="majorHAnsi"/>
        </w:rPr>
        <w:t xml:space="preserve">. Drug trends tend to wax and wane, in part reflecting the focus of law enforcement efforts, so while cocaine use has gone down slightly down, marijuana, heroin and methamphetamines are on the upswing. The legalization of marijuana in a growing number of US states will reduce demand from Mexico, but the rest of the market is booming. Mexican drug cartels are estimated to make between </w:t>
      </w:r>
      <w:hyperlink r:id="rId54" w:history="1">
        <w:r w:rsidRPr="000D291A">
          <w:rPr>
            <w:rStyle w:val="Hyperlink"/>
            <w:rFonts w:asciiTheme="majorHAnsi" w:eastAsiaTheme="majorEastAsia" w:hAnsiTheme="majorHAnsi" w:cstheme="majorHAnsi"/>
          </w:rPr>
          <w:t>$19bn and $29bn annually</w:t>
        </w:r>
      </w:hyperlink>
      <w:r w:rsidRPr="000D291A">
        <w:rPr>
          <w:rFonts w:asciiTheme="majorHAnsi" w:hAnsiTheme="majorHAnsi" w:cstheme="majorHAnsi"/>
        </w:rPr>
        <w:t xml:space="preserve"> from US drug sales. </w:t>
      </w:r>
      <w:r w:rsidRPr="000D291A">
        <w:rPr>
          <w:rFonts w:asciiTheme="majorHAnsi" w:eastAsiaTheme="majorEastAsia" w:hAnsiTheme="majorHAnsi" w:cstheme="majorHAnsi"/>
          <w:b/>
          <w:bCs/>
          <w:u w:val="single"/>
        </w:rPr>
        <w:t xml:space="preserve">The “war on drugs” doctrine is largely credited to President Richard Nixon, who created the Drug Enforcement Administration (DEA) in 1973 to declare “an all-out global war on the drug menace”. Since then, the US has spent more than $2.5tn battling this indeterminate enemy through prohibition and militarization. Over the past four decades, the US model has been exported to Latin America – most notably Colombia and </w:t>
      </w:r>
      <w:hyperlink r:id="rId55" w:history="1">
        <w:r w:rsidRPr="000D291A">
          <w:rPr>
            <w:rStyle w:val="Hyperlink"/>
            <w:rFonts w:asciiTheme="majorHAnsi" w:eastAsiaTheme="majorEastAsia" w:hAnsiTheme="majorHAnsi" w:cstheme="majorHAnsi"/>
            <w:b/>
            <w:bCs/>
            <w:u w:val="single"/>
          </w:rPr>
          <w:t>Mexico</w:t>
        </w:r>
      </w:hyperlink>
      <w:r w:rsidRPr="000D291A">
        <w:rPr>
          <w:rFonts w:asciiTheme="majorHAnsi" w:eastAsiaTheme="majorEastAsia" w:hAnsiTheme="majorHAnsi" w:cstheme="majorHAnsi"/>
          <w:b/>
          <w:bCs/>
          <w:u w:val="single"/>
        </w:rPr>
        <w:t>. Mexico’s decade-long war on drugs would never have been possible without the huge injection of American cash and military cooperation under the Merida Initiative.</w:t>
      </w:r>
    </w:p>
    <w:p w14:paraId="2E6A2A3B" w14:textId="77777777" w:rsidR="002859CC" w:rsidRPr="000D291A" w:rsidRDefault="002859CC" w:rsidP="002859CC">
      <w:pPr>
        <w:rPr>
          <w:rFonts w:asciiTheme="majorHAnsi" w:hAnsiTheme="majorHAnsi" w:cstheme="majorHAnsi"/>
        </w:rPr>
      </w:pPr>
    </w:p>
    <w:p w14:paraId="39E2F2C0" w14:textId="77777777" w:rsidR="002859CC" w:rsidRPr="000D291A" w:rsidRDefault="002859CC" w:rsidP="002859CC">
      <w:pPr>
        <w:pStyle w:val="Heading4"/>
        <w:rPr>
          <w:rFonts w:asciiTheme="majorHAnsi" w:hAnsiTheme="majorHAnsi" w:cstheme="majorHAnsi"/>
        </w:rPr>
      </w:pPr>
      <w:r w:rsidRPr="000D291A">
        <w:rPr>
          <w:rFonts w:asciiTheme="majorHAnsi" w:hAnsiTheme="majorHAnsi" w:cstheme="majorHAnsi"/>
        </w:rPr>
        <w:t>Merida Initiative is working against the Drug Cartels.</w:t>
      </w:r>
    </w:p>
    <w:p w14:paraId="52877702" w14:textId="77777777" w:rsidR="002859CC" w:rsidRPr="000D291A" w:rsidRDefault="002859CC" w:rsidP="002859CC">
      <w:pPr>
        <w:rPr>
          <w:rFonts w:asciiTheme="majorHAnsi" w:hAnsiTheme="majorHAnsi" w:cstheme="majorHAnsi"/>
        </w:rPr>
      </w:pPr>
      <w:r w:rsidRPr="000D291A">
        <w:rPr>
          <w:rFonts w:asciiTheme="majorHAnsi" w:hAnsiTheme="majorHAnsi" w:cstheme="majorHAnsi"/>
        </w:rPr>
        <w:t xml:space="preserve">Mariano </w:t>
      </w:r>
      <w:r w:rsidRPr="000D291A">
        <w:rPr>
          <w:rFonts w:asciiTheme="majorHAnsi" w:eastAsiaTheme="majorEastAsia" w:hAnsiTheme="majorHAnsi" w:cstheme="majorHAnsi"/>
          <w:b/>
          <w:bCs/>
          <w:sz w:val="26"/>
          <w:szCs w:val="26"/>
        </w:rPr>
        <w:t>Castillo</w:t>
      </w:r>
      <w:r w:rsidRPr="000D291A">
        <w:rPr>
          <w:rFonts w:asciiTheme="majorHAnsi" w:hAnsiTheme="majorHAnsi" w:cstheme="majorHAnsi"/>
        </w:rPr>
        <w:t>, Cnn, 2-16-20</w:t>
      </w:r>
      <w:r w:rsidRPr="000D291A">
        <w:rPr>
          <w:rFonts w:asciiTheme="majorHAnsi" w:eastAsiaTheme="majorEastAsia" w:hAnsiTheme="majorHAnsi" w:cstheme="majorHAnsi"/>
          <w:b/>
          <w:bCs/>
          <w:sz w:val="26"/>
          <w:szCs w:val="26"/>
        </w:rPr>
        <w:t>12</w:t>
      </w:r>
      <w:r w:rsidRPr="000D291A">
        <w:rPr>
          <w:rFonts w:asciiTheme="majorHAnsi" w:hAnsiTheme="majorHAnsi" w:cstheme="majorHAnsi"/>
        </w:rPr>
        <w:t>, "Is Mexico's drug war strategy working?," CNN, https://www.cnn.com/2012/02/16/world/americas/mexico-drug-war-strategy/index.html</w:t>
      </w:r>
    </w:p>
    <w:p w14:paraId="31ED579A" w14:textId="77777777" w:rsidR="002859CC" w:rsidRPr="000D291A" w:rsidRDefault="002859CC" w:rsidP="002859CC">
      <w:pPr>
        <w:rPr>
          <w:rFonts w:asciiTheme="majorHAnsi" w:hAnsiTheme="majorHAnsi" w:cstheme="majorHAnsi"/>
        </w:rPr>
      </w:pPr>
    </w:p>
    <w:p w14:paraId="79467A8B" w14:textId="77777777" w:rsidR="002859CC" w:rsidRPr="000D291A" w:rsidRDefault="002859CC" w:rsidP="002859CC">
      <w:pPr>
        <w:rPr>
          <w:rFonts w:asciiTheme="majorHAnsi" w:hAnsiTheme="majorHAnsi" w:cstheme="majorHAnsi"/>
        </w:rPr>
      </w:pPr>
      <w:r w:rsidRPr="000D291A">
        <w:rPr>
          <w:rFonts w:asciiTheme="majorHAnsi" w:eastAsiaTheme="majorEastAsia" w:hAnsiTheme="majorHAnsi" w:cstheme="majorHAnsi"/>
          <w:b/>
          <w:bCs/>
          <w:u w:val="single"/>
        </w:rPr>
        <w:t xml:space="preserve">The United States has aided through the $1.4 billion Merida Initiative, which gave the Mexicans Black Hawk Helicopters, but also training for police, prosecutors and defenders. </w:t>
      </w:r>
      <w:r w:rsidRPr="000D291A">
        <w:rPr>
          <w:rFonts w:asciiTheme="majorHAnsi" w:eastAsiaTheme="majorEastAsia" w:hAnsiTheme="majorHAnsi" w:cstheme="majorHAnsi"/>
        </w:rPr>
        <w:t>Measuring success</w:t>
      </w:r>
      <w:r w:rsidRPr="000D291A">
        <w:rPr>
          <w:rFonts w:asciiTheme="majorHAnsi" w:hAnsiTheme="majorHAnsi" w:cstheme="majorHAnsi"/>
        </w:rPr>
        <w:t xml:space="preserve"> In the early stages of the offensive, Mexico's Secretary of Defense, Guillermo Galvan, expressed the goal of the campaign as this: "To provide the level of security that can make viable citizen's life." If it is true that this level of security exists in most of Mexico, it is also true that most of Mexico has not suffered the drug violence up close. As the government points out, the violence is limited to certain regions, like the border states of Chihuahua, Tamaulipas and Nuevo Leon, or in Sinaloa, the cradle of a cartel of the same name. Do Mexicans enjoy a "viable" life there? Drug cartels have branched out into kidnapping, extortion, human smuggling and suppression of the media. And residents in those hotspots where the cartels operate continue to live under these conditions. Galvan himself, in a speech this month, admitted that the security of Mexico "finds itself seriously threatened." In some areas, security forces find themselves overrun by the traffickers, he said. "In some regions of the country, organized crime has overtaken state institutions, and once empowered, diversified their ominous activities to deprive society of its rights, generating a climate of unprecedented violence," he said. In those same areas, though, </w:t>
      </w:r>
      <w:r w:rsidRPr="000D291A">
        <w:rPr>
          <w:rFonts w:asciiTheme="majorHAnsi" w:eastAsiaTheme="majorEastAsia" w:hAnsiTheme="majorHAnsi" w:cstheme="majorHAnsi"/>
          <w:b/>
          <w:bCs/>
          <w:u w:val="single"/>
        </w:rPr>
        <w:t>slowdowns in violence are evidence that sending in the military does have an impact, said Andrew Selee, director of the Mexico Institute at the Woodrow Wilson International Center for Scholars. "I think the government overstates its case often, but there is progress," he said. Indeed, some of the major cartels, such as the Beltran-Leyva Organization and the Tijuana cartel, are shadows of their former selves. Calderon's offensive has succeeded in disrupting the command and control of the major cartels, he said. The cartels are less cohesive than they once were, and the violence, while still present, is more decentralized, he said. The threat from the cartels is gradually shifting from a national security threat to a public security issue, he said.</w:t>
      </w:r>
      <w:r w:rsidRPr="000D291A">
        <w:rPr>
          <w:rFonts w:asciiTheme="majorHAnsi" w:hAnsiTheme="majorHAnsi" w:cstheme="majorHAnsi"/>
        </w:rPr>
        <w:t xml:space="preserve"> </w:t>
      </w:r>
    </w:p>
    <w:p w14:paraId="77CA659C" w14:textId="77777777" w:rsidR="002859CC" w:rsidRPr="000D291A" w:rsidRDefault="002859CC" w:rsidP="00601CDF">
      <w:pPr>
        <w:rPr>
          <w:rFonts w:asciiTheme="majorHAnsi" w:hAnsiTheme="majorHAnsi" w:cstheme="majorHAnsi"/>
        </w:rPr>
      </w:pPr>
    </w:p>
    <w:p w14:paraId="28FB3937" w14:textId="77777777" w:rsidR="00601CDF" w:rsidRDefault="00601CDF" w:rsidP="00F81469">
      <w:pPr>
        <w:rPr>
          <w:rFonts w:asciiTheme="majorHAnsi" w:hAnsiTheme="majorHAnsi" w:cstheme="majorHAnsi"/>
        </w:rPr>
      </w:pPr>
    </w:p>
    <w:p w14:paraId="3245A8F9" w14:textId="35703718" w:rsidR="00111A68" w:rsidRPr="000D291A" w:rsidRDefault="00111A68" w:rsidP="00111A68">
      <w:pPr>
        <w:pStyle w:val="Heading2"/>
      </w:pPr>
      <w:r>
        <w:t>AT Merida bad for mexico</w:t>
      </w:r>
    </w:p>
    <w:p w14:paraId="5F8CC21E"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Merida Initiative helps Mexico overall.</w:t>
      </w:r>
      <w:r w:rsidRPr="000D291A">
        <w:rPr>
          <w:rFonts w:asciiTheme="majorHAnsi" w:hAnsiTheme="majorHAnsi" w:cstheme="majorHAnsi"/>
          <w:sz w:val="24"/>
        </w:rPr>
        <w:br/>
      </w:r>
      <w:r w:rsidRPr="000D291A">
        <w:rPr>
          <w:rFonts w:asciiTheme="majorHAnsi" w:hAnsiTheme="majorHAnsi" w:cstheme="majorHAnsi"/>
          <w:b w:val="0"/>
        </w:rPr>
        <w:t xml:space="preserve">Ray </w:t>
      </w:r>
      <w:r w:rsidRPr="000D291A">
        <w:rPr>
          <w:rFonts w:asciiTheme="majorHAnsi" w:hAnsiTheme="majorHAnsi" w:cstheme="majorHAnsi"/>
        </w:rPr>
        <w:t>Walser</w:t>
      </w:r>
      <w:r w:rsidRPr="000D291A">
        <w:rPr>
          <w:rFonts w:asciiTheme="majorHAnsi" w:hAnsiTheme="majorHAnsi" w:cstheme="majorHAnsi"/>
          <w:b w:val="0"/>
        </w:rPr>
        <w:t>, 7-23-20</w:t>
      </w:r>
      <w:r w:rsidRPr="000D291A">
        <w:rPr>
          <w:rFonts w:asciiTheme="majorHAnsi" w:hAnsiTheme="majorHAnsi" w:cstheme="majorHAnsi"/>
        </w:rPr>
        <w:t>18</w:t>
      </w:r>
      <w:r w:rsidRPr="000D291A">
        <w:rPr>
          <w:rFonts w:asciiTheme="majorHAnsi" w:hAnsiTheme="majorHAnsi" w:cstheme="majorHAnsi"/>
          <w:b w:val="0"/>
        </w:rPr>
        <w:t xml:space="preserve">, "Mexico, Drug Cartels, and the Merida Initiative: A Fight We Cannot Afford to Lose," Heritage Foundation, </w:t>
      </w:r>
      <w:hyperlink r:id="rId56" w:history="1">
        <w:r w:rsidRPr="000D291A">
          <w:rPr>
            <w:rStyle w:val="Hyperlink"/>
            <w:rFonts w:asciiTheme="majorHAnsi" w:hAnsiTheme="majorHAnsi" w:cstheme="majorHAnsi"/>
            <w:b w:val="0"/>
          </w:rPr>
          <w:t>https://www.heritage.org/americas/report/mexico-drug-cartels-and-the-merida-initiative-fight-we-cannotafford-lose</w:t>
        </w:r>
      </w:hyperlink>
    </w:p>
    <w:p w14:paraId="35FFD30A" w14:textId="77777777" w:rsidR="00F81469" w:rsidRPr="000D291A" w:rsidRDefault="00F81469" w:rsidP="00F81469">
      <w:pPr>
        <w:rPr>
          <w:rFonts w:asciiTheme="majorHAnsi" w:hAnsiTheme="majorHAnsi" w:cstheme="majorHAnsi"/>
        </w:rPr>
      </w:pPr>
    </w:p>
    <w:p w14:paraId="324FEDD1"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During his March 2007 trip to Latin America, President Bush met with President Calderón at Mer</w:t>
      </w:r>
      <w:r w:rsidRPr="000D291A">
        <w:rPr>
          <w:rFonts w:asciiTheme="majorHAnsi" w:hAnsiTheme="majorHAnsi" w:cstheme="majorHAnsi"/>
        </w:rPr>
        <w:softHyphen/>
        <w:t>ida in the Yucatan. The two leaders agreed to develop a multi-year program to strengthen Mex</w:t>
      </w:r>
      <w:r w:rsidRPr="000D291A">
        <w:rPr>
          <w:rFonts w:asciiTheme="majorHAnsi" w:hAnsiTheme="majorHAnsi" w:cstheme="majorHAnsi"/>
        </w:rPr>
        <w:softHyphen/>
        <w:t>ico's capabilities to fight organized crime. They fur</w:t>
      </w:r>
      <w:r w:rsidRPr="000D291A">
        <w:rPr>
          <w:rFonts w:asciiTheme="majorHAnsi" w:hAnsiTheme="majorHAnsi" w:cstheme="majorHAnsi"/>
        </w:rPr>
        <w:softHyphen/>
        <w:t>ther discussed and reviewed the program at the August 2007 meeting with Canadian Prime Minis</w:t>
      </w:r>
      <w:r w:rsidRPr="000D291A">
        <w:rPr>
          <w:rFonts w:asciiTheme="majorHAnsi" w:hAnsiTheme="majorHAnsi" w:cstheme="majorHAnsi"/>
        </w:rPr>
        <w:softHyphen/>
        <w:t xml:space="preserve">ter Stephen Harper in Montebello, Canada. </w:t>
      </w:r>
      <w:r w:rsidRPr="000D291A">
        <w:rPr>
          <w:rFonts w:asciiTheme="majorHAnsi" w:eastAsiaTheme="majorEastAsia" w:hAnsiTheme="majorHAnsi" w:cstheme="majorHAnsi"/>
          <w:b/>
          <w:bCs/>
          <w:u w:val="single"/>
        </w:rPr>
        <w:t>On October 22, 2007, the U.S. and Mexico issued a joint statement of principles launching the Merida Initiative. Mexico pledged to strengthen its capabilities to fight drug cartels and organized crime, and the U.S. promised to reduce demand for illegal drugs and to combat trafficking in weapons and bulk cash. Both sides committed to improving international cooperation, coordination, and infor</w:t>
      </w:r>
      <w:r w:rsidRPr="000D291A">
        <w:rPr>
          <w:rFonts w:asciiTheme="majorHAnsi" w:eastAsiaTheme="majorEastAsia" w:hAnsiTheme="majorHAnsi" w:cstheme="majorHAnsi"/>
          <w:b/>
          <w:bCs/>
          <w:u w:val="single"/>
        </w:rPr>
        <w:softHyphen/>
        <w:t>mation exchange.</w:t>
      </w:r>
      <w:r w:rsidRPr="000D291A">
        <w:rPr>
          <w:rFonts w:asciiTheme="majorHAnsi" w:hAnsiTheme="majorHAnsi" w:cstheme="majorHAnsi"/>
        </w:rPr>
        <w:t xml:space="preserve"> The Merida Initiative has several distinctive fea</w:t>
      </w:r>
      <w:r w:rsidRPr="000D291A">
        <w:rPr>
          <w:rFonts w:asciiTheme="majorHAnsi" w:hAnsiTheme="majorHAnsi" w:cstheme="majorHAnsi"/>
        </w:rPr>
        <w:softHyphen/>
        <w:t>tures that are quite different from Plan Colombia. First, no U.S. troops will be deployed in Mexico, and the overall law enforcement footprint should remain very low. The delivery of goods and the training to Mexicans will take place largely on U.S. soil. Both parties appear very mindful of respecting each other's national sovereignty. About 41 percent of Merida Initiative funding is slated for the purchase of helicopters (Bell 412 heli</w:t>
      </w:r>
      <w:r w:rsidRPr="000D291A">
        <w:rPr>
          <w:rFonts w:asciiTheme="majorHAnsi" w:hAnsiTheme="majorHAnsi" w:cstheme="majorHAnsi"/>
        </w:rPr>
        <w:softHyphen/>
        <w:t xml:space="preserve">copters) and fixed-wing surveillance aircraft (Casa 245 twin-engine aircraft) to support interdiction activities and facilitate rapid response by Mexican law enforcement agencies. The rest of </w:t>
      </w:r>
      <w:r w:rsidRPr="000D291A">
        <w:rPr>
          <w:rFonts w:asciiTheme="majorHAnsi" w:eastAsiaTheme="majorEastAsia" w:hAnsiTheme="majorHAnsi" w:cstheme="majorHAnsi"/>
          <w:b/>
          <w:bCs/>
          <w:u w:val="single"/>
        </w:rPr>
        <w:t>the money will be used to purchase non-intrusive inspection equipment, ion scanners, and canine units to inter</w:t>
      </w:r>
      <w:r w:rsidRPr="000D291A">
        <w:rPr>
          <w:rFonts w:asciiTheme="majorHAnsi" w:eastAsiaTheme="majorEastAsia" w:hAnsiTheme="majorHAnsi" w:cstheme="majorHAnsi"/>
          <w:b/>
          <w:bCs/>
          <w:u w:val="single"/>
        </w:rPr>
        <w:softHyphen/>
        <w:t xml:space="preserve">dict trafficking of drugs, arms, cash, and people across the border. Other components of the assistance package include providing technical advice and training to strengthen the institutions of justice, helping to vet new police force members, creating new offices to handle citizen complaints and promote professional responsibility, and establishing witness protection programs. The package will also </w:t>
      </w:r>
      <w:r w:rsidRPr="000D291A">
        <w:rPr>
          <w:rFonts w:asciiTheme="majorHAnsi" w:hAnsiTheme="majorHAnsi" w:cstheme="majorHAnsi"/>
        </w:rPr>
        <w:t xml:space="preserve">support Mexican efforts to reduce the demand for drugs, </w:t>
      </w:r>
      <w:r w:rsidRPr="000D291A">
        <w:rPr>
          <w:rFonts w:asciiTheme="majorHAnsi" w:eastAsiaTheme="majorEastAsia" w:hAnsiTheme="majorHAnsi" w:cstheme="majorHAnsi"/>
          <w:b/>
          <w:bCs/>
          <w:u w:val="single"/>
        </w:rPr>
        <w:t>fight cor</w:t>
      </w:r>
      <w:r w:rsidRPr="000D291A">
        <w:rPr>
          <w:rFonts w:asciiTheme="majorHAnsi" w:eastAsiaTheme="majorEastAsia" w:hAnsiTheme="majorHAnsi" w:cstheme="majorHAnsi"/>
          <w:b/>
          <w:bCs/>
          <w:u w:val="single"/>
        </w:rPr>
        <w:softHyphen/>
        <w:t>ruption, protect human rights, and enhance Mex</w:t>
      </w:r>
      <w:r w:rsidRPr="000D291A">
        <w:rPr>
          <w:rFonts w:asciiTheme="majorHAnsi" w:eastAsiaTheme="majorEastAsia" w:hAnsiTheme="majorHAnsi" w:cstheme="majorHAnsi"/>
          <w:b/>
          <w:bCs/>
          <w:u w:val="single"/>
        </w:rPr>
        <w:softHyphen/>
        <w:t>ico's ability to manage its border.</w:t>
      </w:r>
      <w:r w:rsidRPr="000D291A">
        <w:rPr>
          <w:rFonts w:asciiTheme="majorHAnsi" w:hAnsiTheme="majorHAnsi" w:cstheme="majorHAnsi"/>
        </w:rPr>
        <w:t xml:space="preserve"> The price tag for the three-year program is $1.5 billion. This is a substantial increase over $369.6 million in U.S. assistance for counternarcotics activ</w:t>
      </w:r>
      <w:r w:rsidRPr="000D291A">
        <w:rPr>
          <w:rFonts w:asciiTheme="majorHAnsi" w:hAnsiTheme="majorHAnsi" w:cstheme="majorHAnsi"/>
        </w:rPr>
        <w:softHyphen/>
        <w:t xml:space="preserve">ities between 2000 and 2006. </w:t>
      </w:r>
    </w:p>
    <w:p w14:paraId="3F6333D5" w14:textId="77777777" w:rsidR="00F81469" w:rsidRPr="000D291A" w:rsidRDefault="00F81469" w:rsidP="00F81469">
      <w:pPr>
        <w:rPr>
          <w:rFonts w:asciiTheme="majorHAnsi" w:hAnsiTheme="majorHAnsi" w:cstheme="majorHAnsi"/>
        </w:rPr>
      </w:pPr>
    </w:p>
    <w:p w14:paraId="781C79C0" w14:textId="77777777" w:rsidR="00F81469" w:rsidRPr="00F81469" w:rsidRDefault="00F81469" w:rsidP="00F81469"/>
    <w:p w14:paraId="7DCE3363" w14:textId="17D4AE05" w:rsidR="00075A45" w:rsidRDefault="00F81469" w:rsidP="002859CC">
      <w:pPr>
        <w:pStyle w:val="Heading2"/>
      </w:pPr>
      <w:r>
        <w:t>Uq</w:t>
      </w:r>
    </w:p>
    <w:p w14:paraId="5524A95E" w14:textId="06D13DAB" w:rsidR="00F81469" w:rsidRPr="00844862" w:rsidRDefault="00F81469" w:rsidP="00F81469">
      <w:pPr>
        <w:pStyle w:val="Heading4"/>
        <w:ind w:left="360"/>
      </w:pPr>
      <w:r>
        <w:t>The Current status in Mexico is dire and Needs assistance</w:t>
      </w:r>
    </w:p>
    <w:p w14:paraId="7A8253C9" w14:textId="77777777" w:rsidR="00F81469" w:rsidRPr="00F81469" w:rsidRDefault="00F81469" w:rsidP="00F81469">
      <w:pPr>
        <w:ind w:left="360"/>
        <w:rPr>
          <w:b/>
          <w:bCs/>
          <w:spacing w:val="-3"/>
        </w:rPr>
      </w:pPr>
      <w:r w:rsidRPr="00F81469">
        <w:rPr>
          <w:caps/>
        </w:rPr>
        <w:t>(STEVE FISHER, PATRICK J. MCDONNELL</w:t>
      </w:r>
      <w:r w:rsidRPr="00F81469">
        <w:rPr>
          <w:caps/>
          <w:spacing w:val="3"/>
        </w:rPr>
        <w:t>, JUNE 18, 2018</w:t>
      </w:r>
      <w:r w:rsidRPr="002A0EEF">
        <w:t xml:space="preserve">, </w:t>
      </w:r>
      <w:r w:rsidRPr="00F81469">
        <w:rPr>
          <w:spacing w:val="-3"/>
        </w:rPr>
        <w:t>Mexico sent in the army to fight the drug war. Many question the toll on society and the army itself</w:t>
      </w:r>
      <w:r w:rsidRPr="002A0EEF">
        <w:t>, https://www.latimes.com/world/la-fg-mexico-military-drugs-20180618-story.html)</w:t>
      </w:r>
    </w:p>
    <w:p w14:paraId="74D541A6" w14:textId="77777777" w:rsidR="00F81469" w:rsidRPr="002A0EEF" w:rsidRDefault="00F81469" w:rsidP="00F81469">
      <w:pPr>
        <w:pStyle w:val="NormalWeb"/>
        <w:shd w:val="clear" w:color="auto" w:fill="FFFFFF"/>
        <w:spacing w:before="450" w:beforeAutospacing="0" w:after="450" w:afterAutospacing="0"/>
        <w:ind w:left="360"/>
        <w:rPr>
          <w:rFonts w:asciiTheme="minorHAnsi" w:hAnsiTheme="minorHAnsi" w:cstheme="minorHAnsi"/>
          <w:color w:val="000000"/>
          <w:sz w:val="16"/>
          <w:szCs w:val="16"/>
        </w:rPr>
      </w:pPr>
      <w:r w:rsidRPr="002A0EEF">
        <w:rPr>
          <w:rFonts w:asciiTheme="minorHAnsi" w:hAnsiTheme="minorHAnsi" w:cstheme="minorHAnsi"/>
          <w:color w:val="000000"/>
          <w:sz w:val="16"/>
          <w:szCs w:val="16"/>
        </w:rPr>
        <w:t>Indeed, authorities in crime-battered Baja California Sur — a major tourist zone where homicides have skyrocketed — boast of plans to open a pair of barracks, injecting more than 850 additional troops into the region. Meanwhile</w:t>
      </w:r>
      <w:r w:rsidRPr="002A0EEF">
        <w:rPr>
          <w:rFonts w:asciiTheme="minorHAnsi" w:hAnsiTheme="minorHAnsi" w:cstheme="minorHAnsi"/>
          <w:color w:val="000000"/>
          <w:sz w:val="22"/>
          <w:szCs w:val="22"/>
        </w:rPr>
        <w:t xml:space="preserve">, </w:t>
      </w:r>
      <w:r w:rsidRPr="002A0EEF">
        <w:rPr>
          <w:rFonts w:asciiTheme="minorHAnsi" w:hAnsiTheme="minorHAnsi" w:cstheme="minorHAnsi"/>
          <w:color w:val="000000"/>
          <w:sz w:val="22"/>
          <w:szCs w:val="22"/>
          <w:u w:val="single"/>
        </w:rPr>
        <w:t>critics say, police forces languish, outgunned, underpaid and often compromised. This despite a $2.8-billion U.S. aid effort — the Merida Initiative</w:t>
      </w:r>
      <w:r w:rsidRPr="002A0EEF">
        <w:rPr>
          <w:rFonts w:asciiTheme="minorHAnsi" w:hAnsiTheme="minorHAnsi" w:cstheme="minorHAnsi"/>
          <w:color w:val="000000"/>
          <w:sz w:val="22"/>
          <w:szCs w:val="22"/>
        </w:rPr>
        <w:t xml:space="preserve"> </w:t>
      </w:r>
      <w:r w:rsidRPr="002A0EEF">
        <w:rPr>
          <w:rFonts w:asciiTheme="minorHAnsi" w:hAnsiTheme="minorHAnsi" w:cstheme="minorHAnsi"/>
          <w:color w:val="000000"/>
          <w:sz w:val="16"/>
          <w:szCs w:val="16"/>
        </w:rPr>
        <w:t xml:space="preserve">— that is designed to foster rule of law and a modern police and justice system. Unlike a professional police presence, experts say, military deployments tend to be short-lived and lack accountability. </w:t>
      </w:r>
      <w:r w:rsidRPr="002A0EEF">
        <w:rPr>
          <w:rFonts w:asciiTheme="minorHAnsi" w:hAnsiTheme="minorHAnsi" w:cstheme="minorHAnsi"/>
          <w:color w:val="000000"/>
          <w:sz w:val="16"/>
          <w:szCs w:val="16"/>
          <w:u w:val="single"/>
        </w:rPr>
        <w:t>“</w:t>
      </w:r>
      <w:r w:rsidRPr="002A0EEF">
        <w:rPr>
          <w:rFonts w:asciiTheme="minorHAnsi" w:hAnsiTheme="minorHAnsi" w:cstheme="minorHAnsi"/>
          <w:color w:val="000000"/>
          <w:sz w:val="22"/>
          <w:szCs w:val="22"/>
          <w:u w:val="single"/>
        </w:rPr>
        <w:t>As the military replaces the police, the efforts to reform the police — which data show reduces homicides — have been left behind,” said Catalina Perez, a professor at the Center for Research and Teaching of Economics</w:t>
      </w:r>
      <w:r w:rsidRPr="002A0EEF">
        <w:rPr>
          <w:rFonts w:asciiTheme="minorHAnsi" w:hAnsiTheme="minorHAnsi" w:cstheme="minorHAnsi"/>
          <w:color w:val="000000"/>
          <w:sz w:val="22"/>
          <w:szCs w:val="22"/>
        </w:rPr>
        <w:t>,</w:t>
      </w:r>
      <w:r w:rsidRPr="002A0EEF">
        <w:rPr>
          <w:rFonts w:asciiTheme="minorHAnsi" w:hAnsiTheme="minorHAnsi" w:cstheme="minorHAnsi"/>
          <w:color w:val="000000"/>
          <w:sz w:val="16"/>
          <w:szCs w:val="16"/>
        </w:rPr>
        <w:t xml:space="preserve"> a Mexico City-based institution. Four years into the drug war, even then-President Felipe Calderon privately recognized that “the blunt-force approach of major military deployments has not curbed violence in zones like Ciudad Juarez,”</w:t>
      </w:r>
      <w:r w:rsidRPr="002A0EEF">
        <w:rPr>
          <w:rFonts w:asciiTheme="minorHAnsi" w:hAnsiTheme="minorHAnsi" w:cstheme="minorHAnsi"/>
          <w:color w:val="000000"/>
          <w:sz w:val="22"/>
          <w:szCs w:val="22"/>
        </w:rPr>
        <w:t xml:space="preserve"> </w:t>
      </w:r>
      <w:r w:rsidRPr="002A0EEF">
        <w:rPr>
          <w:rFonts w:asciiTheme="minorHAnsi" w:hAnsiTheme="minorHAnsi" w:cstheme="minorHAnsi"/>
          <w:color w:val="000000"/>
          <w:sz w:val="22"/>
          <w:szCs w:val="22"/>
          <w:u w:val="single"/>
        </w:rPr>
        <w:t>according to an explosive U.S. Embassy cable dated Jan. 9, 2010, and released by WikiLeaks. “The military was not trained to patrol the streets or carry out law enforcement operations,”</w:t>
      </w:r>
      <w:r w:rsidRPr="002A0EEF">
        <w:rPr>
          <w:rFonts w:asciiTheme="minorHAnsi" w:hAnsiTheme="minorHAnsi" w:cstheme="minorHAnsi"/>
          <w:color w:val="000000"/>
          <w:sz w:val="22"/>
          <w:szCs w:val="22"/>
        </w:rPr>
        <w:t xml:space="preserve"> </w:t>
      </w:r>
      <w:r w:rsidRPr="002A0EEF">
        <w:rPr>
          <w:rFonts w:asciiTheme="minorHAnsi" w:hAnsiTheme="minorHAnsi" w:cstheme="minorHAnsi"/>
          <w:color w:val="000000"/>
          <w:sz w:val="16"/>
          <w:szCs w:val="16"/>
        </w:rPr>
        <w:t xml:space="preserve">the cable concluded. “The result: arrests [in Juarez] skyrocketed, prosecutions remained flat, and both the military and public have become increasingly frustrated.” In addition, accusations of extrajudicial killings, torture and other human rights violations against the military soon piled up. Between 2007 and 2014, </w:t>
      </w:r>
      <w:r w:rsidRPr="002A0EEF">
        <w:rPr>
          <w:rFonts w:asciiTheme="minorHAnsi" w:hAnsiTheme="minorHAnsi" w:cstheme="minorHAnsi"/>
          <w:color w:val="000000"/>
          <w:sz w:val="16"/>
          <w:szCs w:val="16"/>
          <w:u w:val="single"/>
        </w:rPr>
        <w:t>at</w:t>
      </w:r>
      <w:r w:rsidRPr="002A0EEF">
        <w:rPr>
          <w:rFonts w:asciiTheme="minorHAnsi" w:hAnsiTheme="minorHAnsi" w:cstheme="minorHAnsi"/>
          <w:color w:val="000000"/>
          <w:sz w:val="22"/>
          <w:szCs w:val="22"/>
          <w:u w:val="single"/>
        </w:rPr>
        <w:t xml:space="preserve"> least 3,907 people were killed in confrontations with the Mexican military, according to official statistics that have not been updated since 2014. The military labels those killed as “civilian aggressors,”</w:t>
      </w:r>
      <w:r w:rsidRPr="002A0EEF">
        <w:rPr>
          <w:rFonts w:asciiTheme="minorHAnsi" w:hAnsiTheme="minorHAnsi" w:cstheme="minorHAnsi"/>
          <w:color w:val="000000"/>
          <w:sz w:val="22"/>
          <w:szCs w:val="22"/>
        </w:rPr>
        <w:t xml:space="preserve"> </w:t>
      </w:r>
      <w:r w:rsidRPr="002A0EEF">
        <w:rPr>
          <w:rFonts w:asciiTheme="minorHAnsi" w:hAnsiTheme="minorHAnsi" w:cstheme="minorHAnsi"/>
          <w:color w:val="000000"/>
          <w:sz w:val="16"/>
          <w:szCs w:val="16"/>
        </w:rPr>
        <w:t xml:space="preserve">but did not break down what percentage were armed or how many were collateral victims caught in crossfire. The relatively small number of reported wounded — 494 — attests to the likelihood of a lethal outcome once the military opens fire. Human </w:t>
      </w:r>
      <w:r w:rsidRPr="002A0EEF">
        <w:rPr>
          <w:rFonts w:asciiTheme="minorHAnsi" w:hAnsiTheme="minorHAnsi" w:cstheme="minorHAnsi"/>
          <w:color w:val="000000"/>
          <w:sz w:val="22"/>
          <w:szCs w:val="22"/>
          <w:u w:val="single"/>
        </w:rPr>
        <w:t xml:space="preserve">rights activists have accused the military of complicity in two notorious cases: the alleged massacre of at least a dozen civilians in the town of Tlatlaya outside of Mexico City in June 2014, </w:t>
      </w:r>
      <w:r w:rsidRPr="002A0EEF">
        <w:rPr>
          <w:rFonts w:asciiTheme="minorHAnsi" w:hAnsiTheme="minorHAnsi" w:cstheme="minorHAnsi"/>
          <w:color w:val="000000"/>
          <w:sz w:val="16"/>
          <w:szCs w:val="16"/>
        </w:rPr>
        <w:t xml:space="preserve">and the disappearance the following September of 43 teacher-trainees abducted in Guerrero state. </w:t>
      </w:r>
    </w:p>
    <w:p w14:paraId="383957CE" w14:textId="77777777" w:rsidR="00F81469" w:rsidRPr="00844862" w:rsidRDefault="00F81469" w:rsidP="00F81469">
      <w:pPr>
        <w:pStyle w:val="Heading4"/>
        <w:ind w:left="360"/>
      </w:pPr>
      <w:r>
        <w:t>Soldiers deaLing with CARTELS ARE NOT SUFFICIENTLY TRAINED OR EQUIPPED FOR IT</w:t>
      </w:r>
    </w:p>
    <w:p w14:paraId="0AEA534E" w14:textId="77777777" w:rsidR="00F81469" w:rsidRPr="00F81469" w:rsidRDefault="00F81469" w:rsidP="00F81469">
      <w:pPr>
        <w:ind w:left="360"/>
        <w:rPr>
          <w:b/>
          <w:bCs/>
          <w:caps/>
        </w:rPr>
      </w:pPr>
      <w:r w:rsidRPr="00F81469">
        <w:rPr>
          <w:caps/>
        </w:rPr>
        <w:t>(STEVE FISHER, PATRICK J. MCDONNELL</w:t>
      </w:r>
      <w:r w:rsidRPr="00F81469">
        <w:rPr>
          <w:caps/>
          <w:spacing w:val="3"/>
        </w:rPr>
        <w:t>, JUNE 18, 2018</w:t>
      </w:r>
      <w:r w:rsidRPr="002A0EEF">
        <w:t xml:space="preserve">, </w:t>
      </w:r>
      <w:r w:rsidRPr="00F81469">
        <w:rPr>
          <w:spacing w:val="-3"/>
        </w:rPr>
        <w:t>Mexico sent in the army to fight the drug war. Many question the toll on society and the army itself</w:t>
      </w:r>
      <w:r w:rsidRPr="002A0EEF">
        <w:t>, https://www.latimes.com/world/la-fg-mexico-military-drugs-20180618-story.html)</w:t>
      </w:r>
    </w:p>
    <w:p w14:paraId="5A8A862A" w14:textId="77777777" w:rsidR="00F81469" w:rsidRDefault="00F81469" w:rsidP="00F81469">
      <w:pPr>
        <w:pStyle w:val="NormalWeb"/>
        <w:shd w:val="clear" w:color="auto" w:fill="FFFFFF"/>
        <w:spacing w:before="450" w:beforeAutospacing="0" w:after="450" w:afterAutospacing="0"/>
        <w:ind w:left="360"/>
        <w:rPr>
          <w:rFonts w:asciiTheme="minorHAnsi" w:hAnsiTheme="minorHAnsi" w:cstheme="minorHAnsi"/>
          <w:color w:val="000000"/>
          <w:sz w:val="16"/>
          <w:szCs w:val="16"/>
        </w:rPr>
      </w:pPr>
      <w:r w:rsidRPr="00AE7B2E">
        <w:rPr>
          <w:rFonts w:asciiTheme="minorHAnsi" w:hAnsiTheme="minorHAnsi" w:cstheme="minorHAnsi"/>
          <w:color w:val="000000"/>
          <w:sz w:val="16"/>
          <w:szCs w:val="16"/>
        </w:rPr>
        <w:t>Courts threw out charges against seven soldiers charged in the Tlatlaya case, and the government denies military culpability in the disappearance of the teacher-trainees.</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22"/>
          <w:szCs w:val="22"/>
          <w:u w:val="single"/>
        </w:rPr>
        <w:t>The 20 jailed soldiers who signed</w:t>
      </w:r>
      <w:r w:rsidRPr="00AE7B2E">
        <w:rPr>
          <w:rFonts w:asciiTheme="minorHAnsi" w:hAnsiTheme="minorHAnsi" w:cstheme="minorHAnsi"/>
          <w:i/>
          <w:iCs/>
          <w:color w:val="000000"/>
          <w:sz w:val="22"/>
          <w:szCs w:val="22"/>
          <w:u w:val="single"/>
        </w:rPr>
        <w:t> </w:t>
      </w:r>
      <w:r w:rsidRPr="00AE7B2E">
        <w:rPr>
          <w:rFonts w:asciiTheme="minorHAnsi" w:hAnsiTheme="minorHAnsi" w:cstheme="minorHAnsi"/>
          <w:color w:val="000000"/>
          <w:sz w:val="22"/>
          <w:szCs w:val="22"/>
          <w:u w:val="single"/>
        </w:rPr>
        <w:t>the letter to authorities in December 2016 labeled themselves victims, not criminals. Their ranks included four captains and two lieutenants and, while many details were not available, alleged crimes included homicide and abuse of authority.</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16"/>
          <w:szCs w:val="16"/>
        </w:rPr>
        <w:t>Almost half still had pending cases, but nine had been sentenced to prison terms of up to 31 years. “It’s true that we should all insure the well-being of the public,” the soldiers wrote in the letter, which initially was reported in the Mexican daily El Universal</w:t>
      </w:r>
      <w:r w:rsidRPr="00AE7B2E">
        <w:rPr>
          <w:rFonts w:asciiTheme="minorHAnsi" w:hAnsiTheme="minorHAnsi" w:cstheme="minorHAnsi"/>
          <w:color w:val="000000"/>
          <w:sz w:val="16"/>
          <w:szCs w:val="16"/>
          <w:u w:val="single"/>
        </w:rPr>
        <w:t>.</w:t>
      </w:r>
      <w:r w:rsidRPr="00AE7B2E">
        <w:rPr>
          <w:rFonts w:asciiTheme="minorHAnsi" w:hAnsiTheme="minorHAnsi" w:cstheme="minorHAnsi"/>
          <w:color w:val="000000"/>
          <w:sz w:val="22"/>
          <w:szCs w:val="22"/>
          <w:u w:val="single"/>
        </w:rPr>
        <w:t xml:space="preserve"> “But only those trained to do so can do it. … None of us joined the armed forces to do this.” Ortega, the former military policeman, is among those who argue that ill-prepared troops are being wrongly dispatched into a violent vortex.</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16"/>
          <w:szCs w:val="16"/>
        </w:rPr>
        <w:t xml:space="preserve">Ortega, 32, is a former amateur boxer, bouncer and butcher who said he always wanted to be a soldier. He retired in 2016 after nine years of service, embittered and an amputee. “Inside the army you can’t give much of an opinion, but for sure most people are fed up with the treatment,” Ortega said in a interview from his home in Hidalgo state. </w:t>
      </w:r>
      <w:r w:rsidRPr="00AE7B2E">
        <w:rPr>
          <w:rFonts w:asciiTheme="minorHAnsi" w:hAnsiTheme="minorHAnsi" w:cstheme="minorHAnsi"/>
          <w:color w:val="000000"/>
          <w:sz w:val="22"/>
          <w:szCs w:val="22"/>
          <w:u w:val="single"/>
        </w:rPr>
        <w:t>Soldiers</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16"/>
          <w:szCs w:val="16"/>
        </w:rPr>
        <w:t>he said,</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22"/>
          <w:szCs w:val="22"/>
          <w:u w:val="single"/>
        </w:rPr>
        <w:t>are sent out with shoddy equipment — worn-out flak vests, faulty weapons, broken helmets. Echoing the findings of human rights investigators, he said prisoners were subjected to beatings, electric shock and the infamous “</w:t>
      </w:r>
      <w:r w:rsidRPr="00AE7B2E">
        <w:rPr>
          <w:rFonts w:asciiTheme="minorHAnsi" w:hAnsiTheme="minorHAnsi" w:cstheme="minorHAnsi"/>
          <w:i/>
          <w:iCs/>
          <w:color w:val="000000"/>
          <w:sz w:val="22"/>
          <w:szCs w:val="22"/>
          <w:u w:val="single"/>
        </w:rPr>
        <w:t>Tehuacanazo</w:t>
      </w:r>
      <w:r w:rsidRPr="00AE7B2E">
        <w:rPr>
          <w:rFonts w:asciiTheme="minorHAnsi" w:hAnsiTheme="minorHAnsi" w:cstheme="minorHAnsi"/>
          <w:color w:val="000000"/>
          <w:sz w:val="22"/>
          <w:szCs w:val="22"/>
          <w:u w:val="single"/>
        </w:rPr>
        <w:t>” — a form of waterboarding, named after a brand of bottled water.</w:t>
      </w:r>
      <w:r w:rsidRPr="002A0EEF">
        <w:rPr>
          <w:rFonts w:asciiTheme="minorHAnsi" w:hAnsiTheme="minorHAnsi" w:cstheme="minorHAnsi"/>
          <w:color w:val="000000"/>
          <w:sz w:val="22"/>
          <w:szCs w:val="22"/>
        </w:rPr>
        <w:t xml:space="preserve"> </w:t>
      </w:r>
      <w:r w:rsidRPr="00AE7B2E">
        <w:rPr>
          <w:rFonts w:asciiTheme="minorHAnsi" w:hAnsiTheme="minorHAnsi" w:cstheme="minorHAnsi"/>
          <w:color w:val="000000"/>
          <w:sz w:val="16"/>
          <w:szCs w:val="16"/>
        </w:rPr>
        <w:t>Today, Ortega says he lives on a monthly pension of about $600, which also supports four children. With his disability, he said, he can’t find work. “What is going to happen when the military goes all-out against the drug cartels?” he asked. “To the government, each of us is just another peon.”</w:t>
      </w:r>
    </w:p>
    <w:p w14:paraId="0F49E741" w14:textId="77777777" w:rsidR="00F81469" w:rsidRPr="00844862" w:rsidRDefault="00F81469" w:rsidP="00F81469">
      <w:pPr>
        <w:pStyle w:val="Heading4"/>
        <w:ind w:left="360"/>
      </w:pPr>
      <w:r>
        <w:t>MEXICO AND THE U.S HAVE BEEN WORKING TO FIGHT AGAINST ORGANIZED CRIME</w:t>
      </w:r>
    </w:p>
    <w:p w14:paraId="213974F8" w14:textId="77777777" w:rsidR="00F81469" w:rsidRDefault="00F81469" w:rsidP="00F81469">
      <w:pPr>
        <w:pStyle w:val="NormalWeb"/>
        <w:shd w:val="clear" w:color="auto" w:fill="FFFFFF"/>
        <w:spacing w:before="450" w:beforeAutospacing="0" w:after="450" w:afterAutospacing="0"/>
        <w:ind w:left="360"/>
        <w:rPr>
          <w:rFonts w:asciiTheme="minorHAnsi" w:hAnsiTheme="minorHAnsi" w:cstheme="minorHAnsi"/>
          <w:sz w:val="16"/>
          <w:szCs w:val="16"/>
        </w:rPr>
      </w:pPr>
      <w:r>
        <w:rPr>
          <w:rFonts w:asciiTheme="minorHAnsi" w:hAnsiTheme="minorHAnsi" w:cstheme="minorHAnsi"/>
          <w:sz w:val="22"/>
          <w:szCs w:val="22"/>
        </w:rPr>
        <w:t>(</w:t>
      </w:r>
      <w:r w:rsidRPr="004214BF">
        <w:rPr>
          <w:rFonts w:asciiTheme="minorHAnsi" w:hAnsiTheme="minorHAnsi" w:cstheme="minorHAnsi"/>
          <w:b/>
          <w:bCs/>
          <w:sz w:val="22"/>
          <w:szCs w:val="22"/>
        </w:rPr>
        <w:t>Luis Astorga and David A. Shirk</w:t>
      </w:r>
      <w:r w:rsidRPr="00515315">
        <w:rPr>
          <w:rFonts w:asciiTheme="minorHAnsi" w:hAnsiTheme="minorHAnsi" w:cstheme="minorHAnsi"/>
          <w:sz w:val="22"/>
          <w:szCs w:val="22"/>
        </w:rPr>
        <w:t>,</w:t>
      </w:r>
      <w:r>
        <w:rPr>
          <w:rFonts w:asciiTheme="minorHAnsi" w:hAnsiTheme="minorHAnsi" w:cstheme="minorHAnsi"/>
          <w:sz w:val="22"/>
          <w:szCs w:val="22"/>
        </w:rPr>
        <w:t xml:space="preserve"> </w:t>
      </w:r>
      <w:r w:rsidRPr="00515315">
        <w:rPr>
          <w:rFonts w:asciiTheme="minorHAnsi" w:hAnsiTheme="minorHAnsi" w:cstheme="minorHAnsi"/>
          <w:sz w:val="22"/>
          <w:szCs w:val="22"/>
        </w:rPr>
        <w:t>DRUG TRAFFICKING ORGANIZATIONS AND COUNTER-DRUG STRATEGIES IN THE U.S.-MEXICAN CONTEXT,</w:t>
      </w:r>
      <w:r>
        <w:rPr>
          <w:rFonts w:asciiTheme="minorHAnsi" w:hAnsiTheme="minorHAnsi" w:cstheme="minorHAnsi"/>
          <w:sz w:val="22"/>
          <w:szCs w:val="22"/>
        </w:rPr>
        <w:t xml:space="preserve"> 20</w:t>
      </w:r>
      <w:r w:rsidRPr="00047E74">
        <w:rPr>
          <w:rFonts w:asciiTheme="minorHAnsi" w:hAnsiTheme="minorHAnsi" w:cstheme="minorHAnsi"/>
          <w:b/>
          <w:bCs/>
          <w:sz w:val="22"/>
          <w:szCs w:val="22"/>
        </w:rPr>
        <w:t>09</w:t>
      </w:r>
      <w:r>
        <w:rPr>
          <w:rFonts w:asciiTheme="minorHAnsi" w:hAnsiTheme="minorHAnsi" w:cstheme="minorHAnsi"/>
          <w:sz w:val="22"/>
          <w:szCs w:val="22"/>
        </w:rPr>
        <w:t xml:space="preserve">, </w:t>
      </w:r>
      <w:r w:rsidRPr="00E03235">
        <w:rPr>
          <w:rFonts w:asciiTheme="minorHAnsi" w:hAnsiTheme="minorHAnsi" w:cstheme="minorHAnsi"/>
          <w:sz w:val="22"/>
          <w:szCs w:val="22"/>
        </w:rPr>
        <w:t>https://www.wilsoncenter.org/sites/default/files/Chapter%201-Drug%20Trafficking%20Organizations%20and%20Counter-Drug%20Strategies%20in%20the%20U.S.-Mexico%20Context.pdf</w:t>
      </w:r>
      <w:r>
        <w:t>)</w:t>
      </w:r>
    </w:p>
    <w:p w14:paraId="34490518" w14:textId="77777777" w:rsidR="00F81469" w:rsidRDefault="00F81469" w:rsidP="00F81469">
      <w:pPr>
        <w:pStyle w:val="NormalWeb"/>
        <w:shd w:val="clear" w:color="auto" w:fill="FFFFFF"/>
        <w:spacing w:before="450" w:beforeAutospacing="0" w:after="450" w:afterAutospacing="0"/>
        <w:ind w:left="360"/>
        <w:rPr>
          <w:sz w:val="16"/>
          <w:szCs w:val="16"/>
        </w:rPr>
      </w:pPr>
      <w:r w:rsidRPr="008B0914">
        <w:rPr>
          <w:rFonts w:asciiTheme="minorHAnsi" w:hAnsiTheme="minorHAnsi" w:cstheme="minorHAnsi"/>
          <w:sz w:val="16"/>
          <w:szCs w:val="16"/>
        </w:rPr>
        <w:t>In response to these trends,</w:t>
      </w:r>
      <w:r w:rsidRPr="008B0914">
        <w:rPr>
          <w:rFonts w:asciiTheme="minorHAnsi" w:hAnsiTheme="minorHAnsi" w:cstheme="minorHAnsi"/>
          <w:sz w:val="22"/>
          <w:szCs w:val="22"/>
        </w:rPr>
        <w:t xml:space="preserve"> </w:t>
      </w:r>
      <w:r w:rsidRPr="008B0914">
        <w:rPr>
          <w:rFonts w:asciiTheme="minorHAnsi" w:hAnsiTheme="minorHAnsi" w:cstheme="minorHAnsi"/>
          <w:sz w:val="22"/>
          <w:szCs w:val="22"/>
          <w:u w:val="single"/>
        </w:rPr>
        <w:t>Mexico and the United States have taken significant measures to try to address the phenomenon of transnational organized crime. Mexico has relied heavily on the armed forces to combat drug trafficking organizations,</w:t>
      </w:r>
      <w:r w:rsidRPr="008B0914">
        <w:rPr>
          <w:rFonts w:asciiTheme="minorHAnsi" w:hAnsiTheme="minorHAnsi" w:cstheme="minorHAnsi"/>
          <w:sz w:val="22"/>
          <w:szCs w:val="22"/>
        </w:rPr>
        <w:t xml:space="preserve"> </w:t>
      </w:r>
      <w:r w:rsidRPr="009A0191">
        <w:rPr>
          <w:rFonts w:asciiTheme="minorHAnsi" w:hAnsiTheme="minorHAnsi" w:cstheme="minorHAnsi"/>
          <w:sz w:val="16"/>
          <w:szCs w:val="16"/>
        </w:rPr>
        <w:t>particularly during the Calderón administration, which from its outset deployed tens of thousands of troops throughout the country. In terms of efforts to reduce the violence, the militarization of domestic public security in</w:t>
      </w:r>
      <w:r w:rsidRPr="008B0914">
        <w:rPr>
          <w:rFonts w:asciiTheme="minorHAnsi" w:hAnsiTheme="minorHAnsi" w:cstheme="minorHAnsi"/>
          <w:sz w:val="22"/>
          <w:szCs w:val="22"/>
        </w:rPr>
        <w:t xml:space="preserve"> </w:t>
      </w:r>
      <w:r w:rsidRPr="009A0191">
        <w:rPr>
          <w:rFonts w:asciiTheme="minorHAnsi" w:hAnsiTheme="minorHAnsi" w:cstheme="minorHAnsi"/>
          <w:sz w:val="22"/>
          <w:szCs w:val="22"/>
          <w:u w:val="single"/>
        </w:rPr>
        <w:t>Mexico has brought mixed results, at best. At worst, it has produced a dramatic increase in human rights violations, contributed to corruption and defection among Mexican military personnel, and unnecessarily escalated the level of conflict and violence</w:t>
      </w:r>
      <w:r w:rsidRPr="009A0191">
        <w:rPr>
          <w:rFonts w:asciiTheme="minorHAnsi" w:hAnsiTheme="minorHAnsi" w:cstheme="minorHAnsi"/>
          <w:sz w:val="16"/>
          <w:szCs w:val="16"/>
          <w:u w:val="single"/>
        </w:rPr>
        <w:t>.</w:t>
      </w:r>
      <w:r w:rsidRPr="009A0191">
        <w:rPr>
          <w:rFonts w:asciiTheme="minorHAnsi" w:hAnsiTheme="minorHAnsi" w:cstheme="minorHAnsi"/>
          <w:sz w:val="16"/>
          <w:szCs w:val="16"/>
        </w:rPr>
        <w:t xml:space="preserve"> Still, given the dysfunctions of civilian law enforcement agencies, Mexican officials appear to be at a loss for any effective alternative strategy. For its </w:t>
      </w:r>
      <w:r w:rsidRPr="009A0191">
        <w:rPr>
          <w:rFonts w:asciiTheme="minorHAnsi" w:hAnsiTheme="minorHAnsi" w:cstheme="minorHAnsi"/>
          <w:sz w:val="16"/>
          <w:szCs w:val="16"/>
          <w:u w:val="single"/>
        </w:rPr>
        <w:t>part</w:t>
      </w:r>
      <w:r w:rsidRPr="009A0191">
        <w:rPr>
          <w:rFonts w:asciiTheme="minorHAnsi" w:hAnsiTheme="minorHAnsi" w:cstheme="minorHAnsi"/>
          <w:sz w:val="22"/>
          <w:szCs w:val="22"/>
          <w:u w:val="single"/>
        </w:rPr>
        <w:t>, the United States has sought to assist Mexico by channeling aid, in the form of training and equipment, through the Mérida Initiative. The Mérida Initiative will provide Mexico with $1.4 billion in U.S. equipment</w:t>
      </w:r>
      <w:r w:rsidRPr="008B0914">
        <w:rPr>
          <w:rFonts w:asciiTheme="minorHAnsi" w:hAnsiTheme="minorHAnsi" w:cstheme="minorHAnsi"/>
          <w:sz w:val="22"/>
          <w:szCs w:val="22"/>
        </w:rPr>
        <w:t xml:space="preserve">, </w:t>
      </w:r>
      <w:r w:rsidRPr="009A0191">
        <w:rPr>
          <w:rFonts w:asciiTheme="minorHAnsi" w:hAnsiTheme="minorHAnsi" w:cstheme="minorHAnsi"/>
          <w:sz w:val="16"/>
          <w:szCs w:val="16"/>
        </w:rPr>
        <w:t xml:space="preserve">training and </w:t>
      </w:r>
      <w:r w:rsidRPr="009A0191">
        <w:rPr>
          <w:sz w:val="16"/>
          <w:szCs w:val="16"/>
        </w:rPr>
        <w:t>other assistance from 2008 through 2010, on top of</w:t>
      </w:r>
      <w:r>
        <w:t xml:space="preserve"> </w:t>
      </w:r>
      <w:r w:rsidRPr="009A0191">
        <w:rPr>
          <w:u w:val="single"/>
        </w:rPr>
        <w:t xml:space="preserve">the more than $4 billion Mexico already spends annually combating drug trafficking.3 In parallel, the United States has also deployed additional manpower and money to its southwest border in an attempt to stave off a possible cross-border overflow of violence from Mexican organizations. </w:t>
      </w:r>
      <w:r w:rsidRPr="009A0191">
        <w:rPr>
          <w:sz w:val="16"/>
          <w:szCs w:val="16"/>
        </w:rPr>
        <w:t>Thus far, the major successes of these efforts include a steady stream of arrests and extraditions targeting organized crime, as well as record seizures of drugs, guns, and cash. However, progress on the metrics that really matter — reducing the availability, consumption, or psychotropic potency of drugs — has remained illusive for both countries.4 Indeed, by some accounts, despite a nearly forty year effort to wage the “war on drugs,” drugs are more accessible, more widely utilized, and more potent than ever before</w:t>
      </w:r>
    </w:p>
    <w:p w14:paraId="705529A1" w14:textId="77777777" w:rsidR="00F81469" w:rsidRPr="00844862" w:rsidRDefault="00F81469" w:rsidP="00F81469">
      <w:pPr>
        <w:pStyle w:val="Heading4"/>
        <w:ind w:left="360"/>
      </w:pPr>
      <w:r w:rsidRPr="00844862">
        <w:t>THE U</w:t>
      </w:r>
      <w:r>
        <w:t>.S SUPPORTS MEXICO IN ITS ENDEVORS IN TRYING TO STOP THE CARTELS</w:t>
      </w:r>
    </w:p>
    <w:p w14:paraId="0E2B035F" w14:textId="77777777" w:rsidR="00F81469" w:rsidRPr="00047E74" w:rsidRDefault="00F81469" w:rsidP="00F81469">
      <w:pPr>
        <w:pStyle w:val="NormalWeb"/>
        <w:shd w:val="clear" w:color="auto" w:fill="FFFFFF"/>
        <w:spacing w:before="450" w:beforeAutospacing="0" w:after="450" w:afterAutospacing="0"/>
        <w:ind w:left="360"/>
        <w:rPr>
          <w:rFonts w:asciiTheme="minorHAnsi" w:hAnsiTheme="minorHAnsi" w:cstheme="minorHAnsi"/>
          <w:sz w:val="16"/>
          <w:szCs w:val="16"/>
        </w:rPr>
      </w:pPr>
      <w:r>
        <w:rPr>
          <w:rFonts w:asciiTheme="minorHAnsi" w:hAnsiTheme="minorHAnsi" w:cstheme="minorHAnsi"/>
          <w:sz w:val="22"/>
          <w:szCs w:val="22"/>
        </w:rPr>
        <w:t>(</w:t>
      </w:r>
      <w:r w:rsidRPr="004214BF">
        <w:rPr>
          <w:rFonts w:asciiTheme="minorHAnsi" w:hAnsiTheme="minorHAnsi" w:cstheme="minorHAnsi"/>
          <w:b/>
          <w:bCs/>
          <w:sz w:val="22"/>
          <w:szCs w:val="22"/>
        </w:rPr>
        <w:t>Luis Astorga and David A. Shirk</w:t>
      </w:r>
      <w:r w:rsidRPr="00515315">
        <w:rPr>
          <w:rFonts w:asciiTheme="minorHAnsi" w:hAnsiTheme="minorHAnsi" w:cstheme="minorHAnsi"/>
          <w:sz w:val="22"/>
          <w:szCs w:val="22"/>
        </w:rPr>
        <w:t>,</w:t>
      </w:r>
      <w:r>
        <w:rPr>
          <w:rFonts w:asciiTheme="minorHAnsi" w:hAnsiTheme="minorHAnsi" w:cstheme="minorHAnsi"/>
          <w:sz w:val="22"/>
          <w:szCs w:val="22"/>
        </w:rPr>
        <w:t xml:space="preserve"> </w:t>
      </w:r>
      <w:r w:rsidRPr="00515315">
        <w:rPr>
          <w:rFonts w:asciiTheme="minorHAnsi" w:hAnsiTheme="minorHAnsi" w:cstheme="minorHAnsi"/>
          <w:sz w:val="22"/>
          <w:szCs w:val="22"/>
        </w:rPr>
        <w:t>DRUG TRAFFICKING ORGANIZATIONS AND COUNTER-DRUG STRATEGIES IN THE U.S.-MEXICAN CONTEXT,</w:t>
      </w:r>
      <w:r>
        <w:rPr>
          <w:rFonts w:asciiTheme="minorHAnsi" w:hAnsiTheme="minorHAnsi" w:cstheme="minorHAnsi"/>
          <w:sz w:val="22"/>
          <w:szCs w:val="22"/>
        </w:rPr>
        <w:t xml:space="preserve"> 20</w:t>
      </w:r>
      <w:r w:rsidRPr="00047E74">
        <w:rPr>
          <w:rFonts w:asciiTheme="minorHAnsi" w:hAnsiTheme="minorHAnsi" w:cstheme="minorHAnsi"/>
          <w:b/>
          <w:bCs/>
          <w:sz w:val="22"/>
          <w:szCs w:val="22"/>
        </w:rPr>
        <w:t>09</w:t>
      </w:r>
      <w:r>
        <w:rPr>
          <w:rFonts w:asciiTheme="minorHAnsi" w:hAnsiTheme="minorHAnsi" w:cstheme="minorHAnsi"/>
          <w:sz w:val="22"/>
          <w:szCs w:val="22"/>
        </w:rPr>
        <w:t xml:space="preserve">, </w:t>
      </w:r>
      <w:r w:rsidRPr="00E03235">
        <w:rPr>
          <w:rFonts w:asciiTheme="minorHAnsi" w:hAnsiTheme="minorHAnsi" w:cstheme="minorHAnsi"/>
          <w:sz w:val="22"/>
          <w:szCs w:val="22"/>
        </w:rPr>
        <w:t>https://www.wilsoncenter.org/sites/default/files/Chapter%201-Drug%20Trafficking%20Organizations%20and%20Counter-Drug%20Strategies%20in%20the%20U.S.-Mexico%20Context.pdf</w:t>
      </w:r>
      <w:r>
        <w:t>)</w:t>
      </w:r>
    </w:p>
    <w:p w14:paraId="232D0CFC" w14:textId="77777777" w:rsidR="00F81469" w:rsidRDefault="00F81469" w:rsidP="00F81469">
      <w:pPr>
        <w:pStyle w:val="NormalWeb"/>
        <w:shd w:val="clear" w:color="auto" w:fill="FFFFFF"/>
        <w:spacing w:before="450" w:beforeAutospacing="0" w:after="450" w:afterAutospacing="0"/>
        <w:ind w:left="360"/>
        <w:rPr>
          <w:rFonts w:asciiTheme="minorHAnsi" w:hAnsiTheme="minorHAnsi" w:cstheme="minorHAnsi"/>
          <w:u w:val="single"/>
        </w:rPr>
      </w:pPr>
      <w:r w:rsidRPr="00047E74">
        <w:rPr>
          <w:rFonts w:asciiTheme="minorHAnsi" w:hAnsiTheme="minorHAnsi" w:cstheme="minorHAnsi"/>
          <w:sz w:val="16"/>
          <w:szCs w:val="16"/>
        </w:rPr>
        <w:t>In recent years, however</w:t>
      </w:r>
      <w:r w:rsidRPr="00047E74">
        <w:rPr>
          <w:rFonts w:asciiTheme="minorHAnsi" w:hAnsiTheme="minorHAnsi" w:cstheme="minorHAnsi"/>
        </w:rPr>
        <w:t xml:space="preserve">, </w:t>
      </w:r>
      <w:r w:rsidRPr="00047E74">
        <w:rPr>
          <w:rFonts w:asciiTheme="minorHAnsi" w:hAnsiTheme="minorHAnsi" w:cstheme="minorHAnsi"/>
          <w:u w:val="single"/>
        </w:rPr>
        <w:t>Mexico and the United States have engaged in much closer collaboration in counter-drug efforts. Cooperation has advanced significantly on the extradition of criminals, exchange of information, police and legal training, and the sharing of equipment and technology, thanks in large part to high-level diplomacy</w:t>
      </w:r>
      <w:r w:rsidRPr="00047E74">
        <w:rPr>
          <w:rFonts w:asciiTheme="minorHAnsi" w:hAnsiTheme="minorHAnsi" w:cstheme="minorHAnsi"/>
        </w:rPr>
        <w:t xml:space="preserve">. </w:t>
      </w:r>
      <w:r w:rsidRPr="00047E74">
        <w:rPr>
          <w:rFonts w:asciiTheme="minorHAnsi" w:hAnsiTheme="minorHAnsi" w:cstheme="minorHAnsi"/>
          <w:sz w:val="16"/>
          <w:szCs w:val="16"/>
        </w:rPr>
        <w:t xml:space="preserve">During U.S. President George Bush’s 2007 goodwill tour of Latin America, conversations with Guatemalan President Oscar Berguer and Felipe Calderón laid the groundwork for the development of a regional security plan to control immigration and combat drugs, arms trafficking, and transnational gangs.59 Some elements of this plan developed into what became known as the Mérida Initiative, a three-year agreement to provide </w:t>
      </w:r>
      <w:r w:rsidRPr="00047E74">
        <w:rPr>
          <w:rFonts w:asciiTheme="minorHAnsi" w:hAnsiTheme="minorHAnsi" w:cstheme="minorHAnsi"/>
          <w:sz w:val="16"/>
          <w:szCs w:val="16"/>
          <w:u w:val="single"/>
        </w:rPr>
        <w:t>U</w:t>
      </w:r>
      <w:r w:rsidRPr="00047E74">
        <w:rPr>
          <w:rFonts w:asciiTheme="minorHAnsi" w:hAnsiTheme="minorHAnsi" w:cstheme="minorHAnsi"/>
          <w:u w:val="single"/>
        </w:rPr>
        <w:t>.S. support for Mexican security measures. In 2008, the U.S. Congress released the first installment of $400 million to Mexico, and though U.S. legislators initially delayed the second installment in 2009 due to concerns about Mexican human rights violations, the Obama administration remained supportive of the policy.</w:t>
      </w:r>
    </w:p>
    <w:p w14:paraId="1257DF3D" w14:textId="77777777" w:rsidR="00F81469" w:rsidRPr="00A90A78" w:rsidRDefault="00F81469" w:rsidP="00F81469">
      <w:pPr>
        <w:pStyle w:val="Heading4"/>
        <w:ind w:left="360"/>
      </w:pPr>
      <w:r w:rsidRPr="00A90A78">
        <w:t>DRUG CRIMES IN MEXICO HAVE BE</w:t>
      </w:r>
      <w:r>
        <w:t>EN GROWING</w:t>
      </w:r>
    </w:p>
    <w:p w14:paraId="501BE9C5" w14:textId="77777777" w:rsidR="00F81469" w:rsidRPr="00047E74" w:rsidRDefault="00F81469" w:rsidP="00F81469">
      <w:pPr>
        <w:pStyle w:val="NormalWeb"/>
        <w:shd w:val="clear" w:color="auto" w:fill="FFFFFF"/>
        <w:spacing w:before="450" w:beforeAutospacing="0" w:after="450" w:afterAutospacing="0"/>
        <w:ind w:left="360"/>
        <w:rPr>
          <w:rFonts w:asciiTheme="minorHAnsi" w:hAnsiTheme="minorHAnsi" w:cstheme="minorHAnsi"/>
          <w:sz w:val="16"/>
          <w:szCs w:val="16"/>
        </w:rPr>
      </w:pPr>
      <w:r>
        <w:rPr>
          <w:rFonts w:asciiTheme="minorHAnsi" w:hAnsiTheme="minorHAnsi" w:cstheme="minorHAnsi"/>
          <w:sz w:val="22"/>
          <w:szCs w:val="22"/>
        </w:rPr>
        <w:t>(</w:t>
      </w:r>
      <w:r w:rsidRPr="004214BF">
        <w:rPr>
          <w:rFonts w:asciiTheme="minorHAnsi" w:hAnsiTheme="minorHAnsi" w:cstheme="minorHAnsi"/>
          <w:b/>
          <w:bCs/>
          <w:sz w:val="22"/>
          <w:szCs w:val="22"/>
        </w:rPr>
        <w:t>Luis Astorga and David A. Shirk</w:t>
      </w:r>
      <w:r w:rsidRPr="00515315">
        <w:rPr>
          <w:rFonts w:asciiTheme="minorHAnsi" w:hAnsiTheme="minorHAnsi" w:cstheme="minorHAnsi"/>
          <w:sz w:val="22"/>
          <w:szCs w:val="22"/>
        </w:rPr>
        <w:t>,</w:t>
      </w:r>
      <w:r>
        <w:rPr>
          <w:rFonts w:asciiTheme="minorHAnsi" w:hAnsiTheme="minorHAnsi" w:cstheme="minorHAnsi"/>
          <w:sz w:val="22"/>
          <w:szCs w:val="22"/>
        </w:rPr>
        <w:t xml:space="preserve"> </w:t>
      </w:r>
      <w:r w:rsidRPr="00515315">
        <w:rPr>
          <w:rFonts w:asciiTheme="minorHAnsi" w:hAnsiTheme="minorHAnsi" w:cstheme="minorHAnsi"/>
          <w:sz w:val="22"/>
          <w:szCs w:val="22"/>
        </w:rPr>
        <w:t>DRUG TRAFFICKING ORGANIZATIONS AND COUNTER-DRUG STRATEGIES IN THE U.S.-MEXICAN CONTEXT,</w:t>
      </w:r>
      <w:r>
        <w:rPr>
          <w:rFonts w:asciiTheme="minorHAnsi" w:hAnsiTheme="minorHAnsi" w:cstheme="minorHAnsi"/>
          <w:sz w:val="22"/>
          <w:szCs w:val="22"/>
        </w:rPr>
        <w:t xml:space="preserve"> 20</w:t>
      </w:r>
      <w:r w:rsidRPr="00047E74">
        <w:rPr>
          <w:rFonts w:asciiTheme="minorHAnsi" w:hAnsiTheme="minorHAnsi" w:cstheme="minorHAnsi"/>
          <w:b/>
          <w:bCs/>
          <w:sz w:val="22"/>
          <w:szCs w:val="22"/>
        </w:rPr>
        <w:t>09</w:t>
      </w:r>
      <w:r>
        <w:rPr>
          <w:rFonts w:asciiTheme="minorHAnsi" w:hAnsiTheme="minorHAnsi" w:cstheme="minorHAnsi"/>
          <w:sz w:val="22"/>
          <w:szCs w:val="22"/>
        </w:rPr>
        <w:t xml:space="preserve">, </w:t>
      </w:r>
      <w:r w:rsidRPr="00E03235">
        <w:rPr>
          <w:rFonts w:asciiTheme="minorHAnsi" w:hAnsiTheme="minorHAnsi" w:cstheme="minorHAnsi"/>
          <w:sz w:val="22"/>
          <w:szCs w:val="22"/>
        </w:rPr>
        <w:t>https://www.wilsoncenter.org/sites/default/files/Chapter%201-Drug%20Trafficking%20Organizations%20and%20Counter-Drug%20Strategies%20in%20the%20U.S.-Mexico%20Context.pdf</w:t>
      </w:r>
      <w:r>
        <w:t>)</w:t>
      </w:r>
    </w:p>
    <w:p w14:paraId="59E416C3" w14:textId="77777777" w:rsidR="00F81469" w:rsidRDefault="00F81469" w:rsidP="00F81469">
      <w:pPr>
        <w:pStyle w:val="NormalWeb"/>
        <w:shd w:val="clear" w:color="auto" w:fill="FFFFFF"/>
        <w:spacing w:before="450" w:beforeAutospacing="0" w:after="450" w:afterAutospacing="0"/>
        <w:ind w:left="360"/>
        <w:rPr>
          <w:rFonts w:asciiTheme="minorHAnsi" w:hAnsiTheme="minorHAnsi" w:cstheme="minorHAnsi"/>
          <w:u w:val="single"/>
        </w:rPr>
      </w:pPr>
      <w:r w:rsidRPr="00047E74">
        <w:rPr>
          <w:rFonts w:asciiTheme="minorHAnsi" w:hAnsiTheme="minorHAnsi" w:cstheme="minorHAnsi"/>
          <w:sz w:val="16"/>
          <w:szCs w:val="16"/>
        </w:rPr>
        <w:t>Over</w:t>
      </w:r>
      <w:r w:rsidRPr="00047E74">
        <w:rPr>
          <w:rFonts w:asciiTheme="minorHAnsi" w:hAnsiTheme="minorHAnsi" w:cstheme="minorHAnsi"/>
        </w:rPr>
        <w:t xml:space="preserve"> </w:t>
      </w:r>
      <w:r w:rsidRPr="00047E74">
        <w:rPr>
          <w:rFonts w:asciiTheme="minorHAnsi" w:hAnsiTheme="minorHAnsi" w:cstheme="minorHAnsi"/>
          <w:u w:val="single"/>
        </w:rPr>
        <w:t>the last two decades, there have been three successive generations of Mexican drug trafficking organizations. With each generation there has been a shift in the balance of power, and the emergence of different poles of dominance in Mexico’s drug trafficking underworld</w:t>
      </w:r>
      <w:r w:rsidRPr="00047E74">
        <w:rPr>
          <w:rFonts w:asciiTheme="minorHAnsi" w:hAnsiTheme="minorHAnsi" w:cstheme="minorHAnsi"/>
        </w:rPr>
        <w:t xml:space="preserve">. </w:t>
      </w:r>
      <w:r w:rsidRPr="00047E74">
        <w:rPr>
          <w:rFonts w:asciiTheme="minorHAnsi" w:hAnsiTheme="minorHAnsi" w:cstheme="minorHAnsi"/>
          <w:sz w:val="16"/>
          <w:szCs w:val="16"/>
        </w:rPr>
        <w:t>First, there was a relatively uni-polar arrangement under Miguel Angel Felix Gallardo in the mid-1980s. Next, there came a fractioning of trafficking networks, and a brief bipolar moment as the Arellano Félix organization faced competition from Amado Carrillo Fuentes and his allies in the 1990s. Finally</w:t>
      </w:r>
      <w:r w:rsidRPr="00047E74">
        <w:rPr>
          <w:rFonts w:asciiTheme="minorHAnsi" w:hAnsiTheme="minorHAnsi" w:cstheme="minorHAnsi"/>
        </w:rPr>
        <w:t xml:space="preserve">, </w:t>
      </w:r>
      <w:r w:rsidRPr="00047E74">
        <w:rPr>
          <w:rFonts w:asciiTheme="minorHAnsi" w:hAnsiTheme="minorHAnsi" w:cstheme="minorHAnsi"/>
          <w:u w:val="single"/>
        </w:rPr>
        <w:t>there has developed an increasingly multi-polar constellation of trafficking organizations with varying specializations and capacities in the late 1990s and 2000s. In the process, like other global supply chains, organized crime groups operating via Mexico have become increasingly decentralized, diversified, and complex.</w:t>
      </w:r>
      <w:r w:rsidRPr="00047E74">
        <w:rPr>
          <w:rFonts w:asciiTheme="minorHAnsi" w:hAnsiTheme="minorHAnsi" w:cstheme="minorHAnsi"/>
          <w:sz w:val="16"/>
          <w:szCs w:val="16"/>
        </w:rPr>
        <w:t xml:space="preserve"> Smaller affiliated criminal organizations play varying roles as franchisees, precursor and retail suppliers, local and wholesale distributors, cross-border smugglers and logistical facilitators, and enforcers, among other activities.85 Generally speaking, efforts to combat trans-national crime — particularly with regard to drug trafficking — through tougher security measures have borne less than satisfactory results</w:t>
      </w:r>
      <w:r w:rsidRPr="00047E74">
        <w:rPr>
          <w:rFonts w:asciiTheme="minorHAnsi" w:hAnsiTheme="minorHAnsi" w:cstheme="minorHAnsi"/>
          <w:sz w:val="16"/>
          <w:szCs w:val="16"/>
          <w:u w:val="single"/>
        </w:rPr>
        <w:t>.</w:t>
      </w:r>
      <w:r w:rsidRPr="00047E74">
        <w:rPr>
          <w:rFonts w:asciiTheme="minorHAnsi" w:hAnsiTheme="minorHAnsi" w:cstheme="minorHAnsi"/>
          <w:u w:val="single"/>
        </w:rPr>
        <w:t xml:space="preserve"> Governmental and intergovernmental reports — such as the U.S. State Department’s International Narcotics Control Strategy Report (INCSR) and the United Nations Office on Drugs and Crime’s World Drug Report (UNODCWDR) — tend to measure the drug war’s accomplishments in terms of eradication, interdiction, and disruption of drug production and distribution networks.</w:t>
      </w:r>
      <w:r w:rsidRPr="00047E74">
        <w:rPr>
          <w:rFonts w:asciiTheme="minorHAnsi" w:hAnsiTheme="minorHAnsi" w:cstheme="minorHAnsi"/>
        </w:rPr>
        <w:t xml:space="preserve"> </w:t>
      </w:r>
      <w:r w:rsidRPr="00047E74">
        <w:rPr>
          <w:rFonts w:asciiTheme="minorHAnsi" w:hAnsiTheme="minorHAnsi" w:cstheme="minorHAnsi"/>
          <w:sz w:val="16"/>
          <w:szCs w:val="16"/>
        </w:rPr>
        <w:t xml:space="preserve">Yet, despite billions spent in anti-drug enforcement and heightened border security measures, there is no indication that illicit northbound flows of drugs — not to mention southbound flows of weapons and cash — have been significantly diminished as a result of these efforts. Indeed, for every dollar invested in U.S. counter-drug enforcement, it is not clear that there is any significant impact on either of the two performance indicators that matter: </w:t>
      </w:r>
      <w:r w:rsidRPr="00047E74">
        <w:rPr>
          <w:rFonts w:asciiTheme="minorHAnsi" w:hAnsiTheme="minorHAnsi" w:cstheme="minorHAnsi"/>
          <w:sz w:val="16"/>
          <w:szCs w:val="16"/>
          <w:u w:val="single"/>
        </w:rPr>
        <w:t>the</w:t>
      </w:r>
      <w:r w:rsidRPr="00047E74">
        <w:rPr>
          <w:rFonts w:asciiTheme="minorHAnsi" w:hAnsiTheme="minorHAnsi" w:cstheme="minorHAnsi"/>
          <w:u w:val="single"/>
        </w:rPr>
        <w:t xml:space="preserve"> availability of drugs (in terms of quantity, price, or accessibility) or people’s inclination to consume them. Hence, our assessment is that there is a need to seriously reevaluate current approaches, and work toward alternative solutions to dealing with drugs and organized crime as separate problems.</w:t>
      </w:r>
    </w:p>
    <w:p w14:paraId="1E4A1BC5" w14:textId="77777777" w:rsidR="00F81469" w:rsidRDefault="00F81469" w:rsidP="00F81469">
      <w:pPr>
        <w:pStyle w:val="Heading4"/>
        <w:ind w:left="360"/>
        <w:rPr>
          <w:shd w:val="clear" w:color="auto" w:fill="FFFFFF"/>
        </w:rPr>
      </w:pPr>
      <w:r>
        <w:rPr>
          <w:shd w:val="clear" w:color="auto" w:fill="FFFFFF"/>
        </w:rPr>
        <w:t>tHERE HAS BEEN WAR WAGING BETWEEN DRUG CARTELS and the mexican government</w:t>
      </w:r>
    </w:p>
    <w:p w14:paraId="1C1821BF" w14:textId="77777777" w:rsidR="00F81469" w:rsidRPr="004C7E5B"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rPr>
      </w:pPr>
      <w:r>
        <w:rPr>
          <w:rFonts w:asciiTheme="minorHAnsi" w:hAnsiTheme="minorHAnsi" w:cstheme="minorHAnsi"/>
          <w:b/>
          <w:bCs/>
          <w:caps/>
          <w:spacing w:val="8"/>
          <w:sz w:val="22"/>
          <w:szCs w:val="22"/>
          <w:shd w:val="clear" w:color="auto" w:fill="FFFFFF"/>
        </w:rPr>
        <w:t>(</w:t>
      </w:r>
      <w:r w:rsidRPr="004C7E5B">
        <w:rPr>
          <w:rFonts w:asciiTheme="minorHAnsi" w:hAnsiTheme="minorHAnsi" w:cstheme="minorHAnsi"/>
          <w:caps/>
          <w:spacing w:val="8"/>
          <w:sz w:val="22"/>
          <w:szCs w:val="22"/>
          <w:shd w:val="clear" w:color="auto" w:fill="FFFFFF"/>
        </w:rPr>
        <w:t xml:space="preserve">IOAN </w:t>
      </w:r>
      <w:r w:rsidRPr="004C7E5B">
        <w:rPr>
          <w:rFonts w:asciiTheme="minorHAnsi" w:hAnsiTheme="minorHAnsi" w:cstheme="minorHAnsi"/>
          <w:b/>
          <w:bCs/>
          <w:caps/>
          <w:spacing w:val="8"/>
          <w:sz w:val="22"/>
          <w:szCs w:val="22"/>
          <w:shd w:val="clear" w:color="auto" w:fill="FFFFFF"/>
        </w:rPr>
        <w:t>GRILL,</w:t>
      </w:r>
      <w:r>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caps/>
          <w:spacing w:val="8"/>
          <w:sz w:val="16"/>
          <w:szCs w:val="16"/>
          <w:shd w:val="clear" w:color="auto" w:fill="FFFFFF"/>
        </w:rPr>
        <w:t>APRIL 29,</w:t>
      </w:r>
      <w:r w:rsidRPr="004C7E5B">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b/>
          <w:bCs/>
          <w:caps/>
          <w:spacing w:val="8"/>
          <w:sz w:val="22"/>
          <w:szCs w:val="22"/>
          <w:shd w:val="clear" w:color="auto" w:fill="FFFFFF"/>
        </w:rPr>
        <w:t>2015</w:t>
      </w:r>
      <w:r w:rsidRPr="004C7E5B">
        <w:rPr>
          <w:rFonts w:asciiTheme="minorHAnsi" w:hAnsiTheme="minorHAnsi" w:cstheme="minorHAnsi"/>
          <w:sz w:val="16"/>
          <w:szCs w:val="16"/>
        </w:rPr>
        <w:t>, https://time.com/3839774/cartels-mexico-ingenious-weapons/</w:t>
      </w:r>
      <w:r w:rsidRPr="004C7E5B">
        <w:rPr>
          <w:rFonts w:asciiTheme="minorHAnsi" w:hAnsiTheme="minorHAnsi" w:cstheme="minorHAnsi"/>
          <w:spacing w:val="8"/>
          <w:sz w:val="16"/>
          <w:szCs w:val="16"/>
        </w:rPr>
        <w:t>)</w:t>
      </w:r>
    </w:p>
    <w:p w14:paraId="64D3534F" w14:textId="77777777" w:rsidR="00F81469" w:rsidRPr="00DF3264"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16"/>
          <w:szCs w:val="16"/>
        </w:rPr>
      </w:pPr>
      <w:r w:rsidRPr="00DF3264">
        <w:rPr>
          <w:rFonts w:asciiTheme="minorHAnsi" w:hAnsiTheme="minorHAnsi" w:cstheme="minorHAnsi"/>
          <w:spacing w:val="8"/>
          <w:sz w:val="16"/>
          <w:szCs w:val="16"/>
        </w:rPr>
        <w:t>As</w:t>
      </w:r>
      <w:r w:rsidRPr="001B5FE0">
        <w:rPr>
          <w:rFonts w:asciiTheme="minorHAnsi" w:hAnsiTheme="minorHAnsi" w:cstheme="minorHAnsi"/>
          <w:spacing w:val="8"/>
          <w:sz w:val="22"/>
          <w:szCs w:val="22"/>
        </w:rPr>
        <w:t xml:space="preserve"> </w:t>
      </w:r>
      <w:r w:rsidRPr="00DF3264">
        <w:rPr>
          <w:rFonts w:asciiTheme="minorHAnsi" w:hAnsiTheme="minorHAnsi" w:cstheme="minorHAnsi"/>
          <w:spacing w:val="8"/>
          <w:sz w:val="22"/>
          <w:szCs w:val="22"/>
          <w:u w:val="single"/>
        </w:rPr>
        <w:t>Mexican gangsters shot it out with troops in the border city of Reynosa this month, residents posted warnings on social media of where not to drive. Not only was the gunfire itself a problem but cartel gunmen had covered some roads with perilous spikes that they call </w:t>
      </w:r>
      <w:r w:rsidRPr="00DF3264">
        <w:rPr>
          <w:rStyle w:val="Emphasis"/>
          <w:rFonts w:asciiTheme="minorHAnsi" w:hAnsiTheme="minorHAnsi" w:cstheme="minorHAnsi"/>
          <w:spacing w:val="8"/>
          <w:szCs w:val="22"/>
        </w:rPr>
        <w:t>ponchallantas</w:t>
      </w:r>
      <w:r w:rsidRPr="001B5FE0">
        <w:rPr>
          <w:rFonts w:asciiTheme="minorHAnsi" w:hAnsiTheme="minorHAnsi" w:cstheme="minorHAnsi"/>
          <w:spacing w:val="8"/>
          <w:sz w:val="22"/>
          <w:szCs w:val="22"/>
        </w:rPr>
        <w:t> </w:t>
      </w:r>
      <w:r w:rsidRPr="00DF3264">
        <w:rPr>
          <w:rFonts w:asciiTheme="minorHAnsi" w:hAnsiTheme="minorHAnsi" w:cstheme="minorHAnsi"/>
          <w:spacing w:val="8"/>
          <w:sz w:val="16"/>
          <w:szCs w:val="16"/>
        </w:rPr>
        <w:t>or “tire punchers.” The hazard can appear suddenly as the cartels have customized vans with tubes that eject the spikes. If a car drives into them too fast, it can spin into a lethal crash. Gangsters </w:t>
      </w:r>
      <w:hyperlink r:id="rId57" w:tgtFrame="_blank" w:history="1">
        <w:r w:rsidRPr="00DF3264">
          <w:rPr>
            <w:rStyle w:val="Hyperlink"/>
            <w:rFonts w:asciiTheme="minorHAnsi" w:eastAsiaTheme="majorEastAsia" w:hAnsiTheme="minorHAnsi" w:cstheme="minorHAnsi"/>
            <w:spacing w:val="8"/>
            <w:sz w:val="16"/>
            <w:szCs w:val="16"/>
          </w:rPr>
          <w:t>also set grounded vehicles on fire</w:t>
        </w:r>
      </w:hyperlink>
      <w:r w:rsidRPr="00DF3264">
        <w:rPr>
          <w:rFonts w:asciiTheme="minorHAnsi" w:hAnsiTheme="minorHAnsi" w:cstheme="minorHAnsi"/>
          <w:spacing w:val="8"/>
          <w:sz w:val="16"/>
          <w:szCs w:val="16"/>
        </w:rPr>
        <w:t xml:space="preserve">, creating more debris in the way of security forces. </w:t>
      </w:r>
      <w:r w:rsidRPr="00DF3264">
        <w:rPr>
          <w:rFonts w:asciiTheme="minorHAnsi" w:hAnsiTheme="minorHAnsi" w:cstheme="minorHAnsi"/>
          <w:spacing w:val="8"/>
          <w:sz w:val="16"/>
          <w:szCs w:val="16"/>
          <w:u w:val="single"/>
        </w:rPr>
        <w:t>The</w:t>
      </w:r>
      <w:r w:rsidRPr="00DF3264">
        <w:rPr>
          <w:rFonts w:asciiTheme="minorHAnsi" w:hAnsiTheme="minorHAnsi" w:cstheme="minorHAnsi"/>
          <w:spacing w:val="8"/>
          <w:sz w:val="22"/>
          <w:szCs w:val="22"/>
          <w:u w:val="single"/>
        </w:rPr>
        <w:t xml:space="preserve"> tire punchers used in the April 17 firefight, in which soldiers arrested an alleged kingpin called José Tiburcio Hernández, are the latest example of the homemade battle technology developed by Mexico’s cartels. </w:t>
      </w:r>
      <w:r w:rsidRPr="00DF3264">
        <w:rPr>
          <w:rFonts w:asciiTheme="minorHAnsi" w:hAnsiTheme="minorHAnsi" w:cstheme="minorHAnsi"/>
          <w:spacing w:val="8"/>
          <w:sz w:val="16"/>
          <w:szCs w:val="16"/>
        </w:rPr>
        <w:t>Gangsters have also built fighting vehicles with four inch-thick armor, sometimes referred to as “monsters” or “narco tanks.” And in October, police in the western state of Jalisco even busted a clandestine factory where traffickers assembled their own assault rifles.</w:t>
      </w:r>
    </w:p>
    <w:p w14:paraId="1A2FDD03" w14:textId="77777777" w:rsidR="00F81469" w:rsidRDefault="00F81469" w:rsidP="00F81469">
      <w:pPr>
        <w:pStyle w:val="Heading4"/>
        <w:ind w:left="360"/>
        <w:rPr>
          <w:shd w:val="clear" w:color="auto" w:fill="FFFFFF"/>
        </w:rPr>
      </w:pPr>
      <w:r>
        <w:rPr>
          <w:shd w:val="clear" w:color="auto" w:fill="FFFFFF"/>
        </w:rPr>
        <w:t>narcos have been developing new ways to fight the mexican government</w:t>
      </w:r>
    </w:p>
    <w:p w14:paraId="393E715D" w14:textId="77777777" w:rsidR="00F81469"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rPr>
      </w:pPr>
      <w:r>
        <w:rPr>
          <w:rFonts w:asciiTheme="minorHAnsi" w:hAnsiTheme="minorHAnsi" w:cstheme="minorHAnsi"/>
          <w:b/>
          <w:bCs/>
          <w:caps/>
          <w:spacing w:val="8"/>
          <w:sz w:val="22"/>
          <w:szCs w:val="22"/>
          <w:shd w:val="clear" w:color="auto" w:fill="FFFFFF"/>
        </w:rPr>
        <w:t>(</w:t>
      </w:r>
      <w:r w:rsidRPr="004C7E5B">
        <w:rPr>
          <w:rFonts w:asciiTheme="minorHAnsi" w:hAnsiTheme="minorHAnsi" w:cstheme="minorHAnsi"/>
          <w:caps/>
          <w:spacing w:val="8"/>
          <w:sz w:val="22"/>
          <w:szCs w:val="22"/>
          <w:shd w:val="clear" w:color="auto" w:fill="FFFFFF"/>
        </w:rPr>
        <w:t xml:space="preserve">IOAN </w:t>
      </w:r>
      <w:r w:rsidRPr="004C7E5B">
        <w:rPr>
          <w:rFonts w:asciiTheme="minorHAnsi" w:hAnsiTheme="minorHAnsi" w:cstheme="minorHAnsi"/>
          <w:b/>
          <w:bCs/>
          <w:caps/>
          <w:spacing w:val="8"/>
          <w:sz w:val="22"/>
          <w:szCs w:val="22"/>
          <w:shd w:val="clear" w:color="auto" w:fill="FFFFFF"/>
        </w:rPr>
        <w:t>GRILL,</w:t>
      </w:r>
      <w:r>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caps/>
          <w:spacing w:val="8"/>
          <w:sz w:val="16"/>
          <w:szCs w:val="16"/>
          <w:shd w:val="clear" w:color="auto" w:fill="FFFFFF"/>
        </w:rPr>
        <w:t>APRIL 29,</w:t>
      </w:r>
      <w:r w:rsidRPr="004C7E5B">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b/>
          <w:bCs/>
          <w:caps/>
          <w:spacing w:val="8"/>
          <w:sz w:val="22"/>
          <w:szCs w:val="22"/>
          <w:shd w:val="clear" w:color="auto" w:fill="FFFFFF"/>
        </w:rPr>
        <w:t>2015</w:t>
      </w:r>
      <w:r w:rsidRPr="004C7E5B">
        <w:rPr>
          <w:rFonts w:asciiTheme="minorHAnsi" w:hAnsiTheme="minorHAnsi" w:cstheme="minorHAnsi"/>
          <w:sz w:val="16"/>
          <w:szCs w:val="16"/>
        </w:rPr>
        <w:t>, https://time.com/3839774/cartels-mexico-ingenious-weapons/</w:t>
      </w:r>
      <w:r w:rsidRPr="004C7E5B">
        <w:rPr>
          <w:rFonts w:asciiTheme="minorHAnsi" w:hAnsiTheme="minorHAnsi" w:cstheme="minorHAnsi"/>
          <w:spacing w:val="8"/>
          <w:sz w:val="16"/>
          <w:szCs w:val="16"/>
        </w:rPr>
        <w:t>)</w:t>
      </w:r>
    </w:p>
    <w:p w14:paraId="2B8FDC3F" w14:textId="7EB1C23B" w:rsidR="00F81469" w:rsidRPr="00DF3264"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rPr>
      </w:pPr>
      <w:r w:rsidRPr="004C7E5B">
        <w:rPr>
          <w:rFonts w:asciiTheme="minorHAnsi" w:hAnsiTheme="minorHAnsi" w:cstheme="minorHAnsi"/>
          <w:spacing w:val="8"/>
          <w:sz w:val="16"/>
          <w:szCs w:val="16"/>
        </w:rPr>
        <w:t xml:space="preserve">The </w:t>
      </w:r>
      <w:r w:rsidRPr="004C7E5B">
        <w:rPr>
          <w:rFonts w:asciiTheme="minorHAnsi" w:hAnsiTheme="minorHAnsi" w:cstheme="minorHAnsi"/>
          <w:spacing w:val="8"/>
          <w:sz w:val="22"/>
          <w:szCs w:val="22"/>
          <w:u w:val="single"/>
        </w:rPr>
        <w:t>development of this narco technology south of the Rio Grande has grabbed the attention of U.S. security thinkers such as Robert Bunker, an external researcher for the U.S. Army War College.</w:t>
      </w:r>
      <w:r w:rsidRPr="00DF3264">
        <w:rPr>
          <w:rFonts w:asciiTheme="minorHAnsi" w:hAnsiTheme="minorHAnsi" w:cstheme="minorHAnsi"/>
          <w:spacing w:val="8"/>
          <w:sz w:val="22"/>
          <w:szCs w:val="22"/>
        </w:rPr>
        <w:t> </w:t>
      </w:r>
      <w:hyperlink r:id="rId58" w:tgtFrame="_blank" w:history="1">
        <w:r w:rsidRPr="004C7E5B">
          <w:rPr>
            <w:rStyle w:val="Hyperlink"/>
            <w:rFonts w:asciiTheme="minorHAnsi" w:eastAsiaTheme="majorEastAsia" w:hAnsiTheme="minorHAnsi" w:cstheme="minorHAnsi"/>
            <w:spacing w:val="8"/>
            <w:sz w:val="16"/>
            <w:szCs w:val="16"/>
          </w:rPr>
          <w:t>He compares it to the homemade war tools</w:t>
        </w:r>
      </w:hyperlink>
      <w:r w:rsidRPr="004C7E5B">
        <w:rPr>
          <w:rFonts w:asciiTheme="minorHAnsi" w:hAnsiTheme="minorHAnsi" w:cstheme="minorHAnsi"/>
          <w:spacing w:val="8"/>
          <w:sz w:val="16"/>
          <w:szCs w:val="16"/>
        </w:rPr>
        <w:t> used by insurgent forces round the world. “Each battle technology has been adapted to both the conflict environment and the ideological and illicit economic motivations of the irregular forces,” Bunker says.</w:t>
      </w:r>
      <w:r w:rsidRPr="00DF3264">
        <w:rPr>
          <w:rFonts w:asciiTheme="minorHAnsi" w:hAnsiTheme="minorHAnsi" w:cstheme="minorHAnsi"/>
          <w:spacing w:val="8"/>
          <w:sz w:val="22"/>
          <w:szCs w:val="22"/>
        </w:rPr>
        <w:t xml:space="preserve"> </w:t>
      </w:r>
      <w:r w:rsidRPr="004C7E5B">
        <w:rPr>
          <w:rFonts w:asciiTheme="minorHAnsi" w:hAnsiTheme="minorHAnsi" w:cstheme="minorHAnsi"/>
          <w:spacing w:val="8"/>
          <w:sz w:val="22"/>
          <w:szCs w:val="22"/>
          <w:u w:val="single"/>
        </w:rPr>
        <w:t>“</w:t>
      </w:r>
      <w:hyperlink r:id="rId59" w:tgtFrame="_blank" w:history="1">
        <w:r w:rsidRPr="004C7E5B">
          <w:rPr>
            <w:rStyle w:val="Hyperlink"/>
            <w:rFonts w:asciiTheme="minorHAnsi" w:eastAsiaTheme="majorEastAsia" w:hAnsiTheme="minorHAnsi" w:cstheme="minorHAnsi"/>
            <w:spacing w:val="8"/>
            <w:sz w:val="22"/>
            <w:szCs w:val="22"/>
          </w:rPr>
          <w:t>Caltrops</w:t>
        </w:r>
      </w:hyperlink>
      <w:r w:rsidRPr="004C7E5B">
        <w:rPr>
          <w:rFonts w:asciiTheme="minorHAnsi" w:hAnsiTheme="minorHAnsi" w:cstheme="minorHAnsi"/>
          <w:spacing w:val="8"/>
          <w:sz w:val="22"/>
          <w:szCs w:val="22"/>
          <w:u w:val="single"/>
        </w:rPr>
        <w:t> and spike traps have been a component of warfare going back to the ancient Greeks. In many ways, we can think of them as pre-modern landmines.” While there is no declared war in Mexico, fighting between rival cartels and the security forces</w:t>
      </w:r>
      <w:r w:rsidRPr="00DF3264">
        <w:rPr>
          <w:rFonts w:asciiTheme="minorHAnsi" w:hAnsiTheme="minorHAnsi" w:cstheme="minorHAnsi"/>
          <w:spacing w:val="8"/>
          <w:sz w:val="22"/>
          <w:szCs w:val="22"/>
        </w:rPr>
        <w:t xml:space="preserve"> </w:t>
      </w:r>
      <w:r w:rsidRPr="004C7E5B">
        <w:rPr>
          <w:rFonts w:asciiTheme="minorHAnsi" w:hAnsiTheme="minorHAnsi" w:cstheme="minorHAnsi"/>
          <w:spacing w:val="8"/>
          <w:sz w:val="16"/>
          <w:szCs w:val="16"/>
        </w:rPr>
        <w:t>has claimed more than 83,000 lives since 2007, according to a count by Mexico’s federal intelligence agency. Gangsters use traditional weapons, including Kalashnikovs, which are often smuggled from the United Sates. </w:t>
      </w:r>
      <w:hyperlink r:id="rId60" w:tgtFrame="_blank" w:history="1">
        <w:r w:rsidRPr="004C7E5B">
          <w:rPr>
            <w:rStyle w:val="Hyperlink"/>
            <w:rFonts w:asciiTheme="minorHAnsi" w:eastAsiaTheme="majorEastAsia" w:hAnsiTheme="minorHAnsi" w:cstheme="minorHAnsi"/>
            <w:spacing w:val="8"/>
            <w:sz w:val="16"/>
            <w:szCs w:val="16"/>
          </w:rPr>
          <w:t>The Bureau of Alcohol Tobacco and Firearms has traced 73,684 guns</w:t>
        </w:r>
      </w:hyperlink>
      <w:r w:rsidRPr="004C7E5B">
        <w:rPr>
          <w:rFonts w:asciiTheme="minorHAnsi" w:hAnsiTheme="minorHAnsi" w:cstheme="minorHAnsi"/>
          <w:spacing w:val="8"/>
          <w:sz w:val="16"/>
          <w:szCs w:val="16"/>
        </w:rPr>
        <w:t>seized in Mexico to U.S. gun sellers since 2009. Cartels also have rocket-propelled grenades, which may be stolen from Central American military caches.</w:t>
      </w:r>
      <w:r w:rsidRPr="00DF3264">
        <w:rPr>
          <w:rFonts w:asciiTheme="minorHAnsi" w:hAnsiTheme="minorHAnsi" w:cstheme="minorHAnsi"/>
          <w:spacing w:val="8"/>
          <w:sz w:val="22"/>
          <w:szCs w:val="22"/>
        </w:rPr>
        <w:t xml:space="preserve"> </w:t>
      </w:r>
      <w:r w:rsidRPr="004C7E5B">
        <w:rPr>
          <w:rFonts w:asciiTheme="minorHAnsi" w:hAnsiTheme="minorHAnsi" w:cstheme="minorHAnsi"/>
          <w:spacing w:val="8"/>
          <w:sz w:val="22"/>
          <w:szCs w:val="22"/>
          <w:u w:val="single"/>
        </w:rPr>
        <w:t xml:space="preserve">However, it is harder for them to buy actual military vehicles leading to them inventing their own. The Zetas cartel, which was led by former soldiers, first developed its own armored vehicles, both converting regular trucks and building others from scratch. </w:t>
      </w:r>
      <w:r w:rsidRPr="004C7E5B">
        <w:rPr>
          <w:rFonts w:asciiTheme="minorHAnsi" w:hAnsiTheme="minorHAnsi" w:cstheme="minorHAnsi"/>
          <w:spacing w:val="8"/>
          <w:sz w:val="16"/>
          <w:szCs w:val="16"/>
          <w:u w:val="single"/>
        </w:rPr>
        <w:t>T</w:t>
      </w:r>
      <w:r w:rsidRPr="004C7E5B">
        <w:rPr>
          <w:rFonts w:asciiTheme="minorHAnsi" w:hAnsiTheme="minorHAnsi" w:cstheme="minorHAnsi"/>
          <w:spacing w:val="8"/>
          <w:sz w:val="16"/>
          <w:szCs w:val="16"/>
        </w:rPr>
        <w:t>heir “monsters” resemble machines from </w:t>
      </w:r>
      <w:hyperlink r:id="rId61" w:tgtFrame="_blank" w:history="1">
        <w:r w:rsidRPr="004C7E5B">
          <w:rPr>
            <w:rStyle w:val="Hyperlink"/>
            <w:rFonts w:asciiTheme="minorHAnsi" w:eastAsiaTheme="majorEastAsia" w:hAnsiTheme="minorHAnsi" w:cstheme="minorHAnsi"/>
            <w:spacing w:val="8"/>
            <w:sz w:val="16"/>
            <w:szCs w:val="16"/>
          </w:rPr>
          <w:t>the fantasy road wars of Mad Max</w:t>
        </w:r>
      </w:hyperlink>
      <w:r w:rsidRPr="004C7E5B">
        <w:rPr>
          <w:rFonts w:asciiTheme="minorHAnsi" w:hAnsiTheme="minorHAnsi" w:cstheme="minorHAnsi"/>
          <w:spacing w:val="8"/>
          <w:sz w:val="16"/>
          <w:szCs w:val="16"/>
        </w:rPr>
        <w:t>, with gun turrets, battering rams and walls of armor.</w:t>
      </w:r>
      <w:r w:rsidRPr="00DF3264">
        <w:rPr>
          <w:rFonts w:asciiTheme="minorHAnsi" w:hAnsiTheme="minorHAnsi" w:cstheme="minorHAnsi"/>
          <w:spacing w:val="8"/>
          <w:sz w:val="22"/>
          <w:szCs w:val="22"/>
        </w:rPr>
        <w:t xml:space="preserve"> </w:t>
      </w:r>
    </w:p>
    <w:p w14:paraId="49012019" w14:textId="77777777" w:rsidR="00F81469" w:rsidRDefault="00F81469" w:rsidP="00F81469">
      <w:pPr>
        <w:pStyle w:val="Heading4"/>
        <w:ind w:left="360"/>
        <w:rPr>
          <w:shd w:val="clear" w:color="auto" w:fill="FFFFFF"/>
        </w:rPr>
      </w:pPr>
      <w:r>
        <w:rPr>
          <w:shd w:val="clear" w:color="auto" w:fill="FFFFFF"/>
        </w:rPr>
        <w:t>These developments by the cartels have been dangerous for the government and citizens</w:t>
      </w:r>
    </w:p>
    <w:p w14:paraId="4B39364C" w14:textId="77777777" w:rsidR="00F81469" w:rsidRPr="004C7E5B"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rPr>
      </w:pPr>
      <w:r>
        <w:rPr>
          <w:rFonts w:asciiTheme="minorHAnsi" w:hAnsiTheme="minorHAnsi" w:cstheme="minorHAnsi"/>
          <w:b/>
          <w:bCs/>
          <w:caps/>
          <w:spacing w:val="8"/>
          <w:sz w:val="22"/>
          <w:szCs w:val="22"/>
          <w:shd w:val="clear" w:color="auto" w:fill="FFFFFF"/>
        </w:rPr>
        <w:t>(</w:t>
      </w:r>
      <w:r w:rsidRPr="004C7E5B">
        <w:rPr>
          <w:rFonts w:asciiTheme="minorHAnsi" w:hAnsiTheme="minorHAnsi" w:cstheme="minorHAnsi"/>
          <w:caps/>
          <w:spacing w:val="8"/>
          <w:sz w:val="22"/>
          <w:szCs w:val="22"/>
          <w:shd w:val="clear" w:color="auto" w:fill="FFFFFF"/>
        </w:rPr>
        <w:t xml:space="preserve">IOAN </w:t>
      </w:r>
      <w:r w:rsidRPr="004C7E5B">
        <w:rPr>
          <w:rFonts w:asciiTheme="minorHAnsi" w:hAnsiTheme="minorHAnsi" w:cstheme="minorHAnsi"/>
          <w:b/>
          <w:bCs/>
          <w:caps/>
          <w:spacing w:val="8"/>
          <w:sz w:val="22"/>
          <w:szCs w:val="22"/>
          <w:shd w:val="clear" w:color="auto" w:fill="FFFFFF"/>
        </w:rPr>
        <w:t>GRILL,</w:t>
      </w:r>
      <w:r>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caps/>
          <w:spacing w:val="8"/>
          <w:sz w:val="16"/>
          <w:szCs w:val="16"/>
          <w:shd w:val="clear" w:color="auto" w:fill="FFFFFF"/>
        </w:rPr>
        <w:t>APRIL 29,</w:t>
      </w:r>
      <w:r w:rsidRPr="004C7E5B">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b/>
          <w:bCs/>
          <w:caps/>
          <w:spacing w:val="8"/>
          <w:sz w:val="22"/>
          <w:szCs w:val="22"/>
          <w:shd w:val="clear" w:color="auto" w:fill="FFFFFF"/>
        </w:rPr>
        <w:t>2015</w:t>
      </w:r>
      <w:r w:rsidRPr="004C7E5B">
        <w:rPr>
          <w:rFonts w:asciiTheme="minorHAnsi" w:hAnsiTheme="minorHAnsi" w:cstheme="minorHAnsi"/>
          <w:sz w:val="16"/>
          <w:szCs w:val="16"/>
        </w:rPr>
        <w:t>, https://time.com/3839774/cartels-mexico-ingenious-weapons/</w:t>
      </w:r>
      <w:r w:rsidRPr="004C7E5B">
        <w:rPr>
          <w:rFonts w:asciiTheme="minorHAnsi" w:hAnsiTheme="minorHAnsi" w:cstheme="minorHAnsi"/>
          <w:spacing w:val="8"/>
          <w:sz w:val="16"/>
          <w:szCs w:val="16"/>
        </w:rPr>
        <w:t>)</w:t>
      </w:r>
    </w:p>
    <w:p w14:paraId="6CE4EBEE" w14:textId="77777777" w:rsidR="00F81469" w:rsidRPr="008061CC"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16"/>
          <w:szCs w:val="16"/>
        </w:rPr>
      </w:pPr>
      <w:r w:rsidRPr="004C7E5B">
        <w:rPr>
          <w:rFonts w:asciiTheme="minorHAnsi" w:hAnsiTheme="minorHAnsi" w:cstheme="minorHAnsi"/>
          <w:spacing w:val="8"/>
          <w:sz w:val="22"/>
          <w:szCs w:val="22"/>
          <w:u w:val="single"/>
        </w:rPr>
        <w:t xml:space="preserve">The Mexican army has taken many of these makeshift tanks off the road, holding more than 40 of them in its base in Reynosa. But some are still at large and causing havoc. Last year, a Zeta monster attacked a hotel in the border town of Ciudad Mier, where executives from the oil services multinational Weatherford were staying. </w:t>
      </w:r>
      <w:r w:rsidRPr="008061CC">
        <w:rPr>
          <w:rFonts w:asciiTheme="minorHAnsi" w:hAnsiTheme="minorHAnsi" w:cstheme="minorHAnsi"/>
          <w:spacing w:val="8"/>
          <w:sz w:val="16"/>
          <w:szCs w:val="16"/>
        </w:rPr>
        <w:t xml:space="preserve">(The executives were shaken but unscathed). </w:t>
      </w:r>
      <w:r w:rsidRPr="008061CC">
        <w:rPr>
          <w:rFonts w:asciiTheme="minorHAnsi" w:hAnsiTheme="minorHAnsi" w:cstheme="minorHAnsi"/>
          <w:spacing w:val="8"/>
          <w:sz w:val="16"/>
          <w:szCs w:val="16"/>
          <w:shd w:val="clear" w:color="auto" w:fill="FFFFFF"/>
        </w:rPr>
        <w:t>Furthermore, </w:t>
      </w:r>
      <w:hyperlink r:id="rId62" w:tgtFrame="_blank" w:history="1">
        <w:r w:rsidRPr="008061CC">
          <w:rPr>
            <w:rStyle w:val="Hyperlink"/>
            <w:rFonts w:asciiTheme="minorHAnsi" w:eastAsiaTheme="majorEastAsia" w:hAnsiTheme="minorHAnsi" w:cstheme="minorHAnsi"/>
            <w:spacing w:val="8"/>
            <w:sz w:val="16"/>
            <w:szCs w:val="16"/>
            <w:shd w:val="clear" w:color="auto" w:fill="FFFFFF"/>
          </w:rPr>
          <w:t>vigilante groups that formed to fight cartels</w:t>
        </w:r>
      </w:hyperlink>
      <w:r w:rsidRPr="008061CC">
        <w:rPr>
          <w:rFonts w:asciiTheme="minorHAnsi" w:hAnsiTheme="minorHAnsi" w:cstheme="minorHAnsi"/>
          <w:spacing w:val="8"/>
          <w:sz w:val="16"/>
          <w:szCs w:val="16"/>
          <w:shd w:val="clear" w:color="auto" w:fill="FFFFFF"/>
        </w:rPr>
        <w:t> also built their own armored vehicles.</w:t>
      </w:r>
      <w:r w:rsidRPr="00DF3264">
        <w:rPr>
          <w:rFonts w:asciiTheme="minorHAnsi" w:hAnsiTheme="minorHAnsi" w:cstheme="minorHAnsi"/>
          <w:spacing w:val="8"/>
          <w:sz w:val="22"/>
          <w:szCs w:val="22"/>
          <w:shd w:val="clear" w:color="auto" w:fill="FFFFFF"/>
        </w:rPr>
        <w:t xml:space="preserve"> </w:t>
      </w:r>
      <w:r w:rsidRPr="008061CC">
        <w:rPr>
          <w:rFonts w:asciiTheme="minorHAnsi" w:hAnsiTheme="minorHAnsi" w:cstheme="minorHAnsi"/>
          <w:spacing w:val="8"/>
          <w:sz w:val="22"/>
          <w:szCs w:val="22"/>
          <w:u w:val="single"/>
          <w:shd w:val="clear" w:color="auto" w:fill="FFFFFF"/>
        </w:rPr>
        <w:t>“We were going into heavy gunfire and we needed protection. So we made these monsters of our own, based on the vehicles that the Zetas had built,” said Francisco Espinosa, a cattle rancher turned vigilante.</w:t>
      </w:r>
      <w:r w:rsidRPr="00DF3264">
        <w:rPr>
          <w:rFonts w:asciiTheme="minorHAnsi" w:hAnsiTheme="minorHAnsi" w:cstheme="minorHAnsi"/>
          <w:spacing w:val="8"/>
          <w:sz w:val="22"/>
          <w:szCs w:val="22"/>
          <w:shd w:val="clear" w:color="auto" w:fill="FFFFFF"/>
        </w:rPr>
        <w:t xml:space="preserve"> </w:t>
      </w:r>
      <w:r w:rsidRPr="008061CC">
        <w:rPr>
          <w:rFonts w:asciiTheme="minorHAnsi" w:hAnsiTheme="minorHAnsi" w:cstheme="minorHAnsi"/>
          <w:spacing w:val="8"/>
          <w:sz w:val="16"/>
          <w:szCs w:val="16"/>
          <w:shd w:val="clear" w:color="auto" w:fill="FFFFFF"/>
        </w:rPr>
        <w:t xml:space="preserve">With the help of local metal workers, they also used thick layers of armor, and added some of their own features such as mobile sand trenches. </w:t>
      </w:r>
      <w:r w:rsidRPr="008061CC">
        <w:rPr>
          <w:rFonts w:asciiTheme="minorHAnsi" w:hAnsiTheme="minorHAnsi" w:cstheme="minorHAnsi"/>
          <w:spacing w:val="8"/>
          <w:sz w:val="16"/>
          <w:szCs w:val="16"/>
        </w:rPr>
        <w:t>The gun factory busted in October belonged to rising gang called the Jalisco New Generation Cartel.</w:t>
      </w:r>
      <w:r w:rsidRPr="00DF3264">
        <w:rPr>
          <w:rFonts w:asciiTheme="minorHAnsi" w:hAnsiTheme="minorHAnsi" w:cstheme="minorHAnsi"/>
          <w:spacing w:val="8"/>
          <w:sz w:val="22"/>
          <w:szCs w:val="22"/>
        </w:rPr>
        <w:t xml:space="preserve"> </w:t>
      </w:r>
      <w:r w:rsidRPr="008061CC">
        <w:rPr>
          <w:rFonts w:asciiTheme="minorHAnsi" w:hAnsiTheme="minorHAnsi" w:cstheme="minorHAnsi"/>
          <w:spacing w:val="8"/>
          <w:sz w:val="22"/>
          <w:szCs w:val="22"/>
          <w:u w:val="single"/>
        </w:rPr>
        <w:t>The cartel has gained infamy for a series of attacks on Mexican officials, including an ambush on April 7 that killed 15 policemen. Hidden in two farm houses in the tequila-producing region, the factory used industrial metal cutters and blow torches to assemble AR15 rifles from components.</w:t>
      </w:r>
      <w:r w:rsidRPr="00DF3264">
        <w:rPr>
          <w:rFonts w:asciiTheme="minorHAnsi" w:hAnsiTheme="minorHAnsi" w:cstheme="minorHAnsi"/>
          <w:spacing w:val="8"/>
          <w:sz w:val="22"/>
          <w:szCs w:val="22"/>
        </w:rPr>
        <w:t xml:space="preserve"> </w:t>
      </w:r>
      <w:r w:rsidRPr="008061CC">
        <w:rPr>
          <w:rFonts w:asciiTheme="minorHAnsi" w:hAnsiTheme="minorHAnsi" w:cstheme="minorHAnsi"/>
          <w:spacing w:val="8"/>
          <w:sz w:val="16"/>
          <w:szCs w:val="16"/>
        </w:rPr>
        <w:t>“It’s highly sophisticated machinery with very precise software that allows them to make the cuts to finish the guns, which work perfectly,” </w:t>
      </w:r>
      <w:hyperlink r:id="rId63" w:tgtFrame="_blank" w:history="1">
        <w:r w:rsidRPr="008061CC">
          <w:rPr>
            <w:rStyle w:val="Hyperlink"/>
            <w:rFonts w:asciiTheme="minorHAnsi" w:eastAsiaTheme="majorEastAsia" w:hAnsiTheme="minorHAnsi" w:cstheme="minorHAnsi"/>
            <w:spacing w:val="8"/>
            <w:sz w:val="16"/>
            <w:szCs w:val="16"/>
          </w:rPr>
          <w:t>Jalisco Attorney General Luis Carlos Najera said</w:t>
        </w:r>
      </w:hyperlink>
      <w:r w:rsidRPr="008061CC">
        <w:rPr>
          <w:rFonts w:asciiTheme="minorHAnsi" w:hAnsiTheme="minorHAnsi" w:cstheme="minorHAnsi"/>
          <w:spacing w:val="8"/>
          <w:sz w:val="16"/>
          <w:szCs w:val="16"/>
        </w:rPr>
        <w:t xml:space="preserve">. The factory likely uses gun parts that are sold on line, producing untraceable AR15’s, says Bunker, the security scholar. </w:t>
      </w:r>
    </w:p>
    <w:p w14:paraId="253C0000" w14:textId="77777777" w:rsidR="00F81469" w:rsidRDefault="00F81469" w:rsidP="00F81469">
      <w:pPr>
        <w:pStyle w:val="Heading4"/>
        <w:ind w:left="360"/>
        <w:rPr>
          <w:shd w:val="clear" w:color="auto" w:fill="FFFFFF"/>
        </w:rPr>
      </w:pPr>
      <w:r>
        <w:rPr>
          <w:shd w:val="clear" w:color="auto" w:fill="FFFFFF"/>
        </w:rPr>
        <w:t>Cartels have been 3d printing more weapons for their use and developed car bombs</w:t>
      </w:r>
    </w:p>
    <w:p w14:paraId="09D8C144" w14:textId="77777777" w:rsidR="00F81469" w:rsidRPr="004C7E5B"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rPr>
      </w:pPr>
      <w:r>
        <w:rPr>
          <w:rFonts w:asciiTheme="minorHAnsi" w:hAnsiTheme="minorHAnsi" w:cstheme="minorHAnsi"/>
          <w:b/>
          <w:bCs/>
          <w:caps/>
          <w:spacing w:val="8"/>
          <w:sz w:val="22"/>
          <w:szCs w:val="22"/>
          <w:shd w:val="clear" w:color="auto" w:fill="FFFFFF"/>
        </w:rPr>
        <w:t>(</w:t>
      </w:r>
      <w:r w:rsidRPr="004C7E5B">
        <w:rPr>
          <w:rFonts w:asciiTheme="minorHAnsi" w:hAnsiTheme="minorHAnsi" w:cstheme="minorHAnsi"/>
          <w:caps/>
          <w:spacing w:val="8"/>
          <w:sz w:val="22"/>
          <w:szCs w:val="22"/>
          <w:shd w:val="clear" w:color="auto" w:fill="FFFFFF"/>
        </w:rPr>
        <w:t xml:space="preserve">IOAN </w:t>
      </w:r>
      <w:r w:rsidRPr="004C7E5B">
        <w:rPr>
          <w:rFonts w:asciiTheme="minorHAnsi" w:hAnsiTheme="minorHAnsi" w:cstheme="minorHAnsi"/>
          <w:b/>
          <w:bCs/>
          <w:caps/>
          <w:spacing w:val="8"/>
          <w:sz w:val="22"/>
          <w:szCs w:val="22"/>
          <w:shd w:val="clear" w:color="auto" w:fill="FFFFFF"/>
        </w:rPr>
        <w:t>GRILL,</w:t>
      </w:r>
      <w:r>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caps/>
          <w:spacing w:val="8"/>
          <w:sz w:val="16"/>
          <w:szCs w:val="16"/>
          <w:shd w:val="clear" w:color="auto" w:fill="FFFFFF"/>
        </w:rPr>
        <w:t>APRIL 29,</w:t>
      </w:r>
      <w:r w:rsidRPr="004C7E5B">
        <w:rPr>
          <w:rFonts w:asciiTheme="minorHAnsi" w:hAnsiTheme="minorHAnsi" w:cstheme="minorHAnsi"/>
          <w:caps/>
          <w:spacing w:val="8"/>
          <w:sz w:val="22"/>
          <w:szCs w:val="22"/>
          <w:shd w:val="clear" w:color="auto" w:fill="FFFFFF"/>
        </w:rPr>
        <w:t xml:space="preserve"> </w:t>
      </w:r>
      <w:r w:rsidRPr="004C7E5B">
        <w:rPr>
          <w:rFonts w:asciiTheme="minorHAnsi" w:hAnsiTheme="minorHAnsi" w:cstheme="minorHAnsi"/>
          <w:b/>
          <w:bCs/>
          <w:caps/>
          <w:spacing w:val="8"/>
          <w:sz w:val="22"/>
          <w:szCs w:val="22"/>
          <w:shd w:val="clear" w:color="auto" w:fill="FFFFFF"/>
        </w:rPr>
        <w:t>2015</w:t>
      </w:r>
      <w:r w:rsidRPr="004C7E5B">
        <w:rPr>
          <w:rFonts w:asciiTheme="minorHAnsi" w:hAnsiTheme="minorHAnsi" w:cstheme="minorHAnsi"/>
          <w:sz w:val="16"/>
          <w:szCs w:val="16"/>
        </w:rPr>
        <w:t>, https://time.com/3839774/cartels-mexico-ingenious-weapons/</w:t>
      </w:r>
      <w:r w:rsidRPr="004C7E5B">
        <w:rPr>
          <w:rFonts w:asciiTheme="minorHAnsi" w:hAnsiTheme="minorHAnsi" w:cstheme="minorHAnsi"/>
          <w:spacing w:val="8"/>
          <w:sz w:val="16"/>
          <w:szCs w:val="16"/>
        </w:rPr>
        <w:t>)</w:t>
      </w:r>
    </w:p>
    <w:p w14:paraId="5B7B0932" w14:textId="04754EF1" w:rsidR="00F81469" w:rsidRPr="008061CC" w:rsidRDefault="00F81469" w:rsidP="00F81469">
      <w:pPr>
        <w:pStyle w:val="NormalWeb"/>
        <w:shd w:val="clear" w:color="auto" w:fill="FFFFFF"/>
        <w:spacing w:before="420" w:beforeAutospacing="0" w:after="420" w:afterAutospacing="0" w:line="420" w:lineRule="atLeast"/>
        <w:ind w:left="360"/>
        <w:rPr>
          <w:rFonts w:asciiTheme="minorHAnsi" w:hAnsiTheme="minorHAnsi" w:cstheme="minorHAnsi"/>
          <w:spacing w:val="8"/>
          <w:sz w:val="22"/>
          <w:szCs w:val="22"/>
          <w:u w:val="single"/>
        </w:rPr>
      </w:pPr>
      <w:r w:rsidRPr="008061CC">
        <w:rPr>
          <w:rFonts w:asciiTheme="minorHAnsi" w:hAnsiTheme="minorHAnsi" w:cstheme="minorHAnsi"/>
          <w:spacing w:val="8"/>
          <w:sz w:val="22"/>
          <w:szCs w:val="22"/>
          <w:u w:val="single"/>
        </w:rPr>
        <w:t>“I consider it conceptually sophisticated but not technologically sophisticated. The next step in this process will be the addition of a 3D metal printer. I’m sure this will come in time as more of these improvised arms factories spring up, metal printer technology matures, and prices for them drop.” The cartels’ ability to make their own guns, customized vehicles and spike ejectors make them difficult for Mexico’s government to wipe out.</w:t>
      </w:r>
      <w:r w:rsidRPr="00DF3264">
        <w:rPr>
          <w:rFonts w:asciiTheme="minorHAnsi" w:hAnsiTheme="minorHAnsi" w:cstheme="minorHAnsi"/>
          <w:spacing w:val="8"/>
          <w:sz w:val="22"/>
          <w:szCs w:val="22"/>
        </w:rPr>
        <w:t xml:space="preserve"> </w:t>
      </w:r>
      <w:r w:rsidRPr="008061CC">
        <w:rPr>
          <w:rFonts w:asciiTheme="minorHAnsi" w:hAnsiTheme="minorHAnsi" w:cstheme="minorHAnsi"/>
          <w:spacing w:val="8"/>
          <w:sz w:val="16"/>
          <w:szCs w:val="16"/>
        </w:rPr>
        <w:t>Under President Enrique Pena Nieto, troops have arrested a string of cartel leaders, including the head of the Zetas and Sinaloan chief Joaquin “Chapo” Guzman. This has helped reduce the total number of homicides, which went down</w:t>
      </w:r>
      <w:r w:rsidRPr="00DF3264">
        <w:rPr>
          <w:rFonts w:asciiTheme="minorHAnsi" w:hAnsiTheme="minorHAnsi" w:cstheme="minorHAnsi"/>
          <w:spacing w:val="8"/>
          <w:sz w:val="22"/>
          <w:szCs w:val="22"/>
        </w:rPr>
        <w:t xml:space="preserve"> </w:t>
      </w:r>
      <w:r w:rsidRPr="008061CC">
        <w:rPr>
          <w:rFonts w:asciiTheme="minorHAnsi" w:hAnsiTheme="minorHAnsi" w:cstheme="minorHAnsi"/>
          <w:spacing w:val="8"/>
          <w:sz w:val="22"/>
          <w:szCs w:val="22"/>
          <w:u w:val="single"/>
        </w:rPr>
        <w:t xml:space="preserve">from a peak of more than 22,000 in 2011 to 15,649 last year, according to a police count. But incidents such as the chaos in Reynosa and ambushes in Jalisco continue to shake the nation. </w:t>
      </w:r>
      <w:r w:rsidRPr="008061CC">
        <w:rPr>
          <w:rFonts w:asciiTheme="minorHAnsi" w:hAnsiTheme="minorHAnsi" w:cstheme="minorHAnsi"/>
          <w:spacing w:val="8"/>
          <w:sz w:val="22"/>
          <w:szCs w:val="22"/>
          <w:u w:val="single"/>
          <w:shd w:val="clear" w:color="auto" w:fill="FFFFFF"/>
        </w:rPr>
        <w:t>Bunker warns that cartels may keep on developing their battle tech.</w:t>
      </w:r>
      <w:r w:rsidRPr="00DF3264">
        <w:rPr>
          <w:rFonts w:asciiTheme="minorHAnsi" w:hAnsiTheme="minorHAnsi" w:cstheme="minorHAnsi"/>
          <w:spacing w:val="8"/>
          <w:sz w:val="22"/>
          <w:szCs w:val="22"/>
          <w:shd w:val="clear" w:color="auto" w:fill="FFFFFF"/>
        </w:rPr>
        <w:t xml:space="preserve"> </w:t>
      </w:r>
      <w:r w:rsidRPr="008061CC">
        <w:rPr>
          <w:rFonts w:asciiTheme="minorHAnsi" w:hAnsiTheme="minorHAnsi" w:cstheme="minorHAnsi"/>
          <w:spacing w:val="8"/>
          <w:sz w:val="16"/>
          <w:szCs w:val="16"/>
          <w:shd w:val="clear" w:color="auto" w:fill="FFFFFF"/>
        </w:rPr>
        <w:t>They could use drones for surveillance in the near future, giving them a fighting edge</w:t>
      </w:r>
      <w:r w:rsidRPr="008061CC">
        <w:rPr>
          <w:rFonts w:asciiTheme="minorHAnsi" w:hAnsiTheme="minorHAnsi" w:cstheme="minorHAnsi"/>
          <w:spacing w:val="8"/>
          <w:sz w:val="16"/>
          <w:szCs w:val="16"/>
          <w:u w:val="single"/>
          <w:shd w:val="clear" w:color="auto" w:fill="FFFFFF"/>
        </w:rPr>
        <w:t xml:space="preserve">. </w:t>
      </w:r>
      <w:r w:rsidRPr="008061CC">
        <w:rPr>
          <w:rFonts w:asciiTheme="minorHAnsi" w:hAnsiTheme="minorHAnsi" w:cstheme="minorHAnsi"/>
          <w:spacing w:val="8"/>
          <w:sz w:val="22"/>
          <w:szCs w:val="22"/>
          <w:u w:val="single"/>
          <w:shd w:val="clear" w:color="auto" w:fill="FFFFFF"/>
        </w:rPr>
        <w:t>Mexican gangsters have also used small car bombs, and could potentially harness bigger improvised explosive devices like those in the Middle East. “One area that we should keep an eye on is car bomb and IED use potentials,” Bunker says. “I could envision IEDs being placed in a city or town under certain circumstances.”</w:t>
      </w:r>
    </w:p>
    <w:p w14:paraId="1A1CA58C" w14:textId="77777777" w:rsidR="00F81469" w:rsidRPr="00A90A78" w:rsidRDefault="00F81469" w:rsidP="00F81469">
      <w:pPr>
        <w:pStyle w:val="Heading4"/>
        <w:ind w:left="360"/>
        <w:rPr>
          <w:shd w:val="clear" w:color="auto" w:fill="FFFFFF"/>
        </w:rPr>
      </w:pPr>
      <w:r>
        <w:rPr>
          <w:shd w:val="clear" w:color="auto" w:fill="FFFFFF"/>
        </w:rPr>
        <w:t>A development in weapons gives cartels a greater ability to fight back</w:t>
      </w:r>
    </w:p>
    <w:p w14:paraId="5807B24A" w14:textId="77777777" w:rsidR="00F81469" w:rsidRPr="00AE35D1" w:rsidRDefault="00F81469" w:rsidP="00F81469">
      <w:pPr>
        <w:pStyle w:val="NormalWeb"/>
        <w:shd w:val="clear" w:color="auto" w:fill="FFFFFF"/>
        <w:spacing w:line="360" w:lineRule="atLeast"/>
        <w:ind w:left="360"/>
        <w:rPr>
          <w:rFonts w:asciiTheme="minorHAnsi" w:hAnsiTheme="minorHAnsi" w:cstheme="minorHAnsi"/>
          <w:sz w:val="22"/>
          <w:szCs w:val="22"/>
        </w:rPr>
      </w:pPr>
      <w:r w:rsidRPr="00AE35D1">
        <w:rPr>
          <w:rFonts w:asciiTheme="minorHAnsi" w:hAnsiTheme="minorHAnsi" w:cstheme="minorHAnsi"/>
          <w:caps/>
          <w:sz w:val="16"/>
          <w:szCs w:val="16"/>
          <w:shd w:val="clear" w:color="auto" w:fill="FFFFFF"/>
        </w:rPr>
        <w:t>(TIM</w:t>
      </w:r>
      <w:r w:rsidRPr="00AE35D1">
        <w:rPr>
          <w:rFonts w:asciiTheme="minorHAnsi" w:hAnsiTheme="minorHAnsi" w:cstheme="minorHAnsi"/>
          <w:b/>
          <w:bCs/>
          <w:caps/>
          <w:sz w:val="22"/>
          <w:szCs w:val="22"/>
          <w:shd w:val="clear" w:color="auto" w:fill="FFFFFF"/>
        </w:rPr>
        <w:t xml:space="preserve"> JOHNSON</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caps/>
          <w:sz w:val="16"/>
          <w:szCs w:val="16"/>
          <w:shd w:val="clear" w:color="auto" w:fill="FFFFFF"/>
        </w:rPr>
        <w:t>NOVEMBER 18,</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b/>
          <w:bCs/>
          <w:caps/>
          <w:sz w:val="22"/>
          <w:szCs w:val="22"/>
          <w:shd w:val="clear" w:color="auto" w:fill="FFFFFF"/>
        </w:rPr>
        <w:t>2010</w:t>
      </w:r>
      <w:r w:rsidRPr="00AE35D1">
        <w:rPr>
          <w:rFonts w:asciiTheme="minorHAnsi" w:hAnsiTheme="minorHAnsi" w:cstheme="minorHAnsi"/>
          <w:b/>
          <w:bCs/>
          <w:sz w:val="22"/>
          <w:szCs w:val="22"/>
        </w:rPr>
        <w:t>,</w:t>
      </w:r>
      <w:r w:rsidRPr="00AE35D1">
        <w:rPr>
          <w:rFonts w:asciiTheme="minorHAnsi" w:hAnsiTheme="minorHAnsi" w:cstheme="minorHAnsi"/>
          <w:sz w:val="22"/>
          <w:szCs w:val="22"/>
        </w:rPr>
        <w:t xml:space="preserve"> </w:t>
      </w:r>
      <w:r w:rsidRPr="00AE35D1">
        <w:rPr>
          <w:rFonts w:asciiTheme="minorHAnsi" w:hAnsiTheme="minorHAnsi" w:cstheme="minorHAnsi"/>
          <w:sz w:val="16"/>
          <w:szCs w:val="16"/>
        </w:rPr>
        <w:t>https://www.mcclatchydc.com/news/nation-world/world/article24601153.html)</w:t>
      </w:r>
    </w:p>
    <w:p w14:paraId="3A4FB732" w14:textId="2362309F" w:rsidR="00F81469" w:rsidRDefault="00F81469" w:rsidP="00F81469">
      <w:pPr>
        <w:pStyle w:val="NormalWeb"/>
        <w:shd w:val="clear" w:color="auto" w:fill="FFFFFF"/>
        <w:spacing w:line="360" w:lineRule="atLeast"/>
        <w:ind w:left="360"/>
        <w:rPr>
          <w:rFonts w:asciiTheme="minorHAnsi" w:hAnsiTheme="minorHAnsi" w:cstheme="minorHAnsi"/>
          <w:color w:val="222222"/>
          <w:sz w:val="22"/>
          <w:szCs w:val="22"/>
        </w:rPr>
      </w:pPr>
      <w:r w:rsidRPr="00AE35D1">
        <w:rPr>
          <w:rFonts w:asciiTheme="minorHAnsi" w:hAnsiTheme="minorHAnsi" w:cstheme="minorHAnsi"/>
          <w:color w:val="222222"/>
          <w:sz w:val="16"/>
          <w:szCs w:val="16"/>
        </w:rPr>
        <w:t>As recently as a year or two ago</w:t>
      </w:r>
      <w:r w:rsidRPr="00AE35D1">
        <w:rPr>
          <w:rFonts w:asciiTheme="minorHAnsi" w:hAnsiTheme="minorHAnsi" w:cstheme="minorHAnsi"/>
          <w:color w:val="222222"/>
          <w:sz w:val="16"/>
          <w:szCs w:val="16"/>
          <w:u w:val="single"/>
        </w:rPr>
        <w:t>,</w:t>
      </w:r>
      <w:r w:rsidRPr="00AE35D1">
        <w:rPr>
          <w:rFonts w:asciiTheme="minorHAnsi" w:hAnsiTheme="minorHAnsi" w:cstheme="minorHAnsi"/>
          <w:color w:val="222222"/>
          <w:sz w:val="22"/>
          <w:szCs w:val="22"/>
          <w:u w:val="single"/>
        </w:rPr>
        <w:t xml:space="preserve"> commandos fighting for the Mexican drug cartels often would rather flee than confront security forces. But an influx of combat weapons — purchased at U.S. gun shops and shows or stolen from Central American munitions stockpiles — and a vast supply of ammunition now enables them to fight, and sometimes outgun, army and federal police units</w:t>
      </w:r>
      <w:r w:rsidRPr="00F32ABD">
        <w:rPr>
          <w:rFonts w:asciiTheme="minorHAnsi" w:hAnsiTheme="minorHAnsi" w:cstheme="minorHAnsi"/>
          <w:color w:val="222222"/>
          <w:sz w:val="22"/>
          <w:szCs w:val="22"/>
        </w:rPr>
        <w:t>.</w:t>
      </w:r>
      <w:r w:rsidRPr="00AE35D1">
        <w:rPr>
          <w:rFonts w:asciiTheme="minorHAnsi" w:hAnsiTheme="minorHAnsi" w:cstheme="minorHAnsi"/>
          <w:color w:val="222222"/>
          <w:sz w:val="16"/>
          <w:szCs w:val="16"/>
        </w:rPr>
        <w:t xml:space="preserve"> Cartel squads toss hand grenades, fire rockets and spray security forces with high-caliber gunfire. They sometimes have 10 times the ammunition of federal forces. </w:t>
      </w:r>
      <w:r w:rsidRPr="00AE35D1">
        <w:rPr>
          <w:rFonts w:asciiTheme="minorHAnsi" w:hAnsiTheme="minorHAnsi" w:cstheme="minorHAnsi"/>
          <w:color w:val="222222"/>
          <w:sz w:val="22"/>
          <w:szCs w:val="22"/>
          <w:u w:val="single"/>
        </w:rPr>
        <w:t>The arsenals give them a greater ability to threaten the state. The resulting mayhem steadily ripples northward as civilian "narco refugees" flee areas of extreme violence. A sample of the growing firepower of Mexico's seven major drug cartels is on display at the military warehouse on the outskirts of the capital, where seized assault rifles, machine guns, high-caliber weapons and anti-tank rockets are stored</w:t>
      </w:r>
      <w:r w:rsidRPr="002C6334">
        <w:rPr>
          <w:rFonts w:asciiTheme="minorHAnsi" w:hAnsiTheme="minorHAnsi" w:cstheme="minorHAnsi"/>
          <w:color w:val="222222"/>
          <w:sz w:val="16"/>
          <w:szCs w:val="16"/>
        </w:rPr>
        <w:t>. "As you can see," Gen. Antonio Erasto Monsivais said as he led a visitor around, "they have weapons capable of high destruction. They can confront the armed forces, whereas before they used to flee." Monsivais cradled a menacing weapon with a bulbous chamber, a South African-made multiple grenade launcher that fires explosive rounds at rat-a-tat speed. The device empties its chamber as fast as the trigger is pulled. "It's designed to level an area," the general said, "not to hit a specific target."</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The warehouse holds plenty of kitsch weapons: pistols encrusted with rubies or assault rifles engraved with images of cobras, pumas and religious icons. Security forces also have seized tens of thousands of venerable assault rifles such as the AK-47 and its American cousin,</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the AR-15. U.S. and Mexican experts say</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90 percent of such semi-automatic rifles are smuggled from the United States. The vast majority of U.S. states permit sales of semi-automatic assault rifles.</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Only the District of Columbia and a handful of states — notably California, New Jersey and Connecticut — ban or sharply restrict sales of such weapons.</w:t>
      </w:r>
      <w:r w:rsidRPr="00F32ABD">
        <w:rPr>
          <w:rFonts w:asciiTheme="minorHAnsi" w:hAnsiTheme="minorHAnsi" w:cstheme="minorHAnsi"/>
          <w:color w:val="222222"/>
          <w:sz w:val="22"/>
          <w:szCs w:val="22"/>
        </w:rPr>
        <w:t xml:space="preserve"> </w:t>
      </w:r>
    </w:p>
    <w:p w14:paraId="1F33CBBD" w14:textId="77777777" w:rsidR="00F81469" w:rsidRPr="00A90A78" w:rsidRDefault="00F81469" w:rsidP="00F81469">
      <w:pPr>
        <w:pStyle w:val="Heading4"/>
        <w:ind w:left="360"/>
        <w:rPr>
          <w:shd w:val="clear" w:color="auto" w:fill="FFFFFF"/>
        </w:rPr>
      </w:pPr>
      <w:r>
        <w:rPr>
          <w:shd w:val="clear" w:color="auto" w:fill="FFFFFF"/>
        </w:rPr>
        <w:t>cartels have been modifying weapons for their benefits</w:t>
      </w:r>
    </w:p>
    <w:p w14:paraId="211BCB95" w14:textId="77777777" w:rsidR="00F81469" w:rsidRPr="00AE35D1" w:rsidRDefault="00F81469" w:rsidP="00F81469">
      <w:pPr>
        <w:pStyle w:val="NormalWeb"/>
        <w:shd w:val="clear" w:color="auto" w:fill="FFFFFF"/>
        <w:spacing w:line="360" w:lineRule="atLeast"/>
        <w:ind w:left="360"/>
        <w:rPr>
          <w:rFonts w:asciiTheme="minorHAnsi" w:hAnsiTheme="minorHAnsi" w:cstheme="minorHAnsi"/>
          <w:sz w:val="22"/>
          <w:szCs w:val="22"/>
        </w:rPr>
      </w:pPr>
      <w:r w:rsidRPr="00AE35D1">
        <w:rPr>
          <w:rFonts w:asciiTheme="minorHAnsi" w:hAnsiTheme="minorHAnsi" w:cstheme="minorHAnsi"/>
          <w:caps/>
          <w:sz w:val="16"/>
          <w:szCs w:val="16"/>
          <w:shd w:val="clear" w:color="auto" w:fill="FFFFFF"/>
        </w:rPr>
        <w:t>(TIM</w:t>
      </w:r>
      <w:r w:rsidRPr="00AE35D1">
        <w:rPr>
          <w:rFonts w:asciiTheme="minorHAnsi" w:hAnsiTheme="minorHAnsi" w:cstheme="minorHAnsi"/>
          <w:b/>
          <w:bCs/>
          <w:caps/>
          <w:sz w:val="22"/>
          <w:szCs w:val="22"/>
          <w:shd w:val="clear" w:color="auto" w:fill="FFFFFF"/>
        </w:rPr>
        <w:t xml:space="preserve"> JOHNSON</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caps/>
          <w:sz w:val="16"/>
          <w:szCs w:val="16"/>
          <w:shd w:val="clear" w:color="auto" w:fill="FFFFFF"/>
        </w:rPr>
        <w:t>NOVEMBER 18,</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b/>
          <w:bCs/>
          <w:caps/>
          <w:sz w:val="22"/>
          <w:szCs w:val="22"/>
          <w:shd w:val="clear" w:color="auto" w:fill="FFFFFF"/>
        </w:rPr>
        <w:t>2010</w:t>
      </w:r>
      <w:r w:rsidRPr="00AE35D1">
        <w:rPr>
          <w:rFonts w:asciiTheme="minorHAnsi" w:hAnsiTheme="minorHAnsi" w:cstheme="minorHAnsi"/>
          <w:b/>
          <w:bCs/>
          <w:sz w:val="22"/>
          <w:szCs w:val="22"/>
        </w:rPr>
        <w:t>,</w:t>
      </w:r>
      <w:r w:rsidRPr="00AE35D1">
        <w:rPr>
          <w:rFonts w:asciiTheme="minorHAnsi" w:hAnsiTheme="minorHAnsi" w:cstheme="minorHAnsi"/>
          <w:sz w:val="22"/>
          <w:szCs w:val="22"/>
        </w:rPr>
        <w:t xml:space="preserve"> </w:t>
      </w:r>
      <w:r w:rsidRPr="00AE35D1">
        <w:rPr>
          <w:rFonts w:asciiTheme="minorHAnsi" w:hAnsiTheme="minorHAnsi" w:cstheme="minorHAnsi"/>
          <w:sz w:val="16"/>
          <w:szCs w:val="16"/>
        </w:rPr>
        <w:t>https://www.mcclatchydc.com/news/nation-world/world/article24601153.html)</w:t>
      </w:r>
    </w:p>
    <w:p w14:paraId="425DD644" w14:textId="77777777" w:rsidR="00F81469" w:rsidRDefault="00F81469" w:rsidP="00F81469">
      <w:pPr>
        <w:pStyle w:val="NormalWeb"/>
        <w:shd w:val="clear" w:color="auto" w:fill="FFFFFF"/>
        <w:spacing w:line="360" w:lineRule="atLeast"/>
        <w:ind w:left="360"/>
        <w:rPr>
          <w:rFonts w:asciiTheme="minorHAnsi" w:hAnsiTheme="minorHAnsi" w:cstheme="minorHAnsi"/>
          <w:color w:val="222222"/>
          <w:sz w:val="22"/>
          <w:szCs w:val="22"/>
        </w:rPr>
      </w:pPr>
      <w:r w:rsidRPr="002C6334">
        <w:rPr>
          <w:rFonts w:asciiTheme="minorHAnsi" w:hAnsiTheme="minorHAnsi" w:cstheme="minorHAnsi"/>
          <w:color w:val="222222"/>
          <w:sz w:val="16"/>
          <w:szCs w:val="16"/>
        </w:rPr>
        <w:t>There's almost no restriction on sales of ammunition.</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"They take off the stock and they cut them down. They can put them under the dashboard for quick access," said Walter M. McKay, the Canadian director of the Center for Professional Certification of Police, a Mexico City training organization</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 xml:space="preserve">More exotic weapons such as Barrett .50-caliber sniper rifles and a Belgian-made handgun known as the FN Five-seveN, whose high-velocity ammunition has brought it the moniker "cop killer" in Mexico, are finding a bigger place in criminal arsenals "The .50-calibers are of growing concern. </w:t>
      </w:r>
      <w:r w:rsidRPr="002C6334">
        <w:rPr>
          <w:rFonts w:asciiTheme="minorHAnsi" w:hAnsiTheme="minorHAnsi" w:cstheme="minorHAnsi"/>
          <w:color w:val="222222"/>
          <w:sz w:val="22"/>
          <w:szCs w:val="22"/>
          <w:u w:val="single"/>
        </w:rPr>
        <w:t>The cartels are looking at them as an anti-personnel weapon. We've actually seen them mounted on the backs of pickup trucks," said William G. McMahon, the deputy assistant director of the Bureau of Alcohol, Tobacco, Firearms and Explosives in charge of the Southwest border.</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Drug gangs deploy the high-caliber weapons from bridges to disable vehicles in military or police convoys, firing into the engine block of the lead vehicle, then attacking the fleeing occupants with grenades and smaller-caliber assault rifles.</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The powerful .50-caliber rifle is a fearful addition to the criminal arsenal. "It fires a very big round, as big as your hand. The bullet is half an inch across," said Tom Diaz, senior analyst at the Violence Policy Center in Washington, which advocates stricter gun laws.</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"If you just fire it out the window, the bullet would go about four miles." "We know it's one of the top guns that are smuggled into Mexico." McMahon said cartels were snapping up a certain kind of weapon from U.S. suppliers. "They are looking for the highest caliber, highest capacity weapon they can, because they are at war with the military," he said. As cartels build up their weapons stocks</w:t>
      </w:r>
      <w:r w:rsidRPr="002C6334">
        <w:rPr>
          <w:rFonts w:asciiTheme="minorHAnsi" w:hAnsiTheme="minorHAnsi" w:cstheme="minorHAnsi"/>
          <w:color w:val="222222"/>
          <w:sz w:val="16"/>
          <w:szCs w:val="16"/>
          <w:u w:val="single"/>
        </w:rPr>
        <w:t xml:space="preserve">, a bloody new phase unfolds in a drug war that's already left nearly 30,000 victims since late 2006. A benchmark </w:t>
      </w:r>
      <w:r w:rsidRPr="002C6334">
        <w:rPr>
          <w:rFonts w:asciiTheme="minorHAnsi" w:hAnsiTheme="minorHAnsi" w:cstheme="minorHAnsi"/>
          <w:color w:val="222222"/>
          <w:sz w:val="22"/>
          <w:szCs w:val="22"/>
          <w:u w:val="single"/>
        </w:rPr>
        <w:t>occurred July 15 when La Linea, a gang based in Ciudad Juarez, a border city racked by violence, detonated a Ford Focus. It was the first time cartels had used a sophisticated,</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remotely triggered car bomb made with plastic explosives. A second car bomb detonated outside police headquarters in Ciudad Victoria, capital of northern Tamaulipas state, on Aug. 6, although no one was injured. While the bombs contained limited plastic explosives, they had the sophistication of much larger devices, U.S. experts said. Bigger bombs could be in the offing.</w:t>
      </w:r>
      <w:r>
        <w:rPr>
          <w:rFonts w:asciiTheme="minorHAnsi" w:hAnsiTheme="minorHAnsi" w:cstheme="minorHAnsi"/>
          <w:color w:val="222222"/>
          <w:sz w:val="22"/>
          <w:szCs w:val="22"/>
        </w:rPr>
        <w:br/>
      </w:r>
    </w:p>
    <w:p w14:paraId="24F1BEF4" w14:textId="77777777" w:rsidR="00F81469" w:rsidRPr="00A90A78" w:rsidRDefault="00F81469" w:rsidP="00F81469">
      <w:pPr>
        <w:pStyle w:val="Heading4"/>
        <w:ind w:left="360"/>
        <w:rPr>
          <w:shd w:val="clear" w:color="auto" w:fill="FFFFFF"/>
        </w:rPr>
      </w:pPr>
      <w:r>
        <w:rPr>
          <w:shd w:val="clear" w:color="auto" w:fill="FFFFFF"/>
        </w:rPr>
        <w:t>there has been an increase in grenade use by cartels</w:t>
      </w:r>
    </w:p>
    <w:p w14:paraId="69375EB8" w14:textId="77777777" w:rsidR="00F81469" w:rsidRPr="00AE35D1" w:rsidRDefault="00F81469" w:rsidP="00F81469">
      <w:pPr>
        <w:pStyle w:val="NormalWeb"/>
        <w:shd w:val="clear" w:color="auto" w:fill="FFFFFF"/>
        <w:spacing w:line="360" w:lineRule="atLeast"/>
        <w:ind w:left="360"/>
        <w:rPr>
          <w:rFonts w:asciiTheme="minorHAnsi" w:hAnsiTheme="minorHAnsi" w:cstheme="minorHAnsi"/>
          <w:sz w:val="22"/>
          <w:szCs w:val="22"/>
        </w:rPr>
      </w:pPr>
      <w:r w:rsidRPr="00AE35D1">
        <w:rPr>
          <w:rFonts w:asciiTheme="minorHAnsi" w:hAnsiTheme="minorHAnsi" w:cstheme="minorHAnsi"/>
          <w:caps/>
          <w:sz w:val="16"/>
          <w:szCs w:val="16"/>
          <w:shd w:val="clear" w:color="auto" w:fill="FFFFFF"/>
        </w:rPr>
        <w:t>(TIM</w:t>
      </w:r>
      <w:r w:rsidRPr="00AE35D1">
        <w:rPr>
          <w:rFonts w:asciiTheme="minorHAnsi" w:hAnsiTheme="minorHAnsi" w:cstheme="minorHAnsi"/>
          <w:b/>
          <w:bCs/>
          <w:caps/>
          <w:sz w:val="22"/>
          <w:szCs w:val="22"/>
          <w:shd w:val="clear" w:color="auto" w:fill="FFFFFF"/>
        </w:rPr>
        <w:t xml:space="preserve"> JOHNSON</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caps/>
          <w:sz w:val="16"/>
          <w:szCs w:val="16"/>
          <w:shd w:val="clear" w:color="auto" w:fill="FFFFFF"/>
        </w:rPr>
        <w:t>NOVEMBER 18,</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b/>
          <w:bCs/>
          <w:caps/>
          <w:sz w:val="22"/>
          <w:szCs w:val="22"/>
          <w:shd w:val="clear" w:color="auto" w:fill="FFFFFF"/>
        </w:rPr>
        <w:t>2010</w:t>
      </w:r>
      <w:r w:rsidRPr="00AE35D1">
        <w:rPr>
          <w:rFonts w:asciiTheme="minorHAnsi" w:hAnsiTheme="minorHAnsi" w:cstheme="minorHAnsi"/>
          <w:b/>
          <w:bCs/>
          <w:sz w:val="22"/>
          <w:szCs w:val="22"/>
        </w:rPr>
        <w:t>,</w:t>
      </w:r>
      <w:r w:rsidRPr="00AE35D1">
        <w:rPr>
          <w:rFonts w:asciiTheme="minorHAnsi" w:hAnsiTheme="minorHAnsi" w:cstheme="minorHAnsi"/>
          <w:sz w:val="22"/>
          <w:szCs w:val="22"/>
        </w:rPr>
        <w:t xml:space="preserve"> </w:t>
      </w:r>
      <w:r w:rsidRPr="00AE35D1">
        <w:rPr>
          <w:rFonts w:asciiTheme="minorHAnsi" w:hAnsiTheme="minorHAnsi" w:cstheme="minorHAnsi"/>
          <w:sz w:val="16"/>
          <w:szCs w:val="16"/>
        </w:rPr>
        <w:t>https://www.mcclatchydc.com/news/nation-world/world/article24601153.html)</w:t>
      </w:r>
    </w:p>
    <w:p w14:paraId="0C39AF02" w14:textId="08EFF8AA" w:rsidR="00F81469" w:rsidRDefault="00F81469" w:rsidP="00F81469">
      <w:pPr>
        <w:pStyle w:val="NormalWeb"/>
        <w:shd w:val="clear" w:color="auto" w:fill="FFFFFF"/>
        <w:spacing w:line="360" w:lineRule="atLeast"/>
        <w:ind w:left="360"/>
        <w:rPr>
          <w:rFonts w:asciiTheme="minorHAnsi" w:hAnsiTheme="minorHAnsi" w:cstheme="minorHAnsi"/>
          <w:color w:val="222222"/>
          <w:sz w:val="22"/>
          <w:szCs w:val="22"/>
        </w:rPr>
      </w:pPr>
      <w:r w:rsidRPr="002C6334">
        <w:rPr>
          <w:rFonts w:asciiTheme="minorHAnsi" w:hAnsiTheme="minorHAnsi" w:cstheme="minorHAnsi"/>
          <w:color w:val="222222"/>
          <w:sz w:val="16"/>
          <w:szCs w:val="16"/>
        </w:rPr>
        <w:t xml:space="preserve">"The line in the sand is drawn at the consideration of: 'Do we need to use this or is this something we hold in reserve for an extreme act?' " noted Samuel Logan, Latin America regional manager with iJET Intelligent Risk Systems, an Annapolis, Md., consultancy. Far </w:t>
      </w:r>
      <w:r w:rsidRPr="002C6334">
        <w:rPr>
          <w:rFonts w:asciiTheme="minorHAnsi" w:hAnsiTheme="minorHAnsi" w:cstheme="minorHAnsi"/>
          <w:color w:val="222222"/>
          <w:sz w:val="16"/>
          <w:szCs w:val="16"/>
          <w:u w:val="single"/>
        </w:rPr>
        <w:t>more</w:t>
      </w:r>
      <w:r w:rsidRPr="002C6334">
        <w:rPr>
          <w:rFonts w:asciiTheme="minorHAnsi" w:hAnsiTheme="minorHAnsi" w:cstheme="minorHAnsi"/>
          <w:color w:val="222222"/>
          <w:sz w:val="22"/>
          <w:szCs w:val="22"/>
          <w:u w:val="single"/>
        </w:rPr>
        <w:t xml:space="preserve"> common is the increasing use of hand grenades. Central America is awash in weapons from the civil wars of the 1980s and '90s, and several Mexican cartels have stockpiled grenades stolen from military depots in Guatemala and elsewhere in the region</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Grenade attacks occur several times a week in Mexico, sometimes aimed at television stations, newspaper offices or rival cartels. Intelligence analysts say the stockpiles seem to be expanding</w:t>
      </w:r>
      <w:r w:rsidRPr="002C6334">
        <w:rPr>
          <w:rFonts w:asciiTheme="minorHAnsi" w:hAnsiTheme="minorHAnsi" w:cstheme="minorHAnsi"/>
          <w:color w:val="222222"/>
          <w:sz w:val="16"/>
          <w:szCs w:val="16"/>
          <w:u w:val="single"/>
        </w:rPr>
        <w:t>.</w:t>
      </w:r>
      <w:r w:rsidRPr="002C6334">
        <w:rPr>
          <w:rFonts w:asciiTheme="minorHAnsi" w:hAnsiTheme="minorHAnsi" w:cstheme="minorHAnsi"/>
          <w:color w:val="222222"/>
          <w:sz w:val="22"/>
          <w:szCs w:val="22"/>
          <w:u w:val="single"/>
        </w:rPr>
        <w:t xml:space="preserve"> "I'd be very surprised if there weren't tens of thousands of grenades from Central America" in Mexico, said a former senior CIA official who follows the drug war closely but couldn't be named because his current employer didn't authorize him to speak publicly.</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16"/>
          <w:szCs w:val="16"/>
        </w:rPr>
        <w:t>Grenades sell for about $500 apiece on the Mexican black market. Some are homemade, using conventional hulls or jackets with blasting agents and explosives from the mining industry</w:t>
      </w:r>
      <w:r w:rsidRPr="002C6334">
        <w:rPr>
          <w:rFonts w:asciiTheme="minorHAnsi" w:hAnsiTheme="minorHAnsi" w:cstheme="minorHAnsi"/>
          <w:color w:val="222222"/>
          <w:sz w:val="16"/>
          <w:szCs w:val="16"/>
          <w:u w:val="single"/>
        </w:rPr>
        <w:t>. The</w:t>
      </w:r>
      <w:r w:rsidRPr="002C6334">
        <w:rPr>
          <w:rFonts w:asciiTheme="minorHAnsi" w:hAnsiTheme="minorHAnsi" w:cstheme="minorHAnsi"/>
          <w:color w:val="222222"/>
          <w:sz w:val="22"/>
          <w:szCs w:val="22"/>
          <w:u w:val="single"/>
        </w:rPr>
        <w:t xml:space="preserve"> ATF joined Mexican law enforcement in 2008 to create a Combined Explosives Investigative Team to help Mexico analyze blast scenes. Last year, the team investigated 114 grenade blasts, McMahon said, and found that 102 of them were of grenades manufactured before 1990. </w:t>
      </w:r>
      <w:r w:rsidRPr="002C6334">
        <w:rPr>
          <w:rFonts w:asciiTheme="minorHAnsi" w:hAnsiTheme="minorHAnsi" w:cstheme="minorHAnsi"/>
          <w:color w:val="222222"/>
          <w:sz w:val="16"/>
          <w:szCs w:val="16"/>
        </w:rPr>
        <w:t>Some Mexican and U.S. experts say mercenary cartel armies lack mastery of their increased firepower, but compensate by shooting more lead.</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"These guys feel they have more possibility of survival if they jump from a vehicle and pfft! pfftt! pfft! They just spray gunfire," said Sigrid Arzt, a former senior national security adviser to President Felipe Calderon. "Their tactic is a high volume of fire with little accuracy," Monsivais said</w:t>
      </w:r>
      <w:r w:rsidRPr="00F32ABD">
        <w:rPr>
          <w:rFonts w:asciiTheme="minorHAnsi" w:hAnsiTheme="minorHAnsi" w:cstheme="minorHAnsi"/>
          <w:color w:val="222222"/>
          <w:sz w:val="22"/>
          <w:szCs w:val="22"/>
        </w:rPr>
        <w:t>.</w:t>
      </w:r>
    </w:p>
    <w:p w14:paraId="2DEF0938" w14:textId="77777777" w:rsidR="00F81469" w:rsidRPr="00763D10" w:rsidRDefault="00F81469" w:rsidP="00F81469">
      <w:pPr>
        <w:pStyle w:val="Heading4"/>
        <w:ind w:left="360"/>
      </w:pPr>
      <w:r>
        <w:t>THE CURRENT SYSTEM IN MEXICO NEEDS TO BE REWORKED</w:t>
      </w:r>
    </w:p>
    <w:p w14:paraId="46417CBD" w14:textId="77777777" w:rsidR="00F81469" w:rsidRPr="007E010B" w:rsidRDefault="00F81469" w:rsidP="00F81469">
      <w:pPr>
        <w:pStyle w:val="NormalWeb"/>
        <w:shd w:val="clear" w:color="auto" w:fill="FFFFFF"/>
        <w:spacing w:line="360" w:lineRule="atLeast"/>
        <w:ind w:left="360"/>
        <w:rPr>
          <w:rFonts w:asciiTheme="minorHAnsi" w:hAnsiTheme="minorHAnsi" w:cstheme="minorHAnsi"/>
          <w:sz w:val="16"/>
          <w:szCs w:val="16"/>
        </w:rPr>
      </w:pPr>
      <w:r w:rsidRPr="007E010B">
        <w:rPr>
          <w:rFonts w:asciiTheme="minorHAnsi" w:hAnsiTheme="minorHAnsi" w:cstheme="minorHAnsi"/>
          <w:sz w:val="16"/>
          <w:szCs w:val="16"/>
        </w:rPr>
        <w:t>(Denise</w:t>
      </w:r>
      <w:r w:rsidRPr="007E010B">
        <w:rPr>
          <w:rFonts w:asciiTheme="minorHAnsi" w:hAnsiTheme="minorHAnsi" w:cstheme="minorHAnsi"/>
          <w:sz w:val="22"/>
          <w:szCs w:val="22"/>
        </w:rPr>
        <w:t xml:space="preserve"> </w:t>
      </w:r>
      <w:r w:rsidRPr="007E010B">
        <w:rPr>
          <w:rFonts w:asciiTheme="minorHAnsi" w:hAnsiTheme="minorHAnsi" w:cstheme="minorHAnsi"/>
          <w:b/>
          <w:bCs/>
          <w:sz w:val="22"/>
          <w:szCs w:val="22"/>
        </w:rPr>
        <w:t>Dresser,</w:t>
      </w:r>
      <w:r w:rsidRPr="007E010B">
        <w:rPr>
          <w:rFonts w:asciiTheme="minorHAnsi" w:hAnsiTheme="minorHAnsi" w:cstheme="minorHAnsi"/>
          <w:sz w:val="16"/>
          <w:szCs w:val="16"/>
        </w:rPr>
        <w:t>20</w:t>
      </w:r>
      <w:r w:rsidRPr="007E010B">
        <w:rPr>
          <w:rFonts w:asciiTheme="minorHAnsi" w:hAnsiTheme="minorHAnsi" w:cstheme="minorHAnsi"/>
          <w:b/>
          <w:bCs/>
          <w:sz w:val="22"/>
          <w:szCs w:val="22"/>
        </w:rPr>
        <w:t>18</w:t>
      </w:r>
      <w:r w:rsidRPr="007E010B">
        <w:rPr>
          <w:rFonts w:asciiTheme="minorHAnsi" w:hAnsiTheme="minorHAnsi" w:cstheme="minorHAnsi"/>
          <w:color w:val="1C2D3D"/>
          <w:sz w:val="22"/>
          <w:szCs w:val="22"/>
          <w:shd w:val="clear" w:color="auto" w:fill="F8F8F8"/>
        </w:rPr>
        <w:t>,</w:t>
      </w:r>
      <w:r>
        <w:rPr>
          <w:rFonts w:asciiTheme="minorHAnsi" w:hAnsiTheme="minorHAnsi" w:cstheme="minorHAnsi"/>
          <w:color w:val="1C2D3D"/>
          <w:sz w:val="22"/>
          <w:szCs w:val="22"/>
          <w:shd w:val="clear" w:color="auto" w:fill="F8F8F8"/>
        </w:rPr>
        <w:t xml:space="preserve"> </w:t>
      </w:r>
      <w:r w:rsidRPr="007E010B">
        <w:rPr>
          <w:rFonts w:asciiTheme="minorHAnsi" w:hAnsiTheme="minorHAnsi" w:cstheme="minorHAnsi"/>
          <w:sz w:val="16"/>
          <w:szCs w:val="16"/>
        </w:rPr>
        <w:t>Can Mexico Be Saved? The Peril and Promise of Lopez Obrador</w:t>
      </w:r>
      <w:r w:rsidRPr="007E010B">
        <w:rPr>
          <w:sz w:val="16"/>
          <w:szCs w:val="16"/>
        </w:rPr>
        <w:t xml:space="preserve"> </w:t>
      </w:r>
      <w:r w:rsidRPr="007E010B">
        <w:rPr>
          <w:rFonts w:asciiTheme="minorHAnsi" w:hAnsiTheme="minorHAnsi" w:cstheme="minorHAnsi"/>
          <w:sz w:val="16"/>
          <w:szCs w:val="16"/>
        </w:rPr>
        <w:t>https://heinonline.org/HOL/Page?handle=hein.journals/fora97&amp;div=109&amp;g_sent=1&amp;casa_token=&amp;collection=journals)</w:t>
      </w:r>
    </w:p>
    <w:p w14:paraId="595B3EDE" w14:textId="77777777" w:rsidR="00F81469" w:rsidRPr="00503358" w:rsidRDefault="00F81469" w:rsidP="00F81469">
      <w:pPr>
        <w:pStyle w:val="NormalWeb"/>
        <w:shd w:val="clear" w:color="auto" w:fill="FFFFFF"/>
        <w:spacing w:line="360" w:lineRule="atLeast"/>
        <w:ind w:left="360"/>
        <w:rPr>
          <w:rFonts w:asciiTheme="minorHAnsi" w:hAnsiTheme="minorHAnsi" w:cstheme="minorHAnsi"/>
          <w:color w:val="222222"/>
          <w:sz w:val="22"/>
          <w:szCs w:val="22"/>
        </w:rPr>
      </w:pPr>
      <w:r w:rsidRPr="00503358">
        <w:rPr>
          <w:rFonts w:asciiTheme="minorHAnsi" w:hAnsiTheme="minorHAnsi" w:cstheme="minorHAnsi"/>
          <w:sz w:val="16"/>
          <w:szCs w:val="16"/>
        </w:rPr>
        <w:t>For decades,</w:t>
      </w:r>
      <w:r w:rsidRPr="00503358">
        <w:rPr>
          <w:rFonts w:asciiTheme="minorHAnsi" w:hAnsiTheme="minorHAnsi" w:cstheme="minorHAnsi"/>
        </w:rPr>
        <w:t xml:space="preserve"> </w:t>
      </w:r>
      <w:r w:rsidRPr="00503358">
        <w:rPr>
          <w:rFonts w:asciiTheme="minorHAnsi" w:hAnsiTheme="minorHAnsi" w:cstheme="minorHAnsi"/>
          <w:u w:val="single"/>
        </w:rPr>
        <w:t>Mexico has been plagued by the same set of problems. From 1929 to 2000, single-party rule normalized corruption and stunted the development of Mexican institutions</w:t>
      </w:r>
      <w:r w:rsidRPr="00503358">
        <w:rPr>
          <w:rFonts w:asciiTheme="minorHAnsi" w:hAnsiTheme="minorHAnsi" w:cstheme="minorHAnsi"/>
        </w:rPr>
        <w:t xml:space="preserve">. </w:t>
      </w:r>
      <w:r w:rsidRPr="00503358">
        <w:rPr>
          <w:rFonts w:asciiTheme="minorHAnsi" w:hAnsiTheme="minorHAnsi" w:cstheme="minorHAnsi"/>
          <w:sz w:val="16"/>
          <w:szCs w:val="16"/>
        </w:rPr>
        <w:t>Even now, the country's economy produces profound inequality, with wealth concentrated in the hands of a few elites. Power operates through patronage and bribery</w:t>
      </w:r>
      <w:r w:rsidRPr="00503358">
        <w:rPr>
          <w:rFonts w:asciiTheme="minorHAnsi" w:hAnsiTheme="minorHAnsi" w:cstheme="minorHAnsi"/>
          <w:sz w:val="16"/>
          <w:szCs w:val="16"/>
          <w:u w:val="single"/>
        </w:rPr>
        <w:t xml:space="preserve">. </w:t>
      </w:r>
      <w:r w:rsidRPr="00503358">
        <w:rPr>
          <w:rFonts w:asciiTheme="minorHAnsi" w:hAnsiTheme="minorHAnsi" w:cstheme="minorHAnsi"/>
          <w:u w:val="single"/>
        </w:rPr>
        <w:t>There are no adequate checks and balances to hold leaders to account. At the same time, the proliferation of drug-related crime has made violence routine.</w:t>
      </w:r>
      <w:r w:rsidRPr="00503358">
        <w:rPr>
          <w:rFonts w:asciiTheme="minorHAnsi" w:hAnsiTheme="minorHAnsi" w:cstheme="minorHAnsi"/>
        </w:rPr>
        <w:t xml:space="preserve"> </w:t>
      </w:r>
      <w:r w:rsidRPr="00503358">
        <w:rPr>
          <w:rFonts w:asciiTheme="minorHAnsi" w:hAnsiTheme="minorHAnsi" w:cstheme="minorHAnsi"/>
          <w:sz w:val="16"/>
          <w:szCs w:val="16"/>
        </w:rPr>
        <w:t>Throughout the 1990s, political elites and party leaders focused on changing the rules of electoral competition in Mexico. These efforts culminated in Vicente Fox's victory in the country's 2000 presidential election.</w:t>
      </w:r>
      <w:r w:rsidRPr="00503358">
        <w:rPr>
          <w:rFonts w:asciiTheme="minorHAnsi" w:hAnsiTheme="minorHAnsi" w:cstheme="minorHAnsi"/>
        </w:rPr>
        <w:t xml:space="preserve"> </w:t>
      </w:r>
      <w:r w:rsidRPr="00503358">
        <w:rPr>
          <w:rFonts w:asciiTheme="minorHAnsi" w:hAnsiTheme="minorHAnsi" w:cstheme="minorHAnsi"/>
          <w:u w:val="single"/>
        </w:rPr>
        <w:t>Fox, a member of the National Action Party (PAN), was the first opposition candidate to defeat the Pli. His victory ended single-party rule and marked the country's official transition to electoral democracy.</w:t>
      </w:r>
      <w:r w:rsidRPr="00503358">
        <w:rPr>
          <w:rFonts w:asciiTheme="minorHAnsi" w:hAnsiTheme="minorHAnsi" w:cstheme="minorHAnsi"/>
        </w:rPr>
        <w:t xml:space="preserve"> </w:t>
      </w:r>
      <w:r w:rsidRPr="00503358">
        <w:rPr>
          <w:rFonts w:asciiTheme="minorHAnsi" w:hAnsiTheme="minorHAnsi" w:cstheme="minorHAnsi"/>
          <w:sz w:val="16"/>
          <w:szCs w:val="16"/>
        </w:rPr>
        <w:t xml:space="preserve">Many believed that the PRI's defeat would transform the prevailing political and economic system, but that did not prove to be the case. </w:t>
      </w:r>
      <w:r w:rsidRPr="00503358">
        <w:rPr>
          <w:rFonts w:asciiTheme="minorHAnsi" w:hAnsiTheme="minorHAnsi" w:cstheme="minorHAnsi"/>
          <w:sz w:val="16"/>
          <w:szCs w:val="16"/>
          <w:u w:val="single"/>
        </w:rPr>
        <w:t>The</w:t>
      </w:r>
      <w:r w:rsidRPr="00503358">
        <w:rPr>
          <w:rFonts w:asciiTheme="minorHAnsi" w:hAnsiTheme="minorHAnsi" w:cstheme="minorHAnsi"/>
          <w:u w:val="single"/>
        </w:rPr>
        <w:t xml:space="preserve"> vices associated with authoritarian rule persisted, including corruption and a lack of transparency and accountability</w:t>
      </w:r>
      <w:r w:rsidRPr="00503358">
        <w:rPr>
          <w:rFonts w:asciiTheme="minorHAnsi" w:hAnsiTheme="minorHAnsi" w:cstheme="minorHAnsi"/>
        </w:rPr>
        <w:t xml:space="preserve">. </w:t>
      </w:r>
      <w:r w:rsidRPr="00503358">
        <w:rPr>
          <w:rFonts w:asciiTheme="minorHAnsi" w:hAnsiTheme="minorHAnsi" w:cstheme="minorHAnsi"/>
          <w:sz w:val="16"/>
          <w:szCs w:val="16"/>
        </w:rPr>
        <w:t>After Fox's victory, the Mexican political system became a strange hybrid of authoritarianism and democracy: a system that promoted power sharing among party leaders but did little to guarantee the representation of ordinary citizens.</w:t>
      </w:r>
      <w:r w:rsidRPr="00503358">
        <w:rPr>
          <w:rFonts w:asciiTheme="minorHAnsi" w:hAnsiTheme="minorHAnsi" w:cstheme="minorHAnsi"/>
          <w:sz w:val="22"/>
          <w:szCs w:val="22"/>
        </w:rPr>
        <w:t xml:space="preserve"> </w:t>
      </w:r>
      <w:r w:rsidRPr="00503358">
        <w:rPr>
          <w:rFonts w:asciiTheme="minorHAnsi" w:hAnsiTheme="minorHAnsi" w:cstheme="minorHAnsi"/>
          <w:sz w:val="22"/>
          <w:szCs w:val="22"/>
          <w:u w:val="single"/>
        </w:rPr>
        <w:t>Victory, the Mexican political system became a strange hybrid of authoritarianism and democracy: a system that promoted power sharing among party leaders but did little to guarantee the representation of ordinary citizens.</w:t>
      </w:r>
    </w:p>
    <w:p w14:paraId="1C87AD2E" w14:textId="77777777" w:rsidR="00F81469" w:rsidRPr="00763D10" w:rsidRDefault="00F81469" w:rsidP="00F81469">
      <w:pPr>
        <w:pStyle w:val="Heading4"/>
        <w:ind w:left="360"/>
      </w:pPr>
      <w:r>
        <w:t>THE CURRENT MEXICAN SYSTEM HAS MADE MEXICO A GRAVEYARD</w:t>
      </w:r>
    </w:p>
    <w:p w14:paraId="1C0B9215" w14:textId="77777777" w:rsidR="00F81469" w:rsidRPr="007E010B" w:rsidRDefault="00F81469" w:rsidP="00F81469">
      <w:pPr>
        <w:pStyle w:val="NormalWeb"/>
        <w:shd w:val="clear" w:color="auto" w:fill="FFFFFF"/>
        <w:spacing w:line="360" w:lineRule="atLeast"/>
        <w:ind w:left="360"/>
        <w:rPr>
          <w:rFonts w:asciiTheme="minorHAnsi" w:hAnsiTheme="minorHAnsi" w:cstheme="minorHAnsi"/>
          <w:sz w:val="16"/>
          <w:szCs w:val="16"/>
        </w:rPr>
      </w:pPr>
      <w:r w:rsidRPr="007E010B">
        <w:rPr>
          <w:rFonts w:asciiTheme="minorHAnsi" w:hAnsiTheme="minorHAnsi" w:cstheme="minorHAnsi"/>
          <w:sz w:val="16"/>
          <w:szCs w:val="16"/>
        </w:rPr>
        <w:t>(Denise</w:t>
      </w:r>
      <w:r w:rsidRPr="007E010B">
        <w:rPr>
          <w:rFonts w:asciiTheme="minorHAnsi" w:hAnsiTheme="minorHAnsi" w:cstheme="minorHAnsi"/>
          <w:sz w:val="22"/>
          <w:szCs w:val="22"/>
        </w:rPr>
        <w:t xml:space="preserve"> </w:t>
      </w:r>
      <w:r w:rsidRPr="007E010B">
        <w:rPr>
          <w:rFonts w:asciiTheme="minorHAnsi" w:hAnsiTheme="minorHAnsi" w:cstheme="minorHAnsi"/>
          <w:b/>
          <w:bCs/>
          <w:sz w:val="22"/>
          <w:szCs w:val="22"/>
        </w:rPr>
        <w:t>Dresser,</w:t>
      </w:r>
      <w:r w:rsidRPr="007E010B">
        <w:rPr>
          <w:rFonts w:asciiTheme="minorHAnsi" w:hAnsiTheme="minorHAnsi" w:cstheme="minorHAnsi"/>
          <w:sz w:val="16"/>
          <w:szCs w:val="16"/>
        </w:rPr>
        <w:t>20</w:t>
      </w:r>
      <w:r w:rsidRPr="007E010B">
        <w:rPr>
          <w:rFonts w:asciiTheme="minorHAnsi" w:hAnsiTheme="minorHAnsi" w:cstheme="minorHAnsi"/>
          <w:b/>
          <w:bCs/>
          <w:sz w:val="22"/>
          <w:szCs w:val="22"/>
        </w:rPr>
        <w:t>18</w:t>
      </w:r>
      <w:r w:rsidRPr="007E010B">
        <w:rPr>
          <w:rFonts w:asciiTheme="minorHAnsi" w:hAnsiTheme="minorHAnsi" w:cstheme="minorHAnsi"/>
          <w:color w:val="1C2D3D"/>
          <w:sz w:val="22"/>
          <w:szCs w:val="22"/>
          <w:shd w:val="clear" w:color="auto" w:fill="F8F8F8"/>
        </w:rPr>
        <w:t>,</w:t>
      </w:r>
      <w:r>
        <w:rPr>
          <w:rFonts w:asciiTheme="minorHAnsi" w:hAnsiTheme="minorHAnsi" w:cstheme="minorHAnsi"/>
          <w:color w:val="1C2D3D"/>
          <w:sz w:val="22"/>
          <w:szCs w:val="22"/>
          <w:shd w:val="clear" w:color="auto" w:fill="F8F8F8"/>
        </w:rPr>
        <w:t xml:space="preserve"> </w:t>
      </w:r>
      <w:r w:rsidRPr="007E010B">
        <w:rPr>
          <w:rFonts w:asciiTheme="minorHAnsi" w:hAnsiTheme="minorHAnsi" w:cstheme="minorHAnsi"/>
          <w:sz w:val="16"/>
          <w:szCs w:val="16"/>
        </w:rPr>
        <w:t>Can Mexico Be Saved? The Peril and Promise of Lopez Obrador</w:t>
      </w:r>
      <w:r w:rsidRPr="007E010B">
        <w:rPr>
          <w:sz w:val="16"/>
          <w:szCs w:val="16"/>
        </w:rPr>
        <w:t xml:space="preserve"> </w:t>
      </w:r>
      <w:r w:rsidRPr="007E010B">
        <w:rPr>
          <w:rFonts w:asciiTheme="minorHAnsi" w:hAnsiTheme="minorHAnsi" w:cstheme="minorHAnsi"/>
          <w:sz w:val="16"/>
          <w:szCs w:val="16"/>
        </w:rPr>
        <w:t>https://heinonline.org/HOL/Page?handle=hein.journals/fora97&amp;div=109&amp;g_sent=1&amp;casa_token=&amp;collection=journals)</w:t>
      </w:r>
    </w:p>
    <w:p w14:paraId="02EFF757" w14:textId="77777777" w:rsidR="00F81469" w:rsidRDefault="00F81469" w:rsidP="00F81469">
      <w:pPr>
        <w:pStyle w:val="NormalWeb"/>
        <w:shd w:val="clear" w:color="auto" w:fill="FFFFFF"/>
        <w:spacing w:line="360" w:lineRule="atLeast"/>
        <w:ind w:left="360"/>
        <w:rPr>
          <w:rFonts w:asciiTheme="minorHAnsi" w:hAnsiTheme="minorHAnsi" w:cstheme="minorHAnsi"/>
          <w:sz w:val="22"/>
          <w:szCs w:val="22"/>
          <w:u w:val="single"/>
        </w:rPr>
      </w:pPr>
      <w:r w:rsidRPr="00503358">
        <w:rPr>
          <w:rFonts w:asciiTheme="minorHAnsi" w:hAnsiTheme="minorHAnsi" w:cstheme="minorHAnsi"/>
          <w:sz w:val="16"/>
          <w:szCs w:val="16"/>
        </w:rPr>
        <w:t>From 2000 to 2012,</w:t>
      </w:r>
      <w:r w:rsidRPr="00503358">
        <w:rPr>
          <w:rFonts w:asciiTheme="minorHAnsi" w:hAnsiTheme="minorHAnsi" w:cstheme="minorHAnsi"/>
          <w:sz w:val="22"/>
          <w:szCs w:val="22"/>
        </w:rPr>
        <w:t xml:space="preserve"> </w:t>
      </w:r>
      <w:r w:rsidRPr="00503358">
        <w:rPr>
          <w:rFonts w:asciiTheme="minorHAnsi" w:hAnsiTheme="minorHAnsi" w:cstheme="minorHAnsi"/>
          <w:sz w:val="22"/>
          <w:szCs w:val="22"/>
          <w:u w:val="single"/>
        </w:rPr>
        <w:t>the PAN's approach to governing closely resembled that of the party it had replaced. Patronage, vote buying, and corruption continued. As a result, citizens began to lose faith in the system altogether. According to a government survey from 2011, only four percent of the population had a favorable impression of political parties</w:t>
      </w:r>
      <w:r w:rsidRPr="00503358">
        <w:rPr>
          <w:rFonts w:asciiTheme="minorHAnsi" w:hAnsiTheme="minorHAnsi" w:cstheme="minorHAnsi"/>
          <w:sz w:val="22"/>
          <w:szCs w:val="22"/>
        </w:rPr>
        <w:t xml:space="preserve">, </w:t>
      </w:r>
      <w:r w:rsidRPr="00503358">
        <w:rPr>
          <w:rFonts w:asciiTheme="minorHAnsi" w:hAnsiTheme="minorHAnsi" w:cstheme="minorHAnsi"/>
          <w:sz w:val="16"/>
          <w:szCs w:val="16"/>
        </w:rPr>
        <w:t>and only ten percent believed that legislators governed on behalf of their constituents. The democratic transition also failed to improve the country's security situation-in fact, before long it got worse</w:t>
      </w:r>
      <w:r w:rsidRPr="00503358">
        <w:rPr>
          <w:rFonts w:asciiTheme="minorHAnsi" w:hAnsiTheme="minorHAnsi" w:cstheme="minorHAnsi"/>
          <w:sz w:val="16"/>
          <w:szCs w:val="16"/>
          <w:u w:val="single"/>
        </w:rPr>
        <w:t xml:space="preserve">. In </w:t>
      </w:r>
      <w:r w:rsidRPr="00503358">
        <w:rPr>
          <w:rFonts w:asciiTheme="minorHAnsi" w:hAnsiTheme="minorHAnsi" w:cstheme="minorHAnsi"/>
          <w:sz w:val="22"/>
          <w:szCs w:val="22"/>
          <w:u w:val="single"/>
        </w:rPr>
        <w:t>2006, President Felipe Calderon launched a "war on drugs," deploying the Mexican military to fight powerful drug cartels and end drug-related violence. Instead of solving these problems, the policy, which is still in place, has turned Mexico into a country of graveyards,</w:t>
      </w:r>
      <w:r w:rsidRPr="00503358">
        <w:rPr>
          <w:rFonts w:asciiTheme="minorHAnsi" w:hAnsiTheme="minorHAnsi" w:cstheme="minorHAnsi"/>
          <w:sz w:val="22"/>
          <w:szCs w:val="22"/>
        </w:rPr>
        <w:t xml:space="preserve"> </w:t>
      </w:r>
      <w:r w:rsidRPr="00503358">
        <w:rPr>
          <w:rFonts w:asciiTheme="minorHAnsi" w:hAnsiTheme="minorHAnsi" w:cstheme="minorHAnsi"/>
          <w:sz w:val="16"/>
          <w:szCs w:val="16"/>
        </w:rPr>
        <w:t>where mothers sift through dirt to find the remains of their children. In states where the military has conducted operations, the violence has actually increased,</w:t>
      </w:r>
      <w:r w:rsidRPr="00503358">
        <w:rPr>
          <w:rFonts w:asciiTheme="minorHAnsi" w:hAnsiTheme="minorHAnsi" w:cstheme="minorHAnsi"/>
          <w:sz w:val="22"/>
          <w:szCs w:val="22"/>
        </w:rPr>
        <w:t xml:space="preserve"> </w:t>
      </w:r>
      <w:r w:rsidRPr="00503358">
        <w:rPr>
          <w:rFonts w:asciiTheme="minorHAnsi" w:hAnsiTheme="minorHAnsi" w:cstheme="minorHAnsi"/>
          <w:sz w:val="22"/>
          <w:szCs w:val="22"/>
          <w:u w:val="single"/>
        </w:rPr>
        <w:t>as cartels fight both government forces and one another over territory and move on to other illicit activities</w:t>
      </w:r>
      <w:r w:rsidRPr="00503358">
        <w:rPr>
          <w:rFonts w:asciiTheme="minorHAnsi" w:hAnsiTheme="minorHAnsi" w:cstheme="minorHAnsi"/>
          <w:sz w:val="22"/>
          <w:szCs w:val="22"/>
        </w:rPr>
        <w:t xml:space="preserve">, </w:t>
      </w:r>
      <w:r w:rsidRPr="00503358">
        <w:rPr>
          <w:rFonts w:asciiTheme="minorHAnsi" w:hAnsiTheme="minorHAnsi" w:cstheme="minorHAnsi"/>
          <w:sz w:val="16"/>
          <w:szCs w:val="16"/>
        </w:rPr>
        <w:t>such as extortion and kidnapping. Where the armed forces have replaced civilian police officers, ordinary crime has skyrocketed.</w:t>
      </w:r>
      <w:r w:rsidRPr="00503358">
        <w:rPr>
          <w:rFonts w:asciiTheme="minorHAnsi" w:hAnsiTheme="minorHAnsi" w:cstheme="minorHAnsi"/>
          <w:sz w:val="22"/>
          <w:szCs w:val="22"/>
        </w:rPr>
        <w:t xml:space="preserve"> </w:t>
      </w:r>
      <w:r w:rsidRPr="00503358">
        <w:rPr>
          <w:rFonts w:asciiTheme="minorHAnsi" w:hAnsiTheme="minorHAnsi" w:cstheme="minorHAnsi"/>
          <w:sz w:val="22"/>
          <w:szCs w:val="22"/>
          <w:u w:val="single"/>
        </w:rPr>
        <w:t>The army is not trained to carry out police duties, and its incursions to fight the cartels have often produced an escalation in human rights violations.</w:t>
      </w:r>
    </w:p>
    <w:p w14:paraId="7239C95E" w14:textId="77777777" w:rsidR="00F81469" w:rsidRDefault="00F81469" w:rsidP="00F81469">
      <w:pPr>
        <w:pStyle w:val="NormalWeb"/>
        <w:shd w:val="clear" w:color="auto" w:fill="FFFFFF"/>
        <w:spacing w:line="360" w:lineRule="atLeast"/>
        <w:rPr>
          <w:rFonts w:asciiTheme="minorHAnsi" w:hAnsiTheme="minorHAnsi" w:cstheme="minorHAnsi"/>
          <w:color w:val="222222"/>
          <w:sz w:val="22"/>
          <w:szCs w:val="22"/>
        </w:rPr>
      </w:pPr>
    </w:p>
    <w:p w14:paraId="06EF0E12" w14:textId="77777777" w:rsidR="00F81469" w:rsidRPr="00F81469" w:rsidRDefault="00F81469" w:rsidP="00F81469"/>
    <w:p w14:paraId="4DA7A4FC" w14:textId="6FBE7DFD" w:rsidR="00075A45" w:rsidRDefault="003C750C" w:rsidP="00F81469">
      <w:pPr>
        <w:pStyle w:val="Heading1"/>
        <w:ind w:left="360"/>
      </w:pPr>
      <w:r>
        <w:t xml:space="preserve">Ultra </w:t>
      </w:r>
      <w:r w:rsidR="00075A45">
        <w:t>Multiplank US Advantage C</w:t>
      </w:r>
      <w:r>
        <w:t xml:space="preserve">P </w:t>
      </w:r>
    </w:p>
    <w:p w14:paraId="79F44CF7" w14:textId="7A6A9235" w:rsidR="00754FA3" w:rsidRDefault="00754FA3" w:rsidP="00754FA3">
      <w:pPr>
        <w:pStyle w:val="Heading3"/>
      </w:pPr>
      <w:r>
        <w:t>1nc</w:t>
      </w:r>
    </w:p>
    <w:p w14:paraId="03D8271A" w14:textId="77777777" w:rsidR="00754FA3" w:rsidRDefault="00754FA3" w:rsidP="00754FA3">
      <w:pPr>
        <w:pStyle w:val="Heading4"/>
        <w:ind w:left="360"/>
      </w:pPr>
      <w:r>
        <w:t>The USFG should substantially:</w:t>
      </w:r>
    </w:p>
    <w:p w14:paraId="1660D5FB" w14:textId="77777777" w:rsidR="00754FA3" w:rsidRPr="00CE36E0" w:rsidRDefault="00754FA3" w:rsidP="00754FA3">
      <w:pPr>
        <w:pStyle w:val="Heading4"/>
        <w:numPr>
          <w:ilvl w:val="0"/>
          <w:numId w:val="30"/>
        </w:numPr>
      </w:pPr>
      <w:r>
        <w:t>Increase funding for drug treatment and prevention in the United States;</w:t>
      </w:r>
    </w:p>
    <w:p w14:paraId="1BFDC73E" w14:textId="77777777" w:rsidR="00754FA3" w:rsidRDefault="00754FA3" w:rsidP="00754FA3">
      <w:pPr>
        <w:pStyle w:val="Heading4"/>
        <w:numPr>
          <w:ilvl w:val="0"/>
          <w:numId w:val="30"/>
        </w:numPr>
      </w:pPr>
      <w:r>
        <w:t>Increase southbound border screening for guns and cash;</w:t>
      </w:r>
    </w:p>
    <w:p w14:paraId="71D14CD1" w14:textId="77777777" w:rsidR="00754FA3" w:rsidRDefault="00754FA3" w:rsidP="00754FA3">
      <w:pPr>
        <w:pStyle w:val="Heading4"/>
        <w:numPr>
          <w:ilvl w:val="0"/>
          <w:numId w:val="30"/>
        </w:numPr>
      </w:pPr>
      <w:r>
        <w:t>Label the cartels international terrorist organizations;</w:t>
      </w:r>
    </w:p>
    <w:p w14:paraId="057CF015" w14:textId="77777777" w:rsidR="00754FA3" w:rsidRDefault="00754FA3" w:rsidP="00754FA3">
      <w:pPr>
        <w:pStyle w:val="Heading4"/>
        <w:numPr>
          <w:ilvl w:val="0"/>
          <w:numId w:val="30"/>
        </w:numPr>
      </w:pPr>
      <w:r>
        <w:t>Limit the amount of guns and ammunition a person can buy per year.</w:t>
      </w:r>
    </w:p>
    <w:p w14:paraId="2512F660" w14:textId="77777777" w:rsidR="00754FA3" w:rsidRDefault="00754FA3" w:rsidP="00754FA3">
      <w:pPr>
        <w:pStyle w:val="Heading4"/>
        <w:ind w:left="360"/>
      </w:pPr>
      <w:r>
        <w:t>As long as demand exists, there will always be violence</w:t>
      </w:r>
    </w:p>
    <w:p w14:paraId="638282CF" w14:textId="77777777" w:rsidR="00754FA3" w:rsidRDefault="00754FA3" w:rsidP="00754FA3">
      <w:pPr>
        <w:ind w:left="360"/>
      </w:pPr>
      <w:r>
        <w:t xml:space="preserve">O’Neil 9 (Shannon O’Neil, Rockefeller Senior Fellow for Latin American Studies, Helping Mexico Help Itself, Council on Foreign Relations, 2/23/2009, </w:t>
      </w:r>
      <w:hyperlink r:id="rId64" w:history="1">
        <w:r w:rsidRPr="00162318">
          <w:rPr>
            <w:rStyle w:val="Hyperlink"/>
          </w:rPr>
          <w:t>https://www.cfr.org/expert-brief/helping-mexico-help-itself</w:t>
        </w:r>
      </w:hyperlink>
      <w:r>
        <w:t>) /DVCB</w:t>
      </w:r>
    </w:p>
    <w:p w14:paraId="20E13969" w14:textId="77777777" w:rsidR="00754FA3" w:rsidRDefault="00754FA3" w:rsidP="00754FA3">
      <w:pPr>
        <w:ind w:left="360"/>
      </w:pPr>
      <w:r>
        <w:t xml:space="preserve">The United States (and Mexico) must recognize this reality, and refocus efforts accordingly. </w:t>
      </w:r>
      <w:r w:rsidRPr="00833C0F">
        <w:rPr>
          <w:rStyle w:val="Emphasis"/>
        </w:rPr>
        <w:t xml:space="preserve">Drug </w:t>
      </w:r>
      <w:r w:rsidRPr="00E56AFD">
        <w:rPr>
          <w:rStyle w:val="Emphasis"/>
          <w:highlight w:val="cyan"/>
        </w:rPr>
        <w:t>trafficking</w:t>
      </w:r>
      <w:r w:rsidRPr="00833C0F">
        <w:rPr>
          <w:rStyle w:val="Emphasis"/>
        </w:rPr>
        <w:t xml:space="preserve"> </w:t>
      </w:r>
      <w:r w:rsidRPr="00E56AFD">
        <w:rPr>
          <w:rStyle w:val="Emphasis"/>
          <w:highlight w:val="cyan"/>
        </w:rPr>
        <w:t>is</w:t>
      </w:r>
      <w:r w:rsidRPr="00833C0F">
        <w:rPr>
          <w:rStyle w:val="Emphasis"/>
        </w:rPr>
        <w:t xml:space="preserve"> </w:t>
      </w:r>
      <w:r w:rsidRPr="00E56AFD">
        <w:rPr>
          <w:rStyle w:val="Emphasis"/>
        </w:rPr>
        <w:t>a</w:t>
      </w:r>
      <w:r w:rsidRPr="00833C0F">
        <w:rPr>
          <w:rStyle w:val="Emphasis"/>
        </w:rPr>
        <w:t xml:space="preserve"> </w:t>
      </w:r>
      <w:r w:rsidRPr="00E56AFD">
        <w:rPr>
          <w:rStyle w:val="Emphasis"/>
          <w:highlight w:val="cyan"/>
        </w:rPr>
        <w:t>mutually</w:t>
      </w:r>
      <w:r w:rsidRPr="00833C0F">
        <w:rPr>
          <w:rStyle w:val="Emphasis"/>
        </w:rPr>
        <w:t>-</w:t>
      </w:r>
      <w:r w:rsidRPr="00E56AFD">
        <w:rPr>
          <w:rStyle w:val="Emphasis"/>
          <w:highlight w:val="cyan"/>
        </w:rPr>
        <w:t>created</w:t>
      </w:r>
      <w:r w:rsidRPr="00833C0F">
        <w:rPr>
          <w:rStyle w:val="Emphasis"/>
        </w:rPr>
        <w:t xml:space="preserve"> problem demanding cooperative solutions. </w:t>
      </w:r>
      <w:r w:rsidRPr="00E56AFD">
        <w:rPr>
          <w:rStyle w:val="Emphasis"/>
          <w:highlight w:val="cyan"/>
        </w:rPr>
        <w:t>As</w:t>
      </w:r>
      <w:r w:rsidRPr="00833C0F">
        <w:rPr>
          <w:rStyle w:val="Emphasis"/>
        </w:rPr>
        <w:t xml:space="preserve"> </w:t>
      </w:r>
      <w:r w:rsidRPr="00E56AFD">
        <w:rPr>
          <w:rStyle w:val="Emphasis"/>
          <w:highlight w:val="cyan"/>
        </w:rPr>
        <w:t>long</w:t>
      </w:r>
      <w:r w:rsidRPr="00833C0F">
        <w:rPr>
          <w:rStyle w:val="Emphasis"/>
        </w:rPr>
        <w:t xml:space="preserve"> </w:t>
      </w:r>
      <w:r w:rsidRPr="00E56AFD">
        <w:rPr>
          <w:rStyle w:val="Emphasis"/>
          <w:highlight w:val="cyan"/>
        </w:rPr>
        <w:t>as</w:t>
      </w:r>
      <w:r w:rsidRPr="00833C0F">
        <w:rPr>
          <w:rStyle w:val="Emphasis"/>
        </w:rPr>
        <w:t xml:space="preserve"> U.S. </w:t>
      </w:r>
      <w:r w:rsidRPr="00E56AFD">
        <w:rPr>
          <w:rStyle w:val="Emphasis"/>
          <w:highlight w:val="cyan"/>
        </w:rPr>
        <w:t>demand</w:t>
      </w:r>
      <w:r w:rsidRPr="00833C0F">
        <w:rPr>
          <w:rStyle w:val="Emphasis"/>
        </w:rPr>
        <w:t xml:space="preserve"> for illegal drugs </w:t>
      </w:r>
      <w:r w:rsidRPr="00E56AFD">
        <w:rPr>
          <w:rStyle w:val="Emphasis"/>
          <w:highlight w:val="cyan"/>
        </w:rPr>
        <w:t>persists</w:t>
      </w:r>
      <w:r w:rsidRPr="00833C0F">
        <w:rPr>
          <w:rStyle w:val="Emphasis"/>
        </w:rPr>
        <w:t xml:space="preserve">, </w:t>
      </w:r>
      <w:r w:rsidRPr="00E56AFD">
        <w:rPr>
          <w:rStyle w:val="Emphasis"/>
          <w:highlight w:val="cyan"/>
        </w:rPr>
        <w:t>vendors</w:t>
      </w:r>
      <w:r w:rsidRPr="00833C0F">
        <w:rPr>
          <w:rStyle w:val="Emphasis"/>
        </w:rPr>
        <w:t xml:space="preserve"> from Mexico (and elsewhere) </w:t>
      </w:r>
      <w:r w:rsidRPr="00E56AFD">
        <w:rPr>
          <w:rStyle w:val="Emphasis"/>
          <w:highlight w:val="cyan"/>
        </w:rPr>
        <w:t>will</w:t>
      </w:r>
      <w:r w:rsidRPr="00833C0F">
        <w:rPr>
          <w:rStyle w:val="Emphasis"/>
        </w:rPr>
        <w:t xml:space="preserve"> </w:t>
      </w:r>
      <w:r w:rsidRPr="00E56AFD">
        <w:rPr>
          <w:rStyle w:val="Emphasis"/>
          <w:highlight w:val="cyan"/>
        </w:rPr>
        <w:t>supply</w:t>
      </w:r>
      <w:r w:rsidRPr="00833C0F">
        <w:rPr>
          <w:rStyle w:val="Emphasis"/>
        </w:rPr>
        <w:t xml:space="preserve"> this lucrative market</w:t>
      </w:r>
      <w:r>
        <w:t xml:space="preserve">. Increased cooperation, funding, and law enforcement actions will not "end" the drug trade. Realistically, </w:t>
      </w:r>
      <w:r w:rsidRPr="00E56AFD">
        <w:rPr>
          <w:rStyle w:val="StyleUnderline"/>
          <w:highlight w:val="cyan"/>
        </w:rPr>
        <w:t>the</w:t>
      </w:r>
      <w:r w:rsidRPr="00833C0F">
        <w:rPr>
          <w:rStyle w:val="StyleUnderline"/>
        </w:rPr>
        <w:t xml:space="preserve"> </w:t>
      </w:r>
      <w:r w:rsidRPr="00E56AFD">
        <w:rPr>
          <w:rStyle w:val="StyleUnderline"/>
          <w:highlight w:val="cyan"/>
        </w:rPr>
        <w:t>best</w:t>
      </w:r>
      <w:r w:rsidRPr="00833C0F">
        <w:rPr>
          <w:rStyle w:val="StyleUnderline"/>
        </w:rPr>
        <w:t xml:space="preserve"> </w:t>
      </w:r>
      <w:r w:rsidRPr="00E56AFD">
        <w:rPr>
          <w:rStyle w:val="StyleUnderline"/>
          <w:highlight w:val="cyan"/>
        </w:rPr>
        <w:t>the United States</w:t>
      </w:r>
      <w:r w:rsidRPr="00833C0F">
        <w:rPr>
          <w:rStyle w:val="StyleUnderline"/>
        </w:rPr>
        <w:t xml:space="preserve"> and Mexico </w:t>
      </w:r>
      <w:r w:rsidRPr="00E56AFD">
        <w:rPr>
          <w:rStyle w:val="StyleUnderline"/>
          <w:highlight w:val="cyan"/>
        </w:rPr>
        <w:t>can hope for</w:t>
      </w:r>
      <w:r w:rsidRPr="00833C0F">
        <w:rPr>
          <w:rStyle w:val="StyleUnderline"/>
        </w:rPr>
        <w:t xml:space="preserve"> (given the presence of the illegal drug market) </w:t>
      </w:r>
      <w:r w:rsidRPr="00E56AFD">
        <w:rPr>
          <w:rStyle w:val="StyleUnderline"/>
          <w:highlight w:val="cyan"/>
        </w:rPr>
        <w:t>is</w:t>
      </w:r>
      <w:r w:rsidRPr="00833C0F">
        <w:rPr>
          <w:rStyle w:val="StyleUnderline"/>
        </w:rPr>
        <w:t xml:space="preserve"> </w:t>
      </w:r>
      <w:r w:rsidRPr="00E56AFD">
        <w:rPr>
          <w:rStyle w:val="StyleUnderline"/>
          <w:highlight w:val="cyan"/>
        </w:rPr>
        <w:t>for</w:t>
      </w:r>
      <w:r w:rsidRPr="00833C0F">
        <w:rPr>
          <w:rStyle w:val="StyleUnderline"/>
        </w:rPr>
        <w:t xml:space="preserve"> </w:t>
      </w:r>
      <w:r w:rsidRPr="00E56AFD">
        <w:rPr>
          <w:rStyle w:val="StyleUnderline"/>
          <w:highlight w:val="cyan"/>
        </w:rPr>
        <w:t>organized</w:t>
      </w:r>
      <w:r w:rsidRPr="00833C0F">
        <w:rPr>
          <w:rStyle w:val="StyleUnderline"/>
        </w:rPr>
        <w:t xml:space="preserve"> </w:t>
      </w:r>
      <w:r w:rsidRPr="00E56AFD">
        <w:rPr>
          <w:rStyle w:val="StyleUnderline"/>
          <w:highlight w:val="cyan"/>
        </w:rPr>
        <w:t>crime</w:t>
      </w:r>
      <w:r w:rsidRPr="00833C0F">
        <w:rPr>
          <w:rStyle w:val="StyleUnderline"/>
        </w:rPr>
        <w:t xml:space="preserve"> </w:t>
      </w:r>
      <w:r w:rsidRPr="00E56AFD">
        <w:rPr>
          <w:rStyle w:val="StyleUnderline"/>
          <w:highlight w:val="cyan"/>
        </w:rPr>
        <w:t>to</w:t>
      </w:r>
      <w:r w:rsidRPr="00833C0F">
        <w:rPr>
          <w:rStyle w:val="StyleUnderline"/>
        </w:rPr>
        <w:t xml:space="preserve"> </w:t>
      </w:r>
      <w:r w:rsidRPr="00E56AFD">
        <w:rPr>
          <w:rStyle w:val="StyleUnderline"/>
          <w:highlight w:val="cyan"/>
        </w:rPr>
        <w:t>decline</w:t>
      </w:r>
      <w:r w:rsidRPr="00833C0F">
        <w:rPr>
          <w:rStyle w:val="StyleUnderline"/>
        </w:rPr>
        <w:t xml:space="preserve"> from a threat to the state in Mexico to a law enforcement problem</w:t>
      </w:r>
      <w:r>
        <w:t>, similar to the illegal drug business in the United States and now in countries like Colombia. The United States and Mexico are now inextricably intertwined through their economies, their societies, and their security. The United States benefits from Mexico’s successes, but also shares its challenges. In this new phase of the war against drugs, neither country can afford to lose.</w:t>
      </w:r>
    </w:p>
    <w:p w14:paraId="7B642E6F" w14:textId="77777777" w:rsidR="00754FA3" w:rsidRDefault="00754FA3" w:rsidP="00754FA3">
      <w:pPr>
        <w:pStyle w:val="Heading4"/>
        <w:ind w:left="360"/>
      </w:pPr>
      <w:r>
        <w:t>Drug treatment solves use</w:t>
      </w:r>
    </w:p>
    <w:p w14:paraId="4D56487E" w14:textId="77777777" w:rsidR="00754FA3" w:rsidRPr="00272252" w:rsidRDefault="00754FA3" w:rsidP="00754FA3">
      <w:pPr>
        <w:ind w:left="360"/>
      </w:pPr>
      <w:r w:rsidRPr="00272252">
        <w:t>Astorga and Shirk ND (Luis Astorga and Dav</w:t>
      </w:r>
      <w:r>
        <w:t xml:space="preserve">id Shirk, Senior Researchers, “DRUG TRAFFICKING ORGANIZATIONS AND COUNTER-DRUG STRATEGIES IN THE U.S.-MEXICAN CONTEXT,” Wilson Center, ND, </w:t>
      </w:r>
      <w:hyperlink r:id="rId65" w:history="1">
        <w:r w:rsidRPr="00162318">
          <w:rPr>
            <w:rStyle w:val="Hyperlink"/>
          </w:rPr>
          <w:t>https://www.wilsoncenter.org/sites/default/files/Chapter%201-Drug%20Trafficking%20Organizations%20and%20Counter-Drug%20Strategies%20in%20the%20U.S.-Mexico%20Context.pdf</w:t>
        </w:r>
      </w:hyperlink>
      <w:r>
        <w:t>) /DVCB</w:t>
      </w:r>
    </w:p>
    <w:p w14:paraId="0227E078" w14:textId="77777777" w:rsidR="00754FA3" w:rsidRDefault="00754FA3" w:rsidP="00754FA3">
      <w:pPr>
        <w:ind w:left="360"/>
      </w:pPr>
      <w:r w:rsidRPr="007E4B0C">
        <w:rPr>
          <w:rStyle w:val="StyleUnderline"/>
        </w:rPr>
        <w:t xml:space="preserve">A third option is </w:t>
      </w:r>
      <w:r w:rsidRPr="00E56AFD">
        <w:rPr>
          <w:rStyle w:val="StyleUnderline"/>
          <w:highlight w:val="cyan"/>
        </w:rPr>
        <w:t>eliminate</w:t>
      </w:r>
      <w:r w:rsidRPr="007E4B0C">
        <w:rPr>
          <w:rStyle w:val="StyleUnderline"/>
        </w:rPr>
        <w:t xml:space="preserve"> </w:t>
      </w:r>
      <w:r w:rsidRPr="00E56AFD">
        <w:rPr>
          <w:rStyle w:val="StyleUnderline"/>
          <w:highlight w:val="cyan"/>
        </w:rPr>
        <w:t>the</w:t>
      </w:r>
      <w:r w:rsidRPr="007E4B0C">
        <w:rPr>
          <w:rStyle w:val="StyleUnderline"/>
        </w:rPr>
        <w:t xml:space="preserve"> </w:t>
      </w:r>
      <w:r w:rsidRPr="00E56AFD">
        <w:rPr>
          <w:rStyle w:val="StyleUnderline"/>
          <w:highlight w:val="cyan"/>
        </w:rPr>
        <w:t>black</w:t>
      </w:r>
      <w:r w:rsidRPr="007E4B0C">
        <w:rPr>
          <w:rStyle w:val="StyleUnderline"/>
        </w:rPr>
        <w:t xml:space="preserve"> </w:t>
      </w:r>
      <w:r w:rsidRPr="00E56AFD">
        <w:rPr>
          <w:rStyle w:val="StyleUnderline"/>
          <w:highlight w:val="cyan"/>
        </w:rPr>
        <w:t>market</w:t>
      </w:r>
      <w:r w:rsidRPr="007E4B0C">
        <w:rPr>
          <w:rStyle w:val="StyleUnderline"/>
        </w:rPr>
        <w:t xml:space="preserve"> </w:t>
      </w:r>
      <w:r w:rsidRPr="00E56AFD">
        <w:rPr>
          <w:rStyle w:val="StyleUnderline"/>
          <w:highlight w:val="cyan"/>
        </w:rPr>
        <w:t>for</w:t>
      </w:r>
      <w:r w:rsidRPr="007E4B0C">
        <w:rPr>
          <w:rStyle w:val="StyleUnderline"/>
        </w:rPr>
        <w:t xml:space="preserve"> illicit </w:t>
      </w:r>
      <w:r w:rsidRPr="00E56AFD">
        <w:rPr>
          <w:rStyle w:val="StyleUnderline"/>
          <w:highlight w:val="cyan"/>
        </w:rPr>
        <w:t>drugs</w:t>
      </w:r>
      <w:r w:rsidRPr="007E4B0C">
        <w:rPr>
          <w:rStyle w:val="StyleUnderline"/>
        </w:rPr>
        <w:t xml:space="preserve"> through prevention and treatment</w:t>
      </w:r>
      <w:r>
        <w:t xml:space="preserve">. In May 2010, </w:t>
      </w:r>
      <w:r w:rsidRPr="007E4B0C">
        <w:rPr>
          <w:rStyle w:val="StyleUnderline"/>
        </w:rPr>
        <w:t xml:space="preserve">the </w:t>
      </w:r>
      <w:r w:rsidRPr="00E56AFD">
        <w:rPr>
          <w:rStyle w:val="StyleUnderline"/>
          <w:highlight w:val="cyan"/>
        </w:rPr>
        <w:t>Obama</w:t>
      </w:r>
      <w:r w:rsidRPr="007E4B0C">
        <w:rPr>
          <w:rStyle w:val="StyleUnderline"/>
        </w:rPr>
        <w:t xml:space="preserve"> administration </w:t>
      </w:r>
      <w:r w:rsidRPr="00E56AFD">
        <w:rPr>
          <w:rStyle w:val="StyleUnderline"/>
          <w:highlight w:val="cyan"/>
        </w:rPr>
        <w:t>announced</w:t>
      </w:r>
      <w:r w:rsidRPr="007E4B0C">
        <w:rPr>
          <w:rStyle w:val="StyleUnderline"/>
        </w:rPr>
        <w:t xml:space="preserve"> that its domestic </w:t>
      </w:r>
      <w:r w:rsidRPr="00E56AFD">
        <w:rPr>
          <w:rStyle w:val="StyleUnderline"/>
          <w:highlight w:val="cyan"/>
        </w:rPr>
        <w:t>strategy</w:t>
      </w:r>
      <w:r w:rsidRPr="007E4B0C">
        <w:rPr>
          <w:rStyle w:val="StyleUnderline"/>
        </w:rPr>
        <w:t xml:space="preserve"> </w:t>
      </w:r>
      <w:r w:rsidRPr="00E56AFD">
        <w:rPr>
          <w:rStyle w:val="StyleUnderline"/>
          <w:highlight w:val="cyan"/>
        </w:rPr>
        <w:t>for</w:t>
      </w:r>
      <w:r w:rsidRPr="007E4B0C">
        <w:rPr>
          <w:rStyle w:val="StyleUnderline"/>
        </w:rPr>
        <w:t xml:space="preserve"> </w:t>
      </w:r>
      <w:r w:rsidRPr="00E56AFD">
        <w:rPr>
          <w:rStyle w:val="StyleUnderline"/>
          <w:highlight w:val="cyan"/>
        </w:rPr>
        <w:t>combating</w:t>
      </w:r>
      <w:r w:rsidRPr="007E4B0C">
        <w:rPr>
          <w:rStyle w:val="StyleUnderline"/>
        </w:rPr>
        <w:t xml:space="preserve"> illicit drug </w:t>
      </w:r>
      <w:r w:rsidRPr="00E56AFD">
        <w:rPr>
          <w:rStyle w:val="StyleUnderline"/>
          <w:highlight w:val="cyan"/>
        </w:rPr>
        <w:t>consumption</w:t>
      </w:r>
      <w:r w:rsidRPr="007E4B0C">
        <w:rPr>
          <w:rStyle w:val="StyleUnderline"/>
        </w:rPr>
        <w:t xml:space="preserve"> </w:t>
      </w:r>
      <w:r w:rsidRPr="00E56AFD">
        <w:rPr>
          <w:rStyle w:val="StyleUnderline"/>
          <w:highlight w:val="cyan"/>
        </w:rPr>
        <w:t>would</w:t>
      </w:r>
      <w:r w:rsidRPr="007E4B0C">
        <w:rPr>
          <w:rStyle w:val="StyleUnderline"/>
        </w:rPr>
        <w:t xml:space="preserve"> </w:t>
      </w:r>
      <w:r w:rsidRPr="00E56AFD">
        <w:rPr>
          <w:rStyle w:val="StyleUnderline"/>
          <w:highlight w:val="cyan"/>
        </w:rPr>
        <w:t>place</w:t>
      </w:r>
      <w:r w:rsidRPr="007E4B0C">
        <w:rPr>
          <w:rStyle w:val="StyleUnderline"/>
        </w:rPr>
        <w:t xml:space="preserve"> renewed </w:t>
      </w:r>
      <w:r w:rsidRPr="00E56AFD">
        <w:rPr>
          <w:rStyle w:val="StyleUnderline"/>
          <w:highlight w:val="cyan"/>
        </w:rPr>
        <w:t>focus</w:t>
      </w:r>
      <w:r w:rsidRPr="00E56AFD">
        <w:rPr>
          <w:rStyle w:val="StyleUnderline"/>
        </w:rPr>
        <w:t>ing</w:t>
      </w:r>
      <w:r w:rsidRPr="007E4B0C">
        <w:rPr>
          <w:rStyle w:val="StyleUnderline"/>
        </w:rPr>
        <w:t xml:space="preserve"> </w:t>
      </w:r>
      <w:r w:rsidRPr="00E56AFD">
        <w:rPr>
          <w:rStyle w:val="StyleUnderline"/>
          <w:highlight w:val="cyan"/>
        </w:rPr>
        <w:t>on</w:t>
      </w:r>
      <w:r w:rsidRPr="007E4B0C">
        <w:rPr>
          <w:rStyle w:val="StyleUnderline"/>
        </w:rPr>
        <w:t xml:space="preserve"> </w:t>
      </w:r>
      <w:r w:rsidRPr="00E56AFD">
        <w:rPr>
          <w:rStyle w:val="StyleUnderline"/>
          <w:highlight w:val="cyan"/>
        </w:rPr>
        <w:t>prevention</w:t>
      </w:r>
      <w:r w:rsidRPr="007E4B0C">
        <w:rPr>
          <w:rStyle w:val="StyleUnderline"/>
        </w:rPr>
        <w:t xml:space="preserve"> and treatment</w:t>
      </w:r>
      <w:r>
        <w:t xml:space="preserve">. Specifically, the administration unveiled a target of reducing illicit drug consumption among teens by 15% over the next five years, and additional resources for programs to help those who struggle with abuse. In recent years, there have been relatively few resources directed toward drug treatment programs. </w:t>
      </w:r>
      <w:r w:rsidRPr="007E4B0C">
        <w:rPr>
          <w:rStyle w:val="StyleUnderline"/>
        </w:rPr>
        <w:t>The National Institute on Drug Abuse (NIDA) estimates that in 2006 only 2.5 million U.S. citizens received treatment for drug and alcohol addiction, out of an estimated 23.6 million U.S. citizens in need. NIDA also estimates that illicit drug consumption costs the United States more than $181 billion annually, and that “for every dollar spent on addiction treatment programs, there is a $4 to $7 reduction in the cost of drug-related crimes</w:t>
      </w:r>
      <w:r>
        <w:t xml:space="preserve">. With some outpatient programs, total savings can exceed costs by a ratio of 12:1.”77 </w:t>
      </w:r>
      <w:r w:rsidRPr="007E4B0C">
        <w:rPr>
          <w:rStyle w:val="StyleUnderline"/>
        </w:rPr>
        <w:t xml:space="preserve">Hence, </w:t>
      </w:r>
      <w:r w:rsidRPr="00E56AFD">
        <w:rPr>
          <w:rStyle w:val="StyleUnderline"/>
          <w:highlight w:val="cyan"/>
        </w:rPr>
        <w:t>prevention</w:t>
      </w:r>
      <w:r w:rsidRPr="007E4B0C">
        <w:rPr>
          <w:rStyle w:val="StyleUnderline"/>
        </w:rPr>
        <w:t xml:space="preserve"> and treatment </w:t>
      </w:r>
      <w:r w:rsidRPr="00E56AFD">
        <w:rPr>
          <w:rStyle w:val="StyleUnderline"/>
          <w:highlight w:val="cyan"/>
        </w:rPr>
        <w:t>programs</w:t>
      </w:r>
      <w:r w:rsidRPr="007E4B0C">
        <w:rPr>
          <w:rStyle w:val="StyleUnderline"/>
        </w:rPr>
        <w:t xml:space="preserve"> </w:t>
      </w:r>
      <w:r w:rsidRPr="00E56AFD">
        <w:rPr>
          <w:rStyle w:val="StyleUnderline"/>
          <w:highlight w:val="cyan"/>
        </w:rPr>
        <w:t>offer</w:t>
      </w:r>
      <w:r w:rsidRPr="007E4B0C">
        <w:rPr>
          <w:rStyle w:val="StyleUnderline"/>
        </w:rPr>
        <w:t xml:space="preserve"> some </w:t>
      </w:r>
      <w:r w:rsidRPr="00E56AFD">
        <w:rPr>
          <w:rStyle w:val="StyleUnderline"/>
          <w:highlight w:val="cyan"/>
        </w:rPr>
        <w:t>promise</w:t>
      </w:r>
      <w:r w:rsidRPr="007E4B0C">
        <w:rPr>
          <w:rStyle w:val="StyleUnderline"/>
        </w:rPr>
        <w:t xml:space="preserve"> </w:t>
      </w:r>
      <w:r w:rsidRPr="00E56AFD">
        <w:rPr>
          <w:rStyle w:val="StyleUnderline"/>
          <w:highlight w:val="cyan"/>
        </w:rPr>
        <w:t>as</w:t>
      </w:r>
      <w:r w:rsidRPr="007E4B0C">
        <w:rPr>
          <w:rStyle w:val="StyleUnderline"/>
        </w:rPr>
        <w:t xml:space="preserve"> a </w:t>
      </w:r>
      <w:r w:rsidRPr="00E56AFD">
        <w:rPr>
          <w:rStyle w:val="StyleUnderline"/>
          <w:highlight w:val="cyan"/>
        </w:rPr>
        <w:t>strategy</w:t>
      </w:r>
      <w:r w:rsidRPr="007E4B0C">
        <w:rPr>
          <w:rStyle w:val="StyleUnderline"/>
        </w:rPr>
        <w:t xml:space="preserve"> </w:t>
      </w:r>
      <w:r w:rsidRPr="00E56AFD">
        <w:rPr>
          <w:rStyle w:val="StyleUnderline"/>
          <w:highlight w:val="cyan"/>
        </w:rPr>
        <w:t>for</w:t>
      </w:r>
      <w:r w:rsidRPr="007E4B0C">
        <w:rPr>
          <w:rStyle w:val="StyleUnderline"/>
        </w:rPr>
        <w:t xml:space="preserve"> </w:t>
      </w:r>
      <w:r w:rsidRPr="00E56AFD">
        <w:rPr>
          <w:rStyle w:val="StyleUnderline"/>
          <w:highlight w:val="cyan"/>
        </w:rPr>
        <w:t>dealing</w:t>
      </w:r>
      <w:r w:rsidRPr="007E4B0C">
        <w:rPr>
          <w:rStyle w:val="StyleUnderline"/>
        </w:rPr>
        <w:t xml:space="preserve"> </w:t>
      </w:r>
      <w:r w:rsidRPr="00E56AFD">
        <w:rPr>
          <w:rStyle w:val="StyleUnderline"/>
          <w:highlight w:val="cyan"/>
        </w:rPr>
        <w:t>with</w:t>
      </w:r>
      <w:r w:rsidRPr="007E4B0C">
        <w:rPr>
          <w:rStyle w:val="StyleUnderline"/>
        </w:rPr>
        <w:t xml:space="preserve"> drug </w:t>
      </w:r>
      <w:r w:rsidRPr="00E56AFD">
        <w:rPr>
          <w:rStyle w:val="StyleUnderline"/>
          <w:highlight w:val="cyan"/>
        </w:rPr>
        <w:t>consumption</w:t>
      </w:r>
      <w:r w:rsidRPr="007E4B0C">
        <w:rPr>
          <w:rStyle w:val="StyleUnderline"/>
        </w:rPr>
        <w:t>.</w:t>
      </w:r>
      <w:r>
        <w:t xml:space="preserve"> The question is whether such programs can have a significant impact on aggregate consumption, and how this will affect organized crime. Unfortunately, </w:t>
      </w:r>
      <w:r w:rsidRPr="007E4B0C">
        <w:rPr>
          <w:rStyle w:val="StyleUnderline"/>
        </w:rPr>
        <w:t xml:space="preserve">even </w:t>
      </w:r>
      <w:r w:rsidRPr="00E56AFD">
        <w:rPr>
          <w:rStyle w:val="StyleUnderline"/>
          <w:highlight w:val="cyan"/>
        </w:rPr>
        <w:t>reducing</w:t>
      </w:r>
      <w:r w:rsidRPr="007E4B0C">
        <w:rPr>
          <w:rStyle w:val="StyleUnderline"/>
        </w:rPr>
        <w:t xml:space="preserve"> drug </w:t>
      </w:r>
      <w:r w:rsidRPr="00E56AFD">
        <w:rPr>
          <w:rStyle w:val="StyleUnderline"/>
          <w:highlight w:val="cyan"/>
        </w:rPr>
        <w:t>consumption</w:t>
      </w:r>
      <w:r w:rsidRPr="007E4B0C">
        <w:rPr>
          <w:rStyle w:val="StyleUnderline"/>
        </w:rPr>
        <w:t xml:space="preserve"> by the seemingly small fraction </w:t>
      </w:r>
      <w:r w:rsidRPr="00E56AFD">
        <w:rPr>
          <w:rStyle w:val="StyleUnderline"/>
          <w:highlight w:val="cyan"/>
        </w:rPr>
        <w:t>would</w:t>
      </w:r>
      <w:r w:rsidRPr="007E4B0C">
        <w:rPr>
          <w:rStyle w:val="StyleUnderline"/>
        </w:rPr>
        <w:t xml:space="preserve"> likely </w:t>
      </w:r>
      <w:r w:rsidRPr="00E56AFD">
        <w:rPr>
          <w:rStyle w:val="StyleUnderline"/>
          <w:highlight w:val="cyan"/>
        </w:rPr>
        <w:t>require</w:t>
      </w:r>
      <w:r w:rsidRPr="007E4B0C">
        <w:rPr>
          <w:rStyle w:val="StyleUnderline"/>
        </w:rPr>
        <w:t xml:space="preserve"> a substantially </w:t>
      </w:r>
      <w:r w:rsidRPr="00E56AFD">
        <w:rPr>
          <w:rStyle w:val="StyleUnderline"/>
          <w:highlight w:val="cyan"/>
        </w:rPr>
        <w:t>greater</w:t>
      </w:r>
      <w:r w:rsidRPr="007E4B0C">
        <w:rPr>
          <w:rStyle w:val="StyleUnderline"/>
        </w:rPr>
        <w:t xml:space="preserve"> </w:t>
      </w:r>
      <w:r w:rsidRPr="00E56AFD">
        <w:rPr>
          <w:rStyle w:val="StyleUnderline"/>
          <w:highlight w:val="cyan"/>
        </w:rPr>
        <w:t>investment</w:t>
      </w:r>
      <w:r w:rsidRPr="007E4B0C">
        <w:rPr>
          <w:rStyle w:val="StyleUnderline"/>
        </w:rPr>
        <w:t xml:space="preserve"> than currently contemplated.</w:t>
      </w:r>
      <w:r>
        <w:t xml:space="preserve"> Indeed, while the Obama administration’s new 2011 budget proposal includes a 13% increase for alcohol and drug prevention programs and a 3.7% increase for treatment programs, the total budget for the latter is still reportedly lower than it was in 2009.78 </w:t>
      </w:r>
    </w:p>
    <w:p w14:paraId="4EDB1523" w14:textId="77777777" w:rsidR="00754FA3" w:rsidRDefault="00754FA3" w:rsidP="00754FA3">
      <w:pPr>
        <w:pStyle w:val="Heading4"/>
        <w:ind w:left="360"/>
      </w:pPr>
      <w:r>
        <w:t>DISRUPT SMUGGLING (CASH + GUNS)</w:t>
      </w:r>
    </w:p>
    <w:p w14:paraId="45C6CCBD" w14:textId="77777777" w:rsidR="00754FA3" w:rsidRDefault="00754FA3" w:rsidP="00754FA3">
      <w:pPr>
        <w:ind w:left="360"/>
      </w:pPr>
      <w:r w:rsidRPr="00272252">
        <w:t>Astorga and Shirk ND (Luis Astorga and Dav</w:t>
      </w:r>
      <w:r>
        <w:t xml:space="preserve">id Shirk, Senior Researchers, “DRUG TRAFFICKING ORGANIZATIONS AND COUNTER-DRUG STRATEGIES IN THE U.S.-MEXICAN CONTEXT,” Wilson Center, ND, </w:t>
      </w:r>
      <w:hyperlink r:id="rId66" w:history="1">
        <w:r w:rsidRPr="00162318">
          <w:rPr>
            <w:rStyle w:val="Hyperlink"/>
          </w:rPr>
          <w:t>https://www.wilsoncenter.org/sites/default/files/Chapter%201-Drug%20Trafficking%20Organizations%20and%20Counter-Drug%20Strategies%20in%20the%20U.S.-Mexico%20Context.pdf</w:t>
        </w:r>
      </w:hyperlink>
      <w:r>
        <w:t>) /DVCB</w:t>
      </w:r>
    </w:p>
    <w:p w14:paraId="76A94426" w14:textId="77777777" w:rsidR="00754FA3" w:rsidRDefault="00754FA3" w:rsidP="00754FA3">
      <w:pPr>
        <w:ind w:left="360"/>
        <w:rPr>
          <w:rStyle w:val="StyleUnderline"/>
        </w:rPr>
      </w:pPr>
      <w:r>
        <w:t xml:space="preserve">Under President Obama, the United States and Mexico have sought to step up efforts to disrupt south bound weapons trafficking and bulk cash smuggling. </w:t>
      </w:r>
      <w:r w:rsidRPr="00E56AFD">
        <w:rPr>
          <w:rStyle w:val="StyleUnderline"/>
          <w:highlight w:val="cyan"/>
        </w:rPr>
        <w:t>The</w:t>
      </w:r>
      <w:r w:rsidRPr="007E4B0C">
        <w:rPr>
          <w:rStyle w:val="StyleUnderline"/>
        </w:rPr>
        <w:t xml:space="preserve"> widespread </w:t>
      </w:r>
      <w:r w:rsidRPr="00E56AFD">
        <w:rPr>
          <w:rStyle w:val="StyleUnderline"/>
          <w:highlight w:val="cyan"/>
        </w:rPr>
        <w:t>availability</w:t>
      </w:r>
      <w:r w:rsidRPr="007E4B0C">
        <w:rPr>
          <w:rStyle w:val="StyleUnderline"/>
        </w:rPr>
        <w:t xml:space="preserve"> </w:t>
      </w:r>
      <w:r w:rsidRPr="00E56AFD">
        <w:rPr>
          <w:rStyle w:val="StyleUnderline"/>
          <w:highlight w:val="cyan"/>
        </w:rPr>
        <w:t>of</w:t>
      </w:r>
      <w:r w:rsidRPr="007E4B0C">
        <w:rPr>
          <w:rStyle w:val="StyleUnderline"/>
        </w:rPr>
        <w:t xml:space="preserve"> </w:t>
      </w:r>
      <w:r w:rsidRPr="00E56AFD">
        <w:rPr>
          <w:rStyle w:val="StyleUnderline"/>
          <w:highlight w:val="cyan"/>
        </w:rPr>
        <w:t>firearms</w:t>
      </w:r>
      <w:r w:rsidRPr="007E4B0C">
        <w:rPr>
          <w:rStyle w:val="StyleUnderline"/>
        </w:rPr>
        <w:t xml:space="preserve"> in the United States — particularly high-powered weapons (including high caliber pistols, machine guns, and even grenades</w:t>
      </w:r>
      <w:r>
        <w:t xml:space="preserve">) — </w:t>
      </w:r>
      <w:r w:rsidRPr="00E56AFD">
        <w:rPr>
          <w:rStyle w:val="StyleUnderline"/>
          <w:highlight w:val="cyan"/>
        </w:rPr>
        <w:t>creates</w:t>
      </w:r>
      <w:r w:rsidRPr="007E4B0C">
        <w:rPr>
          <w:rStyle w:val="StyleUnderline"/>
        </w:rPr>
        <w:t xml:space="preserve"> </w:t>
      </w:r>
      <w:r w:rsidRPr="00E56AFD">
        <w:rPr>
          <w:rStyle w:val="StyleUnderline"/>
          <w:highlight w:val="cyan"/>
        </w:rPr>
        <w:t>a</w:t>
      </w:r>
      <w:r w:rsidRPr="007E4B0C">
        <w:rPr>
          <w:rStyle w:val="StyleUnderline"/>
        </w:rPr>
        <w:t xml:space="preserve"> </w:t>
      </w:r>
      <w:r w:rsidRPr="00E56AFD">
        <w:rPr>
          <w:rStyle w:val="StyleUnderline"/>
          <w:highlight w:val="cyan"/>
        </w:rPr>
        <w:t>readily</w:t>
      </w:r>
      <w:r w:rsidRPr="007E4B0C">
        <w:rPr>
          <w:rStyle w:val="StyleUnderline"/>
        </w:rPr>
        <w:t xml:space="preserve"> accessible market </w:t>
      </w:r>
      <w:r w:rsidRPr="00E56AFD">
        <w:rPr>
          <w:rStyle w:val="StyleUnderline"/>
          <w:highlight w:val="cyan"/>
        </w:rPr>
        <w:t>for</w:t>
      </w:r>
      <w:r w:rsidRPr="007E4B0C">
        <w:rPr>
          <w:rStyle w:val="StyleUnderline"/>
        </w:rPr>
        <w:t xml:space="preserve"> illegal </w:t>
      </w:r>
      <w:r w:rsidRPr="00E56AFD">
        <w:rPr>
          <w:rStyle w:val="StyleUnderline"/>
          <w:highlight w:val="cyan"/>
        </w:rPr>
        <w:t>weapons</w:t>
      </w:r>
      <w:r w:rsidRPr="007E4B0C">
        <w:rPr>
          <w:rStyle w:val="StyleUnderline"/>
        </w:rPr>
        <w:t xml:space="preserve"> </w:t>
      </w:r>
      <w:r w:rsidRPr="00E56AFD">
        <w:rPr>
          <w:rStyle w:val="StyleUnderline"/>
          <w:highlight w:val="cyan"/>
        </w:rPr>
        <w:t>trafficking</w:t>
      </w:r>
      <w:r w:rsidRPr="007E4B0C">
        <w:rPr>
          <w:rStyle w:val="StyleUnderline"/>
        </w:rPr>
        <w:t xml:space="preserve"> into Mexico,</w:t>
      </w:r>
      <w:r>
        <w:t xml:space="preserve"> where there are strict limitations on the possession of firearms.61 According to the Bureau of Alcohol, Tobacco, Firearms, and Explosives (BATFE), of all weapons confiscated in Mexico and turned over to U.S. authorities for tracing, </w:t>
      </w:r>
      <w:r w:rsidRPr="00E56AFD">
        <w:rPr>
          <w:rStyle w:val="Emphasis"/>
          <w:highlight w:val="cyan"/>
        </w:rPr>
        <w:t>more</w:t>
      </w:r>
      <w:r w:rsidRPr="007E4B0C">
        <w:rPr>
          <w:rStyle w:val="Emphasis"/>
        </w:rPr>
        <w:t xml:space="preserve"> </w:t>
      </w:r>
      <w:r w:rsidRPr="00E56AFD">
        <w:rPr>
          <w:rStyle w:val="Emphasis"/>
          <w:highlight w:val="cyan"/>
        </w:rPr>
        <w:t>than</w:t>
      </w:r>
      <w:r w:rsidRPr="007E4B0C">
        <w:rPr>
          <w:rStyle w:val="Emphasis"/>
        </w:rPr>
        <w:t xml:space="preserve"> </w:t>
      </w:r>
      <w:r w:rsidRPr="00E56AFD">
        <w:rPr>
          <w:rStyle w:val="Emphasis"/>
          <w:highlight w:val="cyan"/>
        </w:rPr>
        <w:t>90</w:t>
      </w:r>
      <w:r w:rsidRPr="007E4B0C">
        <w:rPr>
          <w:rStyle w:val="Emphasis"/>
        </w:rPr>
        <w:t xml:space="preserve"> </w:t>
      </w:r>
      <w:r w:rsidRPr="00E56AFD">
        <w:rPr>
          <w:rStyle w:val="Emphasis"/>
          <w:highlight w:val="cyan"/>
        </w:rPr>
        <w:t>percent</w:t>
      </w:r>
      <w:r w:rsidRPr="007E4B0C">
        <w:rPr>
          <w:rStyle w:val="Emphasis"/>
        </w:rPr>
        <w:t xml:space="preserve"> </w:t>
      </w:r>
      <w:r w:rsidRPr="00E56AFD">
        <w:rPr>
          <w:rStyle w:val="Emphasis"/>
          <w:highlight w:val="cyan"/>
        </w:rPr>
        <w:t>came</w:t>
      </w:r>
      <w:r w:rsidRPr="007E4B0C">
        <w:rPr>
          <w:rStyle w:val="Emphasis"/>
        </w:rPr>
        <w:t xml:space="preserve"> </w:t>
      </w:r>
      <w:r w:rsidRPr="00E56AFD">
        <w:rPr>
          <w:rStyle w:val="Emphasis"/>
          <w:highlight w:val="cyan"/>
        </w:rPr>
        <w:t>from</w:t>
      </w:r>
      <w:r w:rsidRPr="007E4B0C">
        <w:rPr>
          <w:rStyle w:val="Emphasis"/>
        </w:rPr>
        <w:t xml:space="preserve"> </w:t>
      </w:r>
      <w:r w:rsidRPr="00E56AFD">
        <w:rPr>
          <w:rStyle w:val="Emphasis"/>
          <w:highlight w:val="cyan"/>
        </w:rPr>
        <w:t>the</w:t>
      </w:r>
      <w:r w:rsidRPr="007E4B0C">
        <w:rPr>
          <w:rStyle w:val="Emphasis"/>
        </w:rPr>
        <w:t xml:space="preserve"> </w:t>
      </w:r>
      <w:r w:rsidRPr="00E56AFD">
        <w:rPr>
          <w:rStyle w:val="Emphasis"/>
          <w:highlight w:val="cyan"/>
        </w:rPr>
        <w:t>United</w:t>
      </w:r>
      <w:r w:rsidRPr="007E4B0C">
        <w:rPr>
          <w:rStyle w:val="Emphasis"/>
        </w:rPr>
        <w:t xml:space="preserve"> </w:t>
      </w:r>
      <w:r w:rsidRPr="00E56AFD">
        <w:rPr>
          <w:rStyle w:val="Emphasis"/>
          <w:highlight w:val="cyan"/>
        </w:rPr>
        <w:t>States</w:t>
      </w:r>
      <w:r>
        <w:t xml:space="preserve">.62 While there is some controversy about these estimates, a significant number of weapons clearly make their way from the United States into Mexico. </w:t>
      </w:r>
      <w:r w:rsidRPr="007E4B0C">
        <w:rPr>
          <w:rStyle w:val="StyleUnderline"/>
        </w:rPr>
        <w:t>About one in eight registered gun dealers</w:t>
      </w:r>
      <w:r>
        <w:t xml:space="preserve"> — an estimated 6,700 out of some 54,000 nationwide — </w:t>
      </w:r>
      <w:r w:rsidRPr="007E4B0C">
        <w:rPr>
          <w:rStyle w:val="StyleUnderline"/>
        </w:rPr>
        <w:t>are located along the U.S.-Mexico border, and U.S. gun shops are weakly regulated</w:t>
      </w:r>
      <w:r>
        <w:t xml:space="preserve">, with only 5 percent of the country’s gun dealers inspected annually.63 Meanwhile, there are significant barriers to cooperation, since Mexican law </w:t>
      </w:r>
      <w:bookmarkStart w:id="8" w:name="_GoBack"/>
      <w:r>
        <w:t xml:space="preserve">enforcement authorities do not have direct access to search U.S. gun registration databases. At the same time, both countries have looked to </w:t>
      </w:r>
      <w:r w:rsidRPr="007E4B0C">
        <w:rPr>
          <w:rStyle w:val="StyleUnderline"/>
        </w:rPr>
        <w:t xml:space="preserve">bulk cash smuggling as another area of possible collaboration. </w:t>
      </w:r>
      <w:r w:rsidRPr="00E56AFD">
        <w:rPr>
          <w:rStyle w:val="StyleUnderline"/>
          <w:highlight w:val="cyan"/>
        </w:rPr>
        <w:t>DTOs</w:t>
      </w:r>
      <w:r w:rsidRPr="007E4B0C">
        <w:rPr>
          <w:rStyle w:val="StyleUnderline"/>
        </w:rPr>
        <w:t xml:space="preserve"> generally </w:t>
      </w:r>
      <w:r w:rsidRPr="00E56AFD">
        <w:rPr>
          <w:rStyle w:val="StyleUnderline"/>
          <w:highlight w:val="cyan"/>
        </w:rPr>
        <w:t>smuggle</w:t>
      </w:r>
      <w:r w:rsidRPr="007E4B0C">
        <w:rPr>
          <w:rStyle w:val="StyleUnderline"/>
        </w:rPr>
        <w:t xml:space="preserve"> their bulk cash </w:t>
      </w:r>
      <w:r w:rsidRPr="00E56AFD">
        <w:rPr>
          <w:rStyle w:val="StyleUnderline"/>
          <w:highlight w:val="cyan"/>
        </w:rPr>
        <w:t>profits</w:t>
      </w:r>
      <w:r w:rsidRPr="007E4B0C">
        <w:rPr>
          <w:rStyle w:val="StyleUnderline"/>
        </w:rPr>
        <w:t xml:space="preserve"> </w:t>
      </w:r>
      <w:r w:rsidRPr="00E56AFD">
        <w:rPr>
          <w:rStyle w:val="StyleUnderline"/>
          <w:highlight w:val="cyan"/>
        </w:rPr>
        <w:t>into Mex</w:t>
      </w:r>
      <w:r w:rsidRPr="007E4B0C">
        <w:rPr>
          <w:rStyle w:val="StyleUnderline"/>
        </w:rPr>
        <w:t>ico</w:t>
      </w:r>
      <w:r w:rsidRPr="00E56AFD">
        <w:rPr>
          <w:highlight w:val="cyan"/>
        </w:rPr>
        <w:t>,</w:t>
      </w:r>
      <w:r>
        <w:t xml:space="preserve"> since U.S. law establishes strict reporting requirements for monetary instruments in the United States [§ 31 U.S.C. 5316] and U.S. law enforcement targets money laundering operations more actively than in Mexico.64 Still, </w:t>
      </w:r>
      <w:r w:rsidRPr="00E56AFD">
        <w:rPr>
          <w:rStyle w:val="StyleUnderline"/>
          <w:highlight w:val="cyan"/>
        </w:rPr>
        <w:t>overall</w:t>
      </w:r>
      <w:r w:rsidRPr="007E4B0C">
        <w:rPr>
          <w:rStyle w:val="StyleUnderline"/>
        </w:rPr>
        <w:t xml:space="preserve"> U.S. </w:t>
      </w:r>
      <w:r w:rsidRPr="00E56AFD">
        <w:rPr>
          <w:rStyle w:val="StyleUnderline"/>
          <w:highlight w:val="cyan"/>
        </w:rPr>
        <w:t>seizures</w:t>
      </w:r>
      <w:r w:rsidRPr="007E4B0C">
        <w:rPr>
          <w:rStyle w:val="StyleUnderline"/>
        </w:rPr>
        <w:t xml:space="preserve"> </w:t>
      </w:r>
      <w:r w:rsidRPr="00E56AFD">
        <w:rPr>
          <w:rStyle w:val="StyleUnderline"/>
          <w:highlight w:val="cyan"/>
        </w:rPr>
        <w:t>of</w:t>
      </w:r>
      <w:r w:rsidRPr="007E4B0C">
        <w:rPr>
          <w:rStyle w:val="StyleUnderline"/>
        </w:rPr>
        <w:t xml:space="preserve"> bulk </w:t>
      </w:r>
      <w:r w:rsidRPr="00E56AFD">
        <w:rPr>
          <w:rStyle w:val="StyleUnderline"/>
          <w:highlight w:val="cyan"/>
        </w:rPr>
        <w:t>cash</w:t>
      </w:r>
      <w:r w:rsidRPr="007E4B0C">
        <w:rPr>
          <w:rStyle w:val="StyleUnderline"/>
        </w:rPr>
        <w:t xml:space="preserve"> </w:t>
      </w:r>
      <w:r w:rsidRPr="00E56AFD">
        <w:rPr>
          <w:rStyle w:val="StyleUnderline"/>
          <w:highlight w:val="cyan"/>
        </w:rPr>
        <w:t>capture</w:t>
      </w:r>
      <w:r w:rsidRPr="007E4B0C">
        <w:rPr>
          <w:rStyle w:val="StyleUnderline"/>
        </w:rPr>
        <w:t xml:space="preserve"> </w:t>
      </w:r>
      <w:r w:rsidRPr="00E56AFD">
        <w:rPr>
          <w:rStyle w:val="StyleUnderline"/>
          <w:highlight w:val="cyan"/>
        </w:rPr>
        <w:t>a</w:t>
      </w:r>
      <w:r w:rsidRPr="007E4B0C">
        <w:rPr>
          <w:rStyle w:val="StyleUnderline"/>
        </w:rPr>
        <w:t xml:space="preserve"> relatively </w:t>
      </w:r>
      <w:r w:rsidRPr="00E56AFD">
        <w:rPr>
          <w:rStyle w:val="StyleUnderline"/>
          <w:highlight w:val="cyan"/>
        </w:rPr>
        <w:t>small portion of t</w:t>
      </w:r>
      <w:r w:rsidRPr="007E4B0C">
        <w:rPr>
          <w:rStyle w:val="StyleUnderline"/>
        </w:rPr>
        <w:t xml:space="preserve">he estimated $18 to $39 </w:t>
      </w:r>
      <w:r w:rsidRPr="00E56AFD">
        <w:rPr>
          <w:rStyle w:val="StyleUnderline"/>
          <w:highlight w:val="cyan"/>
        </w:rPr>
        <w:t>billion</w:t>
      </w:r>
      <w:r w:rsidRPr="007E4B0C">
        <w:rPr>
          <w:rStyle w:val="StyleUnderline"/>
        </w:rPr>
        <w:t xml:space="preserve"> </w:t>
      </w:r>
      <w:r>
        <w:t xml:space="preserve">that various sources estimate as the total repatriated profits of Mexican drug trafficking organizations. Hence, </w:t>
      </w:r>
      <w:r w:rsidRPr="00E56AFD">
        <w:rPr>
          <w:rStyle w:val="StyleUnderline"/>
          <w:highlight w:val="cyan"/>
        </w:rPr>
        <w:t>there</w:t>
      </w:r>
      <w:r w:rsidRPr="007E4B0C">
        <w:rPr>
          <w:rStyle w:val="StyleUnderline"/>
        </w:rPr>
        <w:t xml:space="preserve"> </w:t>
      </w:r>
      <w:r w:rsidRPr="00E56AFD">
        <w:rPr>
          <w:rStyle w:val="StyleUnderline"/>
          <w:highlight w:val="cyan"/>
        </w:rPr>
        <w:t>is</w:t>
      </w:r>
      <w:r w:rsidRPr="007E4B0C">
        <w:rPr>
          <w:rStyle w:val="StyleUnderline"/>
        </w:rPr>
        <w:t xml:space="preserve"> </w:t>
      </w:r>
      <w:r w:rsidRPr="00E56AFD">
        <w:rPr>
          <w:rStyle w:val="StyleUnderline"/>
          <w:highlight w:val="cyan"/>
        </w:rPr>
        <w:t>room</w:t>
      </w:r>
      <w:r w:rsidRPr="007E4B0C">
        <w:rPr>
          <w:rStyle w:val="StyleUnderline"/>
        </w:rPr>
        <w:t xml:space="preserve"> </w:t>
      </w:r>
      <w:r w:rsidRPr="00E56AFD">
        <w:rPr>
          <w:rStyle w:val="StyleUnderline"/>
          <w:highlight w:val="cyan"/>
        </w:rPr>
        <w:t>for</w:t>
      </w:r>
      <w:r w:rsidRPr="007E4B0C">
        <w:rPr>
          <w:rStyle w:val="StyleUnderline"/>
        </w:rPr>
        <w:t xml:space="preserve"> greater </w:t>
      </w:r>
      <w:r w:rsidRPr="00E56AFD">
        <w:rPr>
          <w:rStyle w:val="StyleUnderline"/>
          <w:highlight w:val="cyan"/>
        </w:rPr>
        <w:t>cooperation</w:t>
      </w:r>
      <w:r w:rsidRPr="007E4B0C">
        <w:rPr>
          <w:rStyle w:val="StyleUnderline"/>
        </w:rPr>
        <w:t xml:space="preserve"> in attacking DTOs financial operations, as well as other areas, such as satellite and communications </w:t>
      </w:r>
      <w:bookmarkEnd w:id="8"/>
      <w:r w:rsidRPr="007E4B0C">
        <w:rPr>
          <w:rStyle w:val="StyleUnderline"/>
        </w:rPr>
        <w:t xml:space="preserve">surveillance. </w:t>
      </w:r>
    </w:p>
    <w:p w14:paraId="6577EC18" w14:textId="2C9C50E5" w:rsidR="00754FA3" w:rsidRPr="00754FA3" w:rsidRDefault="00754FA3" w:rsidP="00754FA3"/>
    <w:p w14:paraId="3EA70311" w14:textId="43E6C077" w:rsidR="00075A45" w:rsidRPr="00075A45" w:rsidRDefault="002859CC" w:rsidP="00F81469">
      <w:pPr>
        <w:pStyle w:val="Heading2"/>
        <w:ind w:left="360"/>
      </w:pPr>
      <w:r>
        <w:t>off</w:t>
      </w:r>
    </w:p>
    <w:p w14:paraId="7892EE7C" w14:textId="405CB628" w:rsidR="00075A45" w:rsidRDefault="00075A45" w:rsidP="00F81469">
      <w:pPr>
        <w:pStyle w:val="Heading4"/>
        <w:ind w:left="360"/>
      </w:pPr>
      <w:bookmarkStart w:id="9" w:name="_Hlk15212276"/>
      <w:bookmarkStart w:id="10" w:name="_Hlk15219292"/>
      <w:r>
        <w:t>The USFG should substantially:</w:t>
      </w:r>
    </w:p>
    <w:p w14:paraId="3FC4E2BD" w14:textId="14C808C9" w:rsidR="00CE36E0" w:rsidRPr="00CE36E0" w:rsidRDefault="00CE36E0" w:rsidP="00313BE6">
      <w:pPr>
        <w:pStyle w:val="Heading4"/>
        <w:numPr>
          <w:ilvl w:val="0"/>
          <w:numId w:val="30"/>
        </w:numPr>
      </w:pPr>
      <w:r>
        <w:t xml:space="preserve">Increase funding for drug treatment and prevention in the </w:t>
      </w:r>
      <w:r w:rsidR="00754FA3">
        <w:t>U</w:t>
      </w:r>
      <w:r>
        <w:t xml:space="preserve">nited </w:t>
      </w:r>
      <w:r w:rsidR="00754FA3">
        <w:t>S</w:t>
      </w:r>
      <w:r>
        <w:t>tates</w:t>
      </w:r>
      <w:r w:rsidR="00754FA3">
        <w:t>;</w:t>
      </w:r>
    </w:p>
    <w:p w14:paraId="7E524248" w14:textId="5905BF4A" w:rsidR="00075A45" w:rsidRDefault="00075A45" w:rsidP="00313BE6">
      <w:pPr>
        <w:pStyle w:val="Heading4"/>
        <w:numPr>
          <w:ilvl w:val="0"/>
          <w:numId w:val="30"/>
        </w:numPr>
      </w:pPr>
      <w:r>
        <w:t>Increase southbound border screening for guns and cash</w:t>
      </w:r>
      <w:r w:rsidR="00754FA3">
        <w:t>;</w:t>
      </w:r>
    </w:p>
    <w:p w14:paraId="56C3C63F" w14:textId="4C886388" w:rsidR="00075A45" w:rsidRDefault="00075A45" w:rsidP="00313BE6">
      <w:pPr>
        <w:pStyle w:val="Heading4"/>
        <w:numPr>
          <w:ilvl w:val="0"/>
          <w:numId w:val="30"/>
        </w:numPr>
      </w:pPr>
      <w:r>
        <w:t>Label the cartels international terrorist organizations</w:t>
      </w:r>
      <w:r w:rsidR="00754FA3">
        <w:t>;</w:t>
      </w:r>
    </w:p>
    <w:p w14:paraId="22A8EB16" w14:textId="275F3698" w:rsidR="00075A45" w:rsidRDefault="00075A45" w:rsidP="00313BE6">
      <w:pPr>
        <w:pStyle w:val="Heading4"/>
        <w:numPr>
          <w:ilvl w:val="0"/>
          <w:numId w:val="30"/>
        </w:numPr>
      </w:pPr>
      <w:r>
        <w:t>Limit the amount of guns and ammunition a person can buy per year</w:t>
      </w:r>
      <w:r w:rsidR="00754FA3">
        <w:t>.</w:t>
      </w:r>
    </w:p>
    <w:bookmarkEnd w:id="10"/>
    <w:p w14:paraId="14CBD0E5" w14:textId="6C3E025A" w:rsidR="00075A45" w:rsidRDefault="00075A45" w:rsidP="002859CC">
      <w:pPr>
        <w:pStyle w:val="Heading2"/>
      </w:pPr>
    </w:p>
    <w:p w14:paraId="202A0ECE" w14:textId="77777777" w:rsidR="00CE36E0" w:rsidRDefault="00CE36E0" w:rsidP="00CE36E0">
      <w:pPr>
        <w:pStyle w:val="Heading4"/>
        <w:ind w:left="360"/>
      </w:pPr>
      <w:bookmarkStart w:id="11" w:name="_Hlk15219305"/>
      <w:r>
        <w:t>As long as demand exists, there will always be violence</w:t>
      </w:r>
    </w:p>
    <w:p w14:paraId="0886B0A2" w14:textId="77777777" w:rsidR="00CE36E0" w:rsidRDefault="00CE36E0" w:rsidP="00CE36E0">
      <w:pPr>
        <w:ind w:left="360"/>
      </w:pPr>
      <w:r>
        <w:t xml:space="preserve">O’Neil 9 (Shannon O’Neil, Rockefeller Senior Fellow for Latin American Studies, Helping Mexico Help Itself, Council on Foreign Relations, 2/23/2009, </w:t>
      </w:r>
      <w:hyperlink r:id="rId67" w:history="1">
        <w:r w:rsidRPr="00162318">
          <w:rPr>
            <w:rStyle w:val="Hyperlink"/>
          </w:rPr>
          <w:t>https://www.cfr.org/expert-brief/helping-mexico-help-itself</w:t>
        </w:r>
      </w:hyperlink>
      <w:r>
        <w:t>) /DVCB</w:t>
      </w:r>
    </w:p>
    <w:p w14:paraId="3232E861" w14:textId="77777777" w:rsidR="00CE36E0" w:rsidRDefault="00CE36E0" w:rsidP="00CE36E0">
      <w:pPr>
        <w:ind w:left="360"/>
      </w:pPr>
      <w:r>
        <w:t xml:space="preserve">The United States (and Mexico) must recognize this reality, and refocus efforts accordingly. </w:t>
      </w:r>
      <w:r w:rsidRPr="00833C0F">
        <w:rPr>
          <w:rStyle w:val="Emphasis"/>
        </w:rPr>
        <w:t>Drug trafficking is a mutually-created problem demanding cooperative solutions. As long as U.S. demand for illegal drugs persists, vendors from Mexico (and elsewhere) will supply this lucrative market</w:t>
      </w:r>
      <w:r>
        <w:t xml:space="preserve">. Increased cooperation, funding, and law enforcement actions will not "end" the drug trade. Realistically, </w:t>
      </w:r>
      <w:r w:rsidRPr="00833C0F">
        <w:rPr>
          <w:rStyle w:val="StyleUnderline"/>
        </w:rPr>
        <w:t>the best the United States and Mexico can hope for (given the presence of the illegal drug market) is for organized crime to decline from a threat to the state in Mexico to a law enforcement problem</w:t>
      </w:r>
      <w:r>
        <w:t>, similar to the illegal drug business in the United States and now in countries like Colombia. The United States and Mexico are now inextricably intertwined through their economies, their societies, and their security. The United States benefits from Mexico’s successes, but also shares its challenges. In this new phase of the war against drugs, neither country can afford to lose.</w:t>
      </w:r>
    </w:p>
    <w:p w14:paraId="7DE86954" w14:textId="77777777" w:rsidR="00CE36E0" w:rsidRDefault="00CE36E0" w:rsidP="00CE36E0">
      <w:pPr>
        <w:pStyle w:val="Heading4"/>
        <w:ind w:left="360"/>
      </w:pPr>
      <w:r>
        <w:t>DRUG TREATMENT</w:t>
      </w:r>
    </w:p>
    <w:p w14:paraId="581DC29C" w14:textId="77777777" w:rsidR="00CE36E0" w:rsidRPr="00272252" w:rsidRDefault="00CE36E0" w:rsidP="00CE36E0">
      <w:pPr>
        <w:ind w:left="360"/>
      </w:pPr>
      <w:r w:rsidRPr="00272252">
        <w:t>Astorga and Shirk ND (Luis Astorga and Dav</w:t>
      </w:r>
      <w:r>
        <w:t xml:space="preserve">id Shirk, Senior Researchers, “DRUG TRAFFICKING ORGANIZATIONS AND COUNTER-DRUG STRATEGIES IN THE U.S.-MEXICAN CONTEXT,” Wilson Center, ND, </w:t>
      </w:r>
      <w:hyperlink r:id="rId68" w:history="1">
        <w:r w:rsidRPr="00162318">
          <w:rPr>
            <w:rStyle w:val="Hyperlink"/>
          </w:rPr>
          <w:t>https://www.wilsoncenter.org/sites/default/files/Chapter%201-Drug%20Trafficking%20Organizations%20and%20Counter-Drug%20Strategies%20in%20the%20U.S.-Mexico%20Context.pdf</w:t>
        </w:r>
      </w:hyperlink>
      <w:r>
        <w:t>) /DVCB</w:t>
      </w:r>
    </w:p>
    <w:p w14:paraId="08BFC7B2" w14:textId="77777777" w:rsidR="00CE36E0" w:rsidRDefault="00CE36E0" w:rsidP="00CE36E0">
      <w:pPr>
        <w:ind w:left="360"/>
      </w:pPr>
      <w:r w:rsidRPr="007E4B0C">
        <w:rPr>
          <w:rStyle w:val="StyleUnderline"/>
        </w:rPr>
        <w:t>A third option is eliminate the black market for illicit drugs through prevention and treatment</w:t>
      </w:r>
      <w:r>
        <w:t xml:space="preserve">. In May 2010, </w:t>
      </w:r>
      <w:r w:rsidRPr="007E4B0C">
        <w:rPr>
          <w:rStyle w:val="StyleUnderline"/>
        </w:rPr>
        <w:t>the Obama administration announced that its domestic strategy for combating illicit drug consumption would place renewed focusing on prevention and treatment</w:t>
      </w:r>
      <w:r>
        <w:t xml:space="preserve">. Specifically, the administration unveiled a target of reducing illicit drug consumption among teens by 15% over the next five years, and additional resources for programs to help those who struggle with abuse. In recent years, there have been relatively few resources directed toward drug treatment programs. </w:t>
      </w:r>
      <w:r w:rsidRPr="007E4B0C">
        <w:rPr>
          <w:rStyle w:val="StyleUnderline"/>
        </w:rPr>
        <w:t>The National Institute on Drug Abuse (NIDA) estimates that in 2006 only 2.5 million U.S. citizens received treatment for drug and alcohol addiction, out of an estimated 23.6 million U.S. citizens in need. NIDA also estimates that illicit drug consumption costs the United States more than $181 billion annually, and that “for every dollar spent on addiction treatment programs, there is a $4 to $7 reduction in the cost of drug-related crimes</w:t>
      </w:r>
      <w:r>
        <w:t xml:space="preserve">. With some outpatient programs, total savings can exceed costs by a ratio of 12:1.”77 </w:t>
      </w:r>
      <w:r w:rsidRPr="007E4B0C">
        <w:rPr>
          <w:rStyle w:val="StyleUnderline"/>
        </w:rPr>
        <w:t>Hence, prevention and treatment programs offer some promise as a strategy for dealing with drug consumption.</w:t>
      </w:r>
      <w:r>
        <w:t xml:space="preserve"> The question is whether such programs can have a significant impact on aggregate consumption, and how this will affect organized crime. Unfortunately, </w:t>
      </w:r>
      <w:r w:rsidRPr="007E4B0C">
        <w:rPr>
          <w:rStyle w:val="StyleUnderline"/>
        </w:rPr>
        <w:t>even reducing drug consumption by the seemingly small fraction would likely require a substantially greater investment than currently contemplated.</w:t>
      </w:r>
      <w:r>
        <w:t xml:space="preserve"> Indeed, while the Obama administration’s new 2011 budget proposal includes a 13% increase for alcohol and drug prevention programs and a 3.7% increase for treatment programs, the total budget for the latter is still reportedly lower than it was in 2009.78 </w:t>
      </w:r>
    </w:p>
    <w:bookmarkEnd w:id="9"/>
    <w:bookmarkEnd w:id="11"/>
    <w:p w14:paraId="21ED1ACE" w14:textId="06726901" w:rsidR="00CE36E0" w:rsidRDefault="002859CC" w:rsidP="002859CC">
      <w:pPr>
        <w:pStyle w:val="Heading2"/>
      </w:pPr>
      <w:r>
        <w:t>Solvency</w:t>
      </w:r>
    </w:p>
    <w:p w14:paraId="55C50109" w14:textId="77777777" w:rsidR="00075A45" w:rsidRDefault="00075A45" w:rsidP="00F81469">
      <w:pPr>
        <w:pStyle w:val="Heading4"/>
        <w:ind w:left="360"/>
      </w:pPr>
      <w:r>
        <w:t>We give them the guns</w:t>
      </w:r>
    </w:p>
    <w:p w14:paraId="01C5A817" w14:textId="77777777" w:rsidR="00075A45" w:rsidRPr="00E1395D" w:rsidRDefault="00075A45" w:rsidP="00F81469">
      <w:pPr>
        <w:ind w:left="360"/>
      </w:pPr>
      <w:r w:rsidRPr="00E1395D">
        <w:t>Parsons</w:t>
      </w:r>
      <w:r>
        <w:t xml:space="preserve"> 1/12 (Chelsea Parsons, reporter, “As Trump calls for a border wall to keep trouble out, illegal U.S. guns are fuelling violence in Mexico,” CBC, 1/12/2019,</w:t>
      </w:r>
      <w:r w:rsidRPr="00E1395D">
        <w:t xml:space="preserve"> </w:t>
      </w:r>
      <w:hyperlink r:id="rId69" w:history="1">
        <w:r w:rsidRPr="00E1395D">
          <w:rPr>
            <w:rStyle w:val="Hyperlink"/>
          </w:rPr>
          <w:t>https://www.cbc.ca/radio/day6/episode-424-rcmp-bias-and-indigenous-protest-u-s-guns-in-mexico-el-chapo-s-it-guy-flips-r-kelly-and-more-1.4973346/as-trump-calls-for-a-border-wall-to-keep-trouble-out-illegal-u-s-guns-are-fuelling-violence-in-mexico-1.4973409</w:t>
        </w:r>
      </w:hyperlink>
      <w:r>
        <w:t>) DVCB</w:t>
      </w:r>
    </w:p>
    <w:p w14:paraId="16CE2A76" w14:textId="64666D5D" w:rsidR="00075A45" w:rsidRDefault="00075A45" w:rsidP="00F81469">
      <w:pPr>
        <w:ind w:left="360"/>
      </w:pPr>
      <w:r>
        <w:t xml:space="preserve">The violent criminals that U.S. President Donald Trump frequently cites as the justification for a proposed border wall may, in fact, be getting their weapons from his own </w:t>
      </w:r>
      <w:r w:rsidRPr="00652FCA">
        <w:rPr>
          <w:rStyle w:val="StyleUnderline"/>
        </w:rPr>
        <w:t>country. A lucrative black market of U.S. guns purchased through loopholes in American gun legislation is thriving in Mexico</w:t>
      </w:r>
      <w:r>
        <w:t>, according to research from the Center for American Progress</w:t>
      </w:r>
      <w:r w:rsidRPr="005C1B7B">
        <w:rPr>
          <w:rStyle w:val="StyleUnderline"/>
        </w:rPr>
        <w:t>. Those guns are fuelling the same violence that many asylum seekers and migrants to the U.S. are fleeing</w:t>
      </w:r>
      <w:r>
        <w:t xml:space="preserve">. "People can buy guns at a relatively low cost here in the United States and then sell them [in Mexico] at a very high markup," Chelsea Parsons, who leads the centre's gun violence prevention research, told Day 6 host Brent Bambury. Chelsea Parsons is the vice president of gun violence prevention at the Center for American Progress. (Center for American Progress) 70 per cent of the crime guns recovered and traced in Mexico originate in the U.S., she wrote last year in the L.A. Times. She says </w:t>
      </w:r>
      <w:r w:rsidRPr="005C1B7B">
        <w:rPr>
          <w:rStyle w:val="StyleUnderline"/>
        </w:rPr>
        <w:t xml:space="preserve">the rhetoric surrounding violence in Mexico often misses a key fact. There's only one, government-run location where guns can be legally purchased in Mexico. </w:t>
      </w:r>
      <w:r>
        <w:t xml:space="preserve">"Many, many Americans would be shocked to learn that Mexico has much stricter gun laws [that the U.S.]," she said. Still, research by the Center for American Progress found that gun violence in that country has increased dramatically over the past two decades. Easy for smugglers According to Parsons, in 2017, 66 per cent of murders in Mexico were committed using a gun. That's a four-fold increase compared to 1995. "What we know, anecdotally, from law enforcement in Mexico is that they have seen a dramatic increase in the number of assault style weapons that are being used by criminal street gangs in Mexico," Parsons said. </w:t>
      </w:r>
      <w:r w:rsidRPr="005C1B7B">
        <w:rPr>
          <w:rStyle w:val="Emphasis"/>
        </w:rPr>
        <w:t>Because of weaknesses in our own gun laws, we are helping fuel the lethal violence that many refugees are fleeing when they come to our border</w:t>
      </w:r>
      <w:r>
        <w:t xml:space="preserve">. - Chelsea Parsons, Center for American Progress Semi-automatic AR-15 rifles, for example, are legal in states that border Mexico, she adds. It's easy, then, for criminals south of the border to set up systems where people buy firearms at gun shows and other locations that don't require background checks and smuggle them across the border, she says. According to U.S. data, </w:t>
      </w:r>
      <w:r w:rsidRPr="008E04A3">
        <w:rPr>
          <w:rStyle w:val="Emphasis"/>
        </w:rPr>
        <w:t>50,000 guns originally purchased in the U.S. were used in crimes across 15 different nations in North and Central America and the Caribbean.</w:t>
      </w:r>
      <w:r>
        <w:t xml:space="preserve"> Wall won't stop it In a primetime television address on Tuesday, U.S. President Donald Trump attempted to make his case for a wall along the U.S.-Mexico border, calling the situation a humanitarian crisis. He also stated that lethal violence was perpetrated by "those who illegally" cross the U.S. border from Central and South America. Parsons isn't convinced that the president's proposed border wall, a key factor behind the U.S. government's longest-ever shutdown, would prevent further violence. "I don't think that anyone seriously thinks a physical wall on the border is going to have much of an impact in stopping either individuals from crossing the border, one way or the other, or other contraband crossing the border," she said. "</w:t>
      </w:r>
      <w:r w:rsidRPr="008E04A3">
        <w:rPr>
          <w:rStyle w:val="StyleUnderline"/>
        </w:rPr>
        <w:t>The way that guns are smuggled now is through vehicles</w:t>
      </w:r>
      <w:r>
        <w:t>," Parsons added. "</w:t>
      </w:r>
      <w:r w:rsidRPr="008E04A3">
        <w:rPr>
          <w:rStyle w:val="StyleUnderline"/>
        </w:rPr>
        <w:t>It's the same way that drugs cross the border in the other direction</w:t>
      </w:r>
      <w:r>
        <w:t>." Parsons argues the solution to stemming guns' flow into Mexico is, instead, a change to U.S. gun laws. "Because of weaknesses in our own gun laws, we are helping fuel the lethal violence that many refugees are fleeing when they come to our border."</w:t>
      </w:r>
    </w:p>
    <w:p w14:paraId="1BEFEBF9" w14:textId="77777777" w:rsidR="00075A45" w:rsidRDefault="00075A45" w:rsidP="00F81469">
      <w:pPr>
        <w:pStyle w:val="Heading4"/>
        <w:ind w:left="360"/>
      </w:pPr>
      <w:r>
        <w:t>Cash smuggling bad</w:t>
      </w:r>
    </w:p>
    <w:p w14:paraId="5E3C7729" w14:textId="77777777" w:rsidR="00075A45" w:rsidRDefault="00075A45" w:rsidP="00F81469">
      <w:pPr>
        <w:ind w:left="360"/>
      </w:pPr>
      <w:r>
        <w:t xml:space="preserve">Gauthier et. Al. 12 (Jean-Philippe Gauthier William Dean Laura Derouin Mikhaila Fogel Elsa Kania Tyler Keefe James McCune Valentina Perez Anthony Ramicone Robin Reyes Andrew Seo Minh Trinh Alex Velez-Green Colby Wilkason Ben-Sprung Keyser, Harvard Policy Research Group, “THE WAR ON MEXICAN CARTELS OPTIONS FOR U.S. AND MEXICAN POLICY-MAKERS,” Harvard Institute of Politics, 9/2012, </w:t>
      </w:r>
      <w:hyperlink r:id="rId70" w:history="1">
        <w:r w:rsidRPr="00162318">
          <w:rPr>
            <w:rStyle w:val="Hyperlink"/>
          </w:rPr>
          <w:t>https://iop.harvard.edu/sites/default/files_new/research-policy-papers/TheWarOnMexicanCartels_0.pdf</w:t>
        </w:r>
      </w:hyperlink>
      <w:r>
        <w:t>) /DVCB</w:t>
      </w:r>
    </w:p>
    <w:p w14:paraId="424E6D54" w14:textId="16726273" w:rsidR="00075A45" w:rsidRPr="00F81469" w:rsidRDefault="00075A45" w:rsidP="00F81469">
      <w:pPr>
        <w:ind w:left="360"/>
        <w:rPr>
          <w:u w:val="single"/>
        </w:rPr>
      </w:pPr>
      <w:r>
        <w:t xml:space="preserve">Last year, it was revealed that </w:t>
      </w:r>
      <w:r w:rsidRPr="007E4B0C">
        <w:rPr>
          <w:rStyle w:val="StyleUnderline"/>
        </w:rPr>
        <w:t>Mexican drug smugglers had laundered hundreds of billions of dollars through one of America’s largest banks</w:t>
      </w:r>
      <w:r>
        <w:t xml:space="preserve">.48 Members of the Sinaloa Cartel used Wachovia, now part of Wells Fargo, to shuffle $378.4 billion to fund their operations. The entire scheme was uncovered in a Mexican law enforcement investigation concerning a DC-9 private jet. The cartel bought several other jets to transport tons of cocaine during the 2000s. </w:t>
      </w:r>
      <w:r w:rsidRPr="007E4B0C">
        <w:rPr>
          <w:rStyle w:val="StyleUnderline"/>
        </w:rPr>
        <w:t xml:space="preserve">Sinaloa and other cartels employ a wide variety of deceptive techniques to manage their funds, which are used to purchase weapons, buy and sell drugs, extend their operations, protect themselves through bribery and corruption, and acquire property and other assets needed to be able to operate anonymously. </w:t>
      </w:r>
    </w:p>
    <w:p w14:paraId="72611981" w14:textId="77777777" w:rsidR="00075A45" w:rsidRDefault="00075A45" w:rsidP="00F81469">
      <w:pPr>
        <w:pStyle w:val="Heading4"/>
        <w:ind w:left="360"/>
      </w:pPr>
      <w:bookmarkStart w:id="12" w:name="_Hlk15219327"/>
      <w:r>
        <w:t>DISRUPT SMUGGLING (CASH + GUNS)</w:t>
      </w:r>
    </w:p>
    <w:p w14:paraId="121C6B44" w14:textId="77777777" w:rsidR="00075A45" w:rsidRDefault="00075A45" w:rsidP="00F81469">
      <w:pPr>
        <w:ind w:left="360"/>
      </w:pPr>
      <w:r w:rsidRPr="00272252">
        <w:t>Astorga and Shirk ND (Luis Astorga and Dav</w:t>
      </w:r>
      <w:r>
        <w:t xml:space="preserve">id Shirk, Senior Researchers, “DRUG TRAFFICKING ORGANIZATIONS AND COUNTER-DRUG STRATEGIES IN THE U.S.-MEXICAN CONTEXT,” Wilson Center, ND, </w:t>
      </w:r>
      <w:hyperlink r:id="rId71" w:history="1">
        <w:r w:rsidRPr="00162318">
          <w:rPr>
            <w:rStyle w:val="Hyperlink"/>
          </w:rPr>
          <w:t>https://www.wilsoncenter.org/sites/default/files/Chapter%201-Drug%20Trafficking%20Organizations%20and%20Counter-Drug%20Strategies%20in%20the%20U.S.-Mexico%20Context.pdf</w:t>
        </w:r>
      </w:hyperlink>
      <w:r>
        <w:t>) /DVCB</w:t>
      </w:r>
    </w:p>
    <w:p w14:paraId="674BDDDA" w14:textId="77777777" w:rsidR="00075A45" w:rsidRDefault="00075A45" w:rsidP="00F81469">
      <w:pPr>
        <w:ind w:left="360"/>
        <w:rPr>
          <w:rStyle w:val="StyleUnderline"/>
        </w:rPr>
      </w:pPr>
      <w:r>
        <w:t xml:space="preserve">Under President Obama, the United States and Mexico have sought to step up efforts to disrupt south bound weapons trafficking and bulk cash smuggling. </w:t>
      </w:r>
      <w:r w:rsidRPr="007E4B0C">
        <w:rPr>
          <w:rStyle w:val="StyleUnderline"/>
        </w:rPr>
        <w:t>The widespread availability of firearms in the United States — particularly high-powered weapons (including high caliber pistols, machine guns, and even grenades</w:t>
      </w:r>
      <w:r>
        <w:t xml:space="preserve">) — </w:t>
      </w:r>
      <w:r w:rsidRPr="007E4B0C">
        <w:rPr>
          <w:rStyle w:val="StyleUnderline"/>
        </w:rPr>
        <w:t>creates a readily accessible market for illegal weapons trafficking into Mexico,</w:t>
      </w:r>
      <w:r>
        <w:t xml:space="preserve"> where there are strict limitations on the possession of firearms.61 According to the Bureau of Alcohol, Tobacco, Firearms, and Explosives (BATFE), of all weapons confiscated in Mexico and turned over to U.S. authorities for tracing, </w:t>
      </w:r>
      <w:r w:rsidRPr="007E4B0C">
        <w:rPr>
          <w:rStyle w:val="Emphasis"/>
        </w:rPr>
        <w:t>more than 90 percent came from the United States</w:t>
      </w:r>
      <w:r>
        <w:t xml:space="preserve">.62 While there is some controversy about these estimates, a significant number of weapons clearly make their way from the United States into Mexico. </w:t>
      </w:r>
      <w:r w:rsidRPr="007E4B0C">
        <w:rPr>
          <w:rStyle w:val="StyleUnderline"/>
        </w:rPr>
        <w:t>About one in eight registered gun dealers</w:t>
      </w:r>
      <w:r>
        <w:t xml:space="preserve"> — an estimated 6,700 out of some 54,000 nationwide — </w:t>
      </w:r>
      <w:r w:rsidRPr="007E4B0C">
        <w:rPr>
          <w:rStyle w:val="StyleUnderline"/>
        </w:rPr>
        <w:t>are located along the U.S.-Mexico border, and U.S. gun shops are weakly regulated</w:t>
      </w:r>
      <w:r>
        <w:t xml:space="preserve">, with only 5 percent of the country’s gun dealers inspected annually.63 Meanwhile, there are significant barriers to cooperation, since Mexican law enforcement authorities do not have direct access to search U.S. gun registration databases. At the same time, both countries have looked to </w:t>
      </w:r>
      <w:r w:rsidRPr="007E4B0C">
        <w:rPr>
          <w:rStyle w:val="StyleUnderline"/>
        </w:rPr>
        <w:t>bulk cash smuggling as another area of possible collaboration. DTOs generally smuggle their bulk cash profits into Mexico</w:t>
      </w:r>
      <w:r>
        <w:t xml:space="preserve">, since U.S. law establishes strict reporting requirements for monetary instruments in the United States [§ 31 U.S.C. 5316] and U.S. law enforcement targets money laundering operations more actively than in Mexico.64 Still, </w:t>
      </w:r>
      <w:r w:rsidRPr="007E4B0C">
        <w:rPr>
          <w:rStyle w:val="StyleUnderline"/>
        </w:rPr>
        <w:t xml:space="preserve">overall U.S. seizures of bulk cash capture a relatively small portion of the estimated $18 to $39 billion </w:t>
      </w:r>
      <w:r>
        <w:t xml:space="preserve">that various sources estimate as the total repatriated profits of Mexican drug trafficking organizations. Hence, </w:t>
      </w:r>
      <w:r w:rsidRPr="007E4B0C">
        <w:rPr>
          <w:rStyle w:val="StyleUnderline"/>
        </w:rPr>
        <w:t xml:space="preserve">there is room for greater cooperation in attacking DTOs financial operations, as well as other areas, such as satellite and communications surveillance. </w:t>
      </w:r>
    </w:p>
    <w:p w14:paraId="2381C612" w14:textId="77777777" w:rsidR="00A6412A" w:rsidRDefault="00A6412A" w:rsidP="00A6412A">
      <w:pPr>
        <w:pStyle w:val="Heading4"/>
        <w:ind w:left="360"/>
      </w:pPr>
      <w:bookmarkStart w:id="13" w:name="_Hlk15212310"/>
      <w:bookmarkEnd w:id="12"/>
      <w:r>
        <w:t>DRUG LEGALIZATION</w:t>
      </w:r>
    </w:p>
    <w:p w14:paraId="44986459" w14:textId="77777777" w:rsidR="00A6412A" w:rsidRPr="00272252" w:rsidRDefault="00A6412A" w:rsidP="00A6412A">
      <w:pPr>
        <w:ind w:left="360"/>
      </w:pPr>
      <w:r w:rsidRPr="00272252">
        <w:t>Astorga and Shirk ND (Luis Astorga and Dav</w:t>
      </w:r>
      <w:r>
        <w:t xml:space="preserve">id Shirk, Senior Researchers, “DRUG TRAFFICKING ORGANIZATIONS AND COUNTER-DRUG STRATEGIES IN THE U.S.-MEXICAN CONTEXT,” Wilson Center, ND, </w:t>
      </w:r>
      <w:hyperlink r:id="rId72" w:history="1">
        <w:r w:rsidRPr="00162318">
          <w:rPr>
            <w:rStyle w:val="Hyperlink"/>
          </w:rPr>
          <w:t>https://www.wilsoncenter.org/sites/default/files/Chapter%201-Drug%20Trafficking%20Organizations%20and%20Counter-Drug%20Strategies%20in%20the%20U.S.-Mexico%20Context.pdf</w:t>
        </w:r>
      </w:hyperlink>
      <w:r>
        <w:t>) /DVCB</w:t>
      </w:r>
    </w:p>
    <w:p w14:paraId="5F60E6C4" w14:textId="254E92EF" w:rsidR="00A6412A" w:rsidRPr="007E4B0C" w:rsidRDefault="00A6412A" w:rsidP="00A6412A">
      <w:pPr>
        <w:ind w:left="360"/>
        <w:rPr>
          <w:rStyle w:val="StyleUnderline"/>
        </w:rPr>
      </w:pPr>
      <w:r w:rsidRPr="00272252">
        <w:t xml:space="preserve">Meanwhile, </w:t>
      </w:r>
      <w:r w:rsidRPr="007E4B0C">
        <w:rPr>
          <w:rStyle w:val="StyleUnderline"/>
        </w:rPr>
        <w:t>a final scenario for reducing DTO-related violence is to move away from the absolute prohibition of drug production, distribution and consumption toward a policy regime in which the state regulates these activities in some significant way.</w:t>
      </w:r>
      <w:r w:rsidRPr="00272252">
        <w:t xml:space="preserve"> Many view this scenario as the least politically viable of the four. Yet, </w:t>
      </w:r>
      <w:r w:rsidRPr="007E4B0C">
        <w:rPr>
          <w:rStyle w:val="StyleUnderline"/>
        </w:rPr>
        <w:t>in recent years, there has been a growing number of calls to rethink international and domestic policies for managing drug consumption and addiction</w:t>
      </w:r>
      <w:r w:rsidRPr="00272252">
        <w:t xml:space="preserve">. There are basically two possible strategic options: </w:t>
      </w:r>
      <w:r w:rsidRPr="007E4B0C">
        <w:rPr>
          <w:rStyle w:val="StyleUnderline"/>
        </w:rPr>
        <w:t>decriminalization or re-legalization. Both countries have moved tentatively in this direction</w:t>
      </w:r>
      <w:r w:rsidRPr="00272252">
        <w:t xml:space="preserve">. In August 2009, President Calderón moved to decriminalize the possession of amounts of illicit drugs deemed for personal use.79 Over the last decade, in part due to the growing costs of drug-related arrests, many U.S. states have moved to eliminate jail time and reduce fines associated with minor possession of illicit drugs, and 13 have laws permitting medical use of marijuana. Decriminalization is deemed to have two main advantages. First, </w:t>
      </w:r>
      <w:r w:rsidRPr="007E4B0C">
        <w:rPr>
          <w:rStyle w:val="StyleUnderline"/>
        </w:rPr>
        <w:t>it theoretically allows beleaguered law enforcement agencies to concentrate on large-scale trafficking operations</w:t>
      </w:r>
      <w:r w:rsidRPr="00272252">
        <w:t xml:space="preserve"> (though opponents object that it also increases other illegal activities).80 Second, </w:t>
      </w:r>
      <w:r w:rsidRPr="007E4B0C">
        <w:rPr>
          <w:rStyle w:val="StyleUnderline"/>
        </w:rPr>
        <w:t>decriminalization eliminates harsh criminal penalties, theoretically making addicts more inclined to seek treatment and making it possible to deal with drug use as a public health problem.</w:t>
      </w:r>
      <w:r w:rsidRPr="00272252">
        <w:t xml:space="preserve"> Despite these supposed benefits, however, Mexico’s minor possession law does not provide significantly greater support for the treatment of addicts, and only decriminalizes very small quantities.</w:t>
      </w:r>
    </w:p>
    <w:bookmarkEnd w:id="13"/>
    <w:p w14:paraId="38512679" w14:textId="77777777" w:rsidR="00075A45" w:rsidRDefault="00075A45" w:rsidP="00F81469"/>
    <w:p w14:paraId="605D3257" w14:textId="7E5B6895" w:rsidR="00075A45" w:rsidRDefault="00075A45" w:rsidP="00F81469">
      <w:pPr>
        <w:pStyle w:val="Heading2"/>
        <w:ind w:left="360"/>
      </w:pPr>
      <w:r>
        <w:t>Block stuffs</w:t>
      </w:r>
    </w:p>
    <w:p w14:paraId="13C8190A" w14:textId="1674B238" w:rsidR="00075A45" w:rsidRDefault="00075A45" w:rsidP="00F81469">
      <w:pPr>
        <w:pStyle w:val="Heading3"/>
        <w:ind w:left="360"/>
      </w:pPr>
      <w:r>
        <w:t>Guns</w:t>
      </w:r>
    </w:p>
    <w:p w14:paraId="2D4044D2"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Restrictions on Gun Sales at the border has been shown to lower the number of weapons going to cartels.</w:t>
      </w:r>
    </w:p>
    <w:p w14:paraId="159CF7E5"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Christopher </w:t>
      </w:r>
      <w:r w:rsidRPr="000D291A">
        <w:rPr>
          <w:rFonts w:asciiTheme="majorHAnsi" w:eastAsiaTheme="majorEastAsia" w:hAnsiTheme="majorHAnsi" w:cstheme="majorHAnsi"/>
          <w:b/>
          <w:bCs/>
          <w:sz w:val="26"/>
          <w:szCs w:val="26"/>
        </w:rPr>
        <w:t>Ingraham</w:t>
      </w:r>
      <w:r w:rsidRPr="000D291A">
        <w:rPr>
          <w:rFonts w:asciiTheme="majorHAnsi" w:hAnsiTheme="majorHAnsi" w:cstheme="majorHAnsi"/>
        </w:rPr>
        <w:t>, 1-14-20</w:t>
      </w:r>
      <w:r w:rsidRPr="000D291A">
        <w:rPr>
          <w:rFonts w:asciiTheme="majorHAnsi" w:eastAsiaTheme="majorEastAsia" w:hAnsiTheme="majorHAnsi" w:cstheme="majorHAnsi"/>
          <w:b/>
          <w:bCs/>
          <w:sz w:val="26"/>
          <w:szCs w:val="26"/>
        </w:rPr>
        <w:t>16</w:t>
      </w:r>
      <w:r w:rsidRPr="000D291A">
        <w:rPr>
          <w:rFonts w:asciiTheme="majorHAnsi" w:hAnsiTheme="majorHAnsi" w:cstheme="majorHAnsi"/>
        </w:rPr>
        <w:t>, "Why Mexico’s drug cartels love America’s gun laws," Washington Post, https://www.washingtonpost.com/news/wonk/wp/2016/01/14/why-mexicos-drug-cartels-love-americas-gun-laws/?utm_term=.2a19450508f2</w:t>
      </w:r>
    </w:p>
    <w:p w14:paraId="41DECA3B"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The flow of guns from the U.S. to Mexico shares some DNA with the black market drug trade between the two countries. "</w:t>
      </w:r>
      <w:r w:rsidRPr="000D291A">
        <w:rPr>
          <w:rFonts w:asciiTheme="majorHAnsi" w:eastAsiaTheme="majorEastAsia" w:hAnsiTheme="majorHAnsi" w:cstheme="majorHAnsi"/>
          <w:b/>
          <w:bCs/>
          <w:u w:val="single"/>
        </w:rPr>
        <w:t>Firearms that criminal organizations acquire from the United States are primarily transported overland into Mexico using the same routes and methods employed when smuggling bulk cash south and drugs north across the U.S.-Mexico border,</w:t>
      </w:r>
      <w:r w:rsidRPr="000D291A">
        <w:rPr>
          <w:rFonts w:asciiTheme="majorHAnsi" w:hAnsiTheme="majorHAnsi" w:cstheme="majorHAnsi"/>
        </w:rPr>
        <w:t>" the report notes. Typically, it appears that criminal organizations in Mexico rely on straw purchases in the United States to acquire guns legally and then funnel them southward. "</w:t>
      </w:r>
      <w:r w:rsidRPr="000D291A">
        <w:rPr>
          <w:rFonts w:asciiTheme="majorHAnsi" w:eastAsiaTheme="majorEastAsia" w:hAnsiTheme="majorHAnsi" w:cstheme="majorHAnsi"/>
          <w:b/>
          <w:bCs/>
          <w:u w:val="single"/>
        </w:rPr>
        <w:t xml:space="preserve">Firearm trafficking organizations also frequently obtain firearms from unlicensed private sellers in secondary markets, particularly at gun shows and flea markets or through classified ads or private-party Internet postings," the report found. A </w:t>
      </w:r>
      <w:hyperlink r:id="rId73" w:tgtFrame="_blank" w:history="1">
        <w:r w:rsidRPr="000D291A">
          <w:rPr>
            <w:rStyle w:val="Hyperlink"/>
            <w:rFonts w:asciiTheme="majorHAnsi" w:eastAsiaTheme="majorEastAsia" w:hAnsiTheme="majorHAnsi" w:cstheme="majorHAnsi"/>
            <w:b/>
            <w:bCs/>
            <w:u w:val="single"/>
          </w:rPr>
          <w:t>2013 University of San Diego report</w:t>
        </w:r>
      </w:hyperlink>
      <w:r w:rsidRPr="000D291A">
        <w:rPr>
          <w:rFonts w:asciiTheme="majorHAnsi" w:eastAsiaTheme="majorEastAsia" w:hAnsiTheme="majorHAnsi" w:cstheme="majorHAnsi"/>
          <w:b/>
          <w:bCs/>
          <w:u w:val="single"/>
        </w:rPr>
        <w:t xml:space="preserve"> found that nationally, the illegal firearms trade with Mexico accounted for $127 million in annual revenue for the U.S. firearms industry, or 2.2 percent of all gun sales.</w:t>
      </w:r>
      <w:r w:rsidRPr="000D291A">
        <w:rPr>
          <w:rFonts w:asciiTheme="majorHAnsi" w:hAnsiTheme="majorHAnsi" w:cstheme="majorHAnsi"/>
        </w:rPr>
        <w:t xml:space="preserve"> For certain sellers along the border, this percentage is likely to be much higher. The Bureau of Alcohol, Tobacco and Firearms has data on exactly which of these retailers are disproportionately likely to sell guns that end up in the hands of cartels. But neither you nor I nor researchers nor state and local governments are allowed to see that data thanks to Congress. In 2005, they </w:t>
      </w:r>
      <w:hyperlink r:id="rId74" w:tgtFrame="_blank" w:history="1">
        <w:r w:rsidRPr="000D291A">
          <w:rPr>
            <w:rStyle w:val="Hyperlink"/>
            <w:rFonts w:asciiTheme="majorHAnsi" w:eastAsiaTheme="majorEastAsia" w:hAnsiTheme="majorHAnsi" w:cstheme="majorHAnsi"/>
          </w:rPr>
          <w:t>passed a bill prohibiting ATF</w:t>
        </w:r>
      </w:hyperlink>
      <w:r w:rsidRPr="000D291A">
        <w:rPr>
          <w:rFonts w:asciiTheme="majorHAnsi" w:hAnsiTheme="majorHAnsi" w:cstheme="majorHAnsi"/>
        </w:rPr>
        <w:t xml:space="preserve"> from sharing this data with the public, government agencies, and even with researchers who could help figure out how to try to stanch the flow of illegal guns. But we do know that in aggregate, </w:t>
      </w:r>
      <w:r w:rsidRPr="000D291A">
        <w:rPr>
          <w:rFonts w:asciiTheme="majorHAnsi" w:eastAsiaTheme="majorEastAsia" w:hAnsiTheme="majorHAnsi" w:cstheme="majorHAnsi"/>
          <w:b/>
          <w:bCs/>
          <w:u w:val="single"/>
        </w:rPr>
        <w:t>among the guns that could be traced back to a particular dealer, nearly three-quarters originated from a seller in California, Arizona or Texas</w:t>
      </w:r>
      <w:r w:rsidRPr="000D291A">
        <w:rPr>
          <w:rFonts w:asciiTheme="majorHAnsi" w:hAnsiTheme="majorHAnsi" w:cstheme="majorHAnsi"/>
        </w:rPr>
        <w:t xml:space="preserve">, according to the GAO report. The report notes that there are thousands of licensed firearm dealers operating in those states. </w:t>
      </w:r>
      <w:bookmarkStart w:id="14" w:name="SSMPCO5GCIZGDGSAZNR5TN5EYQ"/>
      <w:bookmarkEnd w:id="14"/>
      <w:r w:rsidRPr="000D291A">
        <w:rPr>
          <w:rFonts w:asciiTheme="majorHAnsi" w:hAnsiTheme="majorHAnsi" w:cstheme="majorHAnsi"/>
        </w:rPr>
        <w:t xml:space="preserve">There are any number of steps authorities could take to reduce the southward flow of guns. President Obama's </w:t>
      </w:r>
      <w:hyperlink r:id="rId75" w:tgtFrame="_blank" w:history="1">
        <w:r w:rsidRPr="000D291A">
          <w:rPr>
            <w:rStyle w:val="Hyperlink"/>
            <w:rFonts w:asciiTheme="majorHAnsi" w:eastAsiaTheme="majorEastAsia" w:hAnsiTheme="majorHAnsi" w:cstheme="majorHAnsi"/>
          </w:rPr>
          <w:t>recent executive actions on guns</w:t>
        </w:r>
      </w:hyperlink>
      <w:r w:rsidRPr="000D291A">
        <w:rPr>
          <w:rFonts w:asciiTheme="majorHAnsi" w:hAnsiTheme="majorHAnsi" w:cstheme="majorHAnsi"/>
        </w:rPr>
        <w:t xml:space="preserve">, which will require more sellers to obtain a federal firearms license, may be helpful to the extent that they increase background checks for gun purchases along the border. Open access to the data on who, exactly, is selling these guns is another potential way to address the issue, but that would require an act of Congress. And several years ago, </w:t>
      </w:r>
      <w:r w:rsidRPr="000D291A">
        <w:rPr>
          <w:rFonts w:asciiTheme="majorHAnsi" w:eastAsiaTheme="majorEastAsia" w:hAnsiTheme="majorHAnsi" w:cstheme="majorHAnsi"/>
          <w:b/>
          <w:bCs/>
          <w:u w:val="single"/>
        </w:rPr>
        <w:t>The Bureau of Alcohol, Tobacco, and Firearms implemented a rule requiring dealers in the border states to report multiple sales of certain high-caliber rifles to the ATF.</w:t>
      </w:r>
      <w:r w:rsidRPr="000D291A">
        <w:rPr>
          <w:rFonts w:asciiTheme="majorHAnsi" w:hAnsiTheme="majorHAnsi" w:cstheme="majorHAnsi"/>
        </w:rPr>
        <w:t xml:space="preserve"> Gun rights groups like the NRA called "foul." The NRA backed a lawsuit to get the rule overturned, but it </w:t>
      </w:r>
      <w:hyperlink r:id="rId76" w:tgtFrame="_blank" w:history="1">
        <w:r w:rsidRPr="000D291A">
          <w:rPr>
            <w:rStyle w:val="Hyperlink"/>
            <w:rFonts w:asciiTheme="majorHAnsi" w:eastAsiaTheme="majorEastAsia" w:hAnsiTheme="majorHAnsi" w:cstheme="majorHAnsi"/>
          </w:rPr>
          <w:t>in 2013</w:t>
        </w:r>
        <w:r w:rsidRPr="000D291A">
          <w:rPr>
            <w:rStyle w:val="Hyperlink"/>
            <w:rFonts w:asciiTheme="majorHAnsi" w:hAnsiTheme="majorHAnsi" w:cstheme="majorHAnsi"/>
          </w:rPr>
          <w:t xml:space="preserve"> </w:t>
        </w:r>
        <w:r w:rsidRPr="000D291A">
          <w:rPr>
            <w:rStyle w:val="Hyperlink"/>
            <w:rFonts w:asciiTheme="majorHAnsi" w:eastAsiaTheme="majorEastAsia" w:hAnsiTheme="majorHAnsi" w:cstheme="majorHAnsi"/>
          </w:rPr>
          <w:t>a three-judge federal panel ruled unanimously</w:t>
        </w:r>
      </w:hyperlink>
      <w:r w:rsidRPr="000D291A">
        <w:rPr>
          <w:rFonts w:asciiTheme="majorHAnsi" w:hAnsiTheme="majorHAnsi" w:cstheme="majorHAnsi"/>
        </w:rPr>
        <w:t xml:space="preserve"> that it could stay in place. ATF reports that the rule is working. "</w:t>
      </w:r>
      <w:r w:rsidRPr="000D291A">
        <w:rPr>
          <w:rFonts w:asciiTheme="majorHAnsi" w:eastAsiaTheme="majorEastAsia" w:hAnsiTheme="majorHAnsi" w:cstheme="majorHAnsi"/>
          <w:b/>
          <w:bCs/>
          <w:u w:val="single"/>
        </w:rPr>
        <w:t>ATF officials reported that this information has helped them identify firearms traffickers and others involved in a timelier manner, which on several occasions has led to arrests and seizures of firearms intended for trafficking to Mexico," according to the GAO report. The number of American-made rifles seized by Mexican authorities has fallen by more than half since the rule was implemented in 2011.</w:t>
      </w:r>
      <w:r w:rsidRPr="000D291A">
        <w:rPr>
          <w:rFonts w:asciiTheme="majorHAnsi" w:hAnsiTheme="majorHAnsi" w:cstheme="majorHAnsi"/>
        </w:rPr>
        <w:t xml:space="preserve"> The gun debate in this country is often framed between extremes -- either you take people's guns away, or you don't do anything. But the ATF reporting requirement is just one example of a minor regulatory change between those extremes that can have a real-world impact on gun violence. </w:t>
      </w:r>
    </w:p>
    <w:p w14:paraId="1B012290"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The best way to lessen illegal immigration and lower cartel violence is to put restrictions on gun sales.</w:t>
      </w:r>
    </w:p>
    <w:p w14:paraId="15979BB9"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Lisa </w:t>
      </w:r>
      <w:r w:rsidRPr="000D291A">
        <w:rPr>
          <w:rFonts w:asciiTheme="majorHAnsi" w:eastAsiaTheme="majorEastAsia" w:hAnsiTheme="majorHAnsi" w:cstheme="majorHAnsi"/>
          <w:b/>
          <w:bCs/>
          <w:sz w:val="26"/>
          <w:szCs w:val="26"/>
        </w:rPr>
        <w:t>Marie</w:t>
      </w:r>
      <w:r w:rsidRPr="000D291A">
        <w:rPr>
          <w:rFonts w:asciiTheme="majorHAnsi" w:hAnsiTheme="majorHAnsi" w:cstheme="majorHAnsi"/>
        </w:rPr>
        <w:t xml:space="preserve"> Paneassociated Press, 9-30-20</w:t>
      </w:r>
      <w:r w:rsidRPr="000D291A">
        <w:rPr>
          <w:rFonts w:asciiTheme="majorHAnsi" w:eastAsiaTheme="majorEastAsia" w:hAnsiTheme="majorHAnsi" w:cstheme="majorHAnsi"/>
          <w:b/>
          <w:bCs/>
          <w:sz w:val="26"/>
          <w:szCs w:val="26"/>
        </w:rPr>
        <w:t>18</w:t>
      </w:r>
      <w:r w:rsidRPr="000D291A">
        <w:rPr>
          <w:rFonts w:asciiTheme="majorHAnsi" w:hAnsiTheme="majorHAnsi" w:cstheme="majorHAnsi"/>
        </w:rPr>
        <w:t>, "As immigrants flow into U.S., American guns go south," Press Herald, https://www.pressherald.com/2018/09/30/as-immigrants-flow-into-u-s-american-guns-go-south/</w:t>
      </w:r>
    </w:p>
    <w:p w14:paraId="743DBE87"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Among the thousands of immigrants who have been coming across the U.S.-Mexico border in recent months, many are seeking to escape gang and drug violence raging in their homelands. The weapon of choice used to intimidate them? Often an American-made gun. </w:t>
      </w:r>
      <w:r w:rsidRPr="000D291A">
        <w:rPr>
          <w:rFonts w:asciiTheme="majorHAnsi" w:eastAsiaTheme="majorEastAsia" w:hAnsiTheme="majorHAnsi" w:cstheme="majorHAnsi"/>
          <w:b/>
          <w:bCs/>
          <w:u w:val="single"/>
        </w:rPr>
        <w:t>While the flow of drugs and immigrants into the U.S. has been well-documented for decades and become a regular part of the political debate, what is often overlooked is how gangs and drug cartels exploit weaknesses at the border to smuggle guns from the U.S. into Latin America.</w:t>
      </w:r>
      <w:r w:rsidRPr="000D291A">
        <w:rPr>
          <w:rFonts w:asciiTheme="majorHAnsi" w:hAnsiTheme="majorHAnsi" w:cstheme="majorHAnsi"/>
        </w:rPr>
        <w:t xml:space="preserve"> A 2013 report by the University of San Diego says the number of firearms smuggled from the United States was so significant that nearly half of American gun dealers rely on that business to stay afloat. On average, </w:t>
      </w:r>
      <w:r w:rsidRPr="000D291A">
        <w:rPr>
          <w:rFonts w:asciiTheme="majorHAnsi" w:eastAsiaTheme="majorEastAsia" w:hAnsiTheme="majorHAnsi" w:cstheme="majorHAnsi"/>
          <w:b/>
          <w:bCs/>
          <w:u w:val="single"/>
        </w:rPr>
        <w:t>an estimated 253,000 firearms each year are purchased in the United States expressly to be sent to Mexico, the report said, the vast majority of the sales originating in the border states of California, Texas, New Mexico and Arizona. Once in Mexico, the weapons end up in the hands of drug cartels</w:t>
      </w:r>
      <w:r w:rsidRPr="000D291A">
        <w:rPr>
          <w:rFonts w:asciiTheme="majorHAnsi" w:hAnsiTheme="majorHAnsi" w:cstheme="majorHAnsi"/>
        </w:rPr>
        <w:t xml:space="preserve"> or get shipped to gangs in Honduras, Guatemala and El Salvador – countries that are dealing with an epidemic of gun violence. Armed holdups on public transportation are a regular occurrence in Honduras, where nearly half of the unregistered weapons originated in the U.S., the federal Bureau of Alcohol, Tobacco, Firearms and Explosives reported in recent years. Gun violence in El Salvador is so rampant that the country has been averaging more than one shootout a day between police and gangs this year, said Ricardo Sosa, a criminologist specializing in gangs and security in El Salvador. “In every one of these operations, police are able to seize between two and six firearms at the scene,” he said. “That is one of the indicators that the gangs are armed on many occasions with long guns and short guns for each one of their members.” Mexico last year recorded its highest number of murders in nearly two decades, with more than 31,000 people killed, higher than even during the country’s drug war in 2011. It continues unabated with an average of 88 people killed each day in the first five months of this year. The bloodshed in Guatemala, Honduras and El Salvador has been a big driver of immigration into the U.S., with the government saying nearly 16,000 families came across the border in August alone – many of them from those three countries. Gun-control groups contend that the </w:t>
      </w:r>
      <w:r w:rsidRPr="000D291A">
        <w:rPr>
          <w:rFonts w:asciiTheme="majorHAnsi" w:eastAsiaTheme="majorEastAsia" w:hAnsiTheme="majorHAnsi" w:cstheme="majorHAnsi"/>
          <w:b/>
          <w:bCs/>
          <w:u w:val="single"/>
        </w:rPr>
        <w:t>U.S. government is essentially exporting gang violence to Latin America with permissive gun laws – which in turn creates an immigration crisis along the border. “If the Trump administration were serious about wanting to stop refugees from fleeing violence in Latin America and Mexico to come north, they would be doing something about the southward gun trafficking that is fueling a lot of that migration,” said Adam Skaggs, chief counsel with the Giffords Law Center</w:t>
      </w:r>
      <w:r w:rsidRPr="000D291A">
        <w:rPr>
          <w:rFonts w:asciiTheme="majorHAnsi" w:hAnsiTheme="majorHAnsi" w:cstheme="majorHAnsi"/>
        </w:rPr>
        <w:t>. Gun-rights activists say the issue is overblown and mischaracterized. The National Rifle Association and other gun-rights groups contend the most effective way to combat the problem is not with stricter gun laws but by eradicating drug cartels and other criminal enterprises. They say the numbers are inflated and that the industry has proactively sought to educate licensed gun dealers on how to detect “straw purchases,” in which a firearm is bought expressly to give it to someone who otherwise would not be able to legally own a gun. “Obviously, Mexico has a huge problem with rampant corruption that clearly cannot be blamed on the U.S.,” the NRA said in a position paper on the issue in 2009. “At the same time, Mexico has extremely prohibitive gun laws, yet has far worse crime than the U.S.” In 2011, gun dealers along the border states were required to report to the ATF anytime someone purchased two or more semiautomatic long guns in a five-day period.</w:t>
      </w:r>
    </w:p>
    <w:p w14:paraId="7FC33554"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The Cartels are getting weapons via loopholes in US gun laws.</w:t>
      </w:r>
    </w:p>
    <w:p w14:paraId="7EE1D41E"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Bryan </w:t>
      </w:r>
      <w:r w:rsidRPr="000D291A">
        <w:rPr>
          <w:rFonts w:asciiTheme="majorHAnsi" w:eastAsiaTheme="majorEastAsia" w:hAnsiTheme="majorHAnsi" w:cstheme="majorHAnsi"/>
          <w:b/>
          <w:bCs/>
          <w:sz w:val="26"/>
          <w:szCs w:val="26"/>
        </w:rPr>
        <w:t>Schatz</w:t>
      </w:r>
      <w:r w:rsidRPr="000D291A">
        <w:rPr>
          <w:rFonts w:asciiTheme="majorHAnsi" w:hAnsiTheme="majorHAnsi" w:cstheme="majorHAnsi"/>
        </w:rPr>
        <w:t>, 1-12-20</w:t>
      </w:r>
      <w:r w:rsidRPr="000D291A">
        <w:rPr>
          <w:rFonts w:asciiTheme="majorHAnsi" w:eastAsiaTheme="majorEastAsia" w:hAnsiTheme="majorHAnsi" w:cstheme="majorHAnsi"/>
          <w:b/>
          <w:bCs/>
          <w:sz w:val="26"/>
          <w:szCs w:val="26"/>
        </w:rPr>
        <w:t>16</w:t>
      </w:r>
      <w:r w:rsidRPr="000D291A">
        <w:rPr>
          <w:rFonts w:asciiTheme="majorHAnsi" w:hAnsiTheme="majorHAnsi" w:cstheme="majorHAnsi"/>
        </w:rPr>
        <w:t>, "How drug cartels sneak guns into Mexico—through a loophole in US law," Mother Jones, https://www.motherjones.com/politics/2016/01/united-states-guns-trafficking-mexico-cartels/</w:t>
      </w:r>
    </w:p>
    <w:p w14:paraId="389385CD" w14:textId="77777777" w:rsidR="00F81469" w:rsidRPr="000D291A" w:rsidRDefault="00F81469" w:rsidP="00F81469">
      <w:pPr>
        <w:rPr>
          <w:rFonts w:asciiTheme="majorHAnsi" w:hAnsiTheme="majorHAnsi" w:cstheme="majorHAnsi"/>
        </w:rPr>
      </w:pPr>
      <w:r w:rsidRPr="000D291A">
        <w:rPr>
          <w:rFonts w:asciiTheme="majorHAnsi" w:eastAsiaTheme="majorEastAsia" w:hAnsiTheme="majorHAnsi" w:cstheme="majorHAnsi"/>
          <w:b/>
          <w:bCs/>
          <w:u w:val="single"/>
        </w:rPr>
        <w:t xml:space="preserve">The same routes that Mexico’s drug cartels use to smuggle drugs into the United States are also used to run American guns into Mexico, according to </w:t>
      </w:r>
      <w:hyperlink r:id="rId77" w:tgtFrame="_blank" w:history="1">
        <w:r w:rsidRPr="000D291A">
          <w:rPr>
            <w:rStyle w:val="Hyperlink"/>
            <w:rFonts w:asciiTheme="majorHAnsi" w:eastAsiaTheme="majorEastAsia" w:hAnsiTheme="majorHAnsi" w:cstheme="majorHAnsi"/>
            <w:b/>
            <w:bCs/>
            <w:u w:val="single"/>
          </w:rPr>
          <w:t>a new report</w:t>
        </w:r>
      </w:hyperlink>
      <w:r w:rsidRPr="000D291A">
        <w:rPr>
          <w:rFonts w:asciiTheme="majorHAnsi" w:eastAsiaTheme="majorEastAsia" w:hAnsiTheme="majorHAnsi" w:cstheme="majorHAnsi"/>
          <w:b/>
          <w:bCs/>
          <w:u w:val="single"/>
        </w:rPr>
        <w:t xml:space="preserve"> from the Government Accountability Office (GAO).</w:t>
      </w:r>
      <w:r w:rsidRPr="000D291A">
        <w:rPr>
          <w:rFonts w:asciiTheme="majorHAnsi" w:hAnsiTheme="majorHAnsi" w:cstheme="majorHAnsi"/>
        </w:rPr>
        <w:t xml:space="preserve"> The report, commissioned by Rep. Eliot Engel (D-N.Y.) and published yesterday, reveals that 70 percent—more than 73,000—of the guns recovered from crime scenes in Mexico and traced by the Bureau of Alcohol, Tobacco, Firearms and Explosives (ATF) from 2009 to 2014 originated in the United States. These weapons have fueled the ongoing war among the drug cartels and between the cartels and Mexican security forces, contributing to the more than 100,000 killings in the country since 2007. The cartels’ weapons of choice are high-caliber rifles*, as well as AR-15 and AK-47-type semiautomatic rifles, which can be easily converted into fully automatic machine guns</w:t>
      </w:r>
      <w:r w:rsidRPr="000D291A">
        <w:rPr>
          <w:rFonts w:asciiTheme="majorHAnsi" w:eastAsiaTheme="majorEastAsia" w:hAnsiTheme="majorHAnsi" w:cstheme="majorHAnsi"/>
          <w:b/>
          <w:bCs/>
          <w:u w:val="single"/>
        </w:rPr>
        <w:t>. The cartel’s gunrunners often buy firearms legally in the United States, either at gun shops, gun shows, or in private sales. The firearms are then illegally shipped across the border. Increasingly, the cartels are shipping weapons parts into Mexico to be assembled into firearms. It’s especially difficult to detect. But increasingly, the cartels are shipping weapons parts into Mexico to be assembled into finished firearms</w:t>
      </w:r>
      <w:r w:rsidRPr="000D291A">
        <w:rPr>
          <w:rFonts w:asciiTheme="majorHAnsi" w:hAnsiTheme="majorHAnsi" w:cstheme="majorHAnsi"/>
        </w:rPr>
        <w:t xml:space="preserve">. It’s a discreet process that is especially difficult to detect. Firearm manufacturers or importers in the United States are not required to stamp serial numbers on gun parts. Retailers do not have to report when they buy and sell parts kits with everything needed to complete a gun except a receiver. Receivers, which house the mechanical components of a firearm, like trigger groups and magazine feeds, can be purchased separately. To avoid detection, gunrunners will often use unfinished, or “80-percent” receivers—receivers that are mostly complete but require some further machining to be functional. As I </w:t>
      </w:r>
      <w:hyperlink r:id="rId78" w:tgtFrame="_blank" w:history="1">
        <w:r w:rsidRPr="000D291A">
          <w:rPr>
            <w:rStyle w:val="Hyperlink"/>
            <w:rFonts w:asciiTheme="majorHAnsi" w:hAnsiTheme="majorHAnsi" w:cstheme="majorHAnsi"/>
          </w:rPr>
          <w:t>previously reported</w:t>
        </w:r>
      </w:hyperlink>
      <w:r w:rsidRPr="000D291A">
        <w:rPr>
          <w:rFonts w:asciiTheme="majorHAnsi" w:hAnsiTheme="majorHAnsi" w:cstheme="majorHAnsi"/>
        </w:rPr>
        <w:t xml:space="preserve"> when I attended a gun building party in California, unfinished receivers are not classified as firearms. They don’t require serial numbers and generally have no markings, which makes firearms assembled with them untraceable. </w:t>
      </w:r>
      <w:r w:rsidRPr="000D291A">
        <w:rPr>
          <w:rFonts w:asciiTheme="majorHAnsi" w:eastAsiaTheme="majorEastAsia" w:hAnsiTheme="majorHAnsi" w:cstheme="majorHAnsi"/>
          <w:b/>
          <w:bCs/>
          <w:u w:val="single"/>
        </w:rPr>
        <w:t>“They are also easy to conceal,” the GAO report noes, “making it more challenging for customs authorities to detect illicit shipments of such parts.”</w:t>
      </w:r>
      <w:r w:rsidRPr="000D291A">
        <w:rPr>
          <w:rFonts w:asciiTheme="majorHAnsi" w:hAnsiTheme="majorHAnsi" w:cstheme="majorHAnsi"/>
        </w:rPr>
        <w:t xml:space="preserve"> As Rep. Engel noted in </w:t>
      </w:r>
      <w:hyperlink r:id="rId79" w:tgtFrame="_blank" w:history="1">
        <w:r w:rsidRPr="000D291A">
          <w:rPr>
            <w:rStyle w:val="Hyperlink"/>
            <w:rFonts w:asciiTheme="majorHAnsi" w:hAnsiTheme="majorHAnsi" w:cstheme="majorHAnsi"/>
          </w:rPr>
          <w:t>a statement</w:t>
        </w:r>
      </w:hyperlink>
      <w:r w:rsidRPr="000D291A">
        <w:rPr>
          <w:rFonts w:asciiTheme="majorHAnsi" w:hAnsiTheme="majorHAnsi" w:cstheme="majorHAnsi"/>
        </w:rPr>
        <w:t xml:space="preserve">, the ATF has discretion over how it defines a receiver. Yet, as Engel puts it, “far too often, unfinished gun receivers are minimally modified to avoid regulation.” The ATF has long been hindered by a </w:t>
      </w:r>
      <w:hyperlink r:id="rId80" w:tgtFrame="_blank" w:history="1">
        <w:r w:rsidRPr="000D291A">
          <w:rPr>
            <w:rStyle w:val="Hyperlink"/>
            <w:rFonts w:asciiTheme="majorHAnsi" w:hAnsiTheme="majorHAnsi" w:cstheme="majorHAnsi"/>
          </w:rPr>
          <w:t>lack of funds and agents</w:t>
        </w:r>
      </w:hyperlink>
      <w:r w:rsidRPr="000D291A">
        <w:rPr>
          <w:rFonts w:asciiTheme="majorHAnsi" w:hAnsiTheme="majorHAnsi" w:cstheme="majorHAnsi"/>
        </w:rPr>
        <w:t xml:space="preserve">, a problem that President Obama addressed in the executive action he </w:t>
      </w:r>
      <w:hyperlink r:id="rId81" w:tgtFrame="_blank" w:history="1">
        <w:r w:rsidRPr="000D291A">
          <w:rPr>
            <w:rStyle w:val="Hyperlink"/>
            <w:rFonts w:asciiTheme="majorHAnsi" w:hAnsiTheme="majorHAnsi" w:cstheme="majorHAnsi"/>
          </w:rPr>
          <w:t>announced last week</w:t>
        </w:r>
      </w:hyperlink>
      <w:r w:rsidRPr="000D291A">
        <w:rPr>
          <w:rFonts w:asciiTheme="majorHAnsi" w:hAnsiTheme="majorHAnsi" w:cstheme="majorHAnsi"/>
        </w:rPr>
        <w:t xml:space="preserve"> that includes adding 200 new ATF agents and investigators. Engel said Congress could do more to “stop the illegal flow of guns across the U.S.-Mexico border” but accused his Republican colleagues of being “much more concerned with loosening already lax gun regulations than protecting citizens in both of our countries from gun violence.” The GAO report also notes that collaboration between American and Mexican authorities is fraught. In 2012, joint US-Mexico efforts to stem firearms trafficking were scaled down when Mexican President Enrique Peña Nieto sharply limited law enforcement collaboration. In the past year, US officials reported to the GAO that collaboration is gaining momentum, but concerns over corruption among Mexican officials is still a problem. The report notes that Immigration and Customs Enforcement officials in the United States “are concerned about sharing information with ICE officials based in Mexico, fearing that the information may unintentionally reach corrupt Mexican authorities and compromise their investigations.” </w:t>
      </w:r>
    </w:p>
    <w:p w14:paraId="0E80C98A" w14:textId="77777777" w:rsidR="00F81469" w:rsidRPr="000D291A" w:rsidRDefault="00F81469" w:rsidP="00F81469">
      <w:pPr>
        <w:rPr>
          <w:rFonts w:asciiTheme="majorHAnsi" w:hAnsiTheme="majorHAnsi" w:cstheme="majorHAnsi"/>
        </w:rPr>
      </w:pPr>
    </w:p>
    <w:p w14:paraId="7DC07238"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The problem is the lax restrictions on gun sales.</w:t>
      </w:r>
    </w:p>
    <w:p w14:paraId="5AEACC4C"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Julian </w:t>
      </w:r>
      <w:r w:rsidRPr="000D291A">
        <w:rPr>
          <w:rFonts w:asciiTheme="majorHAnsi" w:eastAsiaTheme="majorEastAsia" w:hAnsiTheme="majorHAnsi" w:cstheme="majorHAnsi"/>
          <w:b/>
          <w:bCs/>
          <w:sz w:val="26"/>
          <w:szCs w:val="26"/>
        </w:rPr>
        <w:t>Aguilar, 16</w:t>
      </w:r>
      <w:r w:rsidRPr="000D291A">
        <w:rPr>
          <w:rFonts w:asciiTheme="majorHAnsi" w:hAnsiTheme="majorHAnsi" w:cstheme="majorHAnsi"/>
        </w:rPr>
        <w:t xml:space="preserve">, "While people and drugs come north, guns pour south into Mexico," </w:t>
      </w:r>
      <w:hyperlink r:id="rId82" w:history="1">
        <w:r w:rsidRPr="000D291A">
          <w:rPr>
            <w:rStyle w:val="Hyperlink"/>
            <w:rFonts w:asciiTheme="majorHAnsi" w:hAnsiTheme="majorHAnsi" w:cstheme="majorHAnsi"/>
          </w:rPr>
          <w:t>https://www.texastribune.org/2016/12/07/gun-running-bsp-part-4/</w:t>
        </w:r>
      </w:hyperlink>
    </w:p>
    <w:p w14:paraId="7CAC667C" w14:textId="77777777" w:rsidR="00F81469" w:rsidRPr="000D291A" w:rsidRDefault="00F81469" w:rsidP="00F81469">
      <w:pPr>
        <w:rPr>
          <w:rFonts w:asciiTheme="majorHAnsi" w:hAnsiTheme="majorHAnsi" w:cstheme="majorHAnsi"/>
        </w:rPr>
      </w:pPr>
    </w:p>
    <w:p w14:paraId="7CE48BF1" w14:textId="77777777" w:rsidR="00F81469" w:rsidRPr="000D291A" w:rsidRDefault="00F81469" w:rsidP="00F81469">
      <w:pPr>
        <w:rPr>
          <w:rFonts w:asciiTheme="majorHAnsi" w:hAnsiTheme="majorHAnsi" w:cstheme="majorHAnsi"/>
        </w:rPr>
      </w:pPr>
      <w:r w:rsidRPr="000D291A">
        <w:rPr>
          <w:rFonts w:asciiTheme="majorHAnsi" w:eastAsiaTheme="majorEastAsia" w:hAnsiTheme="majorHAnsi" w:cstheme="majorHAnsi"/>
          <w:b/>
          <w:bCs/>
          <w:u w:val="single"/>
        </w:rPr>
        <w:t>Illicit arms trafficking from Texas has for years contributed to the carnage in Mexico, where tens of thousands have died since a full-scale war between law enforcement and rival cartels began in 2005.</w:t>
      </w:r>
      <w:r w:rsidRPr="000D291A">
        <w:rPr>
          <w:rFonts w:asciiTheme="majorHAnsi" w:hAnsiTheme="majorHAnsi" w:cstheme="majorHAnsi"/>
        </w:rPr>
        <w:t xml:space="preserve"> But convincing lawmakers to scale back gun rights in Texas because of the connection to violence in Mexico has been, so far, a non-starter in a state that has adopted “Come and Take It” as an unofficial motto. “What you’ll see is that they’ll go to a gun store and ask for five of one rifle and a bunch of magazines.”</w:t>
      </w:r>
      <w:r w:rsidRPr="000D291A">
        <w:rPr>
          <w:rFonts w:asciiTheme="majorHAnsi" w:eastAsiaTheme="majorEastAsia" w:hAnsiTheme="majorHAnsi" w:cstheme="majorHAnsi"/>
        </w:rPr>
        <w:t>— Justin Williamson, Texas State Rifle Association</w:t>
      </w:r>
      <w:r w:rsidRPr="000D291A">
        <w:rPr>
          <w:rFonts w:asciiTheme="majorHAnsi" w:hAnsiTheme="majorHAnsi" w:cstheme="majorHAnsi"/>
        </w:rPr>
        <w:t xml:space="preserve"> If anything, state legislators are headed in the other direction. In 2015, they expanded gun rights by passing laws allowing 21-year-old college students with licenses to carry concealed weapons on some college campuses and licensed carriers to tote their guns in plain sight, a practice commonly referred to as open carry. Proponents of the Second Amendment have fought back against claims that gun shows, which are held in major Texas cities at least once a month and advertised on billboards along every major highway, are the major source of guns that end up used in crimes south of the Rio Grande. The GAO's 2016 report states that most of the guns headed south were purchased legally at gun shows and subsequently smuggled into Mexico. By law, firearms dealers must be registered and licensed by the federal government. As of 2015, Texas had more of those sellers, </w:t>
      </w:r>
      <w:hyperlink r:id="rId83" w:history="1">
        <w:r w:rsidRPr="000D291A">
          <w:rPr>
            <w:rStyle w:val="Hyperlink"/>
            <w:rFonts w:asciiTheme="majorHAnsi" w:eastAsiaTheme="majorEastAsia" w:hAnsiTheme="majorHAnsi" w:cstheme="majorHAnsi"/>
          </w:rPr>
          <w:t>10,856</w:t>
        </w:r>
      </w:hyperlink>
      <w:r w:rsidRPr="000D291A">
        <w:rPr>
          <w:rFonts w:asciiTheme="majorHAnsi" w:hAnsiTheme="majorHAnsi" w:cstheme="majorHAnsi"/>
        </w:rPr>
        <w:t>, than any other state. (There were an additional 131 applications pending — another nationwide record – as of the same date.) But some decry what gun control supporters call the “gun show loophole," which they argue allows dealers to sell without a license or without conducting background checks on the buyer. The Texas State Rifle Association, the state affiliate of the National Rifle Association, said the so-called loophole is a myth. “</w:t>
      </w:r>
      <w:r w:rsidRPr="000D291A">
        <w:rPr>
          <w:rFonts w:asciiTheme="majorHAnsi" w:eastAsiaTheme="majorEastAsia" w:hAnsiTheme="majorHAnsi" w:cstheme="majorHAnsi"/>
          <w:b/>
          <w:bCs/>
          <w:u w:val="single"/>
        </w:rPr>
        <w:t>The people who buy tables at gun shows, ATF requirements requires that if [they are] going to purchase firearms for the use of selling or for making a profit or for running a business, you have to register for a [federal firearms license], which requires that you run background checks,</w:t>
      </w:r>
      <w:r w:rsidRPr="000D291A">
        <w:rPr>
          <w:rFonts w:asciiTheme="majorHAnsi" w:hAnsiTheme="majorHAnsi" w:cstheme="majorHAnsi"/>
        </w:rPr>
        <w:t xml:space="preserve">” said Texas State Rifle Association spokesman Justin Williamson. </w:t>
      </w:r>
      <w:r w:rsidRPr="000D291A">
        <w:rPr>
          <w:rFonts w:asciiTheme="majorHAnsi" w:eastAsiaTheme="majorEastAsia" w:hAnsiTheme="majorHAnsi" w:cstheme="majorHAnsi"/>
          <w:b/>
          <w:bCs/>
          <w:u w:val="single"/>
        </w:rPr>
        <w:t>The problem, according to the GAO report authors, is how easy it is for unlicensed sellers to obtain and resell weapons. “Firearm trafficking organizations also frequently obtain firearms from unlicensed private sellers in secondary markets, particularly at gun shows and flea markets or through classified ads or private-party internet postings, according to ATF officials</w:t>
      </w:r>
      <w:r w:rsidRPr="000D291A">
        <w:rPr>
          <w:rFonts w:asciiTheme="majorHAnsi" w:hAnsiTheme="majorHAnsi" w:cstheme="majorHAnsi"/>
        </w:rPr>
        <w:t xml:space="preserve">,” the report states. State Rep. </w:t>
      </w:r>
      <w:hyperlink r:id="rId84" w:history="1">
        <w:r w:rsidRPr="000D291A">
          <w:rPr>
            <w:rStyle w:val="Hyperlink"/>
            <w:rFonts w:asciiTheme="majorHAnsi" w:eastAsiaTheme="majorEastAsia" w:hAnsiTheme="majorHAnsi" w:cstheme="majorHAnsi"/>
          </w:rPr>
          <w:t>Rafael Anchia</w:t>
        </w:r>
      </w:hyperlink>
      <w:r w:rsidRPr="000D291A">
        <w:rPr>
          <w:rFonts w:asciiTheme="majorHAnsi" w:hAnsiTheme="majorHAnsi" w:cstheme="majorHAnsi"/>
        </w:rPr>
        <w:t xml:space="preserve">, D-Dallas, said expanding background checks isn’t as unpopular as some gun rights proponents assume. He cited an October 2015 article by fact-checking site </w:t>
      </w:r>
      <w:hyperlink r:id="rId85" w:history="1">
        <w:r w:rsidRPr="000D291A">
          <w:rPr>
            <w:rStyle w:val="Hyperlink"/>
            <w:rFonts w:asciiTheme="majorHAnsi" w:eastAsiaTheme="majorEastAsia" w:hAnsiTheme="majorHAnsi" w:cstheme="majorHAnsi"/>
          </w:rPr>
          <w:t>Politifact</w:t>
        </w:r>
      </w:hyperlink>
      <w:r w:rsidRPr="000D291A">
        <w:rPr>
          <w:rFonts w:asciiTheme="majorHAnsi" w:hAnsiTheme="majorHAnsi" w:cstheme="majorHAnsi"/>
        </w:rPr>
        <w:t xml:space="preserve"> finding that about 90 percent of Americans, including about 75 percent of NRA members, supported background checks for all purchases. “Polls continue to show a strong tilt in favor of background checks prior to all gun purchases,” the authors wrote. “Then again, the popularity of this idea may bear watching.</w:t>
      </w:r>
    </w:p>
    <w:p w14:paraId="66D9A824" w14:textId="77777777" w:rsidR="00F81469" w:rsidRPr="000D291A" w:rsidRDefault="00F81469" w:rsidP="00F81469">
      <w:pPr>
        <w:rPr>
          <w:rFonts w:asciiTheme="majorHAnsi" w:hAnsiTheme="majorHAnsi" w:cstheme="majorHAnsi"/>
        </w:rPr>
      </w:pPr>
    </w:p>
    <w:p w14:paraId="47145634" w14:textId="77777777" w:rsidR="00F81469" w:rsidRPr="000D291A" w:rsidRDefault="00F81469" w:rsidP="00F81469">
      <w:pPr>
        <w:pStyle w:val="Heading4"/>
        <w:rPr>
          <w:rFonts w:asciiTheme="majorHAnsi" w:hAnsiTheme="majorHAnsi" w:cstheme="majorHAnsi"/>
        </w:rPr>
      </w:pPr>
      <w:r w:rsidRPr="000D291A">
        <w:rPr>
          <w:rFonts w:asciiTheme="majorHAnsi" w:hAnsiTheme="majorHAnsi" w:cstheme="majorHAnsi"/>
        </w:rPr>
        <w:t>US Law systems are letting straw buyers obtain weapons easily.</w:t>
      </w:r>
    </w:p>
    <w:p w14:paraId="723BDCA8" w14:textId="77777777" w:rsidR="00F81469" w:rsidRPr="000D291A" w:rsidRDefault="00F81469" w:rsidP="00F81469">
      <w:pPr>
        <w:rPr>
          <w:rFonts w:asciiTheme="majorHAnsi" w:hAnsiTheme="majorHAnsi" w:cstheme="majorHAnsi"/>
        </w:rPr>
      </w:pPr>
      <w:r w:rsidRPr="000D291A">
        <w:rPr>
          <w:rFonts w:asciiTheme="majorHAnsi" w:hAnsiTheme="majorHAnsi" w:cstheme="majorHAnsi"/>
        </w:rPr>
        <w:t xml:space="preserve">2015 polls found as few as 84 percent of respondents backing the universal checks.” Anchia pre-filed legislation in November that would expand background checks in Texas and include those private purchases he said can be done anywhere, including the parking lot of a store. His </w:t>
      </w:r>
      <w:hyperlink r:id="rId86" w:history="1">
        <w:r w:rsidRPr="000D291A">
          <w:rPr>
            <w:rStyle w:val="Hyperlink"/>
            <w:rFonts w:asciiTheme="majorHAnsi" w:eastAsiaTheme="majorEastAsia" w:hAnsiTheme="majorHAnsi" w:cstheme="majorHAnsi"/>
          </w:rPr>
          <w:t>House bill 259</w:t>
        </w:r>
      </w:hyperlink>
      <w:r w:rsidRPr="000D291A">
        <w:rPr>
          <w:rFonts w:asciiTheme="majorHAnsi" w:hAnsiTheme="majorHAnsi" w:cstheme="majorHAnsi"/>
        </w:rPr>
        <w:t xml:space="preserve"> would expand the definition of a “gun show” to include a place other than a permanent retail store, including a "driveway, sidewalk or walkway, parking lot, or other parking area.” The bill would make it a class A misdemeanor if a seller didn’t run a background check or maintain a record of the transaction. “</w:t>
      </w:r>
      <w:r w:rsidRPr="000D291A">
        <w:rPr>
          <w:rFonts w:asciiTheme="majorHAnsi" w:eastAsiaTheme="majorEastAsia" w:hAnsiTheme="majorHAnsi" w:cstheme="majorHAnsi"/>
          <w:b/>
          <w:bCs/>
          <w:u w:val="single"/>
        </w:rPr>
        <w:t>It’s a vicious cycle. We send our guns down south, and they send their drugs up north,” he said. “You can buy a weapon that can stop a heavy, armored vehicle without a background check in Texas. That should be troublesome for everybody.”</w:t>
      </w:r>
      <w:r w:rsidRPr="000D291A">
        <w:rPr>
          <w:rFonts w:asciiTheme="majorHAnsi" w:hAnsiTheme="majorHAnsi" w:cstheme="majorHAnsi"/>
        </w:rPr>
        <w:t xml:space="preserve"> But Anchia is in the minority party, and Republicans are returning to Austin next year looking to pick up where they left off in 2015, when they passed open and campus carry bills. State Rep. </w:t>
      </w:r>
      <w:hyperlink r:id="rId87" w:history="1">
        <w:r w:rsidRPr="000D291A">
          <w:rPr>
            <w:rStyle w:val="Hyperlink"/>
            <w:rFonts w:asciiTheme="majorHAnsi" w:eastAsiaTheme="majorEastAsia" w:hAnsiTheme="majorHAnsi" w:cstheme="majorHAnsi"/>
          </w:rPr>
          <w:t>Jonathan Stickland</w:t>
        </w:r>
      </w:hyperlink>
      <w:r w:rsidRPr="000D291A">
        <w:rPr>
          <w:rFonts w:asciiTheme="majorHAnsi" w:hAnsiTheme="majorHAnsi" w:cstheme="majorHAnsi"/>
        </w:rPr>
        <w:t xml:space="preserve">, R-Bedford, pre-filed </w:t>
      </w:r>
      <w:hyperlink r:id="rId88" w:history="1">
        <w:r w:rsidRPr="000D291A">
          <w:rPr>
            <w:rStyle w:val="Hyperlink"/>
            <w:rFonts w:asciiTheme="majorHAnsi" w:eastAsiaTheme="majorEastAsia" w:hAnsiTheme="majorHAnsi" w:cstheme="majorHAnsi"/>
          </w:rPr>
          <w:t>legislation</w:t>
        </w:r>
      </w:hyperlink>
      <w:r w:rsidRPr="000D291A">
        <w:rPr>
          <w:rFonts w:asciiTheme="majorHAnsi" w:hAnsiTheme="majorHAnsi" w:cstheme="majorHAnsi"/>
        </w:rPr>
        <w:t xml:space="preserve"> that would allow non-licensed gun holders to carry their firearms in public, a measure commonly referred to as “constitutional carry.” Anchia said he remains determined to at least have a discussion on the issue. “You’re never going to get a hit unless you step up to bat,” he said. Williamson accepted that a problem exists with straw purchasers — a buyer that purchases weapons under the guise of personal use but instead sells them to others who are prohibited from buying themselves. Felons, people under indictment, undocumented immigrants, some legal immigrants and people subject to a restraining order aren't legally able to buy a gun. </w:t>
      </w:r>
      <w:r w:rsidRPr="000D291A">
        <w:rPr>
          <w:rFonts w:asciiTheme="majorHAnsi" w:eastAsiaTheme="majorEastAsia" w:hAnsiTheme="majorHAnsi" w:cstheme="majorHAnsi"/>
          <w:b/>
          <w:bCs/>
          <w:u w:val="single"/>
        </w:rPr>
        <w:t xml:space="preserve">In one high-profile Texas case, a Houston man was stopped in South Texas by police officers in 2013 and found with 35 military-style weapons bound for Mexico. The driver, Angel Aquino Pineda, was just one of several members of a gunrunning ring that authorities convicted after making hundreds of trips during their years-long operation, the Houston Chronicle </w:t>
      </w:r>
      <w:hyperlink r:id="rId89" w:history="1">
        <w:r w:rsidRPr="000D291A">
          <w:rPr>
            <w:rStyle w:val="Hyperlink"/>
            <w:rFonts w:asciiTheme="majorHAnsi" w:eastAsiaTheme="majorEastAsia" w:hAnsiTheme="majorHAnsi" w:cstheme="majorHAnsi"/>
            <w:b/>
            <w:bCs/>
            <w:u w:val="single"/>
          </w:rPr>
          <w:t>reported</w:t>
        </w:r>
      </w:hyperlink>
      <w:r w:rsidRPr="000D291A">
        <w:rPr>
          <w:rFonts w:asciiTheme="majorHAnsi" w:eastAsiaTheme="majorEastAsia" w:hAnsiTheme="majorHAnsi" w:cstheme="majorHAnsi"/>
          <w:b/>
          <w:bCs/>
          <w:u w:val="single"/>
        </w:rPr>
        <w:t>.</w:t>
      </w:r>
      <w:r w:rsidRPr="000D291A">
        <w:rPr>
          <w:rFonts w:asciiTheme="majorHAnsi" w:hAnsiTheme="majorHAnsi" w:cstheme="majorHAnsi"/>
        </w:rPr>
        <w:t xml:space="preserve"> Williamson said that </w:t>
      </w:r>
      <w:r w:rsidRPr="000D291A">
        <w:rPr>
          <w:rFonts w:asciiTheme="majorHAnsi" w:eastAsiaTheme="majorEastAsia" w:hAnsiTheme="majorHAnsi" w:cstheme="majorHAnsi"/>
          <w:b/>
          <w:bCs/>
          <w:u w:val="single"/>
        </w:rPr>
        <w:t>most licensed dealers do their due diligence and report people they think might be straw buyers. “What you’ll see is that they’ll go to a gun store and ask for five of one rifle and a bunch of magazines,” he said. But if it’s not a major bust for law enforcement, he said, prosecutors won’t spend the resources building a case if it only yields a minor punishment or doesn't lead to a larger cache of weapons.</w:t>
      </w:r>
      <w:r w:rsidRPr="000D291A">
        <w:rPr>
          <w:rFonts w:asciiTheme="majorHAnsi" w:hAnsiTheme="majorHAnsi" w:cstheme="majorHAnsi"/>
        </w:rPr>
        <w:t xml:space="preserve"> As proof, Williamson cited the most famous example, the botched Fast and Furious campaign, where agents let small-time gun smugglers into Mexico in the hopes of nabbing larger operatives.</w:t>
      </w:r>
    </w:p>
    <w:p w14:paraId="15E5D59A" w14:textId="77777777" w:rsidR="00F81469" w:rsidRPr="00F81469" w:rsidRDefault="00F81469" w:rsidP="00F81469"/>
    <w:p w14:paraId="50749789" w14:textId="77777777" w:rsidR="00F81469" w:rsidRPr="000F4CDD" w:rsidRDefault="00F81469" w:rsidP="00F81469">
      <w:pPr>
        <w:pStyle w:val="Heading4"/>
        <w:ind w:left="360"/>
        <w:rPr>
          <w:rFonts w:asciiTheme="majorHAnsi" w:hAnsiTheme="majorHAnsi" w:cstheme="majorHAnsi"/>
          <w:lang w:val="es-MX"/>
        </w:rPr>
      </w:pPr>
      <w:r w:rsidRPr="000D291A">
        <w:rPr>
          <w:rFonts w:asciiTheme="majorHAnsi" w:hAnsiTheme="majorHAnsi" w:cstheme="majorHAnsi"/>
        </w:rPr>
        <w:t>Mexican Cartels are getting their weapons from illegal trafficking, not the US Government.</w:t>
      </w:r>
      <w:r w:rsidRPr="000D291A">
        <w:rPr>
          <w:rFonts w:asciiTheme="majorHAnsi" w:hAnsiTheme="majorHAnsi" w:cstheme="majorHAnsi"/>
          <w:sz w:val="24"/>
        </w:rPr>
        <w:br/>
      </w:r>
      <w:r w:rsidRPr="000F4CDD">
        <w:rPr>
          <w:rFonts w:asciiTheme="majorHAnsi" w:hAnsiTheme="majorHAnsi" w:cstheme="majorHAnsi"/>
          <w:b w:val="0"/>
          <w:lang w:val="es-MX"/>
        </w:rPr>
        <w:t xml:space="preserve">Jean </w:t>
      </w:r>
      <w:r w:rsidRPr="000F4CDD">
        <w:rPr>
          <w:rFonts w:asciiTheme="majorHAnsi" w:hAnsiTheme="majorHAnsi" w:cstheme="majorHAnsi"/>
          <w:lang w:val="es-MX"/>
        </w:rPr>
        <w:t>Guerrero, 4-30</w:t>
      </w:r>
      <w:r w:rsidRPr="000F4CDD">
        <w:rPr>
          <w:rFonts w:asciiTheme="majorHAnsi" w:hAnsiTheme="majorHAnsi" w:cstheme="majorHAnsi"/>
          <w:b w:val="0"/>
          <w:lang w:val="es-MX"/>
        </w:rPr>
        <w:t xml:space="preserve">-2019, "Mexico's American Gun Problem," KPBS Public Media,  </w:t>
      </w:r>
      <w:hyperlink r:id="rId90" w:history="1">
        <w:r w:rsidRPr="000F4CDD">
          <w:rPr>
            <w:rStyle w:val="Hyperlink"/>
            <w:rFonts w:asciiTheme="majorHAnsi" w:hAnsiTheme="majorHAnsi" w:cstheme="majorHAnsi"/>
            <w:b w:val="0"/>
            <w:lang w:val="es-MX"/>
          </w:rPr>
          <w:t>https://www.kpbs.org/news/2019/apr/30/mexicos-american-gun-problem-record-homicides-and-/</w:t>
        </w:r>
      </w:hyperlink>
      <w:r w:rsidRPr="000F4CDD">
        <w:rPr>
          <w:rFonts w:asciiTheme="majorHAnsi" w:hAnsiTheme="majorHAnsi" w:cstheme="majorHAnsi"/>
          <w:b w:val="0"/>
          <w:lang w:val="es-MX"/>
        </w:rPr>
        <w:t xml:space="preserve"> </w:t>
      </w:r>
    </w:p>
    <w:p w14:paraId="23E653B0" w14:textId="77777777" w:rsidR="00F81469" w:rsidRPr="00F81469" w:rsidRDefault="00F81469" w:rsidP="00F81469">
      <w:pPr>
        <w:ind w:left="360"/>
        <w:rPr>
          <w:rFonts w:asciiTheme="majorHAnsi" w:hAnsiTheme="majorHAnsi" w:cstheme="majorHAnsi"/>
        </w:rPr>
      </w:pPr>
      <w:r w:rsidRPr="00F81469">
        <w:rPr>
          <w:rFonts w:asciiTheme="majorHAnsi" w:hAnsiTheme="majorHAnsi" w:cstheme="majorHAnsi"/>
        </w:rPr>
        <w:t xml:space="preserve">More than 33,000 people were </w:t>
      </w:r>
      <w:hyperlink r:id="rId91" w:history="1">
        <w:r w:rsidRPr="00F81469">
          <w:rPr>
            <w:rStyle w:val="Hyperlink"/>
            <w:rFonts w:asciiTheme="majorHAnsi" w:hAnsiTheme="majorHAnsi" w:cstheme="majorHAnsi"/>
          </w:rPr>
          <w:t>murdered in Mexico</w:t>
        </w:r>
      </w:hyperlink>
      <w:r w:rsidRPr="00F81469">
        <w:rPr>
          <w:rFonts w:asciiTheme="majorHAnsi" w:hAnsiTheme="majorHAnsi" w:cstheme="majorHAnsi"/>
        </w:rPr>
        <w:t xml:space="preserve"> last year, an all-time high. </w:t>
      </w:r>
      <w:r w:rsidRPr="00F81469">
        <w:rPr>
          <w:rFonts w:asciiTheme="majorHAnsi" w:eastAsiaTheme="majorEastAsia" w:hAnsiTheme="majorHAnsi" w:cstheme="majorHAnsi"/>
          <w:b/>
          <w:bCs/>
          <w:u w:val="single"/>
        </w:rPr>
        <w:t>The police chief of Tijuana, Mexico’s most violent city, told KPBS “nearly all” of the more than 2,000 weapons seized in the city since 2016 were American-made: AK-47s, AR-15s, Glocks and more. “Those weapons come from the U.S. because in Mexico there’s no way for people to buy them,” Marco Antonio Sotomayor said. “They buy them in places like Arizona, Nevada, because of the weak gun laws, and at gun shows. And they come through California and cross the border into Tijuana.”</w:t>
      </w:r>
      <w:r w:rsidRPr="00F81469">
        <w:rPr>
          <w:rFonts w:asciiTheme="majorHAnsi" w:hAnsiTheme="majorHAnsi" w:cstheme="majorHAnsi"/>
        </w:rPr>
        <w:t xml:space="preserve"> Mexico has only </w:t>
      </w:r>
      <w:hyperlink r:id="rId92" w:history="1">
        <w:r w:rsidRPr="00F81469">
          <w:rPr>
            <w:rStyle w:val="Hyperlink"/>
            <w:rFonts w:asciiTheme="majorHAnsi" w:hAnsiTheme="majorHAnsi" w:cstheme="majorHAnsi"/>
          </w:rPr>
          <w:t>one gun store</w:t>
        </w:r>
      </w:hyperlink>
      <w:r w:rsidRPr="00F81469">
        <w:rPr>
          <w:rFonts w:asciiTheme="majorHAnsi" w:hAnsiTheme="majorHAnsi" w:cstheme="majorHAnsi"/>
        </w:rPr>
        <w:t xml:space="preserve">. It’s controlled by the army in Mexico City. The gun laws for civilians are strict, with six-month background checks and a federal registry keeping track of every weapon. Person to person firearm sales is prohibited. Calibers are restricted to .380 or less. Tijuana’s police chief, Sotomayor, said Tijuana’s proximity to the U.S. makes it easy for smugglers to saturate the city with American guns. </w:t>
      </w:r>
      <w:r w:rsidRPr="00F81469">
        <w:rPr>
          <w:rFonts w:asciiTheme="majorHAnsi" w:eastAsiaTheme="majorEastAsia" w:hAnsiTheme="majorHAnsi" w:cstheme="majorHAnsi"/>
          <w:b/>
          <w:bCs/>
          <w:u w:val="single"/>
        </w:rPr>
        <w:t>Mexican customs data shows seizures of U.S.-origin guns at U.S.-Mexico ports of entry increased 92 percent last year to 364. More than 116, 000 bullets were also seized heading into Mexico, according to Mexico's customs agency.</w:t>
      </w:r>
      <w:r w:rsidRPr="00F81469">
        <w:rPr>
          <w:rFonts w:asciiTheme="majorHAnsi" w:hAnsiTheme="majorHAnsi" w:cstheme="majorHAnsi"/>
        </w:rPr>
        <w:t xml:space="preserve"> Under Mexican law, it’s illegal to take guns into Mexico from the U.S. But southbound customs checks are limited—something the new president in Mexico, Andrés Manuel López Obrador, appears set to change. In an exclusive interview with KPBS, Mexico’s customs director, Ricardo Peralta, said Mexico will revamp U.S.-Mexico ports of entry this year, with improved technologies to collect biometric and other data from vehicles crossing from the U.S. into Mexico. “If we’d used technology like this in the past, we would have avoided so many deaths in Mexico,” Peralta said in Spanish. He said the administration has received some pushback about ramped-up southbound inspections because it could mean slowdowns to enter Mexico, like the occasional four-to six-hour wait times for entering the U.S. “Of course there’s resistance,” Peralta said. “People think Mexico has no intention to take care of its border …We see this as a great opportunity rather than a crisis.” But the plans have not yet been funded, and in the meantime, the flow of American guns continues largely undetected by Mexican customs agents</w:t>
      </w:r>
      <w:r w:rsidRPr="00F81469">
        <w:rPr>
          <w:rFonts w:asciiTheme="majorHAnsi" w:eastAsiaTheme="majorEastAsia" w:hAnsiTheme="majorHAnsi" w:cstheme="majorHAnsi"/>
          <w:b/>
          <w:bCs/>
          <w:u w:val="single"/>
        </w:rPr>
        <w:t xml:space="preserve">. About 70 percent of the 15,316 weapons submitted to the U.S. Bureau of Alcohol, Tobacco, Firearms and Explosives (ATF) by Mexican authorities nationwide in 2017 </w:t>
      </w:r>
      <w:hyperlink r:id="rId93" w:history="1">
        <w:r w:rsidRPr="00F81469">
          <w:rPr>
            <w:rStyle w:val="Hyperlink"/>
            <w:rFonts w:asciiTheme="majorHAnsi" w:eastAsiaTheme="majorEastAsia" w:hAnsiTheme="majorHAnsi" w:cstheme="majorHAnsi"/>
            <w:b/>
            <w:bCs/>
            <w:u w:val="single"/>
          </w:rPr>
          <w:t>were traceable to the U.S.</w:t>
        </w:r>
      </w:hyperlink>
      <w:r w:rsidRPr="00F81469">
        <w:rPr>
          <w:rFonts w:asciiTheme="majorHAnsi" w:eastAsiaTheme="majorEastAsia" w:hAnsiTheme="majorHAnsi" w:cstheme="majorHAnsi"/>
          <w:b/>
          <w:bCs/>
          <w:u w:val="single"/>
        </w:rPr>
        <w:t xml:space="preserve"> “Those weapons are being used by drug cartels to enforce their business, to go after law enforcement, Mexican authorities and innocent civilians,” said Ernesto Diaz, an assistant special agent in charge with the ATF. He said there’s been an increase in large-caliber weapons being smuggled into Mexico, as well as gun parts that are then assembled south of the border. </w:t>
      </w:r>
      <w:r w:rsidRPr="00F81469">
        <w:rPr>
          <w:rFonts w:asciiTheme="majorHAnsi" w:hAnsiTheme="majorHAnsi" w:cstheme="majorHAnsi"/>
        </w:rPr>
        <w:t xml:space="preserve">Diaz said ATF is trying to combat the situation by going after U.S.-based smugglers, many of them U.S. citizens. “There are people associated with cartels who reside in the United States," Diaz said. </w:t>
      </w:r>
    </w:p>
    <w:p w14:paraId="1715209D" w14:textId="77777777" w:rsidR="00F81469" w:rsidRDefault="00F81469" w:rsidP="00F81469">
      <w:pPr>
        <w:pStyle w:val="Heading4"/>
        <w:ind w:left="360"/>
      </w:pPr>
      <w:r>
        <w:t>Drug cartels are using weapons bought in the US and smuggled over.</w:t>
      </w:r>
    </w:p>
    <w:p w14:paraId="2090E30E" w14:textId="77777777" w:rsidR="00F81469" w:rsidRPr="00F81469" w:rsidRDefault="00F81469" w:rsidP="00F81469">
      <w:pPr>
        <w:ind w:left="360"/>
        <w:rPr>
          <w:rFonts w:asciiTheme="majorHAnsi" w:hAnsiTheme="majorHAnsi" w:cstheme="majorHAnsi"/>
        </w:rPr>
      </w:pPr>
      <w:r w:rsidRPr="00F81469">
        <w:rPr>
          <w:rFonts w:asciiTheme="majorHAnsi" w:hAnsiTheme="majorHAnsi" w:cstheme="majorHAnsi"/>
        </w:rPr>
        <w:t xml:space="preserve">Isabel </w:t>
      </w:r>
      <w:r w:rsidRPr="00F81469">
        <w:rPr>
          <w:rFonts w:asciiTheme="majorHAnsi" w:eastAsiaTheme="majorEastAsia" w:hAnsiTheme="majorHAnsi" w:cstheme="majorHAnsi"/>
          <w:b/>
          <w:bCs/>
          <w:sz w:val="26"/>
          <w:szCs w:val="26"/>
        </w:rPr>
        <w:t>Vincent, 5-2</w:t>
      </w:r>
      <w:r w:rsidRPr="00F81469">
        <w:rPr>
          <w:rFonts w:asciiTheme="majorHAnsi" w:hAnsiTheme="majorHAnsi" w:cstheme="majorHAnsi"/>
        </w:rPr>
        <w:t>-2019, "Mexico has its own border crisis — guns coming from the US," New York Post, https://nypost.com/2019/05/02/mexico-has-its-own-border-crisis-guns-coming-from-the-us/</w:t>
      </w:r>
    </w:p>
    <w:p w14:paraId="71635684" w14:textId="77777777" w:rsidR="00F81469" w:rsidRPr="00884EDF" w:rsidRDefault="00F81469" w:rsidP="00F81469"/>
    <w:p w14:paraId="0AFAFC45" w14:textId="77777777" w:rsidR="00F81469" w:rsidRPr="00F81469" w:rsidRDefault="00F81469" w:rsidP="00F81469">
      <w:pPr>
        <w:ind w:left="360"/>
        <w:rPr>
          <w:rFonts w:asciiTheme="majorHAnsi" w:eastAsiaTheme="majorEastAsia" w:hAnsiTheme="majorHAnsi" w:cstheme="majorHAnsi"/>
          <w:b/>
          <w:bCs/>
          <w:u w:val="single"/>
        </w:rPr>
      </w:pPr>
      <w:r w:rsidRPr="00F81469">
        <w:rPr>
          <w:rFonts w:asciiTheme="majorHAnsi" w:hAnsiTheme="majorHAnsi" w:cstheme="majorHAnsi"/>
        </w:rPr>
        <w:t xml:space="preserve">CIUDAD JUAREZ, Mexico — </w:t>
      </w:r>
      <w:r w:rsidRPr="00F81469">
        <w:rPr>
          <w:rFonts w:asciiTheme="majorHAnsi" w:eastAsiaTheme="majorEastAsia" w:hAnsiTheme="majorHAnsi" w:cstheme="majorHAnsi"/>
          <w:b/>
          <w:bCs/>
          <w:u w:val="single"/>
        </w:rPr>
        <w:t>Jorge Nava Lopez’s personal border crisis has little to do with migrants or drug trafficking. For this crusading top cop, it has everything to do with the US-made guns that are killing his compatriots. Every day, dozens of semiautomatic rifles, pistols and grenades are smuggled across the three international bridges that link this sprawling and dusty border city to El Paso, Texas, which is less than 11 miles to the north</w:t>
      </w:r>
      <w:r w:rsidRPr="00F81469">
        <w:rPr>
          <w:rFonts w:asciiTheme="majorHAnsi" w:hAnsiTheme="majorHAnsi" w:cstheme="majorHAnsi"/>
        </w:rPr>
        <w:t xml:space="preserve">. Nava Lopez, the attorney general for Chihuahua State Northern Zone, says </w:t>
      </w:r>
      <w:r w:rsidRPr="00F81469">
        <w:rPr>
          <w:rFonts w:asciiTheme="majorHAnsi" w:eastAsiaTheme="majorEastAsia" w:hAnsiTheme="majorHAnsi" w:cstheme="majorHAnsi"/>
          <w:b/>
          <w:bCs/>
          <w:u w:val="single"/>
        </w:rPr>
        <w:t>the weapons are all purchased on the US side of the border — at Walmart and gun shops — and arrive in this city of 1.5 million in pieces, mostly hidden in transport trucks or under car seats. “Guns from the US are our biggest problem right now</w:t>
      </w:r>
      <w:r w:rsidRPr="00F81469">
        <w:rPr>
          <w:rFonts w:asciiTheme="majorHAnsi" w:hAnsiTheme="majorHAnsi" w:cstheme="majorHAnsi"/>
        </w:rPr>
        <w:t xml:space="preserve">,” he told The Post, adding that he is working closely with the US Bureau of Alcohol, Tobacco, Firearms and Explosives to trace the registrations. “These are the weapons used in all of the homicides, and they are all coming from the other side of the border. We want to know who is buying them.” Nava Lopez said the weapons were purchased by Americans before being smuggled into the country. </w:t>
      </w:r>
      <w:r w:rsidRPr="00F81469">
        <w:rPr>
          <w:rFonts w:asciiTheme="majorHAnsi" w:eastAsiaTheme="majorEastAsia" w:hAnsiTheme="majorHAnsi" w:cstheme="majorHAnsi"/>
          <w:b/>
          <w:bCs/>
          <w:u w:val="single"/>
        </w:rPr>
        <w:t>In return, Chihuahua is the source of drugs and human trafficking that pour back into the US as part of a vicious cycle of illegal activity at the border</w:t>
      </w:r>
      <w:r w:rsidRPr="00F81469">
        <w:rPr>
          <w:rFonts w:asciiTheme="majorHAnsi" w:hAnsiTheme="majorHAnsi" w:cstheme="majorHAnsi"/>
        </w:rPr>
        <w:t>. Government figures show that thousands of women go missing from Chihuahua each year, with a significant number believed to be victims of sexual exploitation</w:t>
      </w:r>
      <w:r w:rsidRPr="00F81469">
        <w:rPr>
          <w:rFonts w:asciiTheme="majorHAnsi" w:eastAsiaTheme="majorEastAsia" w:hAnsiTheme="majorHAnsi" w:cstheme="majorHAnsi"/>
          <w:b/>
          <w:bCs/>
          <w:u w:val="single"/>
        </w:rPr>
        <w:t>. The weapons purchased in the US</w:t>
      </w:r>
      <w:r w:rsidRPr="00F81469">
        <w:rPr>
          <w:rFonts w:asciiTheme="majorHAnsi" w:hAnsiTheme="majorHAnsi" w:cstheme="majorHAnsi"/>
          <w:b/>
          <w:u w:val="single"/>
        </w:rPr>
        <w:t xml:space="preserve"> also </w:t>
      </w:r>
      <w:r w:rsidRPr="00F81469">
        <w:rPr>
          <w:rFonts w:asciiTheme="majorHAnsi" w:eastAsiaTheme="majorEastAsia" w:hAnsiTheme="majorHAnsi" w:cstheme="majorHAnsi"/>
          <w:b/>
          <w:bCs/>
          <w:u w:val="single"/>
        </w:rPr>
        <w:t>fuel a bloody war between Mexican cartels feuding over who controls the drug trade.</w:t>
      </w:r>
    </w:p>
    <w:p w14:paraId="61CEAAA0" w14:textId="77777777" w:rsidR="00F81469" w:rsidRPr="00F81469" w:rsidRDefault="00F81469" w:rsidP="00F81469"/>
    <w:p w14:paraId="2333FDD6" w14:textId="77777777" w:rsidR="00F81469" w:rsidRPr="000D291A" w:rsidRDefault="00F81469" w:rsidP="00F81469">
      <w:pPr>
        <w:pStyle w:val="Heading4"/>
        <w:ind w:left="360"/>
        <w:rPr>
          <w:rFonts w:asciiTheme="majorHAnsi" w:hAnsiTheme="majorHAnsi" w:cstheme="majorHAnsi"/>
        </w:rPr>
      </w:pPr>
      <w:r w:rsidRPr="000D291A">
        <w:rPr>
          <w:rFonts w:asciiTheme="majorHAnsi" w:hAnsiTheme="majorHAnsi" w:cstheme="majorHAnsi"/>
        </w:rPr>
        <w:t>Cartels are getting weapons from southern border states.</w:t>
      </w:r>
    </w:p>
    <w:p w14:paraId="1C9DCB25" w14:textId="77777777" w:rsidR="00F81469" w:rsidRPr="00F81469" w:rsidRDefault="00F81469" w:rsidP="00F81469">
      <w:pPr>
        <w:ind w:left="360"/>
        <w:rPr>
          <w:rFonts w:asciiTheme="majorHAnsi" w:hAnsiTheme="majorHAnsi" w:cstheme="majorHAnsi"/>
        </w:rPr>
      </w:pPr>
      <w:r w:rsidRPr="00F81469">
        <w:rPr>
          <w:rFonts w:asciiTheme="majorHAnsi" w:hAnsiTheme="majorHAnsi" w:cstheme="majorHAnsi"/>
        </w:rPr>
        <w:t xml:space="preserve">Julian </w:t>
      </w:r>
      <w:r w:rsidRPr="00F81469">
        <w:rPr>
          <w:rFonts w:asciiTheme="majorHAnsi" w:eastAsiaTheme="majorEastAsia" w:hAnsiTheme="majorHAnsi" w:cstheme="majorHAnsi"/>
          <w:b/>
          <w:bCs/>
          <w:sz w:val="26"/>
          <w:szCs w:val="26"/>
        </w:rPr>
        <w:t>Aguilar, 16</w:t>
      </w:r>
      <w:r w:rsidRPr="00F81469">
        <w:rPr>
          <w:rFonts w:asciiTheme="majorHAnsi" w:hAnsiTheme="majorHAnsi" w:cstheme="majorHAnsi"/>
        </w:rPr>
        <w:t>, "While people and drugs come north, guns pour south into Mexico," https://www.texastribune.org/2016/12/07/gun-running-bsp-part-4/</w:t>
      </w:r>
    </w:p>
    <w:p w14:paraId="6C86FA18" w14:textId="77777777" w:rsidR="00F81469" w:rsidRPr="00F81469" w:rsidRDefault="00F81469" w:rsidP="00F81469">
      <w:pPr>
        <w:ind w:left="360"/>
        <w:rPr>
          <w:rFonts w:asciiTheme="majorHAnsi" w:hAnsiTheme="majorHAnsi" w:cstheme="majorHAnsi"/>
        </w:rPr>
      </w:pPr>
      <w:r w:rsidRPr="00F81469">
        <w:rPr>
          <w:rFonts w:asciiTheme="majorHAnsi" w:hAnsiTheme="majorHAnsi" w:cstheme="majorHAnsi"/>
        </w:rPr>
        <w:t xml:space="preserve">But </w:t>
      </w:r>
      <w:r w:rsidRPr="00F81469">
        <w:rPr>
          <w:rFonts w:asciiTheme="majorHAnsi" w:eastAsiaTheme="majorEastAsia" w:hAnsiTheme="majorHAnsi" w:cstheme="majorHAnsi"/>
          <w:b/>
          <w:bCs/>
          <w:u w:val="single"/>
        </w:rPr>
        <w:t xml:space="preserve">overlooked in the rush to secure the border, </w:t>
      </w:r>
      <w:r w:rsidRPr="00F81469">
        <w:rPr>
          <w:rFonts w:asciiTheme="majorHAnsi" w:hAnsiTheme="majorHAnsi" w:cstheme="majorHAnsi"/>
        </w:rPr>
        <w:t xml:space="preserve">score political points and stymie the threat of spillover violence </w:t>
      </w:r>
      <w:r w:rsidRPr="00F81469">
        <w:rPr>
          <w:rFonts w:asciiTheme="majorHAnsi" w:eastAsiaTheme="majorEastAsia" w:hAnsiTheme="majorHAnsi" w:cstheme="majorHAnsi"/>
          <w:b/>
          <w:bCs/>
          <w:u w:val="single"/>
        </w:rPr>
        <w:t>is the river of handguns, rifles, assault weapons and bullets of all shapes and sizes that continues to flow southward from the United States to Mexico, arming some of the very people officials say present the greatest threat to Americans.</w:t>
      </w:r>
      <w:r w:rsidRPr="00F81469">
        <w:rPr>
          <w:rFonts w:asciiTheme="majorHAnsi" w:hAnsiTheme="majorHAnsi" w:cstheme="majorHAnsi"/>
        </w:rPr>
        <w:t xml:space="preserve"> From 2009 to 2014, more than 73,600 guns seized in Mexico were from the United States, according to a 2016 </w:t>
      </w:r>
      <w:hyperlink r:id="rId94" w:history="1">
        <w:r w:rsidRPr="00F81469">
          <w:rPr>
            <w:rStyle w:val="Hyperlink"/>
            <w:rFonts w:asciiTheme="majorHAnsi" w:eastAsiaTheme="majorEastAsia" w:hAnsiTheme="majorHAnsi" w:cstheme="majorHAnsi"/>
          </w:rPr>
          <w:t>report</w:t>
        </w:r>
      </w:hyperlink>
      <w:r w:rsidRPr="00F81469">
        <w:rPr>
          <w:rFonts w:asciiTheme="majorHAnsi" w:hAnsiTheme="majorHAnsi" w:cstheme="majorHAnsi"/>
        </w:rPr>
        <w:t xml:space="preserve"> from the Government Accountability Office, the congressional watchdog over the federal government. More than 13,600 were confirmed by the Bureau of Alcohol, Tobacco, Firearms and Explosives to have originated in Texas. But that figure could be higher — the report also states that because of factors like altered serial numbers on weapons and incomplete information on records, the states of origin could only be traced for about 45 percent of the U.S. total. </w:t>
      </w:r>
      <w:r w:rsidRPr="00F81469">
        <w:rPr>
          <w:rFonts w:asciiTheme="majorHAnsi" w:eastAsiaTheme="majorEastAsia" w:hAnsiTheme="majorHAnsi" w:cstheme="majorHAnsi"/>
          <w:b/>
          <w:bCs/>
          <w:u w:val="single"/>
        </w:rPr>
        <w:t xml:space="preserve">That continues a years-long trend of Texas as a major supplier of weapons used in crimes south of the Rio Grande, according to the ATF. Some of the weapons are stolen and smuggled south, but most are bought at retail gun stores, pawn shops or gun shows that — at least in Texas — occur weekly in major cities like Houston, Dallas and San Antonio. </w:t>
      </w:r>
      <w:r w:rsidRPr="00F81469">
        <w:rPr>
          <w:rFonts w:asciiTheme="majorHAnsi" w:hAnsiTheme="majorHAnsi" w:cstheme="majorHAnsi"/>
        </w:rPr>
        <w:t xml:space="preserve">The weapons range from hand cannons to rifles to military-grade weapons, but the preferred guns are long rifles including the semi-automatic varieties such as the AR-15 and AK-47, according to a 2016 GAO report. They are easily converted to fully automatic machine guns, the report notes. </w:t>
      </w:r>
      <w:r w:rsidRPr="00F81469">
        <w:rPr>
          <w:rFonts w:asciiTheme="majorHAnsi" w:eastAsiaTheme="majorEastAsia" w:hAnsiTheme="majorHAnsi" w:cstheme="majorHAnsi"/>
          <w:b/>
          <w:bCs/>
          <w:u w:val="single"/>
        </w:rPr>
        <w:t xml:space="preserve">Mexico's gun laws partly fuel the demand. Although private gun ownership is allowed, buying a weapon legally is difficult. Mexicans must get a permit from the Mexican army and can buy guns only in the country’s lone gun store in Mexico City. And that seller, the Directorate of Arms and Munitions Sales, can’t advertise its goods, according to an August CBS </w:t>
      </w:r>
      <w:hyperlink r:id="rId95" w:history="1">
        <w:r w:rsidRPr="00F81469">
          <w:rPr>
            <w:rStyle w:val="Hyperlink"/>
            <w:rFonts w:asciiTheme="majorHAnsi" w:eastAsiaTheme="majorEastAsia" w:hAnsiTheme="majorHAnsi" w:cstheme="majorHAnsi"/>
            <w:b/>
            <w:bCs/>
            <w:u w:val="single"/>
          </w:rPr>
          <w:t>report</w:t>
        </w:r>
      </w:hyperlink>
      <w:r w:rsidRPr="00F81469">
        <w:rPr>
          <w:rFonts w:asciiTheme="majorHAnsi" w:eastAsiaTheme="majorEastAsia" w:hAnsiTheme="majorHAnsi" w:cstheme="majorHAnsi"/>
          <w:b/>
          <w:bCs/>
          <w:u w:val="single"/>
        </w:rPr>
        <w:t>. Shipping guns and ammunition in from the United States is easier, and there are few lines of defense.</w:t>
      </w:r>
      <w:r w:rsidRPr="00F81469">
        <w:rPr>
          <w:rFonts w:asciiTheme="majorHAnsi" w:hAnsiTheme="majorHAnsi" w:cstheme="majorHAnsi"/>
        </w:rPr>
        <w:t xml:space="preserve"> On the U.S. side, the ATF is the lead agency assigned to control the sale of guns and their illicit transfer to Mexico and Central America.</w:t>
      </w:r>
    </w:p>
    <w:p w14:paraId="11DE962D" w14:textId="77777777" w:rsidR="00F81469" w:rsidRPr="00F81469" w:rsidRDefault="00F81469" w:rsidP="00F81469"/>
    <w:p w14:paraId="39A7B471" w14:textId="77777777" w:rsidR="00F81469" w:rsidRDefault="00F81469" w:rsidP="00F81469">
      <w:pPr>
        <w:pStyle w:val="Heading4"/>
        <w:ind w:left="360"/>
      </w:pPr>
      <w:r>
        <w:t>Us gun sales cause problem</w:t>
      </w:r>
    </w:p>
    <w:p w14:paraId="71C21B81" w14:textId="77777777" w:rsidR="00F81469" w:rsidRDefault="00F81469" w:rsidP="00F81469">
      <w:pPr>
        <w:ind w:left="360"/>
      </w:pPr>
      <w:r>
        <w:t>Martinez 6/2 (Gabriela Martinez, NO, The flow of guns from the U.S. to Mexico is getting lost in the border debate,  PBS, 6/2/2019, https://www.pbs.org/newshour/politics/the-flow-of-guns-from-the-u-s-to-mexico-is-getting-lost-in-the-border-debate) /DVCB</w:t>
      </w:r>
    </w:p>
    <w:p w14:paraId="3EA61681" w14:textId="77777777" w:rsidR="00F81469" w:rsidRDefault="00F81469" w:rsidP="00F81469">
      <w:pPr>
        <w:ind w:left="360"/>
      </w:pPr>
      <w:r w:rsidRPr="00DB5907">
        <w:rPr>
          <w:rStyle w:val="StyleUnderline"/>
        </w:rPr>
        <w:t>The availability of military assault weapons in the United States drives demand for American firearms in Mexico.</w:t>
      </w:r>
      <w:r>
        <w:t xml:space="preserve"> “</w:t>
      </w:r>
      <w:r w:rsidRPr="00DB5907">
        <w:rPr>
          <w:rStyle w:val="Emphasis"/>
        </w:rPr>
        <w:t>You can into gun stores in America and buy anything you need to outfit an army</w:t>
      </w:r>
      <w:r>
        <w:t xml:space="preserve">,” Rand said. “There’s so much lethal firepower so readily available. That’s the crux of the problem.” Military assault weapons and ammunition </w:t>
      </w:r>
      <w:r w:rsidRPr="00DB5907">
        <w:rPr>
          <w:rStyle w:val="StyleUnderline"/>
        </w:rPr>
        <w:t>bought in the U.S. can be sold for triple their original price in Mexico</w:t>
      </w:r>
      <w:r>
        <w:t xml:space="preserve">, which makes trafficking such a lucrative enterprise, said Zapor, the retired ATF agent. </w:t>
      </w:r>
      <w:r w:rsidRPr="00DB5254">
        <w:rPr>
          <w:rStyle w:val="StyleUnderline"/>
        </w:rPr>
        <w:t>“The firearm that I’m paying $390 for in Arizona, I’m selling in the Republic of Mexico for $4,000,”</w:t>
      </w:r>
      <w:r>
        <w:t xml:space="preserve"> he said. What’s more, informal firearm transactions on the so-called “gray market” — sales that occur on the margins of the legal, regulated gun market — are exceedingly difficult to monitor. That’s </w:t>
      </w:r>
      <w:r w:rsidRPr="00DB5254">
        <w:rPr>
          <w:rStyle w:val="StyleUnderline"/>
        </w:rPr>
        <w:t>because straw buyers often resell the guns they buy online, where it is sometimes possible to purchase guns without a background check</w:t>
      </w:r>
      <w:r>
        <w:t>. And while some states require a licensed intermediary for private gun sales, others have no regulations on private sales. The issue could be tackled by eliminating the gray market and requiring all sellers and purchasers to complete their transactions, including online sales, through a licensed dealer, Zapor said. “</w:t>
      </w:r>
      <w:r w:rsidRPr="00DB5254">
        <w:rPr>
          <w:rStyle w:val="StyleUnderline"/>
        </w:rPr>
        <w:t>The [gun] manufacturers don’t want this because the gray market accounts for millions, multiple millions of dollars in revenue from firearm sales</w:t>
      </w:r>
      <w:r>
        <w:t xml:space="preserve">,” Zapor said. According to a 2017 study published in the Annals of Internal Medicine, 22 percent of people who acquired a gun in the U.S. in the previous two years did so without a background check. Others pointed to </w:t>
      </w:r>
      <w:r w:rsidRPr="00DB5254">
        <w:rPr>
          <w:rStyle w:val="StyleUnderline"/>
        </w:rPr>
        <w:t>lax regulations at gun shows as another factor driving gun trafficking. “</w:t>
      </w:r>
      <w:r>
        <w:t xml:space="preserve">The exceptions made at gun shows certainly are a weak spot, I would say for the United States and for Mexico,” Wood said. “A lot of those purchases that take place in gun shows, typically take place close to the border. “ The lack of a federal database of gun serial numbers and transactions in the U.S. plays a role as well in stymying efforts to stop trafficking. U.S. gun laws prohibit a national registry, which means that there is no database tracking gun transactions. ATF is not allowed to keep a database of gun owners. (Mexico has a database of gun applications and licenses maintained by the Secretariat of National Defense.) When ATF wants information on a firearm, the agency “will reach out to the gun store, and then they will rely on the gun story to provide that data,” said Colby Goodman, a firearm expert and former director of Security Assistance, an organization dedicated to making information about U.S. security and defense assistance programs publicly available. “But if the gun store is in on it, you’re not going to get the right information,” he added. In interviews, several owners of gun stores along the U.S.-Mexico border said they did not think stricter regulations would stop gun trafficking. Store owners and employees have their own methods for weeding out potential straw buyers, said John Dury, the owner of Dury’s Gun Shop in San Antonio, Texas. Typically potential buyers are asked what they’re planning to use the gun for, and if the buyer seems unsure or lacks knowledge about the gun, the employee can stop the purchase, Dury said. “I don’t think the problem comes from legitimate stores,” Dury said. “I think that happens more in the stolen gun market than anything. If people know there are so many background checks, they don’t want to put their name in that.” Mike Davis, the manager of AZ Guns in Arizona, said that an individual can buy a gun in a store in the state of Arizona and “go sell it in the parking lot” without a license. </w:t>
      </w:r>
    </w:p>
    <w:p w14:paraId="04BA2969" w14:textId="77777777" w:rsidR="00F81469" w:rsidRDefault="00F81469" w:rsidP="00F81469"/>
    <w:p w14:paraId="74D34CC0" w14:textId="77777777" w:rsidR="00F81469" w:rsidRDefault="00F81469" w:rsidP="00F81469">
      <w:pPr>
        <w:pStyle w:val="Heading4"/>
        <w:ind w:left="360"/>
      </w:pPr>
      <w:r>
        <w:t>What can do</w:t>
      </w:r>
    </w:p>
    <w:p w14:paraId="69345703" w14:textId="77777777" w:rsidR="00F81469" w:rsidRDefault="00F81469" w:rsidP="00F81469">
      <w:pPr>
        <w:ind w:left="360"/>
      </w:pPr>
      <w:r>
        <w:t>Martinez 6/2 (Gabriela Martinez, NO, The flow of guns from the U.S. to Mexico is getting lost in the border debate,  PBS, 6/2/2019, https://www.pbs.org/newshour/politics/the-flow-of-guns-from-the-u-s-to-mexico-is-getting-lost-in-the-border-debate) /DVCB</w:t>
      </w:r>
    </w:p>
    <w:p w14:paraId="17FAF246" w14:textId="77777777" w:rsidR="00F81469" w:rsidRDefault="00F81469" w:rsidP="00F81469">
      <w:pPr>
        <w:ind w:left="360"/>
      </w:pPr>
      <w:r w:rsidRPr="00DB5254">
        <w:rPr>
          <w:rStyle w:val="StyleUnderline"/>
        </w:rPr>
        <w:t>Among the thousands of immigrants who have been coming across the U.S.-Mexico border in recent months, many are seeking to escape gang and drug violence raging in their homeland</w:t>
      </w:r>
      <w:r>
        <w:t xml:space="preserve">s. </w:t>
      </w:r>
      <w:r w:rsidRPr="00DB5254">
        <w:rPr>
          <w:rStyle w:val="Emphasis"/>
        </w:rPr>
        <w:t>The weapon of choice used to intimidate them? Often an American-made gun</w:t>
      </w:r>
      <w:r>
        <w:t xml:space="preserve">. While the flow of drugs and immigrants into the U.S. has been well-documented for decades and become a regular part of the political debate, </w:t>
      </w:r>
      <w:r w:rsidRPr="00DB5254">
        <w:rPr>
          <w:rStyle w:val="StyleUnderline"/>
        </w:rPr>
        <w:t>what is often overlooked is how gangs and drug cartels exploit weaknesses at the border to smuggle guns from the U.S. into Latin America</w:t>
      </w:r>
      <w:r>
        <w:t>. A 2013 report by the University of San Diego says the number of firearms smuggled from the United States was so significant that nearly half of American gun dealers rely on that business to stay afloat. On average, an estimated 253,000 firearms each year are purchased in the United States expressly to be sent to Mexico, the report said, the vast majority of the sales originating in the border states of California, Texas, New Mexico and Arizona</w:t>
      </w:r>
      <w:r w:rsidRPr="00DB5254">
        <w:rPr>
          <w:rStyle w:val="StyleUnderline"/>
        </w:rPr>
        <w:t>. Once in Mexico, the weapons end up in the hands of drug cartels or get shipped to gangs in Honduras, Guatemala and El Salvador — countries that are dealing with an epidemic of gun violence. Armed holdups on public transportation are a regular occurrence in Honduras, where nearly half of the unregistered weapons originated in the U.S</w:t>
      </w:r>
      <w:r>
        <w:t>., the federal Bureau of Alcohol, Tobacco, Firearms and Explosives reported in recent years. Gun violence in El Salvador is so rampant that the country has been averaging more than one shootout a day between police and gangs this year, said Ricardo Sosa, a criminologist specializing in gangs and security in El Salvador. “In every one of these operations, police are able to seize between two and six firearms at the scene,” he said. “</w:t>
      </w:r>
      <w:r w:rsidRPr="00DB5254">
        <w:rPr>
          <w:rStyle w:val="StyleUnderline"/>
        </w:rPr>
        <w:t>That is one of the indicators that the gangs are armed on many occasions with long guns and short guns for each one of their members.” Mexico last year recorded its highest number of murders in nearly two decades, with more than 31,000 people killed, higher than even during the country’s drug war in 2011.</w:t>
      </w:r>
      <w:r>
        <w:t xml:space="preserve"> It continues unabated with an average of 88 people killed each day in the first five months of this year. The bloodshed in Guatemala, Honduras and El Salvador has been a big driver of immigration into the U.S., with the government saying nearly 16,000 families came across the border in August alone — many of them from those three countries. Gun-control groups contend that the U.S. government is essentially exporting gang violence to Latin America with permissive gun laws — which in turn creates an immigration crisis along the border. “</w:t>
      </w:r>
      <w:r w:rsidRPr="00DB5254">
        <w:rPr>
          <w:rStyle w:val="StyleUnderline"/>
        </w:rPr>
        <w:t>If the Trump administration were serious about wanting to stop refugees from fleeing violence in Latin America and Mexico to come north, they would be doing something about the southward gun trafficking that is fueling a lot of that migration,”</w:t>
      </w:r>
      <w:r>
        <w:t xml:space="preserve"> said Adam Skaggs, chief counsel with the Giffords Law Center. Gun-rights activists say the issue is overblown and mischaracterized. The National Rifle Association and other gun-rights groups contend the most effective way to combat the problem is not with stricter gun laws but by eradicating drug cartels and other criminal enterprises. They say the numbers are inflated and that the industry has proactively sought to educate licensed gun dealers on how to detect “straw purchases,” in which a firearm is bought expressly to give it to someone who otherwise would not be able to legally own a gun. “Obviously, Mexico has a huge problem with rampant corruption that clearly cannot be blamed on the U.S.,” the NRA said in a position paper on the issue in 2009</w:t>
      </w:r>
      <w:r w:rsidRPr="00DB5254">
        <w:rPr>
          <w:rStyle w:val="StyleUnderline"/>
        </w:rPr>
        <w:t>. “At the same time, Mexico has extremely prohibitive gun laws, yet has far worse crime than the U.S.”</w:t>
      </w:r>
      <w:r>
        <w:t xml:space="preserve"> Under the Obama administration, federal authorities launched an operation dubbed Fast and Furious that allowed criminals to buy firearms with the intention of tracking them to criminal organizations. But the ATF lost most of the guns, including two that were found at the scene of a slaying of a U.S. Border Patrol agent. In 2011, gun dealers along the border states were required to report to the ATF anytime someone purchased two or more semiautomatic long guns in a five-day period. President Donald Trump issued an executive order in 2017 as his response to gun trafficking, directing federal agencies to ramp up prosecution aimed at going after foreign criminals and to improve coordination among federal agencies along the border. Nabbing the guns at the border is a challenge on several levels. They aren’t as detectable as drug shipments, and they can be disassembled and loaded with legal goods making their way from the U.S. “The </w:t>
      </w:r>
      <w:r w:rsidRPr="00DB5254">
        <w:rPr>
          <w:rStyle w:val="StyleUnderline"/>
        </w:rPr>
        <w:t>effectiveness of this kind of gun smuggling still remains very high. It doesn’t take a whole lot</w:t>
      </w:r>
      <w:r>
        <w:t>,” said David Shirk, one of the University of San Diego report’s authors. Experts say a big reason gun trafficking remains one of the hot commodities flowing from the United States into Latin America is profit. Retired ATF agent Bernard Zapor noted that an AR-platform firearm that sells retail in the U.S. for $1,000 can fetch more than $4,000 in Mexico. A box of ammo that might go for just under $200 could command $3,000. “They’re not buying grandpa’s old shotgun that’s been lying around and found in a shed,” Zapor said. “They’re buying brand new Colt AR-15s.”</w:t>
      </w:r>
    </w:p>
    <w:p w14:paraId="231D6490" w14:textId="77777777" w:rsidR="00F81469" w:rsidRPr="00F81469" w:rsidRDefault="00F81469" w:rsidP="00F81469"/>
    <w:p w14:paraId="2B2AD72F" w14:textId="77777777" w:rsidR="00F81469" w:rsidRDefault="00F81469" w:rsidP="00F81469">
      <w:pPr>
        <w:pStyle w:val="Heading4"/>
        <w:ind w:left="360"/>
      </w:pPr>
      <w:r>
        <w:t>Domestic arms sales are main problem</w:t>
      </w:r>
    </w:p>
    <w:p w14:paraId="258DEA1D" w14:textId="77777777" w:rsidR="00F81469" w:rsidRDefault="00F81469" w:rsidP="00F81469">
      <w:pPr>
        <w:ind w:left="360"/>
      </w:pPr>
      <w:r>
        <w:t xml:space="preserve">Martinez 6/2 (Gabriela Martinez, NO, The flow of guns from the U.S. to Mexico is getting lost in the border debate,  PBS, 6/2/2019, </w:t>
      </w:r>
      <w:hyperlink r:id="rId96" w:history="1">
        <w:r w:rsidRPr="00162318">
          <w:rPr>
            <w:rStyle w:val="Hyperlink"/>
          </w:rPr>
          <w:t>https://www.pbs.org/newshour/politics/the-flow-of-guns-from-the-u-s-to-mexico-is-getting-lost-in-the-border-debate</w:t>
        </w:r>
      </w:hyperlink>
      <w:r>
        <w:t>) /DVCB</w:t>
      </w:r>
    </w:p>
    <w:p w14:paraId="505B2251" w14:textId="77777777" w:rsidR="00F81469" w:rsidRDefault="00F81469" w:rsidP="00F81469">
      <w:pPr>
        <w:ind w:left="360"/>
      </w:pPr>
      <w:r>
        <w:t>So-called “</w:t>
      </w:r>
      <w:r w:rsidRPr="00DB5254">
        <w:rPr>
          <w:rStyle w:val="StyleUnderline"/>
        </w:rPr>
        <w:t>straw purchasers” play a key role in firearms trafficking from the U.S. to Mexico and other points south. Typically “straw purchasers” are intermediary or middleman buyers who purchase and execute all the paperwork required for a legal firearm transaction on behalf of someone else</w:t>
      </w:r>
      <w:r>
        <w:t xml:space="preserve">. </w:t>
      </w:r>
      <w:r w:rsidRPr="00DB5254">
        <w:rPr>
          <w:rStyle w:val="StyleUnderline"/>
        </w:rPr>
        <w:t>These purchasers are usually American citizens who adhere to U.S. gun laws, including passing a background check or meeting other applicable federal and state gun laws.</w:t>
      </w:r>
      <w:r>
        <w:t xml:space="preserve"> In many cases, “traffickers will run a ring of straw buyers,” said Kristen Rand, the legislative director for the Violence Policy Center. “</w:t>
      </w:r>
      <w:r w:rsidRPr="00DB5254">
        <w:rPr>
          <w:rStyle w:val="StyleUnderline"/>
        </w:rPr>
        <w:t>The traffickers are exploiting the background check system because they just find people who can have the background check, and as long as they don’t raise suspicion with the dealer, then it’s difficult to identify that this is illegal</w:t>
      </w:r>
      <w:r>
        <w:t xml:space="preserve">.” Straw buyers also evade suspicion typically by avoiding buying guns in bulk. Instead of going to stores and buying 20 or 40 guns at a time, straw buyers often buy only one or two weapons, Rand said. Once the guns are purchased, traffickers </w:t>
      </w:r>
      <w:r w:rsidRPr="00DB5254">
        <w:rPr>
          <w:rStyle w:val="StyleUnderline"/>
        </w:rPr>
        <w:t>face the next challenge: smuggling them across the border without getting caught. But traffickers have ways to surmount this obstacle as well. For starters, guns can be disassembled into many parts, making them easier to hide.The Bureau of Alcohol, Tobacco, Firearms and Explosives, and Mexican government officials, have told the U.S. Government Accountability Office that smuggling weapon parts often limits bilateral collaboration to trace firearms,</w:t>
      </w:r>
      <w:r>
        <w:t xml:space="preserve"> according to a 2016 GAO report that looks at U.S. efforts to combat gun trafficking. A 2016 study by the Small Arms Survey, an independent research project that’s part of the Graduate Institute of International and Development Studies in Geneva, Switzerland, found that the majority of weapons trafficked from the U.S. into Mexico are smuggled over land in vehicles. The type of vehicles vary, as well as the manner in which weapons are concealed, factors that further complicate government efforts to stop the smuggling, the study noted. Trafficking cases documented from 2009 and 2015 reveal the variety of ways gun runners hide guns in vehicles. “Trafficked weapons were hidden in every conceivable location, including in the fuel tank, above the exhaust system, and under the bumpers,” the study said</w:t>
      </w:r>
    </w:p>
    <w:p w14:paraId="02EF2353" w14:textId="77777777" w:rsidR="00F81469" w:rsidRPr="00F81469" w:rsidRDefault="00F81469" w:rsidP="00F81469"/>
    <w:p w14:paraId="4CFF2F3F" w14:textId="77777777" w:rsidR="00F81469" w:rsidRDefault="00F81469" w:rsidP="00F81469">
      <w:pPr>
        <w:pStyle w:val="Heading4"/>
        <w:ind w:left="360"/>
      </w:pPr>
      <w:r>
        <w:t>GUNS RESPONSIBLE</w:t>
      </w:r>
    </w:p>
    <w:p w14:paraId="74C465AA" w14:textId="77777777" w:rsidR="00F81469" w:rsidRPr="00D27341" w:rsidRDefault="00F81469" w:rsidP="00F81469">
      <w:pPr>
        <w:ind w:left="360"/>
      </w:pPr>
      <w:r w:rsidRPr="00D27341">
        <w:t xml:space="preserve">Yablon 18 (Alex Yablon, reporter, </w:t>
      </w:r>
      <w:r>
        <w:t>“</w:t>
      </w:r>
      <w:r w:rsidRPr="00D27341">
        <w:t>American Guns Are Fueling Record Homicides in Mexico. Experts Urge the White House to Take Action</w:t>
      </w:r>
      <w:r>
        <w:t xml:space="preserve">,” The Trace, 5/28/2018, </w:t>
      </w:r>
      <w:r w:rsidRPr="00D27341">
        <w:t xml:space="preserve"> </w:t>
      </w:r>
      <w:hyperlink r:id="rId97" w:history="1">
        <w:r w:rsidRPr="00D27341">
          <w:rPr>
            <w:rStyle w:val="Hyperlink"/>
          </w:rPr>
          <w:t>https://www.thetrace.org/rounds/the-nra-ends-its-carry-guard-insurance-program/</w:t>
        </w:r>
      </w:hyperlink>
      <w:r w:rsidRPr="00D27341">
        <w:t>) /DVCB</w:t>
      </w:r>
    </w:p>
    <w:p w14:paraId="2D7D2C89" w14:textId="77777777" w:rsidR="00F81469" w:rsidRDefault="00F81469" w:rsidP="00F81469">
      <w:pPr>
        <w:ind w:left="360"/>
      </w:pPr>
      <w:r w:rsidRPr="007E4B0C">
        <w:rPr>
          <w:rStyle w:val="StyleUnderline"/>
        </w:rPr>
        <w:t>Mexico is on track to have its most murderous year on record.</w:t>
      </w:r>
      <w:r>
        <w:t xml:space="preserve"> Criminal violence in that country is </w:t>
      </w:r>
      <w:r w:rsidRPr="007E4B0C">
        <w:rPr>
          <w:rStyle w:val="StyleUnderline"/>
        </w:rPr>
        <w:t>overwhelmingly committed with firearms, most of which are sourced from the United States</w:t>
      </w:r>
      <w:r>
        <w:t xml:space="preserve">. This week, experts on gun policy and Latin America and members of Congress held a Capitol Hill briefing on the issue. They urged the White House and lawmakers to confront the vicious cycle by which loose gun laws here fuel soaring crime south of the border and send refugees fleeing north. The event was organized by Representatives Alan Lowenthal, Ruben Gallego, and Norma Torres, all Democrats. Several presenters pressed the point that </w:t>
      </w:r>
      <w:r w:rsidRPr="00652FCA">
        <w:rPr>
          <w:rStyle w:val="Emphasis"/>
        </w:rPr>
        <w:t>the same policies that contribute to firearm violence in American communities also help arm transnational criminal organizations like drug cartels</w:t>
      </w:r>
      <w:r>
        <w:t>. “We are part and parcel of this problem,” Lowenthal said. The elected officials expressed exasperation with the Trump administration, which is openly hostile to Latin American refugees fleeing criminal violence. They also criticized the Obama administration for backing off cross-border trafficking after the Fast and Furious gun-walking scandal in 2011. “I was deeply disappointed the Obama administration did not do more. They were scared” after Fast and Furious, said Gallego. Current law and Bureau of Alcohol, Tobacco, Firearms and Explosives practices, which l</w:t>
      </w:r>
      <w:r w:rsidRPr="00652FCA">
        <w:rPr>
          <w:rStyle w:val="StyleUnderline"/>
        </w:rPr>
        <w:t xml:space="preserve">imit public disclosures of detailed trace data, shield gun dealers from scrutiny when weapons they sell end up used in crimes or smuggled abroad. </w:t>
      </w:r>
      <w:r>
        <w:t xml:space="preserve">“We know of the gun dealers taking part in this,” Gallego added. The ATF has found that approximately </w:t>
      </w:r>
      <w:r w:rsidRPr="00652FCA">
        <w:rPr>
          <w:rStyle w:val="StyleUnderline"/>
        </w:rPr>
        <w:t>70 percent of all crime guns submitted by Mexican authorities for tracing every year originated in the United States</w:t>
      </w:r>
      <w:r>
        <w:t xml:space="preserve">. As Eugenio Weigand and Chelsea Parsons of the liberal policy institute Center for American Progress found in a report they released in February, the portion of homicides in Mexico committed with guns increased from a slim minority to fully two-thirds over the past two decades. Yet </w:t>
      </w:r>
      <w:r w:rsidRPr="00652FCA">
        <w:rPr>
          <w:rStyle w:val="StyleUnderline"/>
        </w:rPr>
        <w:t>American efforts to clamp down on the southward flow of guns has not kept pace</w:t>
      </w:r>
      <w:r>
        <w:t xml:space="preserve">, said Kristen Rand, legislative director of the Violence Policy Center, an advocacy group. </w:t>
      </w:r>
      <w:r w:rsidRPr="00652FCA">
        <w:rPr>
          <w:rStyle w:val="StyleUnderline"/>
        </w:rPr>
        <w:t>The number of prosecutions for smuggling goods out of the country, a statute used most commonly to bust gun traffickers, varies widely from year to year</w:t>
      </w:r>
      <w:r>
        <w:t xml:space="preserve">. According to the Federal Judicial Center, which tracks federal prosecutions, 159 defendants were charged in smuggling cases in 2017, up from 71 the year before. Mexican law makes it far more difficult for civilians to buy firearms than in the United States. However, Maureen Meyer of the Washington Office on Latin America, a human rights advocacy group, said that violence, criminal impunity, and police corruption have grown so rampant that Mexico has begun to see an increase in gun ownership by ordinary citizens for self-defense. Many of those residents are also turning to the black market, since they don’t feel they can count on corrupt police and the country only has one legal gun store. Meyer argued that Mexicans are arming themselves out of desperation, rather than embracing an American-style gun culture — indeed, she said Mexicans have a “sense of bafflement” at American mores around firearms. A 2017 survey of Mexican gun owners by David Perez Esparza of University College London and David Hemenway of Harvard found that most had acquired a weapon for self-defense during the past five years. </w:t>
      </w:r>
      <w:r w:rsidRPr="00652FCA">
        <w:rPr>
          <w:rStyle w:val="StyleUnderline"/>
        </w:rPr>
        <w:t>A majority believed the proliferation of guns would ultimately make the country more dangerous.</w:t>
      </w:r>
      <w:r>
        <w:t xml:space="preserve"> The participants in Wednesday’s forum agreed that the best means of tackling the illicit cross-border gun trade were the same they would recommend for reducing shootings in the United States: universal background check requirements to reduce unregulated private sales, a revived ban on assault weapon, and better oversight of dealers. Anti-violence activists in Mexico are aware of the common interest in reducing the flow of illegal weapons. On the same day that the Democratic Congress members and other policy experts were convened in Washington, a coalition of Latin American advocacy groups published an open letter expressing solidarity with the Parkland, Florida, teen activists, and calling for the United States to amend its gun laws and export practices. “Your demands are also ours,” the letter read.</w:t>
      </w:r>
    </w:p>
    <w:p w14:paraId="5147DD3C" w14:textId="77777777" w:rsidR="00F81469" w:rsidRPr="00F81469" w:rsidRDefault="00F81469" w:rsidP="00F81469"/>
    <w:p w14:paraId="2779902B" w14:textId="77777777" w:rsidR="00075A45" w:rsidRDefault="00075A45" w:rsidP="00F81469">
      <w:pPr>
        <w:pStyle w:val="Heading4"/>
        <w:ind w:left="360"/>
      </w:pPr>
      <w:r>
        <w:t>More than 2000 guns cross Mexican border per day</w:t>
      </w:r>
    </w:p>
    <w:p w14:paraId="7D9C831B" w14:textId="77777777" w:rsidR="00075A45" w:rsidRDefault="00075A45" w:rsidP="00F81469">
      <w:pPr>
        <w:ind w:left="360"/>
      </w:pPr>
      <w:r>
        <w:t xml:space="preserve">Presstv 18 (“Mexico says 2,000 US-made guns smuggled to Mexican criminals everyday,” Presstv, 11/9/2018, </w:t>
      </w:r>
      <w:hyperlink r:id="rId98" w:history="1">
        <w:r w:rsidRPr="00162318">
          <w:rPr>
            <w:rStyle w:val="Hyperlink"/>
          </w:rPr>
          <w:t>https://www.presstv.com/Detail/2018/11/09/579559/Mexico-Weapons-US</w:t>
        </w:r>
      </w:hyperlink>
      <w:r>
        <w:t>) /DVCB</w:t>
      </w:r>
    </w:p>
    <w:p w14:paraId="785E9991" w14:textId="5F9D83BF" w:rsidR="00075A45" w:rsidRDefault="00075A45" w:rsidP="00F81469">
      <w:pPr>
        <w:ind w:left="360"/>
      </w:pPr>
      <w:r w:rsidRPr="00DB5254">
        <w:rPr>
          <w:rStyle w:val="Emphasis"/>
        </w:rPr>
        <w:t>Mexican National Security Commissioner Renato Sales has revealed that 2,000 guns manufactured in the United States are smuggled to Mexican cartels and criminals on a daily basis</w:t>
      </w:r>
      <w:r>
        <w:t xml:space="preserve">, significantly increasing violence and unrest in the Central American country. Speaking at the National Autonomous University of Mexico City on Thursday, Sales explained that </w:t>
      </w:r>
      <w:r w:rsidRPr="00DB5254">
        <w:rPr>
          <w:rStyle w:val="StyleUnderline"/>
        </w:rPr>
        <w:t>the ever-increasing availability of the weapons is one of the main contributors to violent deaths in the country.</w:t>
      </w:r>
      <w:r>
        <w:t xml:space="preserve"> The commissioner added that deaths resulting from gun violence currently accounted for 70 percent of all homicides, having significantly increased since the US-guided so-called war on drugs began in Mexico in 2006, when the rate was at only 10 percent. </w:t>
      </w:r>
      <w:r w:rsidRPr="00DB5254">
        <w:rPr>
          <w:rStyle w:val="StyleUnderline"/>
        </w:rPr>
        <w:t>Struggling against an upsurge of violence resulting from drug cartels, Mexico has been unable to stifle weapon smuggling from the US</w:t>
      </w:r>
      <w:r>
        <w:t xml:space="preserve">. Many of the weapons are reportedly acquired legally in the States only to be illegally brought to Mexico, where they are commonly customized to obtain more lethal and automatic firing. “Weapons, illegal money, human trafficking and drugs use the same border crossings. </w:t>
      </w:r>
      <w:r w:rsidRPr="00DB5254">
        <w:rPr>
          <w:rStyle w:val="StyleUnderline"/>
        </w:rPr>
        <w:t>The U.S. asks us to support their immigration policy and we ask them to support the weapons policy,</w:t>
      </w:r>
      <w:r>
        <w:t xml:space="preserve">” said Sales. “It’s ironic, but it’s much more simple to go and buy a high-caliber gun than cough syrup: to buy the syrup you need a medical prescription and for a weapon, nothing.” Moreover, a 2016 report published by the US Government Accountability Office claimed that about 70 percent of firearms seized by Mexican authorities were of American origin. </w:t>
      </w:r>
      <w:r w:rsidRPr="00DB5254">
        <w:rPr>
          <w:rStyle w:val="StyleUnderline"/>
        </w:rPr>
        <w:t>The US has, however, resisted implementation of higher gun control standards and border regulation</w:t>
      </w:r>
      <w:r>
        <w:t>, commonly characterizing the illegal trafficking as solely a Mexican responsibility.</w:t>
      </w:r>
    </w:p>
    <w:p w14:paraId="3DEEEB2B" w14:textId="77777777" w:rsidR="00F81469" w:rsidRDefault="00F81469" w:rsidP="00F81469">
      <w:pPr>
        <w:pStyle w:val="Heading4"/>
        <w:ind w:left="360"/>
      </w:pPr>
      <w:r>
        <w:t>Trump admin not doing anything</w:t>
      </w:r>
    </w:p>
    <w:p w14:paraId="11C0AEF5" w14:textId="77777777" w:rsidR="00F81469" w:rsidRDefault="00F81469" w:rsidP="00F81469">
      <w:pPr>
        <w:ind w:left="360"/>
      </w:pPr>
      <w:r>
        <w:t>Martinez 6/2 (Gabriela Martinez, NO, The flow of guns from the U.S. to Mexico is getting lost in the border debate,  PBS, 6/2/2019, https://www.pbs.org/newshour/politics/the-flow-of-guns-from-the-u-s-to-mexico-is-getting-lost-in-the-border-debate) /DVCB</w:t>
      </w:r>
    </w:p>
    <w:p w14:paraId="2804BAC8" w14:textId="77777777" w:rsidR="00F81469" w:rsidRDefault="00F81469" w:rsidP="00F81469">
      <w:pPr>
        <w:ind w:left="360"/>
      </w:pPr>
      <w:r>
        <w:t>“</w:t>
      </w:r>
      <w:r w:rsidRPr="00DB5254">
        <w:rPr>
          <w:rStyle w:val="StyleUnderline"/>
        </w:rPr>
        <w:t>As of February of 2019, the time of our most recent outreach, there was no change in the situation</w:t>
      </w:r>
      <w:r>
        <w:t>,” said Jenny Grover, GAO analyst. In March, Sen. Dick Durbin, D-Ill., requested an update to the 2016 GAO report that determined that 70 percent of firearms seized in Mexico come from the United States. “</w:t>
      </w:r>
      <w:r w:rsidRPr="00DB5254">
        <w:rPr>
          <w:rStyle w:val="StyleUnderline"/>
        </w:rPr>
        <w:t xml:space="preserve">The </w:t>
      </w:r>
      <w:r w:rsidRPr="00DB5254">
        <w:t xml:space="preserve">Trump </w:t>
      </w:r>
      <w:r w:rsidRPr="00DB5254">
        <w:rPr>
          <w:rStyle w:val="StyleUnderline"/>
        </w:rPr>
        <w:t>administration talks tough, but they have turned a blind eye to this ‘iron river’ of guns flowing south</w:t>
      </w:r>
      <w:r>
        <w:t xml:space="preserve">. I’ve asked GAO to update its analysis of this firearms trafficking to help inform Congress’s efforts to address this challenge,” Durbin told the PBS NewsHour in a statement. </w:t>
      </w:r>
      <w:r w:rsidRPr="00DB5254">
        <w:rPr>
          <w:rStyle w:val="Emphasis"/>
        </w:rPr>
        <w:t>The need for more and better data on guns flowing south to Latin America from the U.S. cannot be overstated</w:t>
      </w:r>
      <w:r>
        <w:t>, said Matt Schroeder, a senior analyst at Small Arms Survey. Until the government has a better understanding of the problem, gun trafficking will remain a serious issue. “Publicly available data on the arms trade — both legal and illegal — is scant,” Schroeder said. “The data that is available is often woefully inadequate for tracking illicit arms flows and identifying the sources of black market weapons.”</w:t>
      </w:r>
    </w:p>
    <w:p w14:paraId="7074C480" w14:textId="77777777" w:rsidR="00F81469" w:rsidRPr="00763D10" w:rsidRDefault="00F81469" w:rsidP="00F81469">
      <w:pPr>
        <w:pStyle w:val="Heading4"/>
        <w:ind w:left="360"/>
        <w:rPr>
          <w:shd w:val="clear" w:color="auto" w:fill="FFFFFF"/>
        </w:rPr>
      </w:pPr>
      <w:r>
        <w:rPr>
          <w:shd w:val="clear" w:color="auto" w:fill="FFFFFF"/>
        </w:rPr>
        <w:t>Cartels have a very easy time getting their hands on munitions</w:t>
      </w:r>
    </w:p>
    <w:p w14:paraId="4AA351C5" w14:textId="77777777" w:rsidR="00F81469" w:rsidRPr="00AE35D1" w:rsidRDefault="00F81469" w:rsidP="00F81469">
      <w:pPr>
        <w:pStyle w:val="NormalWeb"/>
        <w:shd w:val="clear" w:color="auto" w:fill="FFFFFF"/>
        <w:spacing w:line="360" w:lineRule="atLeast"/>
        <w:ind w:left="360"/>
        <w:rPr>
          <w:rFonts w:asciiTheme="minorHAnsi" w:hAnsiTheme="minorHAnsi" w:cstheme="minorHAnsi"/>
          <w:sz w:val="22"/>
          <w:szCs w:val="22"/>
        </w:rPr>
      </w:pPr>
      <w:r w:rsidRPr="00AE35D1">
        <w:rPr>
          <w:rFonts w:asciiTheme="minorHAnsi" w:hAnsiTheme="minorHAnsi" w:cstheme="minorHAnsi"/>
          <w:caps/>
          <w:sz w:val="16"/>
          <w:szCs w:val="16"/>
          <w:shd w:val="clear" w:color="auto" w:fill="FFFFFF"/>
        </w:rPr>
        <w:t>(TIM</w:t>
      </w:r>
      <w:r w:rsidRPr="00AE35D1">
        <w:rPr>
          <w:rFonts w:asciiTheme="minorHAnsi" w:hAnsiTheme="minorHAnsi" w:cstheme="minorHAnsi"/>
          <w:b/>
          <w:bCs/>
          <w:caps/>
          <w:sz w:val="22"/>
          <w:szCs w:val="22"/>
          <w:shd w:val="clear" w:color="auto" w:fill="FFFFFF"/>
        </w:rPr>
        <w:t xml:space="preserve"> JOHNSON</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caps/>
          <w:sz w:val="16"/>
          <w:szCs w:val="16"/>
          <w:shd w:val="clear" w:color="auto" w:fill="FFFFFF"/>
        </w:rPr>
        <w:t>NOVEMBER 18,</w:t>
      </w:r>
      <w:r w:rsidRPr="00AE35D1">
        <w:rPr>
          <w:rFonts w:asciiTheme="minorHAnsi" w:hAnsiTheme="minorHAnsi" w:cstheme="minorHAnsi"/>
          <w:caps/>
          <w:sz w:val="22"/>
          <w:szCs w:val="22"/>
          <w:shd w:val="clear" w:color="auto" w:fill="FFFFFF"/>
        </w:rPr>
        <w:t xml:space="preserve"> </w:t>
      </w:r>
      <w:r w:rsidRPr="00AE35D1">
        <w:rPr>
          <w:rFonts w:asciiTheme="minorHAnsi" w:hAnsiTheme="minorHAnsi" w:cstheme="minorHAnsi"/>
          <w:b/>
          <w:bCs/>
          <w:caps/>
          <w:sz w:val="22"/>
          <w:szCs w:val="22"/>
          <w:shd w:val="clear" w:color="auto" w:fill="FFFFFF"/>
        </w:rPr>
        <w:t>2010</w:t>
      </w:r>
      <w:r w:rsidRPr="00AE35D1">
        <w:rPr>
          <w:rFonts w:asciiTheme="minorHAnsi" w:hAnsiTheme="minorHAnsi" w:cstheme="minorHAnsi"/>
          <w:b/>
          <w:bCs/>
          <w:sz w:val="22"/>
          <w:szCs w:val="22"/>
        </w:rPr>
        <w:t>,</w:t>
      </w:r>
      <w:r w:rsidRPr="00AE35D1">
        <w:rPr>
          <w:rFonts w:asciiTheme="minorHAnsi" w:hAnsiTheme="minorHAnsi" w:cstheme="minorHAnsi"/>
          <w:sz w:val="22"/>
          <w:szCs w:val="22"/>
        </w:rPr>
        <w:t xml:space="preserve"> </w:t>
      </w:r>
      <w:r w:rsidRPr="00AE35D1">
        <w:rPr>
          <w:rFonts w:asciiTheme="minorHAnsi" w:hAnsiTheme="minorHAnsi" w:cstheme="minorHAnsi"/>
          <w:sz w:val="16"/>
          <w:szCs w:val="16"/>
        </w:rPr>
        <w:t>https://www.mcclatchydc.com/news/nation-world/world/article24601153.html)</w:t>
      </w:r>
    </w:p>
    <w:p w14:paraId="7684C25D" w14:textId="1686BC3E" w:rsidR="00F81469" w:rsidRDefault="00F81469" w:rsidP="00F81469">
      <w:pPr>
        <w:pStyle w:val="NormalWeb"/>
        <w:shd w:val="clear" w:color="auto" w:fill="FFFFFF"/>
        <w:spacing w:line="360" w:lineRule="atLeast"/>
        <w:ind w:left="360"/>
        <w:rPr>
          <w:rFonts w:asciiTheme="minorHAnsi" w:hAnsiTheme="minorHAnsi" w:cstheme="minorHAnsi"/>
          <w:color w:val="222222"/>
          <w:sz w:val="16"/>
          <w:szCs w:val="16"/>
          <w:shd w:val="clear" w:color="auto" w:fill="FFFFFF"/>
        </w:rPr>
      </w:pPr>
      <w:r w:rsidRPr="002C6334">
        <w:rPr>
          <w:rFonts w:asciiTheme="minorHAnsi" w:hAnsiTheme="minorHAnsi" w:cstheme="minorHAnsi"/>
          <w:color w:val="222222"/>
          <w:sz w:val="16"/>
          <w:szCs w:val="16"/>
        </w:rPr>
        <w:t>Post-battle investigations show cartel gunmen routinely have 10 times the ammunition that police and soldiers are issued. "Ammo is key for these cartels," McMahon added, noting that purchasers for the cartels can load up at U.S. gun shops</w:t>
      </w:r>
      <w:r w:rsidRPr="00F32ABD">
        <w:rPr>
          <w:rFonts w:asciiTheme="minorHAnsi" w:hAnsiTheme="minorHAnsi" w:cstheme="minorHAnsi"/>
          <w:color w:val="222222"/>
          <w:sz w:val="22"/>
          <w:szCs w:val="22"/>
        </w:rPr>
        <w:t xml:space="preserve">. </w:t>
      </w:r>
      <w:r w:rsidRPr="002C6334">
        <w:rPr>
          <w:rFonts w:asciiTheme="minorHAnsi" w:hAnsiTheme="minorHAnsi" w:cstheme="minorHAnsi"/>
          <w:color w:val="222222"/>
          <w:sz w:val="22"/>
          <w:szCs w:val="22"/>
          <w:u w:val="single"/>
        </w:rPr>
        <w:t>"You don't have to fill out any paperwork on ammunition. There's no background check on it." In many U.S. states, a law-abiding resident can buy large quantities of .50-caliber sniper rifles and cheap foreign-made assault weapons. Unlike with handguns, U.S. gun dealers aren't required to report multiples sales of assault rifles to the ATF</w:t>
      </w:r>
      <w:r w:rsidRPr="002C6334">
        <w:rPr>
          <w:rFonts w:asciiTheme="minorHAnsi" w:hAnsiTheme="minorHAnsi" w:cstheme="minorHAnsi"/>
          <w:color w:val="222222"/>
          <w:sz w:val="16"/>
          <w:szCs w:val="16"/>
          <w:u w:val="single"/>
        </w:rPr>
        <w:t>.</w:t>
      </w:r>
      <w:r w:rsidRPr="002C6334">
        <w:rPr>
          <w:rFonts w:asciiTheme="minorHAnsi" w:hAnsiTheme="minorHAnsi" w:cstheme="minorHAnsi"/>
          <w:color w:val="222222"/>
          <w:sz w:val="16"/>
          <w:szCs w:val="16"/>
        </w:rPr>
        <w:t xml:space="preserve"> Drug cartels use networks of "straw buyers" — people without criminal records — to obtain weapons in U.S. gun shops, a point that's an irritant in U.S.-Mexico relations. The cartel networks that move marijuana and narcotics into U.S. cities also are employed to stock arsenals back in Mexico. </w:t>
      </w:r>
      <w:r w:rsidRPr="002C6334">
        <w:rPr>
          <w:rFonts w:asciiTheme="minorHAnsi" w:hAnsiTheme="minorHAnsi" w:cstheme="minorHAnsi"/>
          <w:color w:val="222222"/>
          <w:sz w:val="16"/>
          <w:szCs w:val="16"/>
          <w:shd w:val="clear" w:color="auto" w:fill="FFFFFF"/>
        </w:rPr>
        <w:t>"They just reverse the trade to get weapons and cash back south," McMahon said.</w:t>
      </w:r>
    </w:p>
    <w:p w14:paraId="38D42728" w14:textId="4557D21F" w:rsidR="00F81469" w:rsidRDefault="00CE36E0" w:rsidP="00CE36E0">
      <w:pPr>
        <w:pStyle w:val="Heading3"/>
      </w:pPr>
      <w:r>
        <w:t>Treatment</w:t>
      </w:r>
    </w:p>
    <w:p w14:paraId="7E60A655" w14:textId="77777777" w:rsidR="00CE36E0" w:rsidRDefault="00CE36E0" w:rsidP="00CE36E0">
      <w:pPr>
        <w:pStyle w:val="Heading4"/>
        <w:ind w:left="360"/>
      </w:pPr>
      <w:r>
        <w:t>Treatment and preventation programs in the us will decrease cartel violence</w:t>
      </w:r>
    </w:p>
    <w:p w14:paraId="5CD9F6ED" w14:textId="77777777" w:rsidR="00CE36E0" w:rsidRDefault="00CE36E0" w:rsidP="00CE36E0">
      <w:pPr>
        <w:ind w:left="360"/>
      </w:pPr>
      <w:r>
        <w:t xml:space="preserve">Gauthier et. Al. 12 (Jean-Philippe Gauthier William Dean Laura Derouin Mikhaila Fogel Elsa Kania Tyler Keefe James McCune Valentina Perez Anthony Ramicone Robin Reyes Andrew Seo Minh Trinh Alex Velez-Green Colby Wilkason Ben-Sprung Keyser, Harvard Policy Research Group, “THE WAR ON MEXICAN CARTELS OPTIONS FOR U.S. AND MEXICAN POLICY-MAKERS,” Harvard Institute of Politics, 9/2012, </w:t>
      </w:r>
      <w:hyperlink r:id="rId99" w:history="1">
        <w:r w:rsidRPr="00162318">
          <w:rPr>
            <w:rStyle w:val="Hyperlink"/>
          </w:rPr>
          <w:t>https://iop.harvard.edu/sites/default/files_new/research-policy-papers/TheWarOnMexicanCartels_0.pdf</w:t>
        </w:r>
      </w:hyperlink>
      <w:r>
        <w:t>) /DVCB</w:t>
      </w:r>
    </w:p>
    <w:p w14:paraId="5524C32E" w14:textId="04E93C85" w:rsidR="00CE36E0" w:rsidRPr="00CE36E0" w:rsidRDefault="00CE36E0" w:rsidP="00CE36E0">
      <w:pPr>
        <w:ind w:left="360"/>
      </w:pPr>
      <w:r>
        <w:t xml:space="preserve">These measures, notably the reduction in crime, increase the social good and support the implementation of treatment programs aimed at drug users, particularly drug-related offenders. However, </w:t>
      </w:r>
      <w:r w:rsidRPr="00833C0F">
        <w:rPr>
          <w:rStyle w:val="StyleUnderline"/>
        </w:rPr>
        <w:t>while treatment greatly reduces drug use in drug users, treatment alone is not significantly effective in reducing the number of drug users in the</w:t>
      </w:r>
      <w:r>
        <w:t xml:space="preserve"> U.S.91 </w:t>
      </w:r>
      <w:r w:rsidRPr="00833C0F">
        <w:rPr>
          <w:rStyle w:val="StyleUnderline"/>
        </w:rPr>
        <w:t xml:space="preserve">Broad prevention programs that target common risk factors associated with unhealthy and antisocial behaviors </w:t>
      </w:r>
      <w:r>
        <w:t xml:space="preserve">(which may lead youth to engage in substance abuse) </w:t>
      </w:r>
      <w:r w:rsidRPr="00833C0F">
        <w:rPr>
          <w:rStyle w:val="StyleUnderline"/>
        </w:rPr>
        <w:t>have been shown to reduce drug initiation and also have positive effects on youth health and wellbeing. Such prevention programs can have great success when enacted in school settings because of the benefits they may bring to students, as long as quality is ascertained</w:t>
      </w:r>
      <w:r>
        <w:t xml:space="preserve">.92 Efforts should also be put into studying secondary and tertiary prevention programs and their effectiveness. Enforcement programs are a necessary component of drug use reduction, but the scope of and effectiveness of these programs must be scrutinized and researched. A 2007 study has shown that the effectiveness of enforcement techniques depends greatly on the stage of the drug “epidemic” and that enforcement is most fruitful (in use reduction) when the drug “epidemic” is in its early stages.93 Specifically, more research should be done into the effectiveness of interdiction and when it ceases to be useful, seeing as one 1993 study has shown that interdiction is unlikely to reduce consumption by raising drug prices and reducing drug availability.94 A prime area for expansion is greater coordination between low-level enforcers and treatment providers: when arresting offenders, </w:t>
      </w:r>
      <w:r w:rsidRPr="00833C0F">
        <w:rPr>
          <w:rStyle w:val="Emphasis"/>
        </w:rPr>
        <w:t>treatment as an alternative to penal punishment would serve as a form of secondary or tertiary prevention and could lead to use reduction</w:t>
      </w:r>
      <w:r>
        <w:t xml:space="preserve">. It is necessary to examine the effectiveness of use reduction techniques (prevention, treatment, and enforcement) in relation to how much is spent on each method and subsequently strike a balance between the three. It is also necessary to realize that, due to the natural variations in drug use, each main method of reducing drug use is most useful at a certain stage in a drug “epidemic”: enforcement in the early stages, treatment as the epidemic matures, and non-specific prevention can occur consistently.95 The current administration has made large efforts to increase funds aimed at treatment and the consolidation of funds for programs and methods which have proven to be effective. However, there must be objective scrutiny of each method in relation to its effectiveness and how cooperation between methods can be increased to form a dynamic domestic drug policy. </w:t>
      </w:r>
    </w:p>
    <w:p w14:paraId="5491DF36" w14:textId="01DB25AA" w:rsidR="00F81469" w:rsidRDefault="00F81469" w:rsidP="00F81469">
      <w:pPr>
        <w:pStyle w:val="Heading3"/>
        <w:ind w:left="360"/>
      </w:pPr>
      <w:r>
        <w:t>Cash seizure</w:t>
      </w:r>
    </w:p>
    <w:p w14:paraId="7B374A29" w14:textId="77777777" w:rsidR="00F81469" w:rsidRDefault="00F81469" w:rsidP="00F81469">
      <w:pPr>
        <w:pStyle w:val="Heading4"/>
        <w:ind w:left="360"/>
      </w:pPr>
      <w:r>
        <w:t>How to not cash smuggle</w:t>
      </w:r>
    </w:p>
    <w:p w14:paraId="1324FE7C" w14:textId="77777777" w:rsidR="00F81469" w:rsidRDefault="00F81469" w:rsidP="00F81469">
      <w:pPr>
        <w:ind w:left="360"/>
      </w:pPr>
      <w:r>
        <w:t xml:space="preserve">Gauthier et. Al. 12 (Jean-Philippe Gauthier William Dean Laura Derouin Mikhaila Fogel Elsa Kania Tyler Keefe James McCune Valentina Perez Anthony Ramicone Robin Reyes Andrew Seo Minh Trinh Alex Velez-Green Colby Wilkason Ben-Sprung Keyser, Harvard Policy Research Group, “THE WAR ON MEXICAN CARTELS OPTIONS FOR U.S. AND MEXICAN POLICY-MAKERS,” Harvard Institute of Politics, 9/2012, </w:t>
      </w:r>
      <w:hyperlink r:id="rId100" w:history="1">
        <w:r w:rsidRPr="00162318">
          <w:rPr>
            <w:rStyle w:val="Hyperlink"/>
          </w:rPr>
          <w:t>https://iop.harvard.edu/sites/default/files_new/research-policy-papers/TheWarOnMexicanCartels_0.pdf</w:t>
        </w:r>
      </w:hyperlink>
      <w:r>
        <w:t>) /DVCB</w:t>
      </w:r>
    </w:p>
    <w:p w14:paraId="0D438AA1" w14:textId="77777777" w:rsidR="00F81469" w:rsidRDefault="00F81469" w:rsidP="00F81469">
      <w:pPr>
        <w:ind w:left="360"/>
      </w:pPr>
      <w:r>
        <w:t xml:space="preserve">Two proven methods of criminal financial deterrence </w:t>
      </w:r>
      <w:r w:rsidRPr="00EC68F3">
        <w:rPr>
          <w:rStyle w:val="StyleUnderline"/>
        </w:rPr>
        <w:t>are Israel’s efforts against radical Islamic terrorist organizations over the past few decades and the United States’ raid on bank accounts linked to the Taliban following 9/11</w:t>
      </w:r>
      <w:r>
        <w:t xml:space="preserve">. </w:t>
      </w:r>
      <w:r w:rsidRPr="00EC68F3">
        <w:rPr>
          <w:rStyle w:val="Emphasis"/>
        </w:rPr>
        <w:t>In analyzing these examples, the Drug Enforcement Administration (DEA) can formulate analogous plans to target cartels</w:t>
      </w:r>
      <w:r>
        <w:t xml:space="preserve">. Israel-Radical Islamic terrorist organizations In 2007, </w:t>
      </w:r>
      <w:r w:rsidRPr="00EC68F3">
        <w:rPr>
          <w:rStyle w:val="StyleUnderline"/>
        </w:rPr>
        <w:t>Israel established a collaborative intelligence center in Jerusalem between the Money Laundering Authority, the police, and the Tax Authority</w:t>
      </w:r>
      <w:r>
        <w:t xml:space="preserve">.55 The center’s priority is to combat money laundering by and financing of terrorist groups. Furthermore, </w:t>
      </w:r>
      <w:r w:rsidRPr="00EC68F3">
        <w:rPr>
          <w:rStyle w:val="StyleUnderline"/>
        </w:rPr>
        <w:t>the Center permits “law enforcement bodies to share information while safeguarding the privacy</w:t>
      </w:r>
      <w:r>
        <w:t xml:space="preserve"> of clients of banks, insurance companies, investment managers and other institutions that are required to submit financial reports,” according to The Jerusalem Post. 56 </w:t>
      </w:r>
      <w:r w:rsidRPr="00EC68F3">
        <w:rPr>
          <w:rStyle w:val="StyleUnderline"/>
        </w:rPr>
        <w:t>It is imperative that the Mexican government and those working to thwart the cartels emulate this practice: safeguarding information while providing access to organizations working in a streamlined fashion</w:t>
      </w:r>
      <w:r>
        <w:t xml:space="preserve">. U.S.-Taliban Following the attacks </w:t>
      </w:r>
      <w:r w:rsidRPr="00EC68F3">
        <w:rPr>
          <w:rStyle w:val="StyleUnderline"/>
        </w:rPr>
        <w:t>on 9/11, the U.S. worked swiftly to freeze bank accounts across the world that were associated with Al Qaeda</w:t>
      </w:r>
      <w:r>
        <w:t xml:space="preserve">; 27 accounts were frozen on September 24, 2001, less than two weeks after the attacks.57 </w:t>
      </w:r>
      <w:r w:rsidRPr="00EC68F3">
        <w:rPr>
          <w:rStyle w:val="StyleUnderline"/>
        </w:rPr>
        <w:t>Money and these bank accounts serve as the lifeline for terrorist organizations and drug cartels</w:t>
      </w:r>
      <w:r>
        <w:t xml:space="preserve">; </w:t>
      </w:r>
      <w:r w:rsidRPr="00EC68F3">
        <w:rPr>
          <w:rStyle w:val="StyleUnderline"/>
        </w:rPr>
        <w:t>operations halt without readily-available finances</w:t>
      </w:r>
      <w:r>
        <w:t xml:space="preserve">. </w:t>
      </w:r>
      <w:r w:rsidRPr="00EC68F3">
        <w:rPr>
          <w:rStyle w:val="StyleUnderline"/>
        </w:rPr>
        <w:t>Compiling a list of cartels and their affiliates, in a manner analogous to those taken by the U.S</w:t>
      </w:r>
      <w:r>
        <w:t xml:space="preserve">. in 2001, is paramount. </w:t>
      </w:r>
    </w:p>
    <w:p w14:paraId="4F40923F" w14:textId="77777777" w:rsidR="00F81469" w:rsidRPr="00F81469" w:rsidRDefault="00F81469" w:rsidP="00F81469"/>
    <w:p w14:paraId="3B4022F4" w14:textId="7276D9E3" w:rsidR="00075A45" w:rsidRDefault="00075A45" w:rsidP="00F81469">
      <w:pPr>
        <w:pStyle w:val="Heading3"/>
        <w:ind w:left="360"/>
      </w:pPr>
      <w:r>
        <w:t>Connect to merida cp</w:t>
      </w:r>
    </w:p>
    <w:p w14:paraId="68288271" w14:textId="77777777" w:rsidR="00075A45" w:rsidRDefault="00075A45" w:rsidP="00F81469">
      <w:pPr>
        <w:pStyle w:val="Heading4"/>
        <w:ind w:left="360"/>
      </w:pPr>
      <w:r>
        <w:t>The USFG should label cartels terrorist organizations and expand the merida initiative</w:t>
      </w:r>
    </w:p>
    <w:p w14:paraId="7521195E" w14:textId="77777777" w:rsidR="00075A45" w:rsidRDefault="00075A45" w:rsidP="00F81469">
      <w:pPr>
        <w:ind w:left="360"/>
      </w:pPr>
      <w:r>
        <w:t xml:space="preserve">Gauthier et. Al. 12 (Jean-Philippe Gauthier William Dean Laura Derouin Mikhaila Fogel Elsa Kania Tyler Keefe James McCune Valentina Perez Anthony Ramicone Robin Reyes Andrew Seo Minh Trinh Alex Velez-Green Colby Wilkason Ben-Sprung Keyser, Harvard Policy Research Group, “THE WAR ON MEXICAN CARTELS OPTIONS FOR U.S. AND MEXICAN POLICY-MAKERS,” Harvard Institute of Politics, 9/2012, </w:t>
      </w:r>
      <w:hyperlink r:id="rId101" w:history="1">
        <w:r w:rsidRPr="00162318">
          <w:rPr>
            <w:rStyle w:val="Hyperlink"/>
          </w:rPr>
          <w:t>https://iop.harvard.edu/sites/default/files_new/research-policy-papers/TheWarOnMexicanCartels_0.pdf</w:t>
        </w:r>
      </w:hyperlink>
      <w:r>
        <w:t>) /DVCB</w:t>
      </w:r>
    </w:p>
    <w:p w14:paraId="11D70FB5" w14:textId="267D9304" w:rsidR="00075A45" w:rsidRDefault="00075A45" w:rsidP="00F81469">
      <w:pPr>
        <w:ind w:left="360"/>
      </w:pPr>
      <w:r>
        <w:t>On the front of assisting the Mexican government</w:t>
      </w:r>
      <w:r w:rsidRPr="00833C0F">
        <w:rPr>
          <w:rStyle w:val="StyleUnderline"/>
        </w:rPr>
        <w:t>, two measures could be taken by the U.S. government to improve the efforts of combatting the cartel</w:t>
      </w:r>
      <w:r>
        <w:t xml:space="preserve">. Firstly, the passing of a bill </w:t>
      </w:r>
      <w:r w:rsidRPr="00833C0F">
        <w:rPr>
          <w:rStyle w:val="Emphasis"/>
        </w:rPr>
        <w:t>to label the Mexican drug cartels international terrorist organizations.</w:t>
      </w:r>
      <w:r>
        <w:t xml:space="preserve"> </w:t>
      </w:r>
      <w:r w:rsidRPr="00833C0F">
        <w:rPr>
          <w:rStyle w:val="StyleUnderline"/>
        </w:rPr>
        <w:t>This act would allow all those caught assisting the cartels by any means in the United States could be tried for supporting terrorism</w:t>
      </w:r>
      <w:r>
        <w:t xml:space="preserve">. This would dramatically increase the punishment for perpetrators.96 Also, </w:t>
      </w:r>
      <w:r w:rsidRPr="00833C0F">
        <w:rPr>
          <w:rStyle w:val="StyleUnderline"/>
        </w:rPr>
        <w:t>such a move would require U.S. financial institutions to freeze suspected cartel assets</w:t>
      </w:r>
      <w:r>
        <w:t xml:space="preserve"> in their possession and report them to the Department of Treasury. By declaring the cartels foreign terrorist organizations, the U.S. would be able to deter cartel affiliates through stronger penalties and better counter-financing. Secondly, </w:t>
      </w:r>
      <w:r w:rsidRPr="00833C0F">
        <w:rPr>
          <w:rStyle w:val="Emphasis"/>
        </w:rPr>
        <w:t>the U.S. should continue to support the Merida Initiative</w:t>
      </w:r>
      <w:r w:rsidRPr="00833C0F">
        <w:rPr>
          <w:rStyle w:val="StyleUnderline"/>
        </w:rPr>
        <w:t>, with an increased emphasis on the training and advisement of Mexican law enforcement and military personnel</w:t>
      </w:r>
      <w:r>
        <w:t xml:space="preserve">. The cartel situation is one that is similar to that of an insurgency. The Mexican government is at war with organizations seeking geographic control of the country. The counter-insurgency experience of American personnel in the civilian and military sector can be used to Mexican advantage. Counter-insurgency requires well-trained forces, which the U.S. can help provide to the Mexican government, along with the equipment and technology allocated in the Merida Initiative. </w:t>
      </w:r>
    </w:p>
    <w:p w14:paraId="3A7DCD1B" w14:textId="77777777" w:rsidR="00075A45" w:rsidRDefault="00075A45" w:rsidP="00F81469"/>
    <w:p w14:paraId="77613B2F" w14:textId="2BA26543" w:rsidR="00075A45" w:rsidRDefault="00F81469" w:rsidP="00F81469">
      <w:pPr>
        <w:pStyle w:val="Heading1"/>
        <w:ind w:left="360"/>
      </w:pPr>
      <w:r>
        <w:t>U</w:t>
      </w:r>
      <w:r w:rsidR="00075A45">
        <w:t>nfiled</w:t>
      </w:r>
      <w:r w:rsidR="00780DB6">
        <w:t xml:space="preserve"> from CP Group</w:t>
      </w:r>
    </w:p>
    <w:p w14:paraId="656AE420" w14:textId="2EABC32E" w:rsidR="00F81469" w:rsidRDefault="00F81469" w:rsidP="00F81469">
      <w:pPr>
        <w:ind w:left="360"/>
      </w:pPr>
      <w:r>
        <w:t>.</w:t>
      </w:r>
    </w:p>
    <w:p w14:paraId="3E3BCB46" w14:textId="7DBCE6AE" w:rsidR="00F81469" w:rsidRDefault="00F81469" w:rsidP="00F81469">
      <w:pPr>
        <w:pStyle w:val="Heading4"/>
        <w:ind w:left="360"/>
      </w:pPr>
      <w:r>
        <w:t>Current gun smuggling process [unsure as how exactly to use but is good]</w:t>
      </w:r>
    </w:p>
    <w:p w14:paraId="16F208C9" w14:textId="77777777" w:rsidR="00F81469" w:rsidRDefault="00F81469" w:rsidP="00F81469">
      <w:pPr>
        <w:ind w:left="360"/>
      </w:pPr>
      <w:r>
        <w:t xml:space="preserve">Gauthier et. Al. 12 (Jean-Philippe Gauthier William Dean Laura Derouin Mikhaila Fogel Elsa Kania Tyler Keefe James McCune Valentina Perez Anthony Ramicone Robin Reyes Andrew Seo Minh Trinh Alex Velez-Green Colby Wilkason Ben-Sprung Keyser, Harvard Policy Research Group, “THE WAR ON MEXICAN CARTELS OPTIONS FOR U.S. AND MEXICAN POLICY-MAKERS,” Harvard Institute of Politics, 9/2012, </w:t>
      </w:r>
      <w:hyperlink r:id="rId102" w:history="1">
        <w:r w:rsidRPr="00162318">
          <w:rPr>
            <w:rStyle w:val="Hyperlink"/>
          </w:rPr>
          <w:t>https://iop.harvard.edu/sites/default/files_new/research-policy-papers/TheWarOnMexicanCartels_0.pdf</w:t>
        </w:r>
      </w:hyperlink>
      <w:r>
        <w:t>) /DVCB</w:t>
      </w:r>
    </w:p>
    <w:p w14:paraId="5E47BE04" w14:textId="77777777" w:rsidR="00F81469" w:rsidRDefault="00F81469" w:rsidP="00F81469">
      <w:pPr>
        <w:ind w:left="360"/>
      </w:pPr>
      <w:r>
        <w:t xml:space="preserve">Current Practices In the U.S., the DEA, a federal law enforcement agency under the Department of Justice, works with the Treasury Department, the Office of Foreign Assets Control, and the Financial Crimes Enforcement Network to counter money laundering related to the activities of drug cartels.58 Its strategy involves intelligence-based enforcement. Domestic and international efforts to track bulk currency movements are used to produce intelligence that leads to the identification, targeting, and prosecution of command and control targets in the drug trade. The DEA has 24 Financial Investigation Teams. Outside agencies that participate alongside the DEA include the Internal Revenue Service, Federal Bureau of Investigation, Immigration and Customs Enforcement, National Guard, U.S. Postal Inspection Service, Financial Investigative Contractors, and state and local police officers. Important anti-money laundering legislation in the United States includes the Bank Secrecy Act (1970), the Money Laundering Control Act (1986), the Anti-Drug Abuse Act (1988), the Annunzio-Wylie Anti-Money Laundering Act (1992), the Money Laundering Suppression Act (1994), the Money Laundering and Financial Crimes Strategy Act (1998), the PATRIOT Act (2001), and the Intelligence Reform and Terrorism Prevention Act (2004).59 The Government of Mexico (GOM) has made fighting money laundering one of its top priorities and has made progress in combating these crimes. Mexico has adopted a national antimoney laundering strategy and increased the capacity of supervisors and law enforcement to carry it out.60 The GOM works on transnational cases very closely with U.S. law enforcement. On June 15, 2010, the Finance Ministry announced regulations limiting U.S. dollar transactions in Mexico.61 On August 26, 2010, the GOM announced the National Strategy for the Prevention and Elimination of Money Laundering and Financing for Terrorism.62 A package including nine reforms, three modifications to federal codes, and the creation of the Law to Prevent and Identify Operations with Illegal Origins and Terrorism Financing is still pending in Congress. The 2011 Money Laundering and Financial Crimes Country Database listed the following as important steps to creating a more effective AML/CFT (Anti-Money Laundering/Combating the Financing of Terrorism) regime in Mexico: “Mexico should fully implement and improve its mechanisms for asset forfeiture, control the bulk smuggling of currency across its borders, monitor remittance systems for possible exploitation, improve the regulation and supervision of money transmitters, unlicensed currency exchange centers, centros cambiarios and gambling centers, and extend AML/CFT requirements to designated non-financial businesses and professions.”63 Recommendations Upon reviewing past practices by Israel and the U.S. in countering terrorism and evaluating current practices implemented by Mexico and the DEA, we recommend the following: • </w:t>
      </w:r>
      <w:r w:rsidRPr="007E4B0C">
        <w:rPr>
          <w:rStyle w:val="StyleUnderline"/>
        </w:rPr>
        <w:t>The first step is to identify individuals and organizations that are known or suspected to be involved in the Mexican drug trade. Persons of interest may include Mexican officials with business in the U.S. who move large sums of money around. Offering incentives to locals for identifying cartel members is another effective means at compiling such list. • Those who fit said criteria will be added to a central database to be shared amongst the various departments and agencies working on deterring the financing of drug cartels</w:t>
      </w:r>
      <w:r>
        <w:t xml:space="preserve">. Financial institutions and other intermediaries of money laundering must also have access to this list. The means of updating this database frequently as new information becomes available is also essential. In acknowledgement of the transnational scope of this problem, it would be ideal to share this database with Mexican and international governments and financial institutions, perhaps as a measure similar to the United Nations Security Council Resolution 1267. • After compiling and distributing this list, the financial institutions themselves need the power to act on suspected acts of money laundering by freezing accounts. Suspicious activities involving the people on the list should trigger a freeze mechanism that gives authorities the time to investigate the transaction and the parties involved. • Finally, in order for the first three steps to work effectively in deterring drug cartels from money laundering, all financial institutions must comply with these measures. Since it is not in the organizational interest of these institutions to comply given the volume of business these cartels conduct, measures have to be established by the government to assure their compliance. This four-step plan is just the start in terms of deterring the financing of cartel activities. However, its execution will work at lengths to abate this situation and, once and for all, turn the tide in the war on the Mexican cartels. </w:t>
      </w:r>
    </w:p>
    <w:p w14:paraId="1AE6A34E" w14:textId="56A0516F" w:rsidR="00F81469" w:rsidRPr="00272252" w:rsidRDefault="00F81469" w:rsidP="00F81469">
      <w:pPr>
        <w:ind w:left="360"/>
      </w:pPr>
      <w:r w:rsidRPr="00272252">
        <w:t xml:space="preserve"> </w:t>
      </w:r>
    </w:p>
    <w:p w14:paraId="35D7A2ED" w14:textId="77777777" w:rsidR="00F81469" w:rsidRPr="00F81469" w:rsidRDefault="00F81469" w:rsidP="00F81469"/>
    <w:p w14:paraId="41264AD1" w14:textId="77777777" w:rsidR="00780DB6" w:rsidRDefault="00780DB6" w:rsidP="00780DB6">
      <w:pPr>
        <w:pStyle w:val="Heading1"/>
      </w:pPr>
      <w:r>
        <w:tab/>
        <w:t>Fill -In</w:t>
      </w:r>
    </w:p>
    <w:p w14:paraId="75111448" w14:textId="77777777" w:rsidR="00780DB6" w:rsidRPr="007A059F" w:rsidRDefault="00780DB6" w:rsidP="00780DB6">
      <w:pPr>
        <w:pStyle w:val="Heading2"/>
      </w:pPr>
      <w:r>
        <w:t xml:space="preserve">Russia Fill – In </w:t>
      </w:r>
    </w:p>
    <w:p w14:paraId="2B43FEA0" w14:textId="77777777" w:rsidR="00780DB6" w:rsidRDefault="00780DB6" w:rsidP="00780DB6">
      <w:pPr>
        <w:pStyle w:val="Heading4"/>
      </w:pPr>
      <w:bookmarkStart w:id="15" w:name="_Hlk15212549"/>
      <w:r>
        <w:t>Mexico has already shown interest in buying Russian arms to fight again cartels.</w:t>
      </w:r>
    </w:p>
    <w:p w14:paraId="6A8C0C53" w14:textId="77777777" w:rsidR="00780DB6" w:rsidRDefault="00780DB6" w:rsidP="00780DB6">
      <w:r w:rsidRPr="007630B2">
        <w:rPr>
          <w:b/>
          <w:bCs/>
        </w:rPr>
        <w:t>LAHT</w:t>
      </w:r>
      <w:r>
        <w:t xml:space="preserve"> .2 – 18 – </w:t>
      </w:r>
      <w:r w:rsidRPr="007630B2">
        <w:rPr>
          <w:b/>
          <w:bCs/>
        </w:rPr>
        <w:t>10</w:t>
      </w:r>
      <w:r>
        <w:t xml:space="preserve"> “Russia Ready to Sell Weapons to Mexico”. The Latin American Herald Tribune is a news organization specializing is spreading the political discourse of Latin America. </w:t>
      </w:r>
      <w:hyperlink r:id="rId103" w:history="1">
        <w:r w:rsidRPr="007630B2">
          <w:t>http://www.laht.com/article.asp?ArticleId=352505&amp;CategoryId=14091</w:t>
        </w:r>
      </w:hyperlink>
      <w:r>
        <w:t xml:space="preserve"> </w:t>
      </w:r>
    </w:p>
    <w:p w14:paraId="19C1C1F1" w14:textId="77777777" w:rsidR="00780DB6" w:rsidRDefault="00780DB6" w:rsidP="00780DB6">
      <w:pPr>
        <w:rPr>
          <w:rFonts w:ascii="Times New Roman" w:hAnsi="Times New Roman" w:cs="Times New Roman"/>
          <w:sz w:val="16"/>
          <w:szCs w:val="16"/>
        </w:rPr>
      </w:pPr>
      <w:r w:rsidRPr="00B660B5">
        <w:rPr>
          <w:rFonts w:ascii="Times New Roman" w:hAnsi="Times New Roman" w:cs="Times New Roman"/>
          <w:sz w:val="16"/>
          <w:szCs w:val="16"/>
        </w:rPr>
        <w:t>MEXICO CITY</w:t>
      </w:r>
      <w:r w:rsidRPr="00B660B5">
        <w:rPr>
          <w:rFonts w:ascii="Times New Roman" w:hAnsi="Times New Roman" w:cs="Times New Roman"/>
          <w:sz w:val="24"/>
          <w:szCs w:val="24"/>
        </w:rPr>
        <w:t xml:space="preserve"> – </w:t>
      </w:r>
      <w:r w:rsidRPr="00B660B5">
        <w:rPr>
          <w:rFonts w:ascii="Times New Roman" w:hAnsi="Times New Roman" w:cs="Times New Roman"/>
          <w:b/>
          <w:bCs/>
          <w:sz w:val="24"/>
          <w:szCs w:val="24"/>
          <w:u w:val="single"/>
        </w:rPr>
        <w:t>Russian Foreign Minister</w:t>
      </w:r>
      <w:r w:rsidRPr="00B660B5">
        <w:rPr>
          <w:rFonts w:ascii="Times New Roman" w:hAnsi="Times New Roman" w:cs="Times New Roman"/>
          <w:sz w:val="24"/>
          <w:szCs w:val="24"/>
          <w:u w:val="single"/>
        </w:rPr>
        <w:t xml:space="preserve"> Sergei Lavrov </w:t>
      </w:r>
      <w:r w:rsidRPr="00B660B5">
        <w:rPr>
          <w:rFonts w:ascii="Times New Roman" w:hAnsi="Times New Roman" w:cs="Times New Roman"/>
          <w:b/>
          <w:bCs/>
          <w:sz w:val="24"/>
          <w:szCs w:val="24"/>
          <w:u w:val="single"/>
        </w:rPr>
        <w:t>said that Mexico is interested in buying</w:t>
      </w:r>
      <w:r w:rsidRPr="00B660B5">
        <w:rPr>
          <w:rFonts w:ascii="Times New Roman" w:hAnsi="Times New Roman" w:cs="Times New Roman"/>
          <w:sz w:val="24"/>
          <w:szCs w:val="24"/>
          <w:u w:val="single"/>
        </w:rPr>
        <w:t xml:space="preserve"> equipment and </w:t>
      </w:r>
      <w:r w:rsidRPr="00B660B5">
        <w:rPr>
          <w:rFonts w:ascii="Times New Roman" w:hAnsi="Times New Roman" w:cs="Times New Roman"/>
          <w:b/>
          <w:bCs/>
          <w:sz w:val="24"/>
          <w:szCs w:val="24"/>
          <w:u w:val="single"/>
        </w:rPr>
        <w:t xml:space="preserve">weapons from his country to combat drug trafficking </w:t>
      </w:r>
      <w:r w:rsidRPr="00B660B5">
        <w:rPr>
          <w:rFonts w:ascii="Times New Roman" w:hAnsi="Times New Roman" w:cs="Times New Roman"/>
          <w:sz w:val="24"/>
          <w:szCs w:val="24"/>
          <w:u w:val="single"/>
        </w:rPr>
        <w:t>and organized crime.</w:t>
      </w:r>
      <w:r>
        <w:rPr>
          <w:rFonts w:ascii="Times New Roman" w:hAnsi="Times New Roman" w:cs="Times New Roman"/>
          <w:sz w:val="24"/>
          <w:szCs w:val="24"/>
          <w:u w:val="single"/>
        </w:rPr>
        <w:t xml:space="preserve"> </w:t>
      </w:r>
      <w:r w:rsidRPr="00B660B5">
        <w:rPr>
          <w:rFonts w:ascii="Times New Roman" w:hAnsi="Times New Roman" w:cs="Times New Roman"/>
          <w:sz w:val="16"/>
          <w:szCs w:val="16"/>
        </w:rPr>
        <w:t>At a joint press conference with Mexican counterpart Patricia Espinosa</w:t>
      </w:r>
      <w:r w:rsidRPr="00B660B5">
        <w:rPr>
          <w:rFonts w:ascii="Times New Roman" w:hAnsi="Times New Roman" w:cs="Times New Roman"/>
          <w:sz w:val="24"/>
          <w:szCs w:val="24"/>
        </w:rPr>
        <w:t xml:space="preserve">, </w:t>
      </w:r>
      <w:r w:rsidRPr="00B660B5">
        <w:rPr>
          <w:rFonts w:ascii="Times New Roman" w:hAnsi="Times New Roman" w:cs="Times New Roman"/>
          <w:sz w:val="24"/>
          <w:szCs w:val="24"/>
          <w:u w:val="single"/>
        </w:rPr>
        <w:t>Lavrov said that his country is expanding its weapons sales abroad and has increased the number of supply contracts it has in all regions of the world,</w:t>
      </w:r>
      <w:r w:rsidRPr="00B660B5">
        <w:rPr>
          <w:rFonts w:ascii="Times New Roman" w:hAnsi="Times New Roman" w:cs="Times New Roman"/>
          <w:sz w:val="24"/>
          <w:szCs w:val="24"/>
        </w:rPr>
        <w:t xml:space="preserve"> </w:t>
      </w:r>
      <w:r w:rsidRPr="00B660B5">
        <w:rPr>
          <w:rFonts w:ascii="Times New Roman" w:hAnsi="Times New Roman" w:cs="Times New Roman"/>
          <w:sz w:val="16"/>
          <w:szCs w:val="16"/>
        </w:rPr>
        <w:t>a move that is “a purely economic question, not political.” Regarding the volume of its arms sales, Russia is still “behind the United States, but we’re seeing certain rather serious progress,” Lavrov said. The Mexican government is interested in acquiring different types of weapons, “including helicopters for coastal monitoring,” and other equipment “to fight drug trafficking and organized crime, that I hope will help our Mexican friends to combat this scourge,” the Russian official said.</w:t>
      </w:r>
      <w:bookmarkEnd w:id="15"/>
      <w:r w:rsidRPr="00B660B5">
        <w:rPr>
          <w:rFonts w:ascii="Times New Roman" w:hAnsi="Times New Roman" w:cs="Times New Roman"/>
          <w:sz w:val="16"/>
          <w:szCs w:val="16"/>
        </w:rPr>
        <w:br/>
      </w:r>
    </w:p>
    <w:p w14:paraId="393A02B5" w14:textId="77777777" w:rsidR="00780DB6" w:rsidRDefault="00780DB6" w:rsidP="00780DB6">
      <w:pPr>
        <w:pStyle w:val="Heading4"/>
      </w:pPr>
      <w:r>
        <w:t>Russia is working toward more Latin American influence -arms sales are key to it’s relationship with Mexico.</w:t>
      </w:r>
    </w:p>
    <w:p w14:paraId="0186B086" w14:textId="77777777" w:rsidR="00780DB6" w:rsidRDefault="00780DB6" w:rsidP="00780DB6">
      <w:r>
        <w:t xml:space="preserve">Julia </w:t>
      </w:r>
      <w:r w:rsidRPr="007A059F">
        <w:rPr>
          <w:b/>
          <w:bCs/>
        </w:rPr>
        <w:t>Gurganus.</w:t>
      </w:r>
      <w:r>
        <w:t xml:space="preserve"> 5 - 3- </w:t>
      </w:r>
      <w:r w:rsidRPr="007A059F">
        <w:rPr>
          <w:b/>
          <w:bCs/>
        </w:rPr>
        <w:t>18.</w:t>
      </w:r>
      <w:r>
        <w:t xml:space="preserve"> Julia Gurganus works with the Carnegie Endownment for International Peace as a nonresident scholar focusing primarily on Russian Foreign Policy.  “Playing a Geopolitical Game in Latin America”. </w:t>
      </w:r>
      <w:r w:rsidRPr="007A059F">
        <w:t>https://carnegieendowment.org/2018/05/03/russia-playing-geopolitical-game-in-latin-america-pub-76228</w:t>
      </w:r>
    </w:p>
    <w:p w14:paraId="272EC532" w14:textId="77777777" w:rsidR="00780DB6" w:rsidRPr="007630B2" w:rsidRDefault="00780DB6" w:rsidP="00780DB6">
      <w:pPr>
        <w:spacing w:after="0" w:line="240" w:lineRule="auto"/>
        <w:rPr>
          <w:rFonts w:ascii="Times New Roman" w:eastAsia="Times New Roman" w:hAnsi="Times New Roman" w:cs="Times New Roman"/>
          <w:sz w:val="16"/>
          <w:szCs w:val="16"/>
        </w:rPr>
      </w:pPr>
      <w:r w:rsidRPr="007630B2">
        <w:rPr>
          <w:rFonts w:ascii="Times New Roman" w:eastAsia="Times New Roman" w:hAnsi="Times New Roman" w:cs="Times New Roman"/>
          <w:b/>
          <w:bCs/>
          <w:sz w:val="24"/>
          <w:szCs w:val="24"/>
          <w:u w:val="single"/>
        </w:rPr>
        <w:t>Russia is working to expand its presence in Latin America,</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largely at Washington’s expense, and 2018 presents it with many opportunities to do so</w:t>
      </w:r>
      <w:r w:rsidRPr="007630B2">
        <w:rPr>
          <w:rFonts w:ascii="Times New Roman" w:eastAsia="Times New Roman" w:hAnsi="Times New Roman" w:cs="Times New Roman"/>
          <w:sz w:val="16"/>
          <w:szCs w:val="16"/>
          <w:u w:val="single"/>
        </w:rPr>
        <w:t>.</w:t>
      </w:r>
      <w:r w:rsidRPr="007630B2">
        <w:rPr>
          <w:rFonts w:ascii="Times New Roman" w:eastAsia="Times New Roman" w:hAnsi="Times New Roman" w:cs="Times New Roman"/>
          <w:sz w:val="24"/>
          <w:szCs w:val="24"/>
          <w:u w:val="single"/>
        </w:rPr>
        <w:t xml:space="preserve"> Five Latin American countries—Cuba, Venezuela, Colombia, Mexico, and Brazil—are going through political transitions this year with multiple openings for Russia to meddle</w:t>
      </w:r>
      <w:r w:rsidRPr="007630B2">
        <w:rPr>
          <w:rFonts w:ascii="Times New Roman" w:eastAsia="Times New Roman" w:hAnsi="Times New Roman" w:cs="Times New Roman"/>
          <w:sz w:val="16"/>
          <w:szCs w:val="16"/>
          <w:u w:val="single"/>
        </w:rPr>
        <w:t>.</w:t>
      </w:r>
      <w:r w:rsidRPr="007630B2">
        <w:rPr>
          <w:rFonts w:ascii="Times New Roman" w:eastAsia="Times New Roman" w:hAnsi="Times New Roman" w:cs="Times New Roman"/>
          <w:sz w:val="16"/>
          <w:szCs w:val="16"/>
        </w:rPr>
        <w:t xml:space="preserve"> Souring attitudes toward the United States throughout the region over trade and immigration issues, the rise of populist candidates, and the deepening internal economic and </w:t>
      </w:r>
      <w:hyperlink r:id="rId104" w:history="1">
        <w:r w:rsidRPr="007630B2">
          <w:rPr>
            <w:rFonts w:ascii="Times New Roman" w:eastAsia="Times New Roman" w:hAnsi="Times New Roman" w:cs="Times New Roman"/>
            <w:sz w:val="16"/>
            <w:szCs w:val="16"/>
            <w:u w:val="single"/>
            <w:bdr w:val="none" w:sz="0" w:space="0" w:color="auto" w:frame="1"/>
          </w:rPr>
          <w:t>social challenges facing many Latin American</w:t>
        </w:r>
      </w:hyperlink>
      <w:r w:rsidRPr="007630B2">
        <w:rPr>
          <w:rFonts w:ascii="Times New Roman" w:eastAsia="Times New Roman" w:hAnsi="Times New Roman" w:cs="Times New Roman"/>
          <w:sz w:val="16"/>
          <w:szCs w:val="16"/>
        </w:rPr>
        <w:t xml:space="preserve"> countries create favorable circumstances for </w:t>
      </w:r>
      <w:hyperlink r:id="rId105" w:history="1">
        <w:r w:rsidRPr="007630B2">
          <w:rPr>
            <w:rFonts w:ascii="Times New Roman" w:eastAsia="Times New Roman" w:hAnsi="Times New Roman" w:cs="Times New Roman"/>
            <w:sz w:val="24"/>
            <w:szCs w:val="24"/>
            <w:u w:val="single"/>
            <w:bdr w:val="none" w:sz="0" w:space="0" w:color="auto" w:frame="1"/>
          </w:rPr>
          <w:t>Russia to advance its interests</w:t>
        </w:r>
      </w:hyperlink>
      <w:r w:rsidRPr="007A059F">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Capitalizing on opportunities to gain a foothold in Latin America is a familiar strategy for Russia. As</w:t>
      </w:r>
      <w:r w:rsidRPr="007630B2">
        <w:rPr>
          <w:rFonts w:ascii="Times New Roman" w:eastAsia="Times New Roman" w:hAnsi="Times New Roman" w:cs="Times New Roman"/>
          <w:sz w:val="24"/>
          <w:szCs w:val="24"/>
        </w:rPr>
        <w:t xml:space="preserve"> </w:t>
      </w:r>
      <w:hyperlink r:id="rId106" w:history="1">
        <w:r w:rsidRPr="007630B2">
          <w:rPr>
            <w:rFonts w:ascii="Times New Roman" w:eastAsia="Times New Roman" w:hAnsi="Times New Roman" w:cs="Times New Roman"/>
            <w:sz w:val="24"/>
            <w:szCs w:val="24"/>
            <w:u w:val="single"/>
            <w:bdr w:val="none" w:sz="0" w:space="0" w:color="auto" w:frame="1"/>
          </w:rPr>
          <w:t>White House Chief of Staff John Kelly</w:t>
        </w:r>
      </w:hyperlink>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testified before the Senate Armed Services Committee in March 2015 in his capacity as head of the U.S. Southern Command, the arm of the U.S. military responsible for operations in Central and South America:</w:t>
      </w:r>
      <w:r w:rsidRPr="007630B2">
        <w:rPr>
          <w:rFonts w:ascii="Times New Roman" w:eastAsia="Times New Roman" w:hAnsi="Times New Roman" w:cs="Times New Roman"/>
          <w:sz w:val="16"/>
          <w:szCs w:val="16"/>
          <w:bdr w:val="none" w:sz="0" w:space="0" w:color="auto" w:frame="1"/>
        </w:rPr>
        <w:t xml:space="preserve">Periodically since 2008, Russia has pursued an increased presence in Latin America through propaganda, military arms and equipment sales, counterdrug agreements, and trade. Under President [Vladimir] Putin, however, we have seen a clear return to Cold War-tactics. As part of its global strategy, Russia is using power projection in an attempt to erode U.S. leadership and challenge U.S. influence in the Western Hemisphere. </w:t>
      </w:r>
    </w:p>
    <w:p w14:paraId="484FD1B4" w14:textId="77777777" w:rsidR="00780DB6" w:rsidRPr="007630B2" w:rsidRDefault="00780DB6" w:rsidP="00780DB6">
      <w:pPr>
        <w:spacing w:after="357" w:line="240" w:lineRule="auto"/>
        <w:rPr>
          <w:rFonts w:ascii="Times New Roman" w:eastAsia="Times New Roman" w:hAnsi="Times New Roman" w:cs="Times New Roman"/>
          <w:sz w:val="16"/>
          <w:szCs w:val="16"/>
        </w:rPr>
      </w:pPr>
      <w:r w:rsidRPr="007630B2">
        <w:rPr>
          <w:rFonts w:ascii="Times New Roman" w:eastAsia="Times New Roman" w:hAnsi="Times New Roman" w:cs="Times New Roman"/>
          <w:sz w:val="16"/>
          <w:szCs w:val="16"/>
        </w:rPr>
        <w:t>Putin will want to be well positioned to spotlight his Latin American ties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Skripal in the United Kingdom and the April 2018 chemical weapons attack in Syria. Putin is likely to tout his relationships with Latin American leaders—such as the strategic partnership agreement he signed earlier this year with Argentinian President Mauricio Macri—to avoid a repeat of the chilly reception that he received at the 2014 G20 summit in Australia after Russia’s illegal annexation of Crimea.</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For much of the post–Cold War era, the United States and Europe paid little attention to Russia’s efforts to expand its political, economic, and military influence abroad. The Soviet Union’s dissolution, Russia’s internal challenges, and Moscow’s stated desire for integration with the West sharply constrained the Kremlin’s interest and capacity to project its influence on a global scale and diminished the West’s interest in Russia’s foreign policy and global activities. The West saw these efforts as primarily confined to Russia’s immediate neighborhood and largely ineffective elsewhere</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However, since Vladimir Putin’s return to the presidency in 2012, Russia has engaged in a broad and surprisingly effective campaign to expand its global reach. His reelection in March 2018 is likely to see this campaign continue. To advance Russian objectives, Moscow has relied on a wide array of diplomatic, military, intelligence, cyber, trade, energy, and financial tools to influence political systems, public attitudes, and elite decisionmakers in Europe, the Middle East, Africa, Asia, and Latin America. These objectives—as outlined in the 2017 Carnegie paper “</w:t>
      </w:r>
      <w:hyperlink r:id="rId107" w:history="1">
        <w:r w:rsidRPr="007630B2">
          <w:rPr>
            <w:rFonts w:ascii="Times New Roman" w:eastAsia="Times New Roman" w:hAnsi="Times New Roman" w:cs="Times New Roman"/>
            <w:sz w:val="16"/>
            <w:szCs w:val="16"/>
            <w:bdr w:val="none" w:sz="0" w:space="0" w:color="auto" w:frame="1"/>
          </w:rPr>
          <w:t>The Return of Global Russia: An Analytical Framework</w:t>
        </w:r>
      </w:hyperlink>
      <w:r w:rsidRPr="007630B2">
        <w:rPr>
          <w:rFonts w:ascii="Times New Roman" w:eastAsia="Times New Roman" w:hAnsi="Times New Roman" w:cs="Times New Roman"/>
          <w:sz w:val="24"/>
          <w:szCs w:val="24"/>
        </w:rPr>
        <w:t>”—</w:t>
      </w:r>
      <w:r w:rsidRPr="007630B2">
        <w:rPr>
          <w:rFonts w:ascii="Times New Roman" w:eastAsia="Times New Roman" w:hAnsi="Times New Roman" w:cs="Times New Roman"/>
          <w:sz w:val="16"/>
          <w:szCs w:val="16"/>
        </w:rPr>
        <w:t>include, primarily, undermining the U.S.-led liberal international order and the West’s cohesion; enhancing Putin’s domestic legitimacy by demonstrating Russia’s status as a global power; and promoting specific Russian commercial, military, and energy interests.</w:t>
      </w:r>
      <w:r w:rsidRPr="007630B2">
        <w:rPr>
          <w:rFonts w:ascii="Times New Roman" w:eastAsia="Times New Roman" w:hAnsi="Times New Roman" w:cs="Times New Roman"/>
          <w:sz w:val="16"/>
          <w:szCs w:val="16"/>
          <w:bdr w:val="none" w:sz="0" w:space="0" w:color="auto" w:frame="1"/>
          <w:vertAlign w:val="superscript"/>
        </w:rPr>
        <w:t>1</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 xml:space="preserve">Russian activity in Latin America has not received nearly the same attention as Russian meddling in the former Soviet space, Europe, or the United States, where its impact is far more visible and wide-ranging. Yet Moscow may view its gains in Central and South America as payback for what it has viewed as U.S. interference </w:t>
      </w:r>
      <w:hyperlink r:id="rId108" w:history="1">
        <w:r w:rsidRPr="007630B2">
          <w:rPr>
            <w:rFonts w:ascii="Times New Roman" w:eastAsia="Times New Roman" w:hAnsi="Times New Roman" w:cs="Times New Roman"/>
            <w:sz w:val="16"/>
            <w:szCs w:val="16"/>
            <w:u w:val="single"/>
            <w:bdr w:val="none" w:sz="0" w:space="0" w:color="auto" w:frame="1"/>
          </w:rPr>
          <w:t>in Russia’s backyard</w:t>
        </w:r>
      </w:hyperlink>
      <w:r w:rsidRPr="007630B2">
        <w:rPr>
          <w:rFonts w:ascii="Times New Roman" w:eastAsia="Times New Roman" w:hAnsi="Times New Roman" w:cs="Times New Roman"/>
          <w:sz w:val="16"/>
          <w:szCs w:val="16"/>
        </w:rPr>
        <w:t>. How effectively can Moscow expand its fairly limited standing in the region beyond long-standing ties with Cuba, Nicaragua, and Venezuela? Can it significantly complicate U.S. relationships with partners such as Mexico, Colombia, Brazil, and Argentina? Will it be able to degrade the United States’ image and reputation in the region? For the United States, Russia’s increasing presence in the Western Hemisphere is an unwelcome factor that can further roil relations with its southern neighbors and could present new military and security threats</w:t>
      </w:r>
      <w:r w:rsidRPr="007630B2">
        <w:rPr>
          <w:rFonts w:ascii="Times New Roman" w:eastAsia="Times New Roman" w:hAnsi="Times New Roman" w:cs="Times New Roman"/>
          <w:b/>
          <w:bCs/>
          <w:sz w:val="24"/>
          <w:szCs w:val="24"/>
          <w:u w:val="single"/>
        </w:rPr>
        <w:t>.</w:t>
      </w:r>
      <w:r w:rsidRPr="007A059F">
        <w:rPr>
          <w:rFonts w:ascii="Times New Roman" w:eastAsia="Times New Roman" w:hAnsi="Times New Roman" w:cs="Times New Roman"/>
          <w:b/>
          <w:bCs/>
          <w:sz w:val="24"/>
          <w:szCs w:val="24"/>
          <w:u w:val="single"/>
        </w:rPr>
        <w:t xml:space="preserve"> </w:t>
      </w:r>
      <w:r w:rsidRPr="007630B2">
        <w:rPr>
          <w:rFonts w:ascii="Times New Roman" w:eastAsia="Times New Roman" w:hAnsi="Times New Roman" w:cs="Times New Roman"/>
          <w:b/>
          <w:bCs/>
          <w:sz w:val="24"/>
          <w:szCs w:val="24"/>
          <w:u w:val="single"/>
        </w:rPr>
        <w:t>Russia is active in Latin America primarily through arms sales,</w:t>
      </w:r>
      <w:r w:rsidRPr="007630B2">
        <w:rPr>
          <w:rFonts w:ascii="Times New Roman" w:eastAsia="Times New Roman" w:hAnsi="Times New Roman" w:cs="Times New Roman"/>
          <w:sz w:val="24"/>
          <w:szCs w:val="24"/>
          <w:u w:val="single"/>
        </w:rPr>
        <w:t xml:space="preserve"> commercial agreements, and high-level political outreach</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 xml:space="preserve">While these activities are driven largely by financial incentives, Putin’s motivation to boost Russia’s profile is also firmly rooted in geopolitics. Moscow has looked to develop partnerships with countries that share an interest in creating institutions and relationships that are not dominated by the United States or Europe. It has cultivated a relationship with Brazil through the BRICS (Brazil, Russia, India, China, and South Africa) group, for example. Moscow has also sought to deepen ties with allies that share the </w:t>
      </w:r>
      <w:hyperlink r:id="rId109" w:history="1">
        <w:r w:rsidRPr="007630B2">
          <w:rPr>
            <w:rFonts w:ascii="Times New Roman" w:eastAsia="Times New Roman" w:hAnsi="Times New Roman" w:cs="Times New Roman"/>
            <w:sz w:val="16"/>
            <w:szCs w:val="16"/>
            <w:bdr w:val="none" w:sz="0" w:space="0" w:color="auto" w:frame="1"/>
          </w:rPr>
          <w:t>Kremlin’s increasingly authoritarian</w:t>
        </w:r>
      </w:hyperlink>
      <w:r w:rsidRPr="007630B2">
        <w:rPr>
          <w:rFonts w:ascii="Times New Roman" w:eastAsia="Times New Roman" w:hAnsi="Times New Roman" w:cs="Times New Roman"/>
          <w:sz w:val="16"/>
          <w:szCs w:val="16"/>
        </w:rPr>
        <w:t xml:space="preserve"> approach to governance and resentment of U.S. global leadership, such as Nicaraguan President Daniel Ortega, Venezuelan President Nicolás Maduro, and Bolivian President Evo Morales.</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 xml:space="preserve">More recently, </w:t>
      </w:r>
      <w:r w:rsidRPr="007630B2">
        <w:rPr>
          <w:rFonts w:ascii="Times New Roman" w:eastAsia="Times New Roman" w:hAnsi="Times New Roman" w:cs="Times New Roman"/>
          <w:sz w:val="24"/>
          <w:szCs w:val="24"/>
          <w:u w:val="single"/>
        </w:rPr>
        <w:t>Moscow’s efforts have sought to take advantage of U.S. policy shifts that have created tensions in some countries’ relations with the United States. U.S. President Donald Trump’s administration has sharply criticized Mexico’s stance on NAFTA and has called for a crackdown on immigration from Latin America</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 xml:space="preserve">The administration threatened the </w:t>
      </w:r>
      <w:hyperlink r:id="rId110" w:history="1">
        <w:r w:rsidRPr="007630B2">
          <w:rPr>
            <w:rFonts w:ascii="Times New Roman" w:eastAsia="Times New Roman" w:hAnsi="Times New Roman" w:cs="Times New Roman"/>
            <w:sz w:val="16"/>
            <w:szCs w:val="16"/>
            <w:bdr w:val="none" w:sz="0" w:space="0" w:color="auto" w:frame="1"/>
          </w:rPr>
          <w:t>Maduro government with military force</w:t>
        </w:r>
      </w:hyperlink>
      <w:r w:rsidRPr="007630B2">
        <w:rPr>
          <w:rFonts w:ascii="Times New Roman" w:eastAsia="Times New Roman" w:hAnsi="Times New Roman" w:cs="Times New Roman"/>
          <w:sz w:val="16"/>
          <w:szCs w:val="16"/>
        </w:rPr>
        <w:t xml:space="preserve"> in 2017 and has imposed increasingly severe financial sanctions to encourage a political deal between the Venezuelan regime and its opponents. Moscow appears poised to capitalize on these tensions in 2018 and to manipulate the environment to its advantage. </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As Russia looks to take advantage of opportunities in Latin America, it will remain focused on three key areas of interest: alliances, trade, and security.</w:t>
      </w:r>
      <w:r w:rsidRPr="007A059F">
        <w:rPr>
          <w:rFonts w:ascii="Times New Roman" w:eastAsia="Times New Roman" w:hAnsi="Times New Roman" w:cs="Times New Roman"/>
          <w:sz w:val="24"/>
          <w:szCs w:val="24"/>
        </w:rPr>
        <w:t xml:space="preserve"> </w:t>
      </w:r>
      <w:r w:rsidRPr="007630B2">
        <w:rPr>
          <w:rFonts w:ascii="Times New Roman" w:eastAsia="Times New Roman" w:hAnsi="Times New Roman" w:cs="Times New Roman"/>
          <w:b/>
          <w:bCs/>
          <w:sz w:val="24"/>
          <w:szCs w:val="24"/>
          <w:u w:val="single"/>
        </w:rPr>
        <w:t>Russia is looking to develop a presence in all corners of the globe</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 xml:space="preserve">to solidify its image as a world power. It also seeks to build relationships and create institutions that further its aim of creating a multipolar world. Moscow has almost certainly taken note of the many Central and South American nations that have sought to assert their foreign policy independence and have not consistently aligned themselves with the United States. For example, the Rio Group denounced the 1999 </w:t>
      </w:r>
      <w:hyperlink r:id="rId111" w:history="1">
        <w:r w:rsidRPr="007630B2">
          <w:rPr>
            <w:rFonts w:ascii="Times New Roman" w:eastAsia="Times New Roman" w:hAnsi="Times New Roman" w:cs="Times New Roman"/>
            <w:sz w:val="16"/>
            <w:szCs w:val="16"/>
            <w:bdr w:val="none" w:sz="0" w:space="0" w:color="auto" w:frame="1"/>
          </w:rPr>
          <w:t>NATO bombing of Yugoslavia</w:t>
        </w:r>
      </w:hyperlink>
      <w:r w:rsidRPr="007630B2">
        <w:rPr>
          <w:rFonts w:ascii="Times New Roman" w:eastAsia="Times New Roman" w:hAnsi="Times New Roman" w:cs="Times New Roman"/>
          <w:sz w:val="16"/>
          <w:szCs w:val="16"/>
        </w:rPr>
        <w:t>.</w:t>
      </w:r>
      <w:r w:rsidRPr="007630B2">
        <w:rPr>
          <w:rFonts w:ascii="Times New Roman" w:eastAsia="Times New Roman" w:hAnsi="Times New Roman" w:cs="Times New Roman"/>
          <w:sz w:val="16"/>
          <w:szCs w:val="16"/>
          <w:bdr w:val="none" w:sz="0" w:space="0" w:color="auto" w:frame="1"/>
          <w:vertAlign w:val="superscript"/>
        </w:rPr>
        <w:t>2</w:t>
      </w:r>
      <w:r w:rsidRPr="007630B2">
        <w:rPr>
          <w:rFonts w:ascii="Times New Roman" w:eastAsia="Times New Roman" w:hAnsi="Times New Roman" w:cs="Times New Roman"/>
          <w:sz w:val="16"/>
          <w:szCs w:val="16"/>
        </w:rPr>
        <w:t xml:space="preserve"> In 2003, Chile and Mexico indicated they would vote against the draft </w:t>
      </w:r>
      <w:hyperlink r:id="rId112" w:history="1">
        <w:r w:rsidRPr="007630B2">
          <w:rPr>
            <w:rFonts w:ascii="Times New Roman" w:eastAsia="Times New Roman" w:hAnsi="Times New Roman" w:cs="Times New Roman"/>
            <w:sz w:val="16"/>
            <w:szCs w:val="16"/>
            <w:bdr w:val="none" w:sz="0" w:space="0" w:color="auto" w:frame="1"/>
          </w:rPr>
          <w:t>UN resolution for military action in Iraq</w:t>
        </w:r>
      </w:hyperlink>
      <w:r w:rsidRPr="007630B2">
        <w:rPr>
          <w:rFonts w:ascii="Times New Roman" w:eastAsia="Times New Roman" w:hAnsi="Times New Roman" w:cs="Times New Roman"/>
          <w:sz w:val="16"/>
          <w:szCs w:val="16"/>
        </w:rPr>
        <w:t xml:space="preserve">. In 2014, Bolivia, Cuba, Nicaragua, and Venezuela voted against the resolution condemning Russia’s action in Crimea. This year, less than half of member heads of state attended the </w:t>
      </w:r>
      <w:hyperlink r:id="rId113" w:history="1">
        <w:r w:rsidRPr="007630B2">
          <w:rPr>
            <w:rFonts w:ascii="Times New Roman" w:eastAsia="Times New Roman" w:hAnsi="Times New Roman" w:cs="Times New Roman"/>
            <w:sz w:val="16"/>
            <w:szCs w:val="16"/>
            <w:bdr w:val="none" w:sz="0" w:space="0" w:color="auto" w:frame="1"/>
          </w:rPr>
          <w:t>Summit of the Americas</w:t>
        </w:r>
      </w:hyperlink>
      <w:r w:rsidRPr="007630B2">
        <w:rPr>
          <w:rFonts w:ascii="Times New Roman" w:eastAsia="Times New Roman" w:hAnsi="Times New Roman" w:cs="Times New Roman"/>
          <w:sz w:val="16"/>
          <w:szCs w:val="16"/>
        </w:rPr>
        <w:t xml:space="preserve"> in Lima, Peru. Such a decline in enthusiasm for an event that has long been an opportunity for the United States to showcase its leadership among American nations probably provides further incentive for Moscow to continue building bridges with the region.</w:t>
      </w:r>
      <w:r w:rsidRPr="007A059F">
        <w:rPr>
          <w:rFonts w:ascii="Times New Roman" w:eastAsia="Times New Roman" w:hAnsi="Times New Roman" w:cs="Times New Roman"/>
          <w:sz w:val="16"/>
          <w:szCs w:val="16"/>
        </w:rPr>
        <w:t xml:space="preserve"> </w:t>
      </w:r>
      <w:r w:rsidRPr="007630B2">
        <w:rPr>
          <w:rFonts w:ascii="Times New Roman" w:eastAsia="Times New Roman" w:hAnsi="Times New Roman" w:cs="Times New Roman"/>
          <w:sz w:val="16"/>
          <w:szCs w:val="16"/>
        </w:rPr>
        <w:t>Starting from a very low base, Russia stands to gain economically by expanding its trade and investment relationships in the region, particularly in the face of U.S. and European sanctions. Although total trade between Russia and the Latin American and Caribbean region was only $12 billion in 2016, it has increased by 44 percent since 2006, with</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24"/>
          <w:szCs w:val="24"/>
          <w:u w:val="single"/>
        </w:rPr>
        <w:t>Brazil and Mexico representing about 50 percent of all Russian trade with the region</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During this period</w:t>
      </w:r>
      <w:r w:rsidRPr="007630B2">
        <w:rPr>
          <w:rFonts w:ascii="Times New Roman" w:eastAsia="Times New Roman" w:hAnsi="Times New Roman" w:cs="Times New Roman"/>
          <w:sz w:val="24"/>
          <w:szCs w:val="24"/>
        </w:rPr>
        <w:t xml:space="preserve">, </w:t>
      </w:r>
      <w:hyperlink r:id="rId114" w:history="1">
        <w:r w:rsidRPr="007630B2">
          <w:rPr>
            <w:rFonts w:ascii="Times New Roman" w:eastAsia="Times New Roman" w:hAnsi="Times New Roman" w:cs="Times New Roman"/>
            <w:sz w:val="24"/>
            <w:szCs w:val="24"/>
            <w:u w:val="single"/>
            <w:bdr w:val="none" w:sz="0" w:space="0" w:color="auto" w:frame="1"/>
          </w:rPr>
          <w:t>Russian firms have made significant investments</w:t>
        </w:r>
      </w:hyperlink>
      <w:r w:rsidRPr="007630B2">
        <w:rPr>
          <w:rFonts w:ascii="Times New Roman" w:eastAsia="Times New Roman" w:hAnsi="Times New Roman" w:cs="Times New Roman"/>
          <w:sz w:val="24"/>
          <w:szCs w:val="24"/>
          <w:u w:val="single"/>
        </w:rPr>
        <w:t xml:space="preserve"> in the oil and gas sector in countries such as Bolivia, Mexico, and Venezuela.</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 xml:space="preserve">The broader economic relationship with Latin America remains subdued due to </w:t>
      </w:r>
      <w:hyperlink r:id="rId115" w:history="1">
        <w:r w:rsidRPr="007630B2">
          <w:rPr>
            <w:rFonts w:ascii="Times New Roman" w:eastAsia="Times New Roman" w:hAnsi="Times New Roman" w:cs="Times New Roman"/>
            <w:sz w:val="16"/>
            <w:szCs w:val="16"/>
            <w:bdr w:val="none" w:sz="0" w:space="0" w:color="auto" w:frame="1"/>
          </w:rPr>
          <w:t>Russia’s overall economic decline</w:t>
        </w:r>
      </w:hyperlink>
      <w:r w:rsidRPr="007630B2">
        <w:rPr>
          <w:rFonts w:ascii="Times New Roman" w:eastAsia="Times New Roman" w:hAnsi="Times New Roman" w:cs="Times New Roman"/>
          <w:sz w:val="16"/>
          <w:szCs w:val="16"/>
        </w:rPr>
        <w:t>.</w:t>
      </w:r>
      <w:r w:rsidRPr="007A059F">
        <w:rPr>
          <w:rFonts w:ascii="Times New Roman" w:eastAsia="Times New Roman" w:hAnsi="Times New Roman" w:cs="Times New Roman"/>
          <w:sz w:val="24"/>
          <w:szCs w:val="24"/>
        </w:rPr>
        <w:t xml:space="preserve"> </w:t>
      </w:r>
      <w:r w:rsidRPr="007630B2">
        <w:rPr>
          <w:rFonts w:ascii="Times New Roman" w:eastAsia="Times New Roman" w:hAnsi="Times New Roman" w:cs="Times New Roman"/>
          <w:b/>
          <w:bCs/>
          <w:sz w:val="24"/>
          <w:szCs w:val="24"/>
          <w:u w:val="single"/>
        </w:rPr>
        <w:t>Moscow probably calculates that close relations—whether built around arms sales, trade or energy deals, or similar political views—will translate into physical access for Russian military and security activities</w:t>
      </w:r>
      <w:r w:rsidRPr="007630B2">
        <w:rPr>
          <w:rFonts w:ascii="Times New Roman" w:eastAsia="Times New Roman" w:hAnsi="Times New Roman" w:cs="Times New Roman"/>
          <w:sz w:val="24"/>
          <w:szCs w:val="24"/>
        </w:rPr>
        <w:t xml:space="preserve">. </w:t>
      </w:r>
      <w:r w:rsidRPr="007630B2">
        <w:rPr>
          <w:rFonts w:ascii="Times New Roman" w:eastAsia="Times New Roman" w:hAnsi="Times New Roman" w:cs="Times New Roman"/>
          <w:sz w:val="16"/>
          <w:szCs w:val="16"/>
        </w:rPr>
        <w:t xml:space="preserve">Access to ports and airfields enables Moscow to deploy military assets to the region, projecting its power and messaging the United States. After the Georgian war in August 2008, for example, Russia sent ships on port visits to the Caribbean and Venezuela and flew bombers on long-range patrols. Although Moscow claimed these exercises had been long planned, they were well timed to message its </w:t>
      </w:r>
      <w:hyperlink r:id="rId116" w:history="1">
        <w:r w:rsidRPr="007630B2">
          <w:rPr>
            <w:rFonts w:ascii="Times New Roman" w:eastAsia="Times New Roman" w:hAnsi="Times New Roman" w:cs="Times New Roman"/>
            <w:sz w:val="16"/>
            <w:szCs w:val="16"/>
            <w:bdr w:val="none" w:sz="0" w:space="0" w:color="auto" w:frame="1"/>
          </w:rPr>
          <w:t>displeasure with Washington’s support</w:t>
        </w:r>
      </w:hyperlink>
      <w:r w:rsidRPr="007630B2">
        <w:rPr>
          <w:rFonts w:ascii="Times New Roman" w:eastAsia="Times New Roman" w:hAnsi="Times New Roman" w:cs="Times New Roman"/>
          <w:sz w:val="16"/>
          <w:szCs w:val="16"/>
        </w:rPr>
        <w:t xml:space="preserve"> for the Georgian government, which had included sending U.S. ships to the Black Sea. Amid worsening tensions with the United States, Russia has opened facilities in Nicaragua ostensibly for counternarcotics-related activities, and Russian officials have spoken periodically about potentially reopening an intelligence collection facility in Lourdes, Cuba, that was shuttered in 2001. Such efforts, at a minimum, serve as a reminder that Moscow could expand its military and security footprint in the Western Hemisphere to counter or pressure the United States militarily.</w:t>
      </w:r>
    </w:p>
    <w:p w14:paraId="392CB0C2" w14:textId="77777777" w:rsidR="00780DB6" w:rsidRDefault="00780DB6" w:rsidP="00780DB6">
      <w:pPr>
        <w:pStyle w:val="Heading4"/>
      </w:pPr>
      <w:r>
        <w:t>Arm sales are key to Russia’s political strategy in the Middle East.</w:t>
      </w:r>
    </w:p>
    <w:p w14:paraId="0285D3DA" w14:textId="77777777" w:rsidR="00780DB6" w:rsidRDefault="00780DB6" w:rsidP="00780DB6">
      <w:r>
        <w:t xml:space="preserve">Evan </w:t>
      </w:r>
      <w:r w:rsidRPr="00F802AD">
        <w:rPr>
          <w:b/>
          <w:bCs/>
        </w:rPr>
        <w:t>Ellis</w:t>
      </w:r>
      <w:r>
        <w:t xml:space="preserve">. 1 - 19 - </w:t>
      </w:r>
      <w:r w:rsidRPr="00F802AD">
        <w:rPr>
          <w:b/>
          <w:bCs/>
        </w:rPr>
        <w:t>18.</w:t>
      </w:r>
      <w:r>
        <w:rPr>
          <w:b/>
          <w:bCs/>
        </w:rPr>
        <w:t xml:space="preserve"> </w:t>
      </w:r>
      <w:r>
        <w:t xml:space="preserve">“Russian Engagement in Latin America: an Update”. Evan Ellis is  a guest scholar at the Council on Hemispheric Affairs. </w:t>
      </w:r>
      <w:r w:rsidRPr="00F802AD">
        <w:t>http://www.coha.org/russian-engagement-in-latin-america-an-update/</w:t>
      </w:r>
    </w:p>
    <w:p w14:paraId="631D0FB6" w14:textId="77777777" w:rsidR="00780DB6" w:rsidRPr="007A059F" w:rsidRDefault="00780DB6" w:rsidP="00780DB6">
      <w:pPr>
        <w:spacing w:after="225" w:line="240" w:lineRule="auto"/>
        <w:textAlignment w:val="baseline"/>
        <w:rPr>
          <w:rFonts w:ascii="Times New Roman" w:eastAsia="Times New Roman" w:hAnsi="Times New Roman" w:cs="Times New Roman"/>
          <w:sz w:val="16"/>
          <w:szCs w:val="16"/>
          <w:u w:val="single"/>
        </w:rPr>
      </w:pPr>
      <w:r w:rsidRPr="007A059F">
        <w:rPr>
          <w:rFonts w:ascii="Times New Roman" w:eastAsia="Times New Roman" w:hAnsi="Times New Roman" w:cs="Times New Roman"/>
          <w:sz w:val="16"/>
          <w:szCs w:val="16"/>
        </w:rPr>
        <w:t>In contrast to Chinese activities in Latin America</w:t>
      </w:r>
      <w:r w:rsidRPr="007A059F">
        <w:rPr>
          <w:rFonts w:ascii="Times New Roman" w:eastAsia="Times New Roman" w:hAnsi="Times New Roman" w:cs="Times New Roman"/>
          <w:b/>
          <w:bCs/>
          <w:sz w:val="24"/>
          <w:szCs w:val="24"/>
          <w:u w:val="single"/>
        </w:rPr>
        <w:t>, Russian engagement is focused on a limited set of countries and their economic sectors, led by arms sales</w:t>
      </w:r>
      <w:r w:rsidRPr="007A059F">
        <w:rPr>
          <w:rFonts w:ascii="Times New Roman" w:eastAsia="Times New Roman" w:hAnsi="Times New Roman" w:cs="Times New Roman"/>
          <w:sz w:val="24"/>
          <w:szCs w:val="24"/>
        </w:rPr>
        <w:t xml:space="preserve">.  </w:t>
      </w:r>
      <w:r w:rsidRPr="007A059F">
        <w:rPr>
          <w:rFonts w:ascii="Times New Roman" w:eastAsia="Times New Roman" w:hAnsi="Times New Roman" w:cs="Times New Roman"/>
          <w:sz w:val="16"/>
          <w:szCs w:val="16"/>
        </w:rPr>
        <w:t>While Russia sends tourists to the Caribbean and purchases agricultural goods from the Southern Cone, businessmen and political leaders in the region simply do not dream of access to vast Russian markets, loans and investments, as they do with their Chinese counterparts.</w:t>
      </w:r>
      <w:r w:rsidRPr="00F802AD">
        <w:rPr>
          <w:rFonts w:ascii="Times New Roman" w:eastAsia="Times New Roman" w:hAnsi="Times New Roman" w:cs="Times New Roman"/>
          <w:sz w:val="16"/>
          <w:szCs w:val="16"/>
        </w:rPr>
        <w:t xml:space="preserve"> </w:t>
      </w:r>
      <w:r w:rsidRPr="007A059F">
        <w:rPr>
          <w:rFonts w:ascii="Times New Roman" w:eastAsia="Times New Roman" w:hAnsi="Times New Roman" w:cs="Times New Roman"/>
          <w:sz w:val="16"/>
          <w:szCs w:val="16"/>
        </w:rPr>
        <w:t xml:space="preserve">Russia currently has a limited number of commercial projects in the region in petroleum, mining, nuclear energy, construction, and space services.  It also sells a modest number of vehicles and other goods to Cuba and select other economies, but </w:t>
      </w:r>
      <w:r w:rsidRPr="007A059F">
        <w:rPr>
          <w:rFonts w:ascii="Times New Roman" w:eastAsia="Times New Roman" w:hAnsi="Times New Roman" w:cs="Times New Roman"/>
          <w:sz w:val="16"/>
          <w:szCs w:val="16"/>
          <w:u w:val="single"/>
        </w:rPr>
        <w:t>beyond military goods, the competitiveness of Russian products and services is minimal.</w:t>
      </w:r>
      <w:r w:rsidRPr="00F802AD">
        <w:rPr>
          <w:rFonts w:ascii="Times New Roman" w:eastAsia="Times New Roman" w:hAnsi="Times New Roman" w:cs="Times New Roman"/>
          <w:sz w:val="16"/>
          <w:szCs w:val="16"/>
        </w:rPr>
        <w:t xml:space="preserve"> </w:t>
      </w:r>
      <w:r w:rsidRPr="007A059F">
        <w:rPr>
          <w:rFonts w:ascii="Times New Roman" w:eastAsia="Times New Roman" w:hAnsi="Times New Roman" w:cs="Times New Roman"/>
          <w:sz w:val="16"/>
          <w:szCs w:val="16"/>
        </w:rPr>
        <w:t>In the past year, Russia has lost ground with a number of partners in the region with whom it was building relationships.  In Argentina, the election of pro-Western President Mauricio Macri sealed the fate of several already troubled projects including his nation’s purchase of Su-24 interceptor aircraft, the installation of GLONASS satellite communication facilities, and a contract to build a nuclear reactor in the Atucha nuclear complex.</w:t>
      </w:r>
      <w:r w:rsidRPr="00F802AD">
        <w:rPr>
          <w:rFonts w:ascii="Times New Roman" w:eastAsia="Times New Roman" w:hAnsi="Times New Roman" w:cs="Times New Roman"/>
          <w:sz w:val="16"/>
          <w:szCs w:val="16"/>
          <w:u w:val="single"/>
        </w:rPr>
        <w:t xml:space="preserve"> </w:t>
      </w:r>
      <w:r w:rsidRPr="007A059F">
        <w:rPr>
          <w:rFonts w:ascii="Times New Roman" w:eastAsia="Times New Roman" w:hAnsi="Times New Roman" w:cs="Times New Roman"/>
          <w:sz w:val="16"/>
          <w:szCs w:val="16"/>
        </w:rPr>
        <w:t>In Brazil, important Russian arms deals have remained stalled, including the Pantsir S-1 air defense system, although the government did purchase a large number of Igla-S (SA-24) air defense munitions, delivering the last units in April 2017.</w:t>
      </w:r>
      <w:r w:rsidRPr="00F802AD">
        <w:rPr>
          <w:rFonts w:ascii="Times New Roman" w:eastAsia="Times New Roman" w:hAnsi="Times New Roman" w:cs="Times New Roman"/>
          <w:sz w:val="16"/>
          <w:szCs w:val="16"/>
          <w:u w:val="single"/>
        </w:rPr>
        <w:t xml:space="preserve"> </w:t>
      </w:r>
      <w:r w:rsidRPr="007A059F">
        <w:rPr>
          <w:rFonts w:ascii="Times New Roman" w:eastAsia="Times New Roman" w:hAnsi="Times New Roman" w:cs="Times New Roman"/>
          <w:sz w:val="16"/>
          <w:szCs w:val="16"/>
        </w:rPr>
        <w:t>Even in Venezuela, its main arms client in the region, Russia appears to have lost ground.  There, the financial collapse of the country’s socialist regime appears to have forced it to make a choice to invest in engine overhauls and other work to maintain the operational capability of the existing fleet of Russian combat aircraft and helicopters, putting on hold the acquisition of an additional 13 Su-30 interceptors.While Russian setbacks in the region may encourage U.S. complacency, they actually mask dynamics in the region through which Russia would be able to expand its presence more rapidly than is commonly recognized.</w:t>
      </w:r>
      <w:r>
        <w:rPr>
          <w:rFonts w:ascii="Times New Roman" w:eastAsia="Times New Roman" w:hAnsi="Times New Roman" w:cs="Times New Roman"/>
          <w:sz w:val="24"/>
          <w:szCs w:val="24"/>
        </w:rPr>
        <w:t xml:space="preserve"> </w:t>
      </w:r>
      <w:r w:rsidRPr="007A059F">
        <w:rPr>
          <w:rFonts w:ascii="Times New Roman" w:eastAsia="Times New Roman" w:hAnsi="Times New Roman" w:cs="Times New Roman"/>
          <w:sz w:val="24"/>
          <w:szCs w:val="24"/>
          <w:u w:val="single"/>
        </w:rPr>
        <w:t>In Mexico, whose Army has numerous senior officers who have been indoctrinated (and presumably evaluated) in Russian military institutions</w:t>
      </w:r>
      <w:r w:rsidRPr="007A059F">
        <w:rPr>
          <w:rFonts w:ascii="Times New Roman" w:eastAsia="Times New Roman" w:hAnsi="Times New Roman" w:cs="Times New Roman"/>
          <w:b/>
          <w:bCs/>
          <w:sz w:val="24"/>
          <w:szCs w:val="24"/>
          <w:u w:val="single"/>
        </w:rPr>
        <w:t>, the political tension with the U.S. has created an incentive for Mexico to move closer to Russia as a geopolitical counterweight and warning to the U.S</w:t>
      </w:r>
      <w:r w:rsidRPr="007A059F">
        <w:rPr>
          <w:rFonts w:ascii="Times New Roman" w:eastAsia="Times New Roman" w:hAnsi="Times New Roman" w:cs="Times New Roman"/>
          <w:b/>
          <w:bCs/>
          <w:sz w:val="16"/>
          <w:szCs w:val="16"/>
          <w:u w:val="single"/>
        </w:rPr>
        <w:t>.</w:t>
      </w:r>
      <w:r w:rsidRPr="007A059F">
        <w:rPr>
          <w:rFonts w:ascii="Times New Roman" w:eastAsia="Times New Roman" w:hAnsi="Times New Roman" w:cs="Times New Roman"/>
          <w:sz w:val="16"/>
          <w:szCs w:val="16"/>
        </w:rPr>
        <w:t>  The Russian dual-use manufacturer Kamov has already sold Mexico ANSAT helicopters, and Mexico is reportedly set to reevaluate the purchase of more Mi-17s.  A victory by leading leftist candidate Andres Manuel Lopez Obrador (AMLO) in the July 2018 presidential elections could push Mexico even further toward collaboration with Moscow.</w:t>
      </w:r>
    </w:p>
    <w:p w14:paraId="6CF097D4" w14:textId="77777777" w:rsidR="00780DB6" w:rsidRDefault="00780DB6" w:rsidP="00780DB6">
      <w:pPr>
        <w:pStyle w:val="Heading4"/>
      </w:pPr>
      <w:r>
        <w:t>Russia sells arms to Mexico to contain drug trafficking after US falls short.</w:t>
      </w:r>
    </w:p>
    <w:p w14:paraId="64FD8145" w14:textId="77777777" w:rsidR="00780DB6" w:rsidRDefault="00780DB6" w:rsidP="00780DB6">
      <w:r>
        <w:t xml:space="preserve">Michael </w:t>
      </w:r>
      <w:r w:rsidRPr="00682746">
        <w:rPr>
          <w:b/>
          <w:bCs/>
        </w:rPr>
        <w:t>Peck</w:t>
      </w:r>
      <w:r>
        <w:t xml:space="preserve">. 7 – 20 </w:t>
      </w:r>
      <w:r w:rsidRPr="00682746">
        <w:rPr>
          <w:b/>
          <w:bCs/>
        </w:rPr>
        <w:t>– 18</w:t>
      </w:r>
      <w:r>
        <w:t xml:space="preserve">. Michael Peck is a contributor to the National Interest. “Russia’s Next Big Military Sale: To Mexico?”. </w:t>
      </w:r>
      <w:r w:rsidRPr="00682746">
        <w:t>https://nationalinterest.org/blog/buzz/russias-next-big-military-sale-mexico-26371</w:t>
      </w:r>
    </w:p>
    <w:p w14:paraId="6C552B93" w14:textId="77777777" w:rsidR="00780DB6" w:rsidRDefault="00780DB6" w:rsidP="00780DB6">
      <w:pPr>
        <w:rPr>
          <w:rFonts w:ascii="Times New Roman" w:hAnsi="Times New Roman" w:cs="Times New Roman"/>
          <w:sz w:val="18"/>
          <w:szCs w:val="18"/>
        </w:rPr>
      </w:pPr>
      <w:r w:rsidRPr="005B5791">
        <w:rPr>
          <w:rFonts w:ascii="Times New Roman" w:hAnsi="Times New Roman" w:cs="Times New Roman"/>
          <w:sz w:val="16"/>
          <w:szCs w:val="16"/>
        </w:rPr>
        <w:t>Putin didn’t waste any time</w:t>
      </w:r>
      <w:r w:rsidRPr="005B5791">
        <w:rPr>
          <w:rFonts w:ascii="Times New Roman" w:hAnsi="Times New Roman" w:cs="Times New Roman"/>
          <w:sz w:val="24"/>
          <w:szCs w:val="24"/>
          <w:u w:val="single"/>
        </w:rPr>
        <w:t xml:space="preserve">. </w:t>
      </w:r>
      <w:r w:rsidRPr="005B5791">
        <w:rPr>
          <w:rFonts w:ascii="Times New Roman" w:hAnsi="Times New Roman" w:cs="Times New Roman"/>
          <w:b/>
          <w:bCs/>
          <w:sz w:val="24"/>
          <w:szCs w:val="24"/>
          <w:u w:val="single"/>
        </w:rPr>
        <w:t xml:space="preserve">Within days after Mexico </w:t>
      </w:r>
      <w:r w:rsidRPr="00682746">
        <w:rPr>
          <w:rFonts w:ascii="Times New Roman" w:hAnsi="Times New Roman" w:cs="Times New Roman"/>
          <w:b/>
          <w:bCs/>
          <w:sz w:val="24"/>
          <w:szCs w:val="24"/>
          <w:u w:val="single"/>
        </w:rPr>
        <w:t>canceled a</w:t>
      </w:r>
      <w:r w:rsidRPr="005B5791">
        <w:rPr>
          <w:rFonts w:ascii="Times New Roman" w:hAnsi="Times New Roman" w:cs="Times New Roman"/>
          <w:sz w:val="24"/>
          <w:szCs w:val="24"/>
          <w:u w:val="single"/>
        </w:rPr>
        <w:t xml:space="preserve"> </w:t>
      </w:r>
      <w:hyperlink r:id="rId117" w:tgtFrame="_blank" w:history="1">
        <w:r w:rsidRPr="00682746">
          <w:rPr>
            <w:rFonts w:ascii="Times New Roman" w:hAnsi="Times New Roman" w:cs="Times New Roman"/>
            <w:b/>
            <w:bCs/>
            <w:sz w:val="24"/>
            <w:szCs w:val="24"/>
            <w:u w:val="single"/>
          </w:rPr>
          <w:t>$1.4 billion order</w:t>
        </w:r>
      </w:hyperlink>
      <w:r w:rsidRPr="00682746">
        <w:rPr>
          <w:rFonts w:ascii="Times New Roman" w:hAnsi="Times New Roman" w:cs="Times New Roman"/>
          <w:b/>
          <w:bCs/>
          <w:sz w:val="24"/>
          <w:szCs w:val="24"/>
          <w:u w:val="single"/>
        </w:rPr>
        <w:t xml:space="preserve"> for U.S. helicopters, Moscow swooped in for the sale</w:t>
      </w:r>
      <w:r w:rsidRPr="005B5791">
        <w:rPr>
          <w:rFonts w:ascii="Times New Roman" w:hAnsi="Times New Roman" w:cs="Times New Roman"/>
          <w:sz w:val="24"/>
          <w:szCs w:val="24"/>
          <w:u w:val="single"/>
        </w:rPr>
        <w:t xml:space="preserve">. </w:t>
      </w:r>
      <w:r w:rsidRPr="005B5791">
        <w:rPr>
          <w:rFonts w:ascii="Times New Roman" w:hAnsi="Times New Roman" w:cs="Times New Roman"/>
          <w:sz w:val="16"/>
          <w:szCs w:val="16"/>
        </w:rPr>
        <w:t xml:space="preserve">Mexico’s president-elect, Andres Mannuel Lopez Obrador, said the eight Sikorsky MH-60R Seahawk helicopters, intended for the Mexican Navy, were too expensive.But Sputnik News, the Russian news site always lavish in praise of Russian weapons, helpfully offered some advice. “Are there more affordable alternatives with similar capabilities out there?” Sputnik asked, noting that the Mexican Navy already operates Mi-17 transport helicopters. Can you guess what’s coming? “Sikorsky and its parent company Lockheed Martin isn’t the only game in town as far as naval helicopters go,” Sputnik wrote last week. “Russia’s naval workhorse, the Ka-27, has comparable capabilities, and would likely to be much cheaper, if it were made available.” “The Ka-27M, the latest modification of the tried and proven Ka-27 design, is equipped with an advanced integrated radar, acoustic and menetometric sensors and SIGINT suite, and a 360 degree monitoring system enabling the semi-automatic search and detection of surface, air and ground-based targets,” the news site said. </w:t>
      </w:r>
      <w:r w:rsidRPr="005B5791">
        <w:rPr>
          <w:rFonts w:ascii="Times New Roman" w:hAnsi="Times New Roman" w:cs="Times New Roman"/>
          <w:sz w:val="24"/>
          <w:szCs w:val="24"/>
        </w:rPr>
        <w:t>“</w:t>
      </w:r>
      <w:r w:rsidRPr="005B5791">
        <w:rPr>
          <w:rFonts w:ascii="Times New Roman" w:hAnsi="Times New Roman" w:cs="Times New Roman"/>
          <w:sz w:val="24"/>
          <w:szCs w:val="24"/>
          <w:u w:val="single"/>
        </w:rPr>
        <w:t xml:space="preserve">Armament can include light homing torpedoes, 50 and 250 kilogram [110 to 551 pound] anti-submarine bombs, heavy machine guns, and four external hardpoints for an assortment of other weapons. </w:t>
      </w:r>
      <w:r w:rsidRPr="005B5791">
        <w:rPr>
          <w:rFonts w:ascii="Times New Roman" w:hAnsi="Times New Roman" w:cs="Times New Roman"/>
          <w:b/>
          <w:bCs/>
          <w:sz w:val="24"/>
          <w:szCs w:val="24"/>
          <w:u w:val="single"/>
        </w:rPr>
        <w:t>The customizable package would almost certainly be enough for fighting drug traffickers.”</w:t>
      </w:r>
      <w:r w:rsidRPr="005B5791">
        <w:rPr>
          <w:rFonts w:ascii="Times New Roman" w:hAnsi="Times New Roman" w:cs="Times New Roman"/>
          <w:sz w:val="24"/>
          <w:szCs w:val="24"/>
          <w:u w:val="single"/>
        </w:rPr>
        <w:t xml:space="preserve"> </w:t>
      </w:r>
      <w:r w:rsidRPr="005B5791">
        <w:rPr>
          <w:rFonts w:ascii="Times New Roman" w:hAnsi="Times New Roman" w:cs="Times New Roman"/>
          <w:sz w:val="18"/>
          <w:szCs w:val="18"/>
        </w:rPr>
        <w:t>Sputnik described the Seahawk’s price, which it claimed to be $170 million apiece, as “hefty.” But Sputnik was vaguer about the cost of a Ka-27. “Details on the price of the gunship Ka-27s are hard to come by, although a single Ka-27PV, the armed version of the Ka-27PS, has an estimated price tag of $14.5 million. The Russian defense ministry's 2014 and 2016 outlays to modernize existing anti-submarine warfare configuration Ka-27PLs came in at just over $10 million apiece.”Sputnik also praised the Ka-27 as being cheap to operate, sturdy and reliable, and customizable for a variety of missions. The helicopters are used by Russia’s Border Guard Service, as well as the Algerian, Chinese, Indian, Syrian, Ukrainian, Vietnamese and Yemeni navies. But Mexico, the southern neighbor of the United States?</w:t>
      </w:r>
      <w:r w:rsidRPr="005B5791">
        <w:rPr>
          <w:rFonts w:ascii="Times New Roman" w:hAnsi="Times New Roman" w:cs="Times New Roman"/>
          <w:sz w:val="18"/>
          <w:szCs w:val="18"/>
          <w:u w:val="single"/>
        </w:rPr>
        <w:t xml:space="preserve"> </w:t>
      </w:r>
      <w:r w:rsidRPr="005B5791">
        <w:rPr>
          <w:rFonts w:ascii="Times New Roman" w:hAnsi="Times New Roman" w:cs="Times New Roman"/>
          <w:sz w:val="18"/>
          <w:szCs w:val="18"/>
        </w:rPr>
        <w:t xml:space="preserve">Not a chance, says Inigo Guevara, a former director of Mexico’s National Security Council and now director at Jane’s Defense and Security in Washington, DC. First, Lopez Obrador and his transition team are new to the helicopter issue and lack the defense expertise to assess it. </w:t>
      </w:r>
    </w:p>
    <w:p w14:paraId="1A759BBE" w14:textId="77777777" w:rsidR="00780DB6" w:rsidRDefault="00780DB6" w:rsidP="00780DB6">
      <w:pPr>
        <w:pStyle w:val="Heading2"/>
      </w:pPr>
      <w:r>
        <w:t>China Fill – In</w:t>
      </w:r>
    </w:p>
    <w:p w14:paraId="2CE48CE2" w14:textId="77777777" w:rsidR="00780DB6" w:rsidRDefault="00780DB6" w:rsidP="00780DB6">
      <w:pPr>
        <w:pStyle w:val="Heading4"/>
      </w:pPr>
      <w:bookmarkStart w:id="16" w:name="_Hlk15212411"/>
      <w:r>
        <w:t>China is looking to increase arms exports to Latin America to spread influence and secure resources.</w:t>
      </w:r>
    </w:p>
    <w:p w14:paraId="56FD912B" w14:textId="77777777" w:rsidR="00780DB6" w:rsidRDefault="00780DB6" w:rsidP="00780DB6">
      <w:r>
        <w:t xml:space="preserve">George </w:t>
      </w:r>
      <w:r w:rsidRPr="005B7A25">
        <w:rPr>
          <w:b/>
          <w:bCs/>
        </w:rPr>
        <w:t>Gurrola.</w:t>
      </w:r>
      <w:r>
        <w:t xml:space="preserve"> July 20</w:t>
      </w:r>
      <w:r w:rsidRPr="005B7A25">
        <w:rPr>
          <w:b/>
          <w:bCs/>
        </w:rPr>
        <w:t>18</w:t>
      </w:r>
      <w:r>
        <w:t xml:space="preserve">. George Gurrola is a US military captain who teaches in the Foreign Language Department at the United States Military Academy at West Point. “China – Latin America Arms Sales Antagonizing the United States in the Western Hemisphere”.  </w:t>
      </w:r>
      <w:r w:rsidRPr="00EA59F3">
        <w:t>https://www.armyupress.army.mil/Journals/Military-Review/English-Edition-Archives/July-August-2018/Gurrola-China/</w:t>
      </w:r>
    </w:p>
    <w:p w14:paraId="58B6FB02" w14:textId="77777777" w:rsidR="00780DB6" w:rsidRPr="00EA59F3" w:rsidRDefault="00780DB6" w:rsidP="00780DB6">
      <w:pPr>
        <w:pStyle w:val="NormalWeb"/>
        <w:spacing w:before="0" w:beforeAutospacing="0" w:after="0" w:afterAutospacing="0"/>
        <w:textAlignment w:val="baseline"/>
        <w:rPr>
          <w:sz w:val="16"/>
          <w:szCs w:val="16"/>
        </w:rPr>
      </w:pPr>
      <w:r w:rsidRPr="00EA59F3">
        <w:rPr>
          <w:b/>
          <w:bCs/>
          <w:u w:val="single"/>
        </w:rPr>
        <w:t>The engagement between</w:t>
      </w:r>
      <w:r w:rsidRPr="00EA59F3">
        <w:rPr>
          <w:u w:val="single"/>
        </w:rPr>
        <w:t xml:space="preserve"> the People’s Republic of </w:t>
      </w:r>
      <w:r w:rsidRPr="00EA59F3">
        <w:rPr>
          <w:b/>
          <w:bCs/>
          <w:u w:val="single"/>
        </w:rPr>
        <w:t>China and the Latin America</w:t>
      </w:r>
      <w:r w:rsidRPr="00EA59F3">
        <w:rPr>
          <w:u w:val="single"/>
        </w:rPr>
        <w:t xml:space="preserve"> and Caribbean (LAC) </w:t>
      </w:r>
      <w:r w:rsidRPr="00EA59F3">
        <w:rPr>
          <w:b/>
          <w:bCs/>
          <w:u w:val="single"/>
        </w:rPr>
        <w:t>region</w:t>
      </w:r>
      <w:r w:rsidRPr="00EA59F3">
        <w:rPr>
          <w:u w:val="single"/>
        </w:rPr>
        <w:t xml:space="preserve"> during the twenty-first </w:t>
      </w:r>
      <w:r w:rsidRPr="00EA59F3">
        <w:rPr>
          <w:b/>
          <w:bCs/>
          <w:u w:val="single"/>
        </w:rPr>
        <w:t>century is highlighted by its extraordinary increase in</w:t>
      </w:r>
      <w:r w:rsidRPr="00EA59F3">
        <w:rPr>
          <w:u w:val="single"/>
        </w:rPr>
        <w:t xml:space="preserve"> commercial, political, and </w:t>
      </w:r>
      <w:r w:rsidRPr="00EA59F3">
        <w:rPr>
          <w:b/>
          <w:bCs/>
          <w:u w:val="single"/>
        </w:rPr>
        <w:t>military relations</w:t>
      </w:r>
      <w:r w:rsidRPr="00EA59F3">
        <w:rPr>
          <w:u w:val="single"/>
        </w:rPr>
        <w:t>.</w:t>
      </w:r>
      <w:r w:rsidRPr="00EA59F3">
        <w:t xml:space="preserve"> </w:t>
      </w:r>
      <w:r w:rsidRPr="00EA59F3">
        <w:rPr>
          <w:sz w:val="16"/>
          <w:szCs w:val="16"/>
        </w:rPr>
        <w:t>Since China’s entrance into the World Trade Organization in 2001, it has become an increasingly vibrant partner for the region. Chinese banks leased approximately “$22.1 billion to Latin American governments, more than the combined loans from the two traditional multilateral lenders, the World Bank and the Inter-American Development Bank.”</w:t>
      </w:r>
      <w:r w:rsidRPr="00EA59F3">
        <w:rPr>
          <w:sz w:val="16"/>
          <w:szCs w:val="16"/>
          <w:bdr w:val="none" w:sz="0" w:space="0" w:color="auto" w:frame="1"/>
          <w:vertAlign w:val="superscript"/>
        </w:rPr>
        <w:t>1</w:t>
      </w:r>
      <w:r w:rsidRPr="00EA59F3">
        <w:rPr>
          <w:sz w:val="16"/>
          <w:szCs w:val="16"/>
        </w:rPr>
        <w:t xml:space="preserve"> Most researchers and senior U.S. policy makers have focused on Chinese economic activity, highlighting “its sale of increasingly diverse and sophisticated products in the Latin American and Caribbean market.”</w:t>
      </w:r>
      <w:r w:rsidRPr="00EA59F3">
        <w:rPr>
          <w:sz w:val="16"/>
          <w:szCs w:val="16"/>
          <w:bdr w:val="none" w:sz="0" w:space="0" w:color="auto" w:frame="1"/>
          <w:vertAlign w:val="superscript"/>
        </w:rPr>
        <w:t>2</w:t>
      </w:r>
      <w:r w:rsidRPr="00EA59F3">
        <w:rPr>
          <w:sz w:val="16"/>
          <w:szCs w:val="16"/>
        </w:rPr>
        <w:t xml:space="preserve"> Similar to China’s sharp increase in economic relations, it has also significantly expanded its military engagement, effectively creating opportunities to expand its arms market in the LAC region. However,</w:t>
      </w:r>
      <w:r w:rsidRPr="00EA59F3">
        <w:t xml:space="preserve"> </w:t>
      </w:r>
      <w:r w:rsidRPr="00EA59F3">
        <w:rPr>
          <w:u w:val="single"/>
        </w:rPr>
        <w:t>little assessment has been placed on China’s emergence into the region’s arms market, particularly how that emergence pertains to China’s comprehensive strategy in building influence and strengthening military partnerships.</w:t>
      </w:r>
      <w:r w:rsidRPr="00EA59F3">
        <w:rPr>
          <w:sz w:val="16"/>
          <w:szCs w:val="16"/>
          <w:u w:val="single"/>
          <w:bdr w:val="none" w:sz="0" w:space="0" w:color="auto" w:frame="1"/>
          <w:vertAlign w:val="superscript"/>
        </w:rPr>
        <w:t>3</w:t>
      </w:r>
      <w:r w:rsidRPr="00EA59F3">
        <w:rPr>
          <w:sz w:val="16"/>
          <w:szCs w:val="16"/>
        </w:rPr>
        <w:t>The sale of Chinese arms has several implications for the LAC region. For one,</w:t>
      </w:r>
      <w:r w:rsidRPr="00EA59F3">
        <w:t xml:space="preserve"> </w:t>
      </w:r>
      <w:r w:rsidRPr="00EA59F3">
        <w:rPr>
          <w:b/>
          <w:bCs/>
          <w:u w:val="single"/>
        </w:rPr>
        <w:t>arms exports are a symbol of a country’s position in the global hierarchical system of arms production</w:t>
      </w:r>
      <w:r w:rsidRPr="00EA59F3">
        <w:t>.</w:t>
      </w:r>
      <w:r w:rsidRPr="00EA59F3">
        <w:rPr>
          <w:sz w:val="16"/>
          <w:szCs w:val="16"/>
          <w:bdr w:val="none" w:sz="0" w:space="0" w:color="auto" w:frame="1"/>
          <w:vertAlign w:val="superscript"/>
        </w:rPr>
        <w:t>4</w:t>
      </w:r>
      <w:r w:rsidRPr="00EA59F3">
        <w:rPr>
          <w:sz w:val="16"/>
          <w:szCs w:val="16"/>
        </w:rPr>
        <w:t xml:space="preserve"> Efficient arms production can provide revenue and balance costs related to defense research and development.</w:t>
      </w:r>
      <w:r w:rsidRPr="00EA59F3">
        <w:rPr>
          <w:sz w:val="16"/>
          <w:szCs w:val="16"/>
          <w:bdr w:val="none" w:sz="0" w:space="0" w:color="auto" w:frame="1"/>
          <w:vertAlign w:val="superscript"/>
        </w:rPr>
        <w:t>5</w:t>
      </w:r>
      <w:r w:rsidRPr="00EA59F3">
        <w:rPr>
          <w:sz w:val="16"/>
          <w:szCs w:val="16"/>
        </w:rPr>
        <w:t xml:space="preserve"> On a functional level, armies must procure arms that have a maintainable life cycle. One can also argue that</w:t>
      </w:r>
      <w:r w:rsidRPr="00EA59F3">
        <w:t xml:space="preserve"> </w:t>
      </w:r>
      <w:r w:rsidRPr="00EA59F3">
        <w:rPr>
          <w:b/>
          <w:bCs/>
          <w:u w:val="single"/>
        </w:rPr>
        <w:t>arms exports are a key component in a nation’s foreign policy and can help secure influence, or “soft power</w:t>
      </w:r>
      <w:r w:rsidRPr="00EA59F3">
        <w:rPr>
          <w:sz w:val="16"/>
          <w:szCs w:val="16"/>
        </w:rPr>
        <w:t>.” Simply put, the expansion of arms exports may provide multiple benefits and can reflect a nation’s interests abroad</w:t>
      </w:r>
      <w:r w:rsidRPr="00EA59F3">
        <w:rPr>
          <w:u w:val="single"/>
        </w:rPr>
        <w:t>. In Latin America, the increase in arms sales has complemented China’s goals of “securing access to natural resources and exports markets.”</w:t>
      </w:r>
      <w:r w:rsidRPr="00EA59F3">
        <w:rPr>
          <w:sz w:val="16"/>
          <w:szCs w:val="16"/>
          <w:bdr w:val="none" w:sz="0" w:space="0" w:color="auto" w:frame="1"/>
          <w:vertAlign w:val="superscript"/>
        </w:rPr>
        <w:t>6</w:t>
      </w:r>
      <w:r w:rsidRPr="00EA59F3">
        <w:rPr>
          <w:sz w:val="16"/>
          <w:szCs w:val="16"/>
        </w:rPr>
        <w:t xml:space="preserve"> It is important to note that China’s “complementing” differs from “facilitating.” “If the latter becomes more prominent, it may be a worthy indicator or warning of a significant shift in the security environment.”</w:t>
      </w:r>
      <w:r w:rsidRPr="00EA59F3">
        <w:rPr>
          <w:sz w:val="16"/>
          <w:szCs w:val="16"/>
          <w:bdr w:val="none" w:sz="0" w:space="0" w:color="auto" w:frame="1"/>
          <w:vertAlign w:val="superscript"/>
        </w:rPr>
        <w:t>7</w:t>
      </w:r>
      <w:r w:rsidRPr="00EA59F3">
        <w:rPr>
          <w:sz w:val="16"/>
          <w:szCs w:val="16"/>
        </w:rPr>
        <w:t xml:space="preserve"> Given bureaucratic hurdles in expanding a nation’s defense industry to compete in the global arms market, analyzing China’s arms flows to Latin America can provide further specific insight into the maturity of Sino-LAC military relations.</w:t>
      </w:r>
    </w:p>
    <w:p w14:paraId="7EC85423" w14:textId="77777777" w:rsidR="00780DB6" w:rsidRDefault="00780DB6" w:rsidP="00780DB6">
      <w:pPr>
        <w:pStyle w:val="Heading4"/>
      </w:pPr>
      <w:r>
        <w:t>China is already selling arms to Latin America – it’s key to there military engagement.</w:t>
      </w:r>
    </w:p>
    <w:p w14:paraId="6650CFCE" w14:textId="77777777" w:rsidR="00780DB6" w:rsidRDefault="00780DB6" w:rsidP="00780DB6">
      <w:r>
        <w:t xml:space="preserve">R. Evan. </w:t>
      </w:r>
      <w:r w:rsidRPr="004507DD">
        <w:rPr>
          <w:b/>
          <w:bCs/>
        </w:rPr>
        <w:t>Ellis</w:t>
      </w:r>
      <w:r>
        <w:t>. August 20</w:t>
      </w:r>
      <w:r w:rsidRPr="004507DD">
        <w:rPr>
          <w:b/>
          <w:bCs/>
        </w:rPr>
        <w:t>11</w:t>
      </w:r>
      <w:r>
        <w:t xml:space="preserve">. “China- Latin American Military Engagement: Good Will, Good Business, and Strategic Position”. Dr. Ellis is a national security professor with a research specialization in Latin American international relations. </w:t>
      </w:r>
      <w:r w:rsidRPr="004507DD">
        <w:t>https://ssi.armywarcollege.edu/pdffiles/PUB1077.pdf</w:t>
      </w:r>
    </w:p>
    <w:p w14:paraId="4540ECE0" w14:textId="77777777" w:rsidR="00780DB6" w:rsidRDefault="00780DB6" w:rsidP="00780DB6">
      <w:pPr>
        <w:rPr>
          <w:rFonts w:ascii="Times New Roman" w:hAnsi="Times New Roman" w:cs="Times New Roman"/>
          <w:sz w:val="16"/>
          <w:szCs w:val="16"/>
        </w:rPr>
      </w:pPr>
      <w:r w:rsidRPr="004507DD">
        <w:rPr>
          <w:rFonts w:ascii="Times New Roman" w:hAnsi="Times New Roman" w:cs="Times New Roman"/>
          <w:sz w:val="16"/>
          <w:szCs w:val="16"/>
        </w:rPr>
        <w:t>One of the most common statements made in discussions of Chinese engagement with Latin America is that such ties are primarily “commercial” in nature. While true, the focus on the commercial dimension of the relationship conceals the fact that, over the past several years</w:t>
      </w:r>
      <w:r w:rsidRPr="004507DD">
        <w:rPr>
          <w:rFonts w:ascii="Times New Roman" w:hAnsi="Times New Roman" w:cs="Times New Roman"/>
          <w:sz w:val="16"/>
          <w:szCs w:val="16"/>
          <w:u w:val="single"/>
        </w:rPr>
        <w:t>,</w:t>
      </w:r>
      <w:r w:rsidRPr="004507DD">
        <w:rPr>
          <w:rFonts w:ascii="Times New Roman" w:hAnsi="Times New Roman" w:cs="Times New Roman"/>
          <w:sz w:val="24"/>
          <w:szCs w:val="24"/>
          <w:u w:val="single"/>
        </w:rPr>
        <w:t xml:space="preserve"> the People’s Republic of China (PRC) has also expanded its military ties with Latin America</w:t>
      </w:r>
      <w:r w:rsidRPr="009A5CBD">
        <w:rPr>
          <w:rFonts w:ascii="Times New Roman" w:hAnsi="Times New Roman" w:cs="Times New Roman"/>
          <w:sz w:val="24"/>
          <w:szCs w:val="24"/>
        </w:rPr>
        <w:t xml:space="preserve"> </w:t>
      </w:r>
      <w:r w:rsidRPr="004507DD">
        <w:rPr>
          <w:rFonts w:ascii="Times New Roman" w:hAnsi="Times New Roman" w:cs="Times New Roman"/>
          <w:sz w:val="16"/>
          <w:szCs w:val="16"/>
        </w:rPr>
        <w:t>in multiple important ways, consistent with its own public declarations of intention. In November 2008, for example, the PRC issued its first official policy paper on Latin America in which it announced that it sought to enhance “mutual visits by defense and military officials of the two sides as well as personnel exchanges,” and to deepen “professional exchanges in military training, personnel training and peacekeeping.”1</w:t>
      </w:r>
      <w:r w:rsidRPr="009A5CBD">
        <w:rPr>
          <w:rFonts w:ascii="Times New Roman" w:hAnsi="Times New Roman" w:cs="Times New Roman"/>
          <w:sz w:val="24"/>
          <w:szCs w:val="24"/>
        </w:rPr>
        <w:t xml:space="preserve"> </w:t>
      </w:r>
      <w:r w:rsidRPr="004507DD">
        <w:rPr>
          <w:rFonts w:ascii="Times New Roman" w:hAnsi="Times New Roman" w:cs="Times New Roman"/>
          <w:sz w:val="24"/>
          <w:szCs w:val="24"/>
          <w:u w:val="single"/>
        </w:rPr>
        <w:t>China’s military engagement with Latin America in recent years has both expanded and deepened in a quite public manner</w:t>
      </w:r>
      <w:r w:rsidRPr="009A5CBD">
        <w:rPr>
          <w:rFonts w:ascii="Times New Roman" w:hAnsi="Times New Roman" w:cs="Times New Roman"/>
          <w:sz w:val="24"/>
          <w:szCs w:val="24"/>
        </w:rPr>
        <w:t xml:space="preserve">. </w:t>
      </w:r>
      <w:r w:rsidRPr="004507DD">
        <w:rPr>
          <w:rFonts w:ascii="Times New Roman" w:hAnsi="Times New Roman" w:cs="Times New Roman"/>
          <w:sz w:val="16"/>
          <w:szCs w:val="16"/>
        </w:rPr>
        <w:t>High-level trips by Latin American defense and security personnel to the PRC and visits by their Chinese counterparts have become commonplace.</w:t>
      </w:r>
      <w:r w:rsidRPr="009A5CBD">
        <w:rPr>
          <w:rFonts w:ascii="Times New Roman" w:hAnsi="Times New Roman" w:cs="Times New Roman"/>
          <w:sz w:val="24"/>
          <w:szCs w:val="24"/>
        </w:rPr>
        <w:t xml:space="preserve"> </w:t>
      </w:r>
      <w:r w:rsidRPr="004507DD">
        <w:rPr>
          <w:rFonts w:ascii="Times New Roman" w:hAnsi="Times New Roman" w:cs="Times New Roman"/>
          <w:b/>
          <w:bCs/>
          <w:sz w:val="24"/>
          <w:szCs w:val="24"/>
          <w:u w:val="single"/>
        </w:rPr>
        <w:t>The volume and sophistication of Chinese arms sold to the region have increased.</w:t>
      </w:r>
      <w:r w:rsidRPr="009A5CBD">
        <w:rPr>
          <w:rFonts w:ascii="Times New Roman" w:hAnsi="Times New Roman" w:cs="Times New Roman"/>
          <w:sz w:val="24"/>
          <w:szCs w:val="24"/>
        </w:rPr>
        <w:t xml:space="preserve"> </w:t>
      </w:r>
      <w:r w:rsidRPr="004507DD">
        <w:rPr>
          <w:rFonts w:ascii="Times New Roman" w:hAnsi="Times New Roman" w:cs="Times New Roman"/>
          <w:sz w:val="16"/>
          <w:szCs w:val="16"/>
        </w:rPr>
        <w:t>Officer exchange programs, institutional visits, and other lower-level ties have also expanded. Chinese military personnel have begun participating in operations in the region in modest, yet symbolically important ways.</w:t>
      </w:r>
    </w:p>
    <w:bookmarkEnd w:id="16"/>
    <w:p w14:paraId="66CC1B73" w14:textId="77777777" w:rsidR="00780DB6" w:rsidRPr="00054A44" w:rsidRDefault="00780DB6" w:rsidP="00780DB6">
      <w:pPr>
        <w:spacing w:line="449" w:lineRule="atLeast"/>
        <w:jc w:val="center"/>
        <w:textAlignment w:val="baseline"/>
        <w:rPr>
          <w:rFonts w:ascii="Arial" w:eastAsia="Times New Roman" w:hAnsi="Arial" w:cs="Arial"/>
          <w:color w:val="FFFFFF"/>
          <w:sz w:val="21"/>
          <w:szCs w:val="21"/>
        </w:rPr>
      </w:pPr>
      <w:r w:rsidRPr="00054A44">
        <w:rPr>
          <w:rFonts w:ascii="Arial" w:eastAsia="Times New Roman" w:hAnsi="Arial" w:cs="Arial"/>
          <w:color w:val="FFFFFF"/>
          <w:sz w:val="21"/>
          <w:szCs w:val="21"/>
        </w:rPr>
        <w:t>Link Copi</w:t>
      </w:r>
    </w:p>
    <w:p w14:paraId="3F45EEF5" w14:textId="77777777" w:rsidR="00780DB6" w:rsidRPr="00054A44" w:rsidRDefault="00780DB6" w:rsidP="00780DB6">
      <w:pPr>
        <w:pStyle w:val="Heading4"/>
        <w:rPr>
          <w:rFonts w:eastAsia="Times New Roman"/>
        </w:rPr>
      </w:pPr>
      <w:r>
        <w:rPr>
          <w:rFonts w:eastAsia="Times New Roman"/>
        </w:rPr>
        <w:t>China is ramping up arm sales now – rapidly diversifying the number of countries it sells to.</w:t>
      </w:r>
    </w:p>
    <w:p w14:paraId="78ED0138" w14:textId="77777777" w:rsidR="00780DB6" w:rsidRDefault="00780DB6" w:rsidP="00780DB6">
      <w:pPr>
        <w:rPr>
          <w:sz w:val="16"/>
          <w:szCs w:val="16"/>
        </w:rPr>
      </w:pPr>
      <w:r w:rsidRPr="003A4590">
        <w:t xml:space="preserve">Zhenhua </w:t>
      </w:r>
      <w:r w:rsidRPr="003A4590">
        <w:rPr>
          <w:b/>
          <w:bCs/>
        </w:rPr>
        <w:t>Lu</w:t>
      </w:r>
      <w:r>
        <w:t xml:space="preserve"> .</w:t>
      </w:r>
      <w:r w:rsidRPr="003A4590">
        <w:t>3</w:t>
      </w:r>
      <w:r>
        <w:t xml:space="preserve"> – 12 – </w:t>
      </w:r>
      <w:r w:rsidRPr="003A4590">
        <w:rPr>
          <w:b/>
          <w:bCs/>
        </w:rPr>
        <w:t>19.</w:t>
      </w:r>
      <w:r w:rsidRPr="003A4590">
        <w:rPr>
          <w:b/>
          <w:bCs/>
          <w:color w:val="000000"/>
          <w:sz w:val="60"/>
          <w:szCs w:val="60"/>
        </w:rPr>
        <w:t xml:space="preserve"> </w:t>
      </w:r>
      <w:r w:rsidRPr="003A4590">
        <w:t>Zhenhua Lu</w:t>
      </w:r>
      <w:r>
        <w:t xml:space="preserve"> is a South China Morning Post Correspondant specializing in US – China relations. </w:t>
      </w:r>
      <w:r w:rsidRPr="003A4590">
        <w:t>https://www.scmp.com/news/china/military/article/2189604/china-sells-weapons-more-countries-and-biggest-exporter-armed</w:t>
      </w:r>
      <w:r w:rsidRPr="003A4590">
        <w:cr/>
      </w:r>
      <w:r w:rsidRPr="00387C90">
        <w:rPr>
          <w:b/>
          <w:bCs/>
          <w:sz w:val="27"/>
          <w:szCs w:val="27"/>
          <w:u w:val="single"/>
        </w:rPr>
        <w:t xml:space="preserve">China is selling arms to more countries </w:t>
      </w:r>
      <w:r w:rsidRPr="003A4590">
        <w:rPr>
          <w:sz w:val="16"/>
          <w:szCs w:val="16"/>
        </w:rPr>
        <w:t>and is now the world’s leading exporter of armed drones, according to a report released by the Stockholm International Peace Research Institute (SIPRI) on Monday. But the latest data from the Swedish think tank shows Chinese arms exports increased by a relatively low 2.7 per cent in the period from 2014 to 2018, compared to the previous five years.Weapons exports from the United States, however, jumped 29 per cent in the 2014-18 period from 2009-13. Meanwhile</w:t>
      </w:r>
      <w:r w:rsidRPr="00387C90">
        <w:rPr>
          <w:sz w:val="27"/>
          <w:szCs w:val="27"/>
        </w:rPr>
        <w:t xml:space="preserve">, </w:t>
      </w:r>
      <w:r w:rsidRPr="00387C90">
        <w:rPr>
          <w:b/>
          <w:bCs/>
          <w:sz w:val="27"/>
          <w:szCs w:val="27"/>
          <w:u w:val="single"/>
        </w:rPr>
        <w:t>China expanded its customer base to 53 countries</w:t>
      </w:r>
      <w:r w:rsidRPr="00387C90">
        <w:rPr>
          <w:sz w:val="27"/>
          <w:szCs w:val="27"/>
          <w:u w:val="single"/>
        </w:rPr>
        <w:t xml:space="preserve"> in 2014-18, </w:t>
      </w:r>
      <w:r w:rsidRPr="00387C90">
        <w:rPr>
          <w:b/>
          <w:bCs/>
          <w:sz w:val="27"/>
          <w:szCs w:val="27"/>
          <w:u w:val="single"/>
        </w:rPr>
        <w:t>up from 41</w:t>
      </w:r>
      <w:r w:rsidRPr="00387C90">
        <w:rPr>
          <w:sz w:val="27"/>
          <w:szCs w:val="27"/>
          <w:u w:val="single"/>
        </w:rPr>
        <w:t xml:space="preserve"> in the previous five years.</w:t>
      </w:r>
      <w:r>
        <w:rPr>
          <w:sz w:val="27"/>
          <w:szCs w:val="27"/>
          <w:u w:val="single"/>
        </w:rPr>
        <w:t xml:space="preserve"> </w:t>
      </w:r>
      <w:r w:rsidRPr="003A4590">
        <w:rPr>
          <w:sz w:val="16"/>
          <w:szCs w:val="16"/>
        </w:rPr>
        <w:t>The researchers also found that China is the world leader in sales of armed drones, or unmanned combat aerial vehicles – supplying 153 of them to 13 countries in the past five years. By contrast, the US – the world’s biggest arms exporter – only sold five armed drones, to Britain, over the 10 years from 2009. The main buyers of the Chinese drones are Middle Eastern countries, including Egypt, Iraq, Jordan, Saudi Arabia and the United Arab Emirates.  Nan Tian, a researcher with SIPRI’s arms transfers and military expenditure programme, said</w:t>
      </w:r>
      <w:r w:rsidRPr="00387C90">
        <w:rPr>
          <w:sz w:val="27"/>
          <w:szCs w:val="27"/>
        </w:rPr>
        <w:t xml:space="preserve"> </w:t>
      </w:r>
      <w:r w:rsidRPr="003A4590">
        <w:rPr>
          <w:sz w:val="27"/>
          <w:szCs w:val="27"/>
          <w:u w:val="single"/>
        </w:rPr>
        <w:t>China’s military technology advances – with more emphasis on developing its own weapons</w:t>
      </w:r>
      <w:r w:rsidRPr="00387C90">
        <w:rPr>
          <w:sz w:val="27"/>
          <w:szCs w:val="27"/>
        </w:rPr>
        <w:t xml:space="preserve"> – </w:t>
      </w:r>
      <w:r w:rsidRPr="003A4590">
        <w:rPr>
          <w:sz w:val="16"/>
          <w:szCs w:val="16"/>
        </w:rPr>
        <w:t>were a key reason for the slower growth in arms exports, along with its defence budget.</w:t>
      </w:r>
    </w:p>
    <w:p w14:paraId="3754C7D7" w14:textId="77777777" w:rsidR="00780DB6" w:rsidRPr="00956FF5" w:rsidRDefault="00780DB6" w:rsidP="00780DB6">
      <w:pPr>
        <w:pStyle w:val="Heading2"/>
        <w:rPr>
          <w:rFonts w:eastAsia="Times New Roman"/>
        </w:rPr>
      </w:pPr>
      <w:r>
        <w:rPr>
          <w:rFonts w:eastAsia="Times New Roman"/>
        </w:rPr>
        <w:t>Romania Fill In</w:t>
      </w:r>
    </w:p>
    <w:p w14:paraId="4A835EBE" w14:textId="77777777" w:rsidR="00780DB6" w:rsidRPr="00956FF5" w:rsidRDefault="00780DB6" w:rsidP="00780DB6">
      <w:pPr>
        <w:pStyle w:val="Heading4"/>
        <w:rPr>
          <w:rFonts w:eastAsia="Times New Roman"/>
        </w:rPr>
      </w:pPr>
      <w:bookmarkStart w:id="17" w:name="_Hlk15212393"/>
      <w:r>
        <w:rPr>
          <w:rFonts w:eastAsia="Times New Roman"/>
        </w:rPr>
        <w:t xml:space="preserve">Romanian made riffles are a favorite of Mexican cartels. </w:t>
      </w:r>
    </w:p>
    <w:p w14:paraId="2CD67E7C" w14:textId="77777777" w:rsidR="00780DB6" w:rsidRPr="00956FF5" w:rsidRDefault="00780DB6" w:rsidP="00780DB6">
      <w:pPr>
        <w:rPr>
          <w:rFonts w:asciiTheme="minorHAnsi" w:hAnsiTheme="minorHAnsi" w:cstheme="minorHAnsi"/>
        </w:rPr>
      </w:pPr>
      <w:r w:rsidRPr="00956FF5">
        <w:rPr>
          <w:rFonts w:asciiTheme="minorHAnsi" w:eastAsia="Times New Roman" w:hAnsiTheme="minorHAnsi" w:cstheme="minorHAnsi"/>
          <w:color w:val="898989"/>
        </w:rPr>
        <w:t xml:space="preserve">Rick </w:t>
      </w:r>
      <w:r w:rsidRPr="00956FF5">
        <w:rPr>
          <w:rFonts w:asciiTheme="minorHAnsi" w:eastAsia="Times New Roman" w:hAnsiTheme="minorHAnsi" w:cstheme="minorHAnsi"/>
          <w:b/>
          <w:bCs/>
          <w:color w:val="898989"/>
        </w:rPr>
        <w:t>Schmitt</w:t>
      </w:r>
      <w:r w:rsidRPr="00956FF5">
        <w:rPr>
          <w:rFonts w:asciiTheme="minorHAnsi" w:eastAsia="Times New Roman" w:hAnsiTheme="minorHAnsi" w:cstheme="minorHAnsi"/>
          <w:color w:val="898989"/>
        </w:rPr>
        <w:t xml:space="preserve"> and Rick </w:t>
      </w:r>
      <w:r w:rsidRPr="00956FF5">
        <w:rPr>
          <w:rFonts w:asciiTheme="minorHAnsi" w:eastAsia="Times New Roman" w:hAnsiTheme="minorHAnsi" w:cstheme="minorHAnsi"/>
          <w:b/>
          <w:bCs/>
          <w:color w:val="898989"/>
        </w:rPr>
        <w:t>Young</w:t>
      </w:r>
      <w:r w:rsidRPr="00956FF5">
        <w:rPr>
          <w:rFonts w:asciiTheme="minorHAnsi" w:eastAsia="Times New Roman" w:hAnsiTheme="minorHAnsi" w:cstheme="minorHAnsi"/>
          <w:color w:val="444444"/>
        </w:rPr>
        <w:t>. 2 - 2 -  20</w:t>
      </w:r>
      <w:r w:rsidRPr="00956FF5">
        <w:rPr>
          <w:rFonts w:asciiTheme="minorHAnsi" w:eastAsia="Times New Roman" w:hAnsiTheme="minorHAnsi" w:cstheme="minorHAnsi"/>
          <w:b/>
          <w:bCs/>
          <w:color w:val="444444"/>
        </w:rPr>
        <w:t>11</w:t>
      </w:r>
      <w:r w:rsidRPr="00956FF5">
        <w:rPr>
          <w:rFonts w:asciiTheme="minorHAnsi" w:eastAsia="Times New Roman" w:hAnsiTheme="minorHAnsi" w:cstheme="minorHAnsi"/>
          <w:color w:val="444444"/>
        </w:rPr>
        <w:t>. “</w:t>
      </w:r>
      <w:r w:rsidRPr="00956FF5">
        <w:rPr>
          <w:rFonts w:asciiTheme="minorHAnsi" w:hAnsiTheme="minorHAnsi" w:cstheme="minorHAnsi"/>
          <w:color w:val="1F1F1F"/>
        </w:rPr>
        <w:t>CPI: Romanian Weapons Modified in the U.S. Become Scourge of Mexican Drug War</w:t>
      </w:r>
      <w:r>
        <w:rPr>
          <w:rFonts w:asciiTheme="minorHAnsi" w:hAnsiTheme="minorHAnsi" w:cstheme="minorHAnsi"/>
          <w:color w:val="1F1F1F"/>
        </w:rPr>
        <w:t xml:space="preserve">”. Rick Schmitt is a freelance reporter and Rick Young </w:t>
      </w:r>
      <w:r>
        <w:rPr>
          <w:rFonts w:asciiTheme="minorHAnsi" w:hAnsiTheme="minorHAnsi" w:cstheme="minorHAnsi"/>
        </w:rPr>
        <w:t xml:space="preserve">produces an investigative reporting workshop. </w:t>
      </w:r>
      <w:r w:rsidRPr="00956FF5">
        <w:rPr>
          <w:rFonts w:asciiTheme="minorHAnsi" w:hAnsiTheme="minorHAnsi" w:cstheme="minorHAnsi"/>
        </w:rPr>
        <w:t>´https://www.insightcrime.org/investigations/romanian-weapons-modified-in-the-us-become-scourge-of-mexican-drug-war/</w:t>
      </w:r>
    </w:p>
    <w:p w14:paraId="3BBF1E42" w14:textId="77777777" w:rsidR="00780DB6" w:rsidRDefault="00780DB6" w:rsidP="00780DB6">
      <w:pPr>
        <w:pStyle w:val="NormalWeb"/>
        <w:spacing w:before="0" w:beforeAutospacing="0" w:after="195" w:afterAutospacing="0"/>
        <w:rPr>
          <w:color w:val="3B3B3B"/>
          <w:sz w:val="16"/>
          <w:szCs w:val="16"/>
        </w:rPr>
      </w:pPr>
      <w:r w:rsidRPr="00C73625">
        <w:rPr>
          <w:color w:val="3B3B3B"/>
          <w:sz w:val="16"/>
          <w:szCs w:val="16"/>
        </w:rPr>
        <w:t>Camron Scott Galloway, 21, walked into X Caliber Guns in Phoenix, Ariz., on Jan. 30, 2008, and filled out forms for the purchase of six</w:t>
      </w:r>
      <w:r w:rsidRPr="00C73625">
        <w:rPr>
          <w:color w:val="3B3B3B"/>
        </w:rPr>
        <w:t xml:space="preserve"> </w:t>
      </w:r>
      <w:r w:rsidRPr="00C73625">
        <w:rPr>
          <w:b/>
          <w:bCs/>
          <w:color w:val="3B3B3B"/>
          <w:u w:val="single"/>
        </w:rPr>
        <w:t>AK-47 rifles</w:t>
      </w:r>
      <w:r w:rsidRPr="00C73625">
        <w:rPr>
          <w:color w:val="3B3B3B"/>
          <w:u w:val="single"/>
        </w:rPr>
        <w:t>.</w:t>
      </w:r>
      <w:r>
        <w:rPr>
          <w:color w:val="3B3B3B"/>
        </w:rPr>
        <w:t xml:space="preserve"> </w:t>
      </w:r>
      <w:r w:rsidRPr="00C73625">
        <w:rPr>
          <w:color w:val="3B3B3B"/>
          <w:sz w:val="16"/>
          <w:szCs w:val="16"/>
        </w:rPr>
        <w:t>Reliable and powerful, and a bargain at about $500 each,</w:t>
      </w:r>
      <w:r w:rsidRPr="00C73625">
        <w:rPr>
          <w:color w:val="3B3B3B"/>
        </w:rPr>
        <w:t xml:space="preserve"> </w:t>
      </w:r>
      <w:r w:rsidRPr="00C73625">
        <w:rPr>
          <w:b/>
          <w:bCs/>
          <w:color w:val="3B3B3B"/>
          <w:u w:val="single"/>
        </w:rPr>
        <w:t>the Romanian-made gun</w:t>
      </w:r>
      <w:r w:rsidRPr="00C73625">
        <w:rPr>
          <w:color w:val="3B3B3B"/>
          <w:u w:val="single"/>
        </w:rPr>
        <w:t xml:space="preserve">, a semiautomatic version of the iconic Kalashnikov assault weapon, </w:t>
      </w:r>
      <w:r w:rsidRPr="00C73625">
        <w:rPr>
          <w:b/>
          <w:bCs/>
          <w:color w:val="3B3B3B"/>
          <w:u w:val="single"/>
        </w:rPr>
        <w:t>had become popular with the drug cartels in Mexico.</w:t>
      </w:r>
      <w:r>
        <w:rPr>
          <w:color w:val="3B3B3B"/>
        </w:rPr>
        <w:t xml:space="preserve"> </w:t>
      </w:r>
      <w:r w:rsidRPr="00C73625">
        <w:rPr>
          <w:color w:val="3B3B3B"/>
          <w:sz w:val="16"/>
          <w:szCs w:val="16"/>
        </w:rPr>
        <w:t>Galloway, who eventually pleaded guilty to gun charges and became a cooperating prosecution witness in a broader case, testified</w:t>
      </w:r>
      <w:r w:rsidRPr="00C73625">
        <w:rPr>
          <w:color w:val="3B3B3B"/>
        </w:rPr>
        <w:t xml:space="preserve"> </w:t>
      </w:r>
      <w:r w:rsidRPr="00C73625">
        <w:rPr>
          <w:color w:val="3B3B3B"/>
          <w:u w:val="single"/>
        </w:rPr>
        <w:t>that he agreed to act as the purchaser of the Romanian AKs on behalf of a co-worker’s brother, who was trafficking weapons south of the border.</w:t>
      </w:r>
      <w:r w:rsidRPr="00C73625">
        <w:rPr>
          <w:color w:val="3B3B3B"/>
          <w:sz w:val="16"/>
          <w:szCs w:val="16"/>
        </w:rPr>
        <w:t xml:space="preserve"> Just for doing the paperwork, he earned $100 per rifle. Four months later, one of the same guns that Galloway signed for surfaced in a safe house used by the </w:t>
      </w:r>
      <w:hyperlink r:id="rId118" w:history="1">
        <w:r w:rsidRPr="00C73625">
          <w:rPr>
            <w:rStyle w:val="Hyperlink"/>
            <w:rFonts w:eastAsiaTheme="majorEastAsia"/>
            <w:color w:val="135E84"/>
            <w:sz w:val="16"/>
            <w:szCs w:val="16"/>
          </w:rPr>
          <w:t>Beltran Leyva</w:t>
        </w:r>
      </w:hyperlink>
      <w:r w:rsidRPr="00C73625">
        <w:rPr>
          <w:color w:val="3B3B3B"/>
          <w:sz w:val="16"/>
          <w:szCs w:val="16"/>
        </w:rPr>
        <w:t xml:space="preserve"> drug cartel in northwest </w:t>
      </w:r>
      <w:hyperlink r:id="rId119" w:history="1">
        <w:r w:rsidRPr="00C73625">
          <w:rPr>
            <w:rStyle w:val="Hyperlink"/>
            <w:rFonts w:eastAsiaTheme="majorEastAsia"/>
            <w:color w:val="135E84"/>
            <w:sz w:val="16"/>
            <w:szCs w:val="16"/>
          </w:rPr>
          <w:t>Mexico</w:t>
        </w:r>
      </w:hyperlink>
      <w:r w:rsidRPr="00C73625">
        <w:rPr>
          <w:color w:val="3B3B3B"/>
          <w:sz w:val="16"/>
          <w:szCs w:val="16"/>
        </w:rPr>
        <w:t>. The discovery followed a deadly shootout between federal agents and drug dealers in Culiacán, the capital of the Pacific state of Sinaloa. Eight police officers were killed. In the grim accounting of death and violence from Mexico’s drug wars, the episode might be written off as a footnote. After all, almost 35,000 people have been killed in violence in the four years since President Felipe Calderón began deploying troops and federal police throughout Mexico to ratchet up the fight against the cartels.</w:t>
      </w:r>
    </w:p>
    <w:p w14:paraId="2DF8A132" w14:textId="77777777" w:rsidR="00780DB6" w:rsidRDefault="00780DB6" w:rsidP="00780DB6">
      <w:pPr>
        <w:pStyle w:val="Heading4"/>
      </w:pPr>
      <w:r>
        <w:t>Romania’s expansive defense base is designed for large exports.</w:t>
      </w:r>
    </w:p>
    <w:p w14:paraId="364CBF20" w14:textId="77777777" w:rsidR="00780DB6" w:rsidRPr="00C73625" w:rsidRDefault="00780DB6" w:rsidP="00780DB6">
      <w:pPr>
        <w:rPr>
          <w:rFonts w:ascii="Times New Roman" w:hAnsi="Times New Roman" w:cs="Times New Roman"/>
          <w:sz w:val="24"/>
          <w:szCs w:val="24"/>
        </w:rPr>
      </w:pPr>
      <w:r w:rsidRPr="008D0B56">
        <w:rPr>
          <w:b/>
          <w:bCs/>
        </w:rPr>
        <w:t>Global Security</w:t>
      </w:r>
      <w:r>
        <w:t xml:space="preserve">. 8 – 24 </w:t>
      </w:r>
      <w:r w:rsidRPr="008D0B56">
        <w:rPr>
          <w:b/>
          <w:bCs/>
        </w:rPr>
        <w:t>-14</w:t>
      </w:r>
      <w:r>
        <w:t xml:space="preserve">. “Romania – Military Industry”. Global Security is a leading news publication prioritizing nonpartisan coverage of defense and domestic security news. </w:t>
      </w:r>
      <w:r w:rsidRPr="008D0B56">
        <w:t>https://premium.globalsecurity.org/military/world/europe/ro-industry.htm</w:t>
      </w:r>
    </w:p>
    <w:p w14:paraId="394CFECD" w14:textId="77777777" w:rsidR="00780DB6" w:rsidRPr="008D0B56" w:rsidRDefault="00780DB6" w:rsidP="00780DB6">
      <w:pPr>
        <w:spacing w:before="150" w:after="270" w:line="240" w:lineRule="auto"/>
        <w:ind w:right="105"/>
        <w:jc w:val="both"/>
        <w:rPr>
          <w:rFonts w:ascii="Times New Roman" w:eastAsia="Times New Roman" w:hAnsi="Times New Roman" w:cs="Times New Roman"/>
          <w:color w:val="000000"/>
          <w:sz w:val="16"/>
          <w:szCs w:val="16"/>
        </w:rPr>
      </w:pPr>
      <w:r w:rsidRPr="008D0B56">
        <w:rPr>
          <w:rFonts w:ascii="Times New Roman" w:eastAsia="Times New Roman" w:hAnsi="Times New Roman" w:cs="Times New Roman"/>
          <w:color w:val="000000"/>
          <w:sz w:val="16"/>
          <w:szCs w:val="16"/>
        </w:rPr>
        <w:t>Until 1989 Romania's Defense Industry had been an important economic sector, covering 85% of the procurement needs of the Romanian Defense Forces and contributing with allmost 1 billion US$ every year to exports</w:t>
      </w:r>
      <w:r w:rsidRPr="008D0B56">
        <w:rPr>
          <w:rFonts w:ascii="Times New Roman" w:eastAsia="Times New Roman" w:hAnsi="Times New Roman" w:cs="Times New Roman"/>
          <w:b/>
          <w:bCs/>
          <w:color w:val="000000"/>
          <w:sz w:val="24"/>
          <w:szCs w:val="24"/>
          <w:u w:val="single"/>
        </w:rPr>
        <w:t>, thus situating Romania among the top arms exporters in the world.</w:t>
      </w:r>
      <w:r w:rsidRPr="008D0B56">
        <w:rPr>
          <w:rFonts w:ascii="Times New Roman" w:eastAsia="Times New Roman" w:hAnsi="Times New Roman" w:cs="Times New Roman"/>
          <w:color w:val="000000"/>
          <w:sz w:val="24"/>
          <w:szCs w:val="24"/>
        </w:rPr>
        <w:t xml:space="preserve"> Certaintly</w:t>
      </w:r>
      <w:r w:rsidRPr="008D0B56">
        <w:rPr>
          <w:rFonts w:ascii="Times New Roman" w:eastAsia="Times New Roman" w:hAnsi="Times New Roman" w:cs="Times New Roman"/>
          <w:b/>
          <w:bCs/>
          <w:color w:val="000000"/>
          <w:sz w:val="24"/>
          <w:szCs w:val="24"/>
          <w:u w:val="single"/>
        </w:rPr>
        <w:t>, compared to the local needs</w:t>
      </w:r>
      <w:r w:rsidRPr="008D0B56">
        <w:rPr>
          <w:rFonts w:ascii="Times New Roman" w:eastAsia="Times New Roman" w:hAnsi="Times New Roman" w:cs="Times New Roman"/>
          <w:color w:val="000000"/>
          <w:sz w:val="24"/>
          <w:szCs w:val="24"/>
        </w:rPr>
        <w:t xml:space="preserve">, </w:t>
      </w:r>
      <w:r w:rsidRPr="008D0B56">
        <w:rPr>
          <w:rFonts w:ascii="Times New Roman" w:eastAsia="Times New Roman" w:hAnsi="Times New Roman" w:cs="Times New Roman"/>
          <w:b/>
          <w:bCs/>
          <w:color w:val="000000"/>
          <w:sz w:val="24"/>
          <w:szCs w:val="24"/>
          <w:u w:val="single"/>
        </w:rPr>
        <w:t>the production capacities</w:t>
      </w:r>
      <w:r w:rsidRPr="008D0B56">
        <w:rPr>
          <w:rFonts w:ascii="Times New Roman" w:eastAsia="Times New Roman" w:hAnsi="Times New Roman" w:cs="Times New Roman"/>
          <w:color w:val="000000"/>
          <w:sz w:val="24"/>
          <w:szCs w:val="24"/>
          <w:u w:val="single"/>
        </w:rPr>
        <w:t xml:space="preserve"> of the dozens of Uzina Mecanica [Machine Plants, literally Plant Mechanics] </w:t>
      </w:r>
      <w:r w:rsidRPr="008D0B56">
        <w:rPr>
          <w:rFonts w:ascii="Times New Roman" w:eastAsia="Times New Roman" w:hAnsi="Times New Roman" w:cs="Times New Roman"/>
          <w:b/>
          <w:bCs/>
          <w:color w:val="000000"/>
          <w:sz w:val="24"/>
          <w:szCs w:val="24"/>
          <w:u w:val="single"/>
        </w:rPr>
        <w:t>were oversized, in accordance with the external market opportunities</w:t>
      </w:r>
      <w:r w:rsidRPr="008D0B56">
        <w:rPr>
          <w:rFonts w:ascii="Times New Roman" w:eastAsia="Times New Roman" w:hAnsi="Times New Roman" w:cs="Times New Roman"/>
          <w:color w:val="000000"/>
          <w:sz w:val="24"/>
          <w:szCs w:val="24"/>
          <w:u w:val="single"/>
        </w:rPr>
        <w:t xml:space="preserve">. </w:t>
      </w:r>
      <w:r w:rsidRPr="008D0B56">
        <w:rPr>
          <w:rFonts w:ascii="Times New Roman" w:eastAsia="Times New Roman" w:hAnsi="Times New Roman" w:cs="Times New Roman"/>
          <w:color w:val="000000"/>
          <w:sz w:val="16"/>
          <w:szCs w:val="16"/>
        </w:rPr>
        <w:t>Equipped with eastern technologies, relatively modern for those times, the Romanian defense factories have had their foreign buyers among the Warsaw Pact and COMECON countries, but also among the African and Arab countries having special politic and economic ties with Romania. Within Defense Industry sector there were more than 200,000 well trained and disciplined employees, while the management was a centralized one.</w:t>
      </w:r>
    </w:p>
    <w:bookmarkEnd w:id="17"/>
    <w:p w14:paraId="59D7BF96" w14:textId="77777777" w:rsidR="00780DB6" w:rsidRPr="004507DD" w:rsidRDefault="00780DB6" w:rsidP="00780DB6">
      <w:pPr>
        <w:rPr>
          <w:rFonts w:ascii="Times New Roman" w:hAnsi="Times New Roman" w:cs="Times New Roman"/>
          <w:sz w:val="16"/>
          <w:szCs w:val="16"/>
        </w:rPr>
      </w:pPr>
    </w:p>
    <w:p w14:paraId="7864A03C" w14:textId="77777777" w:rsidR="00780DB6" w:rsidRPr="00780DB6" w:rsidRDefault="00780DB6" w:rsidP="00780DB6"/>
    <w:sectPr w:rsidR="00780DB6" w:rsidRPr="00780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12F83"/>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25973"/>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2C0996"/>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026FAE"/>
    <w:multiLevelType w:val="hybridMultilevel"/>
    <w:tmpl w:val="942E2378"/>
    <w:lvl w:ilvl="0" w:tplc="CB226E1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852BC"/>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31820"/>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11E88"/>
    <w:multiLevelType w:val="hybridMultilevel"/>
    <w:tmpl w:val="182A7E98"/>
    <w:lvl w:ilvl="0" w:tplc="6ABC31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C141F"/>
    <w:multiLevelType w:val="hybridMultilevel"/>
    <w:tmpl w:val="E0445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215D22"/>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A7EC1"/>
    <w:multiLevelType w:val="hybridMultilevel"/>
    <w:tmpl w:val="E0445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BD3911"/>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3F6671"/>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7D0141"/>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815DF4"/>
    <w:multiLevelType w:val="hybridMultilevel"/>
    <w:tmpl w:val="5754A388"/>
    <w:lvl w:ilvl="0" w:tplc="6ABC31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351E13"/>
    <w:multiLevelType w:val="hybridMultilevel"/>
    <w:tmpl w:val="E0445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292DC4"/>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A11227"/>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23455"/>
    <w:multiLevelType w:val="hybridMultilevel"/>
    <w:tmpl w:val="55169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8B7FB1"/>
    <w:multiLevelType w:val="hybridMultilevel"/>
    <w:tmpl w:val="E0445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5C4CD0"/>
    <w:multiLevelType w:val="hybridMultilevel"/>
    <w:tmpl w:val="B3569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28"/>
  </w:num>
  <w:num w:numId="13">
    <w:abstractNumId w:val="17"/>
  </w:num>
  <w:num w:numId="14">
    <w:abstractNumId w:val="19"/>
  </w:num>
  <w:num w:numId="15">
    <w:abstractNumId w:val="24"/>
  </w:num>
  <w:num w:numId="16">
    <w:abstractNumId w:val="11"/>
  </w:num>
  <w:num w:numId="17">
    <w:abstractNumId w:val="26"/>
  </w:num>
  <w:num w:numId="18">
    <w:abstractNumId w:val="14"/>
  </w:num>
  <w:num w:numId="19">
    <w:abstractNumId w:val="25"/>
  </w:num>
  <w:num w:numId="20">
    <w:abstractNumId w:val="10"/>
  </w:num>
  <w:num w:numId="21">
    <w:abstractNumId w:val="27"/>
  </w:num>
  <w:num w:numId="22">
    <w:abstractNumId w:val="15"/>
  </w:num>
  <w:num w:numId="23">
    <w:abstractNumId w:val="18"/>
  </w:num>
  <w:num w:numId="24">
    <w:abstractNumId w:val="21"/>
  </w:num>
  <w:num w:numId="25">
    <w:abstractNumId w:val="12"/>
  </w:num>
  <w:num w:numId="26">
    <w:abstractNumId w:val="22"/>
  </w:num>
  <w:num w:numId="27">
    <w:abstractNumId w:val="20"/>
  </w:num>
  <w:num w:numId="28">
    <w:abstractNumId w:val="23"/>
  </w:num>
  <w:num w:numId="29">
    <w:abstractNumId w:val="16"/>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Cole Brown"/>
    <w:docVar w:name="RibbonPointer" w:val="150407768"/>
    <w:docVar w:name="VerbatimVersion" w:val="5.1"/>
  </w:docVars>
  <w:rsids>
    <w:rsidRoot w:val="00075A45"/>
    <w:rsid w:val="000139A3"/>
    <w:rsid w:val="00075A45"/>
    <w:rsid w:val="00100833"/>
    <w:rsid w:val="00104529"/>
    <w:rsid w:val="00105942"/>
    <w:rsid w:val="00107396"/>
    <w:rsid w:val="00111A68"/>
    <w:rsid w:val="00144A4C"/>
    <w:rsid w:val="00176AB0"/>
    <w:rsid w:val="00177B7D"/>
    <w:rsid w:val="0018322D"/>
    <w:rsid w:val="001B5776"/>
    <w:rsid w:val="001E527A"/>
    <w:rsid w:val="001F78CE"/>
    <w:rsid w:val="00237434"/>
    <w:rsid w:val="00251FC7"/>
    <w:rsid w:val="002855A7"/>
    <w:rsid w:val="002859CC"/>
    <w:rsid w:val="002B146A"/>
    <w:rsid w:val="002B5E17"/>
    <w:rsid w:val="002E326C"/>
    <w:rsid w:val="003040CD"/>
    <w:rsid w:val="00313BE6"/>
    <w:rsid w:val="00315690"/>
    <w:rsid w:val="00316B75"/>
    <w:rsid w:val="00325646"/>
    <w:rsid w:val="003460F2"/>
    <w:rsid w:val="0038158C"/>
    <w:rsid w:val="003902BA"/>
    <w:rsid w:val="003A09E2"/>
    <w:rsid w:val="003C750C"/>
    <w:rsid w:val="00404EE3"/>
    <w:rsid w:val="00407037"/>
    <w:rsid w:val="00434499"/>
    <w:rsid w:val="004605D6"/>
    <w:rsid w:val="004C60E8"/>
    <w:rsid w:val="004E3579"/>
    <w:rsid w:val="004E728B"/>
    <w:rsid w:val="004F39E0"/>
    <w:rsid w:val="004F6C05"/>
    <w:rsid w:val="00535416"/>
    <w:rsid w:val="00537BD5"/>
    <w:rsid w:val="0057268A"/>
    <w:rsid w:val="005D2912"/>
    <w:rsid w:val="00601CDF"/>
    <w:rsid w:val="006065BD"/>
    <w:rsid w:val="006441D1"/>
    <w:rsid w:val="00645FA9"/>
    <w:rsid w:val="00647866"/>
    <w:rsid w:val="00665003"/>
    <w:rsid w:val="006A2AD0"/>
    <w:rsid w:val="006A7ACC"/>
    <w:rsid w:val="006B79E0"/>
    <w:rsid w:val="006C2375"/>
    <w:rsid w:val="006D4ECC"/>
    <w:rsid w:val="00722258"/>
    <w:rsid w:val="007243E5"/>
    <w:rsid w:val="00754FA3"/>
    <w:rsid w:val="00766EA0"/>
    <w:rsid w:val="00780DB6"/>
    <w:rsid w:val="00793751"/>
    <w:rsid w:val="007A2226"/>
    <w:rsid w:val="007F5B66"/>
    <w:rsid w:val="00823A1C"/>
    <w:rsid w:val="00845B9D"/>
    <w:rsid w:val="00860984"/>
    <w:rsid w:val="008B3ECB"/>
    <w:rsid w:val="008B4E85"/>
    <w:rsid w:val="008C1B2E"/>
    <w:rsid w:val="0091627E"/>
    <w:rsid w:val="00927854"/>
    <w:rsid w:val="0097032B"/>
    <w:rsid w:val="009D2EAD"/>
    <w:rsid w:val="009D54B2"/>
    <w:rsid w:val="009E1922"/>
    <w:rsid w:val="009F7ED2"/>
    <w:rsid w:val="00A60DDD"/>
    <w:rsid w:val="00A6412A"/>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36E0"/>
    <w:rsid w:val="00CF59A8"/>
    <w:rsid w:val="00D325A9"/>
    <w:rsid w:val="00D36A8A"/>
    <w:rsid w:val="00D61409"/>
    <w:rsid w:val="00D6691E"/>
    <w:rsid w:val="00D71170"/>
    <w:rsid w:val="00DA1C92"/>
    <w:rsid w:val="00DA25D4"/>
    <w:rsid w:val="00DA6538"/>
    <w:rsid w:val="00E15E75"/>
    <w:rsid w:val="00E5262C"/>
    <w:rsid w:val="00EC7DC4"/>
    <w:rsid w:val="00ED30CF"/>
    <w:rsid w:val="00EF6132"/>
    <w:rsid w:val="00F176EF"/>
    <w:rsid w:val="00F45E10"/>
    <w:rsid w:val="00F6364A"/>
    <w:rsid w:val="00F8146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D72F"/>
  <w15:chartTrackingRefBased/>
  <w15:docId w15:val="{897F228F-9E51-46FB-8739-C3B52E18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754FA3"/>
    <w:rPr>
      <w:rFonts w:ascii="Calibri" w:hAnsi="Calibri" w:cs="Calibri"/>
    </w:rPr>
  </w:style>
  <w:style w:type="paragraph" w:styleId="Heading1">
    <w:name w:val="heading 1"/>
    <w:aliases w:val="Pocket"/>
    <w:basedOn w:val="Normal"/>
    <w:next w:val="Normal"/>
    <w:link w:val="Heading1Char"/>
    <w:qFormat/>
    <w:rsid w:val="00754F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4F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4F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754F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4F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FA3"/>
  </w:style>
  <w:style w:type="character" w:customStyle="1" w:styleId="Heading1Char">
    <w:name w:val="Heading 1 Char"/>
    <w:aliases w:val="Pocket Char"/>
    <w:basedOn w:val="DefaultParagraphFont"/>
    <w:link w:val="Heading1"/>
    <w:rsid w:val="00754F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4F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4FA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754FA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754FA3"/>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754FA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754FA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754FA3"/>
    <w:rPr>
      <w:color w:val="auto"/>
      <w:u w:val="none"/>
    </w:rPr>
  </w:style>
  <w:style w:type="character" w:styleId="FollowedHyperlink">
    <w:name w:val="FollowedHyperlink"/>
    <w:basedOn w:val="DefaultParagraphFont"/>
    <w:uiPriority w:val="99"/>
    <w:semiHidden/>
    <w:unhideWhenUsed/>
    <w:rsid w:val="00754FA3"/>
    <w:rPr>
      <w:color w:val="auto"/>
      <w:u w:val="none"/>
    </w:rPr>
  </w:style>
  <w:style w:type="paragraph" w:styleId="NormalWeb">
    <w:name w:val="Normal (Web)"/>
    <w:basedOn w:val="Normal"/>
    <w:uiPriority w:val="99"/>
    <w:unhideWhenUsed/>
    <w:rsid w:val="00F8146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F81469"/>
    <w:pPr>
      <w:ind w:left="720"/>
      <w:contextualSpacing/>
    </w:pPr>
  </w:style>
  <w:style w:type="character" w:styleId="Strong">
    <w:name w:val="Strong"/>
    <w:basedOn w:val="DefaultParagraphFont"/>
    <w:uiPriority w:val="22"/>
    <w:qFormat/>
    <w:rsid w:val="00780DB6"/>
    <w:rPr>
      <w:b/>
      <w:bCs/>
    </w:rPr>
  </w:style>
  <w:style w:type="character" w:customStyle="1" w:styleId="drop-capinner">
    <w:name w:val="drop-cap__inner"/>
    <w:basedOn w:val="DefaultParagraphFont"/>
    <w:rsid w:val="00780DB6"/>
  </w:style>
  <w:style w:type="character" w:customStyle="1" w:styleId="slidecaption">
    <w:name w:val="slide__caption"/>
    <w:basedOn w:val="DefaultParagraphFont"/>
    <w:rsid w:val="00780DB6"/>
  </w:style>
  <w:style w:type="paragraph" w:customStyle="1" w:styleId="p-text">
    <w:name w:val="p-text"/>
    <w:basedOn w:val="Normal"/>
    <w:rsid w:val="00780DB6"/>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6B79E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B79E0"/>
    <w:rPr>
      <w:rFonts w:ascii="Times New Roman" w:hAnsi="Times New Roman" w:cs="Times New Roman"/>
      <w:sz w:val="24"/>
      <w:szCs w:val="24"/>
    </w:rPr>
  </w:style>
  <w:style w:type="paragraph" w:customStyle="1" w:styleId="textbold">
    <w:name w:val="text bold"/>
    <w:basedOn w:val="Normal"/>
    <w:link w:val="Emphasis"/>
    <w:uiPriority w:val="7"/>
    <w:qFormat/>
    <w:rsid w:val="00754FA3"/>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754FA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orld.time.com/2012/10/25/mexicos-drug-lords-ramp-up-their-arsenals-with-rpgs/" TargetMode="External"/><Relationship Id="rId117" Type="http://schemas.openxmlformats.org/officeDocument/2006/relationships/hyperlink" Target="https://www.reuters.com/article/us-mexico-usa-helicopters/mexicos-president-elect-will-cancel-planned-u-s-helicopter-order-idUSKBN1K1332" TargetMode="External"/><Relationship Id="rId21" Type="http://schemas.openxmlformats.org/officeDocument/2006/relationships/hyperlink" Target="https://www.npr.org/2019/01/23/687579971/mexico-reports-highest-ever-homicide-rate-in-2018-tops-33-000-investigations" TargetMode="External"/><Relationship Id="rId42" Type="http://schemas.openxmlformats.org/officeDocument/2006/relationships/hyperlink" Target="http://www.rand.org/pubs/occasional_papers/2005/RAND_OP121.pdf" TargetMode="External"/><Relationship Id="rId47" Type="http://schemas.openxmlformats.org/officeDocument/2006/relationships/hyperlink" Target="https://www.theguardian.com/world/2010/aug/25/mexico-massacre-central-american-migrants" TargetMode="External"/><Relationship Id="rId63" Type="http://schemas.openxmlformats.org/officeDocument/2006/relationships/hyperlink" Target="https://www.youtube.com/watch?v=XVCfGsOgLkc" TargetMode="External"/><Relationship Id="rId68" Type="http://schemas.openxmlformats.org/officeDocument/2006/relationships/hyperlink" Target="https://www.wilsoncenter.org/sites/default/files/Chapter%201-Drug%20Trafficking%20Organizations%20and%20Counter-Drug%20Strategies%20in%20the%20U.S.-Mexico%20Context.pdf" TargetMode="External"/><Relationship Id="rId84" Type="http://schemas.openxmlformats.org/officeDocument/2006/relationships/hyperlink" Target="https://www.texastribune.org/directory/rafael-anchia/" TargetMode="External"/><Relationship Id="rId89" Type="http://schemas.openxmlformats.org/officeDocument/2006/relationships/hyperlink" Target="http://www.houstonchronicle.com/news/houston-texas/houston/article/Seven-Houstonians-convicted-in-running-guns-to-5418890.php" TargetMode="External"/><Relationship Id="rId112" Type="http://schemas.openxmlformats.org/officeDocument/2006/relationships/hyperlink" Target="https://www.theguardian.com/world/2008/mar/08/iraq.unitednations" TargetMode="External"/><Relationship Id="rId16" Type="http://schemas.openxmlformats.org/officeDocument/2006/relationships/hyperlink" Target="https://www.animalpolitico.com/2018/02/combustible-robo-epn/" TargetMode="External"/><Relationship Id="rId107" Type="http://schemas.openxmlformats.org/officeDocument/2006/relationships/hyperlink" Target="https://carnegieendowment.org/2017/12/14/return-of-global-russia-analytical-framework-pub-75003" TargetMode="External"/><Relationship Id="rId11" Type="http://schemas.openxmlformats.org/officeDocument/2006/relationships/hyperlink" Target="https://www.eleconomista.com.mx/politica/Insuficientes-los-policias-en-Mexico--20171227-0093.html" TargetMode="External"/><Relationship Id="rId32" Type="http://schemas.openxmlformats.org/officeDocument/2006/relationships/hyperlink" Target="https://www.wired.com/2012/11/cartel-weapons/stag-komodo.wired.com/dangerroom/2012/09/gunwalking-plan/" TargetMode="External"/><Relationship Id="rId37" Type="http://schemas.openxmlformats.org/officeDocument/2006/relationships/hyperlink" Target="http://www.cpj.org/2012/03/in-mexico-two-media-outlets-attacked-within-a-week.php" TargetMode="External"/><Relationship Id="rId53" Type="http://schemas.openxmlformats.org/officeDocument/2006/relationships/hyperlink" Target="https://www.drugabuse.gov/publications/drugfacts/nationwide-trends" TargetMode="External"/><Relationship Id="rId58" Type="http://schemas.openxmlformats.org/officeDocument/2006/relationships/hyperlink" Target="http://timedotcom.files.wordpress.com/2015/04/narco-armor.pdf" TargetMode="External"/><Relationship Id="rId74" Type="http://schemas.openxmlformats.org/officeDocument/2006/relationships/hyperlink" Target="http://smartgunlaws.org/federal-law-on-tiahrt-amendments/" TargetMode="External"/><Relationship Id="rId79" Type="http://schemas.openxmlformats.org/officeDocument/2006/relationships/hyperlink" Target="https://democrats-foreignaffairs.house.gov/news/press-releases/engel-welcomes-new-report-firearms-trafficking-mexico" TargetMode="External"/><Relationship Id="rId102" Type="http://schemas.openxmlformats.org/officeDocument/2006/relationships/hyperlink" Target="https://iop.harvard.edu/sites/default/files_new/research-policy-papers/TheWarOnMexicanCartels_0.pdf" TargetMode="External"/><Relationship Id="rId5" Type="http://schemas.openxmlformats.org/officeDocument/2006/relationships/webSettings" Target="webSettings.xml"/><Relationship Id="rId61" Type="http://schemas.openxmlformats.org/officeDocument/2006/relationships/hyperlink" Target="http://en.wikipedia.org/wiki/Mad_Max" TargetMode="External"/><Relationship Id="rId82" Type="http://schemas.openxmlformats.org/officeDocument/2006/relationships/hyperlink" Target="https://www.texastribune.org/2016/12/07/gun-running-bsp-part-4/" TargetMode="External"/><Relationship Id="rId90" Type="http://schemas.openxmlformats.org/officeDocument/2006/relationships/hyperlink" Target="https://www.kpbs.org/news/2019/apr/30/mexicos-american-gun-problem-record-homicides-and-/" TargetMode="External"/><Relationship Id="rId95" Type="http://schemas.openxmlformats.org/officeDocument/2006/relationships/hyperlink" Target="https://www.cbsnews.com/news/mexicans-have-the-right-to-own-guns-but-few-do/" TargetMode="External"/><Relationship Id="rId19" Type="http://schemas.openxmlformats.org/officeDocument/2006/relationships/hyperlink" Target="https://www.proceso.com.mx/106967/proceso-en-la-guarida-de-el-mayo-zambada" TargetMode="External"/><Relationship Id="rId14" Type="http://schemas.openxmlformats.org/officeDocument/2006/relationships/hyperlink" Target="https://www.bbc.co.uk/bbcthree/article/d4b32e27-8e5c-4a25-b833-e25b5657f87e" TargetMode="External"/><Relationship Id="rId22" Type="http://schemas.openxmlformats.org/officeDocument/2006/relationships/hyperlink" Target="http://www.msnbc.msn.com/id/32272978/ns/us_news-security/t/cartel-grenades-may-be-coming-us/" TargetMode="External"/><Relationship Id="rId27" Type="http://schemas.openxmlformats.org/officeDocument/2006/relationships/hyperlink" Target="http://smallwarsjournal.com/blog/mexican-cartel-tactical-note-11" TargetMode="External"/><Relationship Id="rId30" Type="http://schemas.openxmlformats.org/officeDocument/2006/relationships/hyperlink" Target="http://stag-komodo.wired.com/dangerroom/2012/08/marinesvszetas/" TargetMode="External"/><Relationship Id="rId35" Type="http://schemas.openxmlformats.org/officeDocument/2006/relationships/hyperlink" Target="http://stag-komodo.wired.com/dangerroom/2012/06/penanieto/" TargetMode="External"/><Relationship Id="rId43" Type="http://schemas.openxmlformats.org/officeDocument/2006/relationships/hyperlink" Target="https://www.fas.org/sgp/crs/row/R41349.pdf" TargetMode="External"/><Relationship Id="rId48" Type="http://schemas.openxmlformats.org/officeDocument/2006/relationships/hyperlink" Target="https://www.theguardian.com/world/2015/apr/03/mexico-drug-wars-thousands-displaced-from-homes" TargetMode="External"/><Relationship Id="rId56" Type="http://schemas.openxmlformats.org/officeDocument/2006/relationships/hyperlink" Target="https://www.heritage.org/americas/report/mexico-drug-cartels-and-the-merida-initiative-fight-we-cannotafford-lose" TargetMode="External"/><Relationship Id="rId64" Type="http://schemas.openxmlformats.org/officeDocument/2006/relationships/hyperlink" Target="https://www.cfr.org/expert-brief/helping-mexico-help-itself" TargetMode="External"/><Relationship Id="rId69" Type="http://schemas.openxmlformats.org/officeDocument/2006/relationships/hyperlink" Target="https://www.cbc.ca/radio/day6/episode-424-rcmp-bias-and-indigenous-protest-u-s-guns-in-mexico-el-chapo-s-it-guy-flips-r-kelly-and-more-1.4973346/as-trump-calls-for-a-border-wall-to-keep-trouble-out-illegal-u-s-guns-are-fuelling-violence-in-mexico-1.4973409" TargetMode="External"/><Relationship Id="rId77" Type="http://schemas.openxmlformats.org/officeDocument/2006/relationships/hyperlink" Target="http://democrats-foreignaffairs.house.gov/sites/democrats.foreignaffairs.house.gov/wp-content/uploads/01-16%20GAO%20Report%20on%20US%20Efforts%20to%20Combat%20Firearms%20Trafficking%20to%20Mexico.pdf" TargetMode="External"/><Relationship Id="rId100" Type="http://schemas.openxmlformats.org/officeDocument/2006/relationships/hyperlink" Target="https://iop.harvard.edu/sites/default/files_new/research-policy-papers/TheWarOnMexicanCartels_0.pdf" TargetMode="External"/><Relationship Id="rId105" Type="http://schemas.openxmlformats.org/officeDocument/2006/relationships/hyperlink" Target="https://lawfareblog.com/why-latin-america-needs-prepare-now-election-meddling" TargetMode="External"/><Relationship Id="rId113" Type="http://schemas.openxmlformats.org/officeDocument/2006/relationships/hyperlink" Target="https://foreignpolicy.com/2018/04/20/make-the-summit-of-the-americas-great-again/" TargetMode="External"/><Relationship Id="rId118" Type="http://schemas.openxmlformats.org/officeDocument/2006/relationships/hyperlink" Target="https://www.insightcrime.org/news/analysis/beltran-leyva-organization" TargetMode="External"/><Relationship Id="rId8" Type="http://schemas.openxmlformats.org/officeDocument/2006/relationships/hyperlink" Target="https://www.cfr.org/bio/danielle-renwick" TargetMode="External"/><Relationship Id="rId51" Type="http://schemas.openxmlformats.org/officeDocument/2006/relationships/hyperlink" Target="https://www.theguardian.com/world/joachim-el-chapo-guzm-n" TargetMode="External"/><Relationship Id="rId72" Type="http://schemas.openxmlformats.org/officeDocument/2006/relationships/hyperlink" Target="https://www.wilsoncenter.org/sites/default/files/Chapter%201-Drug%20Trafficking%20Organizations%20and%20Counter-Drug%20Strategies%20in%20the%20U.S.-Mexico%20Context.pdf" TargetMode="External"/><Relationship Id="rId80" Type="http://schemas.openxmlformats.org/officeDocument/2006/relationships/hyperlink" Target="http://www.sfgate.com/nation/article/ATF-poorly-armed-with-funding-as-duties-grow-4950373.php" TargetMode="External"/><Relationship Id="rId85" Type="http://schemas.openxmlformats.org/officeDocument/2006/relationships/hyperlink" Target="https://www.politifact.com/texas/statements/2015/oct/05/jeremy-bird/jeremy-bird-says-90-percent-americans-want-mandato/" TargetMode="External"/><Relationship Id="rId93" Type="http://schemas.openxmlformats.org/officeDocument/2006/relationships/hyperlink" Target="https://www.atf.gov/resource-center/data-statistics" TargetMode="External"/><Relationship Id="rId98" Type="http://schemas.openxmlformats.org/officeDocument/2006/relationships/hyperlink" Target="https://www.presstv.com/Detail/2018/11/09/579559/Mexico-Weapons-US"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huffingtonpost.com.mx/2017/04/07/mapa-los-policias-mexicanos-con-menor-y-mayor-salario_a_22029361/" TargetMode="External"/><Relationship Id="rId17" Type="http://schemas.openxmlformats.org/officeDocument/2006/relationships/hyperlink" Target="https://www.nbcnews.com/news/latino/mexico-detains-entire-police-force-days-after-mayoral-candidate-s-n886451" TargetMode="External"/><Relationship Id="rId25" Type="http://schemas.openxmlformats.org/officeDocument/2006/relationships/hyperlink" Target="http://www.amazon.com/El-Narco-Mexicos-Criminal-Insurgency/dp/1608192113" TargetMode="External"/><Relationship Id="rId33" Type="http://schemas.openxmlformats.org/officeDocument/2006/relationships/hyperlink" Target="http://stag-komodo.wired.com/dangerroom/2012/08/zetas/" TargetMode="External"/><Relationship Id="rId38" Type="http://schemas.openxmlformats.org/officeDocument/2006/relationships/hyperlink" Target="http://www.valleycentral.com/news/story.aspx?id=745672" TargetMode="External"/><Relationship Id="rId46" Type="http://schemas.openxmlformats.org/officeDocument/2006/relationships/hyperlink" Target="https://www.amnesty.org/en/documents/AMR41/020/2014/en/" TargetMode="External"/><Relationship Id="rId59" Type="http://schemas.openxmlformats.org/officeDocument/2006/relationships/hyperlink" Target="http://en.wikipedia.org/wiki/Caltrop" TargetMode="External"/><Relationship Id="rId67" Type="http://schemas.openxmlformats.org/officeDocument/2006/relationships/hyperlink" Target="https://www.cfr.org/expert-brief/helping-mexico-help-itself" TargetMode="External"/><Relationship Id="rId103" Type="http://schemas.openxmlformats.org/officeDocument/2006/relationships/hyperlink" Target="http://www.laht.com/article.asp?ArticleId=352505&amp;CategoryId=14091" TargetMode="External"/><Relationship Id="rId108" Type="http://schemas.openxmlformats.org/officeDocument/2006/relationships/hyperlink" Target="https://www.wilsoncenter.org/publication/kennan-cable-no20-understanding-russian-priorities-latin-america" TargetMode="External"/><Relationship Id="rId116" Type="http://schemas.openxmlformats.org/officeDocument/2006/relationships/hyperlink" Target="https://www.reuters.com/article/us-russia-venezuela-navy/russia-says-to-send-nuclear-warship-to-caribbean-idUSL871354420080908" TargetMode="External"/><Relationship Id="rId20" Type="http://schemas.openxmlformats.org/officeDocument/2006/relationships/hyperlink" Target="https://www.tandfonline.com/doi/full/10.1080/10714839.2018.1550981" TargetMode="External"/><Relationship Id="rId41" Type="http://schemas.openxmlformats.org/officeDocument/2006/relationships/hyperlink" Target="https://www.cfr.org/expert-brief/helping-mexico-help-itself" TargetMode="External"/><Relationship Id="rId54" Type="http://schemas.openxmlformats.org/officeDocument/2006/relationships/hyperlink" Target="http://www.ice.gov/doclib/cornerstone/pdf/cps-study.pdf" TargetMode="External"/><Relationship Id="rId62" Type="http://schemas.openxmlformats.org/officeDocument/2006/relationships/hyperlink" Target="https://time.com/5755/mexico-vigilantes-knights-templar-cartel-michoacan/" TargetMode="External"/><Relationship Id="rId70" Type="http://schemas.openxmlformats.org/officeDocument/2006/relationships/hyperlink" Target="https://iop.harvard.edu/sites/default/files_new/research-policy-papers/TheWarOnMexicanCartels_0.pdf" TargetMode="External"/><Relationship Id="rId75" Type="http://schemas.openxmlformats.org/officeDocument/2006/relationships/hyperlink" Target="http://apps.washingtonpost.com/g/documents/politics/white-house-gun-violence-reduction-executive-actions/248/" TargetMode="External"/><Relationship Id="rId83" Type="http://schemas.openxmlformats.org/officeDocument/2006/relationships/hyperlink" Target="https://www.atf.gov/firearms/docs/december-2015-list-ffl-type-state/download" TargetMode="External"/><Relationship Id="rId88" Type="http://schemas.openxmlformats.org/officeDocument/2006/relationships/hyperlink" Target="http://www.capitol.state.tx.us/Search/DocViewer.aspx?ID=85RHB003751B&amp;QueryText=%22gun%22&amp;DocType=B" TargetMode="External"/><Relationship Id="rId91" Type="http://schemas.openxmlformats.org/officeDocument/2006/relationships/hyperlink" Target="https://www.npr.org/2019/01/23/687579971/mexico-reports-highest-ever-homicide-rate-in-2018-tops-33-000-investigations" TargetMode="External"/><Relationship Id="rId96" Type="http://schemas.openxmlformats.org/officeDocument/2006/relationships/hyperlink" Target="https://www.pbs.org/newshour/politics/the-flow-of-guns-from-the-u-s-to-mexico-is-getting-lost-in-the-border-debate" TargetMode="External"/><Relationship Id="rId111" Type="http://schemas.openxmlformats.org/officeDocument/2006/relationships/hyperlink" Target="https://www.globalpolicy.org/component/content/article/190/38805.html" TargetMode="External"/><Relationship Id="rId1" Type="http://schemas.openxmlformats.org/officeDocument/2006/relationships/customXml" Target="../customXml/item1.xml"/><Relationship Id="rId6" Type="http://schemas.openxmlformats.org/officeDocument/2006/relationships/hyperlink" Target="http://www.borderlandbeat.com/2010/09/12-myths-of-war-against-drug-cartels.html" TargetMode="External"/><Relationship Id="rId15" Type="http://schemas.openxmlformats.org/officeDocument/2006/relationships/hyperlink" Target="http://www.etellekt.com/" TargetMode="External"/><Relationship Id="rId23" Type="http://schemas.openxmlformats.org/officeDocument/2006/relationships/hyperlink" Target="http://latino.foxnews.com/latino/news/2011/03/30/mexican-cartels-heavy-weapons-centam-cables-say/" TargetMode="External"/><Relationship Id="rId28" Type="http://schemas.openxmlformats.org/officeDocument/2006/relationships/hyperlink" Target="http://smallwarsjournal.com/blog/mexican-cartel-tactical-note-11a" TargetMode="External"/><Relationship Id="rId36" Type="http://schemas.openxmlformats.org/officeDocument/2006/relationships/hyperlink" Target="http://www.borderlandbeat.com/2011/10/monterrey-army-attacked-in-car-bomb.html" TargetMode="External"/><Relationship Id="rId49" Type="http://schemas.openxmlformats.org/officeDocument/2006/relationships/hyperlink" Target="https://www.theguardian.com/world/2013/oct/28/mexican-militias-vigilantes-drug-cartels" TargetMode="External"/><Relationship Id="rId57" Type="http://schemas.openxmlformats.org/officeDocument/2006/relationships/hyperlink" Target="https://twitter.com/Miguelkuco/status/592700642218618881" TargetMode="External"/><Relationship Id="rId106" Type="http://schemas.openxmlformats.org/officeDocument/2006/relationships/hyperlink" Target="https://www.armed-services.senate.gov/imo/media/doc/Kelly_03-12-15.pdf" TargetMode="External"/><Relationship Id="rId114" Type="http://schemas.openxmlformats.org/officeDocument/2006/relationships/hyperlink" Target="https://wits.worldbank.org/about_wits.html" TargetMode="External"/><Relationship Id="rId119" Type="http://schemas.openxmlformats.org/officeDocument/2006/relationships/hyperlink" Target="https://www.insightcrime.org/news/analysis/mexico-country-profile" TargetMode="External"/><Relationship Id="rId10" Type="http://schemas.openxmlformats.org/officeDocument/2006/relationships/hyperlink" Target="http://www.missionessential.com/our-people/mike-vigil/" TargetMode="External"/><Relationship Id="rId31" Type="http://schemas.openxmlformats.org/officeDocument/2006/relationships/hyperlink" Target="http://www.washingtonpost.com/politics/atf-68000-guns-in-mexico-traced-to-us/2012/04/26/gIQAtSz9kT_story.html" TargetMode="External"/><Relationship Id="rId44" Type="http://schemas.openxmlformats.org/officeDocument/2006/relationships/hyperlink" Target="https://www.theguardian.com/world/2014/sep/30/scores-students-missing-after-ambush-gunmen-mexican-police" TargetMode="External"/><Relationship Id="rId52" Type="http://schemas.openxmlformats.org/officeDocument/2006/relationships/hyperlink" Target="http://www.cfr.org/mexico/drug-war-mexico/p24262" TargetMode="External"/><Relationship Id="rId60" Type="http://schemas.openxmlformats.org/officeDocument/2006/relationships/hyperlink" Target="http://timedotcom.files.wordpress.com/2015/04/mexico_cy09-14.pdf" TargetMode="External"/><Relationship Id="rId65" Type="http://schemas.openxmlformats.org/officeDocument/2006/relationships/hyperlink" Target="https://www.wilsoncenter.org/sites/default/files/Chapter%201-Drug%20Trafficking%20Organizations%20and%20Counter-Drug%20Strategies%20in%20the%20U.S.-Mexico%20Context.pdf" TargetMode="External"/><Relationship Id="rId73" Type="http://schemas.openxmlformats.org/officeDocument/2006/relationships/hyperlink" Target="https://igarape.org.br/wp-content/uploads/2013/03/Paper_The_Way_of_the_Gun_web2.pdf" TargetMode="External"/><Relationship Id="rId78" Type="http://schemas.openxmlformats.org/officeDocument/2006/relationships/hyperlink" Target="http://www.motherjones.com/politics/2013/05/ak-47-semi-automatic-rifle-building-party" TargetMode="External"/><Relationship Id="rId81" Type="http://schemas.openxmlformats.org/officeDocument/2006/relationships/hyperlink" Target="http://www.motherjones.com/mojo/2016/01/obama-guns-executive-action-background-checks" TargetMode="External"/><Relationship Id="rId86" Type="http://schemas.openxmlformats.org/officeDocument/2006/relationships/hyperlink" Target="http://www.capitol.state.tx.us/Search/DocViewer.aspx?ID=85RHB002591B&amp;QueryText=%22gun%22&amp;DocType=B" TargetMode="External"/><Relationship Id="rId94" Type="http://schemas.openxmlformats.org/officeDocument/2006/relationships/hyperlink" Target="http://www.gao.gov/products/GAO-16-223" TargetMode="External"/><Relationship Id="rId99" Type="http://schemas.openxmlformats.org/officeDocument/2006/relationships/hyperlink" Target="https://iop.harvard.edu/sites/default/files_new/research-policy-papers/TheWarOnMexicanCartels_0.pdf" TargetMode="External"/><Relationship Id="rId101" Type="http://schemas.openxmlformats.org/officeDocument/2006/relationships/hyperlink" Target="https://iop.harvard.edu/sites/default/files_new/research-policy-papers/TheWarOnMexicanCartels_0.pdf" TargetMode="External"/><Relationship Id="rId4" Type="http://schemas.openxmlformats.org/officeDocument/2006/relationships/settings" Target="settings.xml"/><Relationship Id="rId9" Type="http://schemas.openxmlformats.org/officeDocument/2006/relationships/hyperlink" Target="https://www.cfr.org/bio/rocio-cara-labrador" TargetMode="External"/><Relationship Id="rId13" Type="http://schemas.openxmlformats.org/officeDocument/2006/relationships/hyperlink" Target="https://www.theguardian.com/world/2017/dec/15/mexican-military-police-drugs-crackdown-human-rights" TargetMode="External"/><Relationship Id="rId18" Type="http://schemas.openxmlformats.org/officeDocument/2006/relationships/hyperlink" Target="https://www.theguardian.com/world/mexico" TargetMode="External"/><Relationship Id="rId39" Type="http://schemas.openxmlformats.org/officeDocument/2006/relationships/hyperlink" Target="http://stag-komodo.wired.com/dangerroom/2011/10/iran-bomb-plot-true/" TargetMode="External"/><Relationship Id="rId109" Type="http://schemas.openxmlformats.org/officeDocument/2006/relationships/hyperlink" Target="https://freedomhouse.org/report/freedom-world/freedom-world-2018" TargetMode="External"/><Relationship Id="rId34" Type="http://schemas.openxmlformats.org/officeDocument/2006/relationships/hyperlink" Target="http://stag-komodo.wired.com/dangerroom/2012/10/zetas-even-deadlier/" TargetMode="External"/><Relationship Id="rId50" Type="http://schemas.openxmlformats.org/officeDocument/2006/relationships/hyperlink" Target="https://www.theguardian.com/world/2015/mar/05/mexico-drug-kingpins-behind-bars-violence-corruption-unchecked" TargetMode="External"/><Relationship Id="rId55" Type="http://schemas.openxmlformats.org/officeDocument/2006/relationships/hyperlink" Target="https://www.theguardian.com/world/mexico" TargetMode="External"/><Relationship Id="rId76" Type="http://schemas.openxmlformats.org/officeDocument/2006/relationships/hyperlink" Target="http://www.politico.com/blogs/under-the-radar/2013/05/court-upholds-obama-border-state-gun-sale-reporting-165119" TargetMode="External"/><Relationship Id="rId97" Type="http://schemas.openxmlformats.org/officeDocument/2006/relationships/hyperlink" Target="https://www.thetrace.org/rounds/the-nra-ends-its-carry-guard-insurance-program/" TargetMode="External"/><Relationship Id="rId104" Type="http://schemas.openxmlformats.org/officeDocument/2006/relationships/hyperlink" Target="https://www.weforum.org/agenda/2016/01/inequality-is-getting-worse-in-latin-america-here-s-how-to-fix-it/" TargetMode="External"/><Relationship Id="rId120" Type="http://schemas.openxmlformats.org/officeDocument/2006/relationships/fontTable" Target="fontTable.xml"/><Relationship Id="rId7" Type="http://schemas.openxmlformats.org/officeDocument/2006/relationships/hyperlink" Target="https://www.cfr.org/bio/brianna-lee" TargetMode="External"/><Relationship Id="rId71" Type="http://schemas.openxmlformats.org/officeDocument/2006/relationships/hyperlink" Target="https://www.wilsoncenter.org/sites/default/files/Chapter%201-Drug%20Trafficking%20Organizations%20and%20Counter-Drug%20Strategies%20in%20the%20U.S.-Mexico%20Context.pdf" TargetMode="External"/><Relationship Id="rId92" Type="http://schemas.openxmlformats.org/officeDocument/2006/relationships/hyperlink" Target="https://www.npr.org/templates/story/story.php?storyId=105848207" TargetMode="External"/><Relationship Id="rId2" Type="http://schemas.openxmlformats.org/officeDocument/2006/relationships/numbering" Target="numbering.xml"/><Relationship Id="rId29" Type="http://schemas.openxmlformats.org/officeDocument/2006/relationships/hyperlink" Target="https://www.wired.com/2012/11/cartel-weapons/stag-komodo.wired.com/dangerroom/2012/11/cartel" TargetMode="External"/><Relationship Id="rId24" Type="http://schemas.openxmlformats.org/officeDocument/2006/relationships/hyperlink" Target="http://stag-komodo.wired.com/dangerroom/2012/10/zetas-2/" TargetMode="External"/><Relationship Id="rId40" Type="http://schemas.openxmlformats.org/officeDocument/2006/relationships/hyperlink" Target="http://www.stratfor.com/weekly/20110413-perceived-car-bomb-threat-mexico" TargetMode="External"/><Relationship Id="rId45" Type="http://schemas.openxmlformats.org/officeDocument/2006/relationships/hyperlink" Target="https://www.theguardian.com/world/2015/mar/09/mexico-torture-human-rights-violations-united-nations-report" TargetMode="External"/><Relationship Id="rId66" Type="http://schemas.openxmlformats.org/officeDocument/2006/relationships/hyperlink" Target="https://www.wilsoncenter.org/sites/default/files/Chapter%201-Drug%20Trafficking%20Organizations%20and%20Counter-Drug%20Strategies%20in%20the%20U.S.-Mexico%20Context.pdf" TargetMode="External"/><Relationship Id="rId87" Type="http://schemas.openxmlformats.org/officeDocument/2006/relationships/hyperlink" Target="https://www.texastribune.org/directory/jonathan-stickland/" TargetMode="External"/><Relationship Id="rId110" Type="http://schemas.openxmlformats.org/officeDocument/2006/relationships/hyperlink" Target="https://www.nytimes.com/2017/08/14/world/americas/trump-venezuela-maduro-latin-america.html" TargetMode="External"/><Relationship Id="rId115" Type="http://schemas.openxmlformats.org/officeDocument/2006/relationships/hyperlink" Target="https://comtrade.un.org/da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ge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73F3E-5193-4B48-9551-18049332B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32595</Words>
  <Characters>185794</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Brown</dc:creator>
  <cp:keywords>5.1.1</cp:keywords>
  <dc:description/>
  <cp:lastModifiedBy>Cade Blenden</cp:lastModifiedBy>
  <cp:revision>5</cp:revision>
  <dcterms:created xsi:type="dcterms:W3CDTF">2019-07-22T18:46:00Z</dcterms:created>
  <dcterms:modified xsi:type="dcterms:W3CDTF">2019-07-28T19:38:00Z</dcterms:modified>
</cp:coreProperties>
</file>