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94C55" w14:textId="53DDB7AD" w:rsidR="00E42E4C" w:rsidRDefault="00C563A5" w:rsidP="00C563A5">
      <w:pPr>
        <w:pStyle w:val="Heading1"/>
      </w:pPr>
      <w:r>
        <w:t>Neg</w:t>
      </w:r>
    </w:p>
    <w:p w14:paraId="7BDC5AB6" w14:textId="1F2456F5" w:rsidR="002F640F" w:rsidRDefault="002F640F" w:rsidP="002F640F"/>
    <w:p w14:paraId="5028B717" w14:textId="5564CA60" w:rsidR="00F950C7" w:rsidRDefault="00F950C7" w:rsidP="00F950C7">
      <w:pPr>
        <w:pStyle w:val="Heading3"/>
      </w:pPr>
      <w:r>
        <w:t>Core</w:t>
      </w:r>
    </w:p>
    <w:p w14:paraId="64C60512" w14:textId="32E84A45" w:rsidR="00D61064" w:rsidRDefault="00D61064" w:rsidP="00D61064">
      <w:pPr>
        <w:pStyle w:val="Heading4"/>
      </w:pPr>
      <w:r>
        <w:t xml:space="preserve">Text: The United States federal government should substantially increase </w:t>
      </w:r>
      <w:r w:rsidR="007E7023">
        <w:t xml:space="preserve">arms sales, logistical support, intelligence sharing, special force teams, and military advisors </w:t>
      </w:r>
      <w:r w:rsidR="00997B36">
        <w:t xml:space="preserve">sent </w:t>
      </w:r>
      <w:r w:rsidR="007E7023">
        <w:t xml:space="preserve">to </w:t>
      </w:r>
      <w:r w:rsidR="00EF2B30">
        <w:t xml:space="preserve">the Kingdom of </w:t>
      </w:r>
      <w:r w:rsidR="007E7023">
        <w:t>Saudi Arabia</w:t>
      </w:r>
    </w:p>
    <w:p w14:paraId="0471378C" w14:textId="20149F9F" w:rsidR="002F640F" w:rsidRDefault="00CD1F70" w:rsidP="002F640F">
      <w:pPr>
        <w:pStyle w:val="Heading4"/>
      </w:pPr>
      <w:r>
        <w:t>It solves</w:t>
      </w:r>
    </w:p>
    <w:p w14:paraId="12F14A45" w14:textId="77777777" w:rsidR="002F640F" w:rsidRDefault="002F640F" w:rsidP="002F640F">
      <w:r w:rsidRPr="00C563A5">
        <w:t xml:space="preserve">David D. </w:t>
      </w:r>
      <w:r w:rsidRPr="006D6B17">
        <w:rPr>
          <w:rStyle w:val="Style13ptBold"/>
        </w:rPr>
        <w:t>Kirkpatrick 19</w:t>
      </w:r>
      <w:r>
        <w:t>, “</w:t>
      </w:r>
      <w:r w:rsidRPr="00C563A5">
        <w:t>Yemen Has Been a Saudi Prince’s War. Now It’s His Quagmire.</w:t>
      </w:r>
      <w:r>
        <w:t>” July</w:t>
      </w:r>
      <w:r w:rsidRPr="00C563A5">
        <w:t xml:space="preserve"> 18, 2019</w:t>
      </w:r>
      <w:r>
        <w:t xml:space="preserve">, </w:t>
      </w:r>
      <w:hyperlink r:id="rId9" w:history="1">
        <w:r w:rsidRPr="008A1AED">
          <w:rPr>
            <w:rStyle w:val="Hyperlink"/>
          </w:rPr>
          <w:t>https://www.nytimes.com/2019/07/18/world/middleeast/saudi-prince-yemen-emirates.html</w:t>
        </w:r>
      </w:hyperlink>
    </w:p>
    <w:p w14:paraId="55DCCEAB" w14:textId="77777777" w:rsidR="002F640F" w:rsidRPr="002F640F" w:rsidRDefault="002F640F" w:rsidP="002F640F"/>
    <w:p w14:paraId="099A9E0B" w14:textId="77777777" w:rsidR="002F640F" w:rsidRPr="00E85F19" w:rsidRDefault="002F640F" w:rsidP="002F640F">
      <w:pPr>
        <w:rPr>
          <w:sz w:val="12"/>
        </w:rPr>
      </w:pPr>
      <w:r w:rsidRPr="00E85F19">
        <w:rPr>
          <w:sz w:val="12"/>
        </w:rPr>
        <w:t xml:space="preserve">But </w:t>
      </w:r>
      <w:r w:rsidRPr="00754082">
        <w:rPr>
          <w:b/>
          <w:u w:val="single"/>
        </w:rPr>
        <w:t>the Saudis cannot easily withdraw either</w:t>
      </w:r>
      <w:r w:rsidRPr="00E85F19">
        <w:rPr>
          <w:sz w:val="12"/>
        </w:rPr>
        <w:t>, partly because of the kingdom’s 1,100-mile border with Yemen.</w:t>
      </w:r>
    </w:p>
    <w:p w14:paraId="0BADC94A" w14:textId="77777777" w:rsidR="002F640F" w:rsidRPr="00E85F19" w:rsidRDefault="002F640F" w:rsidP="002F640F">
      <w:pPr>
        <w:rPr>
          <w:sz w:val="12"/>
        </w:rPr>
      </w:pPr>
    </w:p>
    <w:p w14:paraId="250FE5B0" w14:textId="77777777" w:rsidR="002F640F" w:rsidRPr="00304B86" w:rsidRDefault="002F640F" w:rsidP="002F640F">
      <w:pPr>
        <w:rPr>
          <w:rStyle w:val="Emphasis"/>
        </w:rPr>
      </w:pPr>
      <w:r w:rsidRPr="00C04E39">
        <w:rPr>
          <w:u w:val="single"/>
        </w:rPr>
        <w:t xml:space="preserve">Since the Saudi intervention began, the </w:t>
      </w:r>
      <w:r w:rsidRPr="00C04E39">
        <w:rPr>
          <w:b/>
          <w:u w:val="single"/>
        </w:rPr>
        <w:t>Houthis have fired more than 500 missiles and sent more than 150 explosive-laden drones into the kingdom</w:t>
      </w:r>
      <w:r w:rsidRPr="00E85F19">
        <w:rPr>
          <w:sz w:val="12"/>
        </w:rPr>
        <w:t xml:space="preserve">, Saudi researchers say. Although only a few have hit targets and the damage has been minimal, </w:t>
      </w:r>
      <w:r w:rsidRPr="00304B86">
        <w:rPr>
          <w:rStyle w:val="Emphasis"/>
        </w:rPr>
        <w:t xml:space="preserve">the </w:t>
      </w:r>
      <w:r w:rsidRPr="00D26D26">
        <w:rPr>
          <w:rStyle w:val="Emphasis"/>
          <w:highlight w:val="yellow"/>
        </w:rPr>
        <w:t>escalating</w:t>
      </w:r>
      <w:r w:rsidRPr="00304B86">
        <w:rPr>
          <w:rStyle w:val="Emphasis"/>
        </w:rPr>
        <w:t xml:space="preserve"> pace of the </w:t>
      </w:r>
      <w:r w:rsidRPr="00D26D26">
        <w:rPr>
          <w:rStyle w:val="Emphasis"/>
          <w:highlight w:val="yellow"/>
        </w:rPr>
        <w:t>attacks makes it difficult for</w:t>
      </w:r>
      <w:r w:rsidRPr="00304B86">
        <w:rPr>
          <w:rStyle w:val="Emphasis"/>
        </w:rPr>
        <w:t xml:space="preserve"> the </w:t>
      </w:r>
      <w:r w:rsidRPr="00D26D26">
        <w:rPr>
          <w:rStyle w:val="Emphasis"/>
          <w:highlight w:val="yellow"/>
        </w:rPr>
        <w:t>Saudis to walk away</w:t>
      </w:r>
      <w:r w:rsidRPr="00304B86">
        <w:rPr>
          <w:rStyle w:val="Emphasis"/>
        </w:rPr>
        <w:t>.</w:t>
      </w:r>
    </w:p>
    <w:p w14:paraId="6DEB678D" w14:textId="77777777" w:rsidR="002F640F" w:rsidRPr="00E85F19" w:rsidRDefault="002F640F" w:rsidP="002F640F">
      <w:pPr>
        <w:rPr>
          <w:sz w:val="12"/>
        </w:rPr>
      </w:pPr>
    </w:p>
    <w:p w14:paraId="7AF08B86" w14:textId="77777777" w:rsidR="002F640F" w:rsidRPr="00835673" w:rsidRDefault="002F640F" w:rsidP="002F640F">
      <w:pPr>
        <w:rPr>
          <w:rStyle w:val="Emphasis"/>
        </w:rPr>
      </w:pPr>
      <w:r w:rsidRPr="00E85F19">
        <w:rPr>
          <w:sz w:val="12"/>
        </w:rPr>
        <w:t xml:space="preserve">Even if the Houthis suspended the attacks, the Saudis argue, </w:t>
      </w:r>
      <w:r w:rsidRPr="0012152E">
        <w:rPr>
          <w:rStyle w:val="Emphasis"/>
          <w:highlight w:val="yellow"/>
        </w:rPr>
        <w:t>they</w:t>
      </w:r>
      <w:r w:rsidRPr="00835673">
        <w:rPr>
          <w:rStyle w:val="Emphasis"/>
        </w:rPr>
        <w:t xml:space="preserve"> could </w:t>
      </w:r>
      <w:r w:rsidRPr="0012152E">
        <w:rPr>
          <w:rStyle w:val="Emphasis"/>
          <w:highlight w:val="yellow"/>
        </w:rPr>
        <w:t>pose a</w:t>
      </w:r>
      <w:r w:rsidRPr="00835673">
        <w:rPr>
          <w:rStyle w:val="Emphasis"/>
        </w:rPr>
        <w:t xml:space="preserve">n even </w:t>
      </w:r>
      <w:r w:rsidRPr="0012152E">
        <w:rPr>
          <w:rStyle w:val="Emphasis"/>
          <w:highlight w:val="yellow"/>
        </w:rPr>
        <w:t>greater threat if</w:t>
      </w:r>
      <w:r w:rsidRPr="00835673">
        <w:rPr>
          <w:rStyle w:val="Emphasis"/>
        </w:rPr>
        <w:t xml:space="preserve"> they were </w:t>
      </w:r>
      <w:r w:rsidRPr="0012152E">
        <w:rPr>
          <w:rStyle w:val="Emphasis"/>
          <w:highlight w:val="yellow"/>
        </w:rPr>
        <w:t>allowed to consolidate</w:t>
      </w:r>
      <w:r w:rsidRPr="00835673">
        <w:rPr>
          <w:rStyle w:val="Emphasis"/>
        </w:rPr>
        <w:t xml:space="preserve"> their hold on </w:t>
      </w:r>
      <w:r w:rsidRPr="0012152E">
        <w:rPr>
          <w:rStyle w:val="Emphasis"/>
          <w:highlight w:val="yellow"/>
        </w:rPr>
        <w:t>the country</w:t>
      </w:r>
      <w:r w:rsidRPr="00835673">
        <w:rPr>
          <w:rStyle w:val="Emphasis"/>
        </w:rPr>
        <w:t>.</w:t>
      </w:r>
    </w:p>
    <w:p w14:paraId="792584E5" w14:textId="77777777" w:rsidR="002F640F" w:rsidRPr="00E85F19" w:rsidRDefault="002F640F" w:rsidP="002F640F">
      <w:pPr>
        <w:rPr>
          <w:sz w:val="12"/>
        </w:rPr>
      </w:pPr>
    </w:p>
    <w:p w14:paraId="2F6830B7" w14:textId="77777777" w:rsidR="002F640F" w:rsidRPr="00E85F19" w:rsidRDefault="002F640F" w:rsidP="002F640F">
      <w:pPr>
        <w:rPr>
          <w:sz w:val="12"/>
        </w:rPr>
      </w:pPr>
      <w:r w:rsidRPr="00E85F19">
        <w:rPr>
          <w:sz w:val="12"/>
        </w:rPr>
        <w:t>“</w:t>
      </w:r>
      <w:r w:rsidRPr="001D0579">
        <w:rPr>
          <w:b/>
          <w:u w:val="single"/>
        </w:rPr>
        <w:t>The Saudis don’t have the luxury of walking out of Yemen</w:t>
      </w:r>
      <w:r w:rsidRPr="00E85F19">
        <w:rPr>
          <w:sz w:val="12"/>
        </w:rPr>
        <w:t>,” said Farea al-Muslimi, chairman of the Sanaa Center for Strategic Studies, a research institute in the Yemeni capital. “</w:t>
      </w:r>
      <w:r w:rsidRPr="0007040C">
        <w:rPr>
          <w:rStyle w:val="Emphasis"/>
        </w:rPr>
        <w:t>There is no way to flee</w:t>
      </w:r>
      <w:r w:rsidRPr="00E85F19">
        <w:rPr>
          <w:sz w:val="12"/>
        </w:rPr>
        <w:t>.”</w:t>
      </w:r>
    </w:p>
    <w:p w14:paraId="4B21A922" w14:textId="77777777" w:rsidR="002F640F" w:rsidRPr="00E85F19" w:rsidRDefault="002F640F" w:rsidP="002F640F">
      <w:pPr>
        <w:rPr>
          <w:sz w:val="12"/>
        </w:rPr>
      </w:pPr>
    </w:p>
    <w:p w14:paraId="65625038" w14:textId="77777777" w:rsidR="002F640F" w:rsidRPr="00E85F19" w:rsidRDefault="002F640F" w:rsidP="002F640F">
      <w:pPr>
        <w:rPr>
          <w:sz w:val="12"/>
        </w:rPr>
      </w:pPr>
      <w:r w:rsidRPr="00E85F19">
        <w:rPr>
          <w:sz w:val="12"/>
        </w:rPr>
        <w:t>Some Western and United Nations diplomats hope that the Emirati withdrawal will push Prince Mohammed to negotiate a deal with the Houthis, potentially trading an end to the Saudi-led air campaign for some measure of security on the long border. He already faces mounting criticism in Congress and across the West for over the war’s devastating impact on the civilians population.</w:t>
      </w:r>
    </w:p>
    <w:p w14:paraId="07AC7081" w14:textId="77777777" w:rsidR="002F640F" w:rsidRPr="00E85F19" w:rsidRDefault="002F640F" w:rsidP="002F640F">
      <w:pPr>
        <w:rPr>
          <w:sz w:val="12"/>
        </w:rPr>
      </w:pPr>
    </w:p>
    <w:p w14:paraId="1BE114B4" w14:textId="77777777" w:rsidR="002F640F" w:rsidRPr="00D06E30" w:rsidRDefault="002F640F" w:rsidP="002F640F">
      <w:pPr>
        <w:rPr>
          <w:u w:val="single"/>
        </w:rPr>
      </w:pPr>
      <w:r w:rsidRPr="00E85F19">
        <w:rPr>
          <w:sz w:val="12"/>
        </w:rPr>
        <w:t xml:space="preserve">But </w:t>
      </w:r>
      <w:r w:rsidRPr="00D06E30">
        <w:rPr>
          <w:b/>
          <w:u w:val="single"/>
        </w:rPr>
        <w:t xml:space="preserve">Prince </w:t>
      </w:r>
      <w:r w:rsidRPr="0012152E">
        <w:rPr>
          <w:b/>
          <w:highlight w:val="yellow"/>
          <w:u w:val="single"/>
        </w:rPr>
        <w:t>Mohammed</w:t>
      </w:r>
      <w:r w:rsidRPr="00D06E30">
        <w:rPr>
          <w:b/>
          <w:u w:val="single"/>
        </w:rPr>
        <w:t xml:space="preserve"> has now consolidated power</w:t>
      </w:r>
      <w:r w:rsidRPr="00D06E30">
        <w:rPr>
          <w:u w:val="single"/>
        </w:rPr>
        <w:t xml:space="preserve"> as the crown prince and de facto ruler under his aging father, King Salman, </w:t>
      </w:r>
      <w:r w:rsidRPr="00D06E30">
        <w:rPr>
          <w:rStyle w:val="Emphasis"/>
        </w:rPr>
        <w:t xml:space="preserve">and </w:t>
      </w:r>
      <w:r w:rsidRPr="0012152E">
        <w:rPr>
          <w:rStyle w:val="Emphasis"/>
          <w:highlight w:val="yellow"/>
        </w:rPr>
        <w:t>faces little domestic pressure</w:t>
      </w:r>
      <w:r w:rsidRPr="00D06E30">
        <w:rPr>
          <w:rStyle w:val="Emphasis"/>
        </w:rPr>
        <w:t xml:space="preserve"> to end the war</w:t>
      </w:r>
      <w:r w:rsidRPr="00D06E30">
        <w:rPr>
          <w:u w:val="single"/>
        </w:rPr>
        <w:t>, diplomats and analysts say.</w:t>
      </w:r>
    </w:p>
    <w:p w14:paraId="24E3F776" w14:textId="77777777" w:rsidR="002F640F" w:rsidRPr="00E85F19" w:rsidRDefault="002F640F" w:rsidP="002F640F">
      <w:pPr>
        <w:rPr>
          <w:sz w:val="12"/>
        </w:rPr>
      </w:pPr>
    </w:p>
    <w:p w14:paraId="58993AF0" w14:textId="77777777" w:rsidR="002F640F" w:rsidRPr="00E2091C" w:rsidRDefault="002F640F" w:rsidP="002F640F">
      <w:pPr>
        <w:rPr>
          <w:b/>
          <w:u w:val="single"/>
        </w:rPr>
      </w:pPr>
      <w:r w:rsidRPr="00E2091C">
        <w:rPr>
          <w:rStyle w:val="Emphasis"/>
        </w:rPr>
        <w:t xml:space="preserve">The crown prince appears to have </w:t>
      </w:r>
      <w:r w:rsidRPr="0012152E">
        <w:rPr>
          <w:rStyle w:val="Emphasis"/>
          <w:highlight w:val="yellow"/>
        </w:rPr>
        <w:t>suppressed</w:t>
      </w:r>
      <w:r w:rsidRPr="00E2091C">
        <w:rPr>
          <w:rStyle w:val="Emphasis"/>
        </w:rPr>
        <w:t xml:space="preserve"> any </w:t>
      </w:r>
      <w:r w:rsidRPr="0012152E">
        <w:rPr>
          <w:rStyle w:val="Emphasis"/>
          <w:highlight w:val="yellow"/>
        </w:rPr>
        <w:t>opposition</w:t>
      </w:r>
      <w:r w:rsidRPr="00E2091C">
        <w:rPr>
          <w:rStyle w:val="Emphasis"/>
        </w:rPr>
        <w:t xml:space="preserve"> from within the royal family</w:t>
      </w:r>
      <w:r w:rsidRPr="00E85F19">
        <w:rPr>
          <w:sz w:val="12"/>
        </w:rPr>
        <w:t xml:space="preserve">. </w:t>
      </w:r>
      <w:r w:rsidRPr="00E2091C">
        <w:rPr>
          <w:b/>
          <w:u w:val="single"/>
        </w:rPr>
        <w:t>The royal court controls the news media, and with Saudi forces largely in the air there have been few reports of Saudi casualties.</w:t>
      </w:r>
    </w:p>
    <w:p w14:paraId="0976F78F" w14:textId="77777777" w:rsidR="002F640F" w:rsidRPr="00E85F19" w:rsidRDefault="002F640F" w:rsidP="002F640F">
      <w:pPr>
        <w:rPr>
          <w:sz w:val="12"/>
        </w:rPr>
      </w:pPr>
    </w:p>
    <w:p w14:paraId="3403F1C8" w14:textId="77777777" w:rsidR="002F640F" w:rsidRPr="00E85F19" w:rsidRDefault="002F640F" w:rsidP="002F640F">
      <w:pPr>
        <w:rPr>
          <w:sz w:val="12"/>
        </w:rPr>
      </w:pPr>
      <w:r w:rsidRPr="00E2091C">
        <w:rPr>
          <w:u w:val="single"/>
        </w:rPr>
        <w:t>Prince Mohammed “</w:t>
      </w:r>
      <w:r w:rsidRPr="00E2091C">
        <w:rPr>
          <w:rStyle w:val="Emphasis"/>
        </w:rPr>
        <w:t>never seemed</w:t>
      </w:r>
      <w:r w:rsidRPr="00E2091C">
        <w:rPr>
          <w:u w:val="single"/>
        </w:rPr>
        <w:t xml:space="preserve"> to me </w:t>
      </w:r>
      <w:r w:rsidRPr="00E2091C">
        <w:rPr>
          <w:rStyle w:val="Emphasis"/>
        </w:rPr>
        <w:t>to see this as</w:t>
      </w:r>
      <w:r w:rsidRPr="00E2091C">
        <w:rPr>
          <w:u w:val="single"/>
        </w:rPr>
        <w:t xml:space="preserve"> the most </w:t>
      </w:r>
      <w:r w:rsidRPr="00E2091C">
        <w:rPr>
          <w:rStyle w:val="Emphasis"/>
        </w:rPr>
        <w:t>important</w:t>
      </w:r>
      <w:r w:rsidRPr="00E2091C">
        <w:rPr>
          <w:u w:val="single"/>
        </w:rPr>
        <w:t xml:space="preserve"> thing in his life,”</w:t>
      </w:r>
      <w:r w:rsidRPr="00E85F19">
        <w:rPr>
          <w:sz w:val="12"/>
        </w:rPr>
        <w:t xml:space="preserve"> said Joseph W. Westphal, the former United States ambassador who served in Riyadh from the beginning of the intervention through early 2017.</w:t>
      </w:r>
    </w:p>
    <w:p w14:paraId="165F4E6A" w14:textId="77777777" w:rsidR="002F640F" w:rsidRPr="00E85F19" w:rsidRDefault="002F640F" w:rsidP="002F640F">
      <w:pPr>
        <w:rPr>
          <w:sz w:val="12"/>
        </w:rPr>
      </w:pPr>
    </w:p>
    <w:p w14:paraId="614FFA4B" w14:textId="77777777" w:rsidR="002F640F" w:rsidRPr="00E04546" w:rsidRDefault="002F640F" w:rsidP="002F640F">
      <w:pPr>
        <w:rPr>
          <w:rStyle w:val="Emphasis"/>
        </w:rPr>
      </w:pPr>
      <w:r w:rsidRPr="00E85F19">
        <w:rPr>
          <w:sz w:val="12"/>
        </w:rPr>
        <w:t xml:space="preserve">One reason the war has not generated more domestic opposition, he said, is that </w:t>
      </w:r>
      <w:r w:rsidRPr="00E04546">
        <w:rPr>
          <w:rStyle w:val="Emphasis"/>
        </w:rPr>
        <w:t xml:space="preserve">the </w:t>
      </w:r>
      <w:r w:rsidRPr="0012152E">
        <w:rPr>
          <w:rStyle w:val="Emphasis"/>
          <w:highlight w:val="yellow"/>
        </w:rPr>
        <w:t>fear of Iranian influence</w:t>
      </w:r>
      <w:r w:rsidRPr="00E04546">
        <w:rPr>
          <w:rStyle w:val="Emphasis"/>
        </w:rPr>
        <w:t xml:space="preserve"> that </w:t>
      </w:r>
      <w:r w:rsidRPr="0012152E">
        <w:rPr>
          <w:rStyle w:val="Emphasis"/>
          <w:highlight w:val="yellow"/>
        </w:rPr>
        <w:t>motivated</w:t>
      </w:r>
      <w:r w:rsidRPr="00E04546">
        <w:rPr>
          <w:rStyle w:val="Emphasis"/>
        </w:rPr>
        <w:t xml:space="preserve"> the </w:t>
      </w:r>
      <w:r w:rsidRPr="0012152E">
        <w:rPr>
          <w:rStyle w:val="Emphasis"/>
          <w:highlight w:val="yellow"/>
        </w:rPr>
        <w:t>intervention</w:t>
      </w:r>
      <w:r w:rsidRPr="00E04546">
        <w:rPr>
          <w:u w:val="single"/>
        </w:rPr>
        <w:t xml:space="preserve"> “is not just limited to the royal family — </w:t>
      </w:r>
      <w:r w:rsidRPr="00E04546">
        <w:rPr>
          <w:rStyle w:val="Emphasis"/>
        </w:rPr>
        <w:t xml:space="preserve">the </w:t>
      </w:r>
      <w:r w:rsidRPr="0012152E">
        <w:rPr>
          <w:rStyle w:val="Emphasis"/>
          <w:highlight w:val="yellow"/>
        </w:rPr>
        <w:t>Saudis</w:t>
      </w:r>
      <w:r w:rsidRPr="00E04546">
        <w:rPr>
          <w:rStyle w:val="Emphasis"/>
        </w:rPr>
        <w:t xml:space="preserve"> just </w:t>
      </w:r>
      <w:r w:rsidRPr="0012152E">
        <w:rPr>
          <w:rStyle w:val="Emphasis"/>
          <w:highlight w:val="yellow"/>
        </w:rPr>
        <w:t>have an intense</w:t>
      </w:r>
      <w:r w:rsidRPr="00E04546">
        <w:rPr>
          <w:rStyle w:val="Emphasis"/>
        </w:rPr>
        <w:t xml:space="preserve">, passionate </w:t>
      </w:r>
      <w:r w:rsidRPr="0012152E">
        <w:rPr>
          <w:rStyle w:val="Emphasis"/>
          <w:highlight w:val="yellow"/>
        </w:rPr>
        <w:t>feeling</w:t>
      </w:r>
      <w:r w:rsidRPr="00E04546">
        <w:rPr>
          <w:rStyle w:val="Emphasis"/>
        </w:rPr>
        <w:t xml:space="preserve"> that </w:t>
      </w:r>
      <w:r w:rsidRPr="0012152E">
        <w:rPr>
          <w:rStyle w:val="Emphasis"/>
          <w:highlight w:val="yellow"/>
        </w:rPr>
        <w:t>they are under threat</w:t>
      </w:r>
      <w:r w:rsidRPr="00E04546">
        <w:rPr>
          <w:rStyle w:val="Emphasis"/>
        </w:rPr>
        <w:t>.”</w:t>
      </w:r>
    </w:p>
    <w:p w14:paraId="5441FB84" w14:textId="77777777" w:rsidR="002F640F" w:rsidRPr="00E85F19" w:rsidRDefault="002F640F" w:rsidP="002F640F">
      <w:pPr>
        <w:rPr>
          <w:sz w:val="12"/>
        </w:rPr>
      </w:pPr>
    </w:p>
    <w:p w14:paraId="025AE2DB" w14:textId="77777777" w:rsidR="002F640F" w:rsidRPr="0064693B" w:rsidRDefault="002F640F" w:rsidP="002F640F">
      <w:pPr>
        <w:rPr>
          <w:rStyle w:val="Emphasis"/>
        </w:rPr>
      </w:pPr>
      <w:r w:rsidRPr="00E85F19">
        <w:rPr>
          <w:sz w:val="12"/>
        </w:rPr>
        <w:t xml:space="preserve">Yet </w:t>
      </w:r>
      <w:r w:rsidRPr="0064693B">
        <w:rPr>
          <w:u w:val="single"/>
        </w:rPr>
        <w:t>the Emirati drawdown has also severely weakened the Saudis’ bargaining power</w:t>
      </w:r>
      <w:r w:rsidRPr="00E85F19">
        <w:rPr>
          <w:sz w:val="12"/>
        </w:rPr>
        <w:t xml:space="preserve">, </w:t>
      </w:r>
      <w:r w:rsidRPr="0064693B">
        <w:rPr>
          <w:rStyle w:val="Emphasis"/>
        </w:rPr>
        <w:t>raising the potential cost to Prince Mohammed of any negotiations to end the Houthi attacks.</w:t>
      </w:r>
    </w:p>
    <w:p w14:paraId="73BD8E3F" w14:textId="77777777" w:rsidR="002F640F" w:rsidRPr="00E85F19" w:rsidRDefault="002F640F" w:rsidP="002F640F">
      <w:pPr>
        <w:rPr>
          <w:sz w:val="12"/>
        </w:rPr>
      </w:pPr>
    </w:p>
    <w:p w14:paraId="4A070AEA" w14:textId="77777777" w:rsidR="002F640F" w:rsidRPr="00E85F19" w:rsidRDefault="002F640F" w:rsidP="002F640F">
      <w:pPr>
        <w:rPr>
          <w:sz w:val="12"/>
        </w:rPr>
      </w:pPr>
      <w:r w:rsidRPr="00E85F19">
        <w:rPr>
          <w:sz w:val="12"/>
        </w:rPr>
        <w:t>Boxed in</w:t>
      </w:r>
      <w:r w:rsidRPr="0061491E">
        <w:rPr>
          <w:b/>
          <w:u w:val="single"/>
        </w:rPr>
        <w:t>, he has asked for more aid from the United States</w:t>
      </w:r>
      <w:r w:rsidRPr="00E85F19">
        <w:rPr>
          <w:sz w:val="12"/>
        </w:rPr>
        <w:t xml:space="preserve">. </w:t>
      </w:r>
      <w:r w:rsidRPr="0061491E">
        <w:rPr>
          <w:rStyle w:val="Emphasis"/>
        </w:rPr>
        <w:t xml:space="preserve">The </w:t>
      </w:r>
      <w:r w:rsidRPr="0012152E">
        <w:rPr>
          <w:rStyle w:val="Emphasis"/>
          <w:highlight w:val="yellow"/>
        </w:rPr>
        <w:t>Americans</w:t>
      </w:r>
      <w:r w:rsidRPr="0061491E">
        <w:rPr>
          <w:rStyle w:val="Emphasis"/>
        </w:rPr>
        <w:t xml:space="preserve"> already </w:t>
      </w:r>
      <w:r w:rsidRPr="0012152E">
        <w:rPr>
          <w:rStyle w:val="Emphasis"/>
          <w:highlight w:val="yellow"/>
        </w:rPr>
        <w:t>provide logistical support and</w:t>
      </w:r>
      <w:r w:rsidRPr="0061491E">
        <w:rPr>
          <w:rStyle w:val="Emphasis"/>
        </w:rPr>
        <w:t xml:space="preserve"> sell </w:t>
      </w:r>
      <w:r w:rsidRPr="0012152E">
        <w:rPr>
          <w:rStyle w:val="Emphasis"/>
          <w:highlight w:val="yellow"/>
        </w:rPr>
        <w:t>weapons</w:t>
      </w:r>
      <w:r w:rsidRPr="0061491E">
        <w:rPr>
          <w:rStyle w:val="Emphasis"/>
        </w:rPr>
        <w:t xml:space="preserve"> to the Saudis</w:t>
      </w:r>
      <w:r w:rsidRPr="00E85F19">
        <w:rPr>
          <w:sz w:val="12"/>
        </w:rPr>
        <w:t xml:space="preserve">. </w:t>
      </w:r>
      <w:r w:rsidRPr="0012152E">
        <w:rPr>
          <w:rStyle w:val="Emphasis"/>
          <w:highlight w:val="yellow"/>
        </w:rPr>
        <w:t>The Saudis are hoping for</w:t>
      </w:r>
      <w:r w:rsidRPr="00D24E72">
        <w:rPr>
          <w:rStyle w:val="Emphasis"/>
        </w:rPr>
        <w:t xml:space="preserve"> at least </w:t>
      </w:r>
      <w:r w:rsidRPr="0012152E">
        <w:rPr>
          <w:rStyle w:val="Emphasis"/>
          <w:highlight w:val="yellow"/>
        </w:rPr>
        <w:t>greater sharing of</w:t>
      </w:r>
      <w:r w:rsidRPr="00D24E72">
        <w:rPr>
          <w:rStyle w:val="Emphasis"/>
        </w:rPr>
        <w:t xml:space="preserve"> American </w:t>
      </w:r>
      <w:r w:rsidRPr="0012152E">
        <w:rPr>
          <w:rStyle w:val="Emphasis"/>
          <w:highlight w:val="yellow"/>
        </w:rPr>
        <w:t>intelligence and</w:t>
      </w:r>
      <w:r w:rsidRPr="00D24E72">
        <w:rPr>
          <w:rStyle w:val="Emphasis"/>
        </w:rPr>
        <w:t xml:space="preserve"> possibly the deployment of </w:t>
      </w:r>
      <w:r w:rsidRPr="0012152E">
        <w:rPr>
          <w:rStyle w:val="Emphasis"/>
          <w:highlight w:val="yellow"/>
        </w:rPr>
        <w:t>special forces</w:t>
      </w:r>
      <w:r w:rsidRPr="00D24E72">
        <w:rPr>
          <w:rStyle w:val="Emphasis"/>
        </w:rPr>
        <w:t xml:space="preserve"> teams or </w:t>
      </w:r>
      <w:r w:rsidRPr="0012152E">
        <w:rPr>
          <w:rStyle w:val="Emphasis"/>
          <w:highlight w:val="yellow"/>
        </w:rPr>
        <w:t>military advisers</w:t>
      </w:r>
      <w:r w:rsidRPr="00E85F19">
        <w:rPr>
          <w:sz w:val="12"/>
        </w:rPr>
        <w:t>, diplomats said.</w:t>
      </w:r>
    </w:p>
    <w:p w14:paraId="0B3A7F83" w14:textId="77777777" w:rsidR="002F640F" w:rsidRPr="00E85F19" w:rsidRDefault="002F640F" w:rsidP="002F640F">
      <w:pPr>
        <w:rPr>
          <w:sz w:val="12"/>
        </w:rPr>
      </w:pPr>
    </w:p>
    <w:p w14:paraId="5E3A8986" w14:textId="77777777" w:rsidR="002F640F" w:rsidRPr="0059447F" w:rsidRDefault="002F640F" w:rsidP="002F640F">
      <w:pPr>
        <w:rPr>
          <w:b/>
          <w:u w:val="single"/>
        </w:rPr>
      </w:pPr>
      <w:r w:rsidRPr="00E85F19">
        <w:rPr>
          <w:sz w:val="12"/>
        </w:rPr>
        <w:t xml:space="preserve">But </w:t>
      </w:r>
      <w:r w:rsidRPr="00A67E33">
        <w:rPr>
          <w:rStyle w:val="Emphasis"/>
        </w:rPr>
        <w:t>Washington</w:t>
      </w:r>
      <w:r w:rsidRPr="00E85F19">
        <w:rPr>
          <w:sz w:val="12"/>
        </w:rPr>
        <w:t xml:space="preserve">, the Saudis complain, </w:t>
      </w:r>
      <w:r w:rsidRPr="00A67E33">
        <w:rPr>
          <w:rStyle w:val="Emphasis"/>
        </w:rPr>
        <w:t>has sent mixed messages about its support for the war</w:t>
      </w:r>
      <w:r w:rsidRPr="00E85F19">
        <w:rPr>
          <w:sz w:val="12"/>
        </w:rPr>
        <w:t xml:space="preserve">. To the surprise of the Saudi leaders, </w:t>
      </w:r>
      <w:r w:rsidRPr="0059447F">
        <w:rPr>
          <w:b/>
          <w:u w:val="single"/>
        </w:rPr>
        <w:t>outrage over</w:t>
      </w:r>
      <w:r w:rsidRPr="00E85F19">
        <w:rPr>
          <w:sz w:val="12"/>
        </w:rPr>
        <w:t xml:space="preserve"> the Saudi killing and dismemberment last fall of the dissident journalist Jamal </w:t>
      </w:r>
      <w:r w:rsidRPr="0059447F">
        <w:rPr>
          <w:b/>
          <w:u w:val="single"/>
        </w:rPr>
        <w:t>Khashoggi</w:t>
      </w:r>
      <w:r w:rsidRPr="00E85F19">
        <w:rPr>
          <w:sz w:val="12"/>
        </w:rPr>
        <w:t xml:space="preserve">, who lived in Virginia and wrote for The Washington Post, </w:t>
      </w:r>
      <w:r w:rsidRPr="0059447F">
        <w:rPr>
          <w:b/>
          <w:u w:val="single"/>
        </w:rPr>
        <w:t>prompted American lawmakers to look more skeptically at the war in Yemen.</w:t>
      </w:r>
    </w:p>
    <w:p w14:paraId="06BAB7B8" w14:textId="77777777" w:rsidR="002F640F" w:rsidRPr="0059447F" w:rsidRDefault="002F640F" w:rsidP="002F640F">
      <w:pPr>
        <w:rPr>
          <w:b/>
          <w:u w:val="single"/>
        </w:rPr>
      </w:pPr>
    </w:p>
    <w:p w14:paraId="1D96DB2E" w14:textId="77777777" w:rsidR="002F640F" w:rsidRPr="00E85F19" w:rsidRDefault="002F640F" w:rsidP="002F640F">
      <w:pPr>
        <w:rPr>
          <w:sz w:val="12"/>
        </w:rPr>
      </w:pPr>
      <w:r w:rsidRPr="00B061B4">
        <w:rPr>
          <w:u w:val="single"/>
        </w:rPr>
        <w:t>Congress passed legislation this year demanding an end to</w:t>
      </w:r>
      <w:r w:rsidRPr="00E85F19">
        <w:rPr>
          <w:sz w:val="12"/>
        </w:rPr>
        <w:t xml:space="preserve"> United States military support for the war, including </w:t>
      </w:r>
      <w:r w:rsidRPr="00B061B4">
        <w:rPr>
          <w:b/>
          <w:u w:val="single"/>
        </w:rPr>
        <w:t>arms sales to Saudi Arabia</w:t>
      </w:r>
      <w:r w:rsidRPr="00E85F19">
        <w:rPr>
          <w:sz w:val="12"/>
        </w:rPr>
        <w:t>. Pentagon officials, meanwhile, have concluded on their own that the war has degenerated into an unwinnable quagmire and have urged the Saudis for months to try to negotiate an end to the fighting.</w:t>
      </w:r>
    </w:p>
    <w:p w14:paraId="3F63308E" w14:textId="77777777" w:rsidR="002F640F" w:rsidRPr="00E85F19" w:rsidRDefault="002F640F" w:rsidP="002F640F">
      <w:pPr>
        <w:rPr>
          <w:sz w:val="12"/>
        </w:rPr>
      </w:pPr>
    </w:p>
    <w:p w14:paraId="5B4A7DF1" w14:textId="77777777" w:rsidR="002F640F" w:rsidRPr="007B04CC" w:rsidRDefault="002F640F" w:rsidP="002F640F">
      <w:pPr>
        <w:rPr>
          <w:rStyle w:val="Emphasis"/>
        </w:rPr>
      </w:pPr>
      <w:r w:rsidRPr="00E85F19">
        <w:rPr>
          <w:sz w:val="12"/>
        </w:rPr>
        <w:t xml:space="preserve">But President </w:t>
      </w:r>
      <w:r w:rsidRPr="000B2371">
        <w:rPr>
          <w:u w:val="single"/>
        </w:rPr>
        <w:t>Trump has repeatedly vetoed legislation cutting off American support for the war</w:t>
      </w:r>
      <w:r w:rsidRPr="00E85F19">
        <w:rPr>
          <w:sz w:val="12"/>
        </w:rPr>
        <w:t xml:space="preserve">. </w:t>
      </w:r>
      <w:r w:rsidRPr="007B04CC">
        <w:rPr>
          <w:rStyle w:val="Emphasis"/>
        </w:rPr>
        <w:t>As tensions with Iran have heated up,</w:t>
      </w:r>
      <w:r w:rsidRPr="00E85F19">
        <w:rPr>
          <w:sz w:val="12"/>
        </w:rPr>
        <w:t xml:space="preserve"> </w:t>
      </w:r>
      <w:r w:rsidRPr="007B04CC">
        <w:rPr>
          <w:b/>
          <w:u w:val="single"/>
        </w:rPr>
        <w:t xml:space="preserve">other administration </w:t>
      </w:r>
      <w:r w:rsidRPr="0012152E">
        <w:rPr>
          <w:b/>
          <w:u w:val="single"/>
        </w:rPr>
        <w:t>officials</w:t>
      </w:r>
      <w:r w:rsidRPr="00E85F19">
        <w:rPr>
          <w:sz w:val="12"/>
        </w:rPr>
        <w:t xml:space="preserve"> — like Secretary of State Mike Pompeo and John R. Bolton, the national security adviser — </w:t>
      </w:r>
      <w:r w:rsidRPr="007B04CC">
        <w:rPr>
          <w:rStyle w:val="Emphasis"/>
        </w:rPr>
        <w:t>have sounded almost as hawkish as the Saudis about the danger posed by the Iranian alliance with the Houthis.</w:t>
      </w:r>
    </w:p>
    <w:p w14:paraId="53CE75E5" w14:textId="77777777" w:rsidR="002F640F" w:rsidRPr="00E85F19" w:rsidRDefault="002F640F" w:rsidP="002F640F">
      <w:pPr>
        <w:rPr>
          <w:sz w:val="12"/>
        </w:rPr>
      </w:pPr>
    </w:p>
    <w:p w14:paraId="328DA8E2" w14:textId="77777777" w:rsidR="002F640F" w:rsidRPr="00E85F19" w:rsidRDefault="002F640F" w:rsidP="002F640F">
      <w:pPr>
        <w:rPr>
          <w:sz w:val="12"/>
        </w:rPr>
      </w:pPr>
      <w:r w:rsidRPr="00E85F19">
        <w:rPr>
          <w:sz w:val="12"/>
        </w:rPr>
        <w:t xml:space="preserve">At an American-sponsored conference in Warsaw in February, Mr. </w:t>
      </w:r>
      <w:r w:rsidRPr="001E6B94">
        <w:rPr>
          <w:u w:val="single"/>
        </w:rPr>
        <w:t>Pompeo bluntly told the Saudis and others that the coalition fighting in Yemen should kick the stuffing out of the Houthis</w:t>
      </w:r>
      <w:r w:rsidRPr="00E85F19">
        <w:rPr>
          <w:sz w:val="12"/>
        </w:rPr>
        <w:t>, one diplomat present said, although he said Mr. Pompeo used an earthier noun than stuffing. The diplomat spoke on condition of anonymity to describe a private meeting.</w:t>
      </w:r>
    </w:p>
    <w:p w14:paraId="7F94C602" w14:textId="77777777" w:rsidR="002F640F" w:rsidRPr="00E85F19" w:rsidRDefault="002F640F" w:rsidP="002F640F">
      <w:pPr>
        <w:rPr>
          <w:sz w:val="12"/>
        </w:rPr>
      </w:pPr>
    </w:p>
    <w:p w14:paraId="097D27C0" w14:textId="77777777" w:rsidR="002F640F" w:rsidRPr="00E85F19" w:rsidRDefault="002F640F" w:rsidP="002F640F">
      <w:pPr>
        <w:rPr>
          <w:sz w:val="12"/>
        </w:rPr>
      </w:pPr>
      <w:r w:rsidRPr="00E85F19">
        <w:rPr>
          <w:sz w:val="12"/>
        </w:rPr>
        <w:t>The State Department declined to comment.</w:t>
      </w:r>
    </w:p>
    <w:p w14:paraId="216AAF51" w14:textId="77777777" w:rsidR="002F640F" w:rsidRPr="00E85F19" w:rsidRDefault="002F640F" w:rsidP="002F640F">
      <w:pPr>
        <w:rPr>
          <w:sz w:val="12"/>
        </w:rPr>
      </w:pPr>
    </w:p>
    <w:p w14:paraId="14D4839B" w14:textId="77777777" w:rsidR="002F640F" w:rsidRPr="00D24E72" w:rsidRDefault="002F640F" w:rsidP="002F640F">
      <w:pPr>
        <w:rPr>
          <w:u w:val="single"/>
        </w:rPr>
      </w:pPr>
      <w:r w:rsidRPr="00E85F19">
        <w:rPr>
          <w:sz w:val="12"/>
        </w:rPr>
        <w:t xml:space="preserve">The Saudis say </w:t>
      </w:r>
      <w:r w:rsidRPr="00D24E72">
        <w:rPr>
          <w:u w:val="single"/>
        </w:rPr>
        <w:t>statements like Mr. Pompeo’s remind them that Washington shares an interest in containing Iranian influence by rolling back the Houthis.</w:t>
      </w:r>
    </w:p>
    <w:p w14:paraId="37C9883B" w14:textId="77777777" w:rsidR="002F640F" w:rsidRPr="00E85F19" w:rsidRDefault="002F640F" w:rsidP="002F640F">
      <w:pPr>
        <w:rPr>
          <w:sz w:val="12"/>
        </w:rPr>
      </w:pPr>
    </w:p>
    <w:p w14:paraId="497C1EBE" w14:textId="77777777" w:rsidR="002F640F" w:rsidRPr="00E85F19" w:rsidRDefault="002F640F" w:rsidP="002F640F">
      <w:pPr>
        <w:rPr>
          <w:sz w:val="12"/>
        </w:rPr>
      </w:pPr>
      <w:r w:rsidRPr="00E85F19">
        <w:rPr>
          <w:sz w:val="12"/>
        </w:rPr>
        <w:t>“</w:t>
      </w:r>
      <w:r w:rsidRPr="00D24E72">
        <w:rPr>
          <w:b/>
          <w:u w:val="single"/>
        </w:rPr>
        <w:t>Why haven’t the Americans carried out a single operation to help?”</w:t>
      </w:r>
      <w:r w:rsidRPr="00E85F19">
        <w:rPr>
          <w:sz w:val="12"/>
        </w:rPr>
        <w:t xml:space="preserve"> asked Mustafa Alani, a scholar at the Saudi-backed Gulf Research Center who is close to the royal court.</w:t>
      </w:r>
    </w:p>
    <w:p w14:paraId="39B43AA9" w14:textId="77777777" w:rsidR="002F640F" w:rsidRPr="00E85F19" w:rsidRDefault="002F640F" w:rsidP="002F640F">
      <w:pPr>
        <w:rPr>
          <w:sz w:val="12"/>
        </w:rPr>
      </w:pPr>
    </w:p>
    <w:p w14:paraId="523B44DA" w14:textId="77777777" w:rsidR="002F640F" w:rsidRPr="00DB197B" w:rsidRDefault="002F640F" w:rsidP="002F640F">
      <w:pPr>
        <w:rPr>
          <w:rStyle w:val="Emphasis"/>
        </w:rPr>
      </w:pPr>
      <w:r w:rsidRPr="00DB197B">
        <w:rPr>
          <w:u w:val="single"/>
        </w:rPr>
        <w:t>He recommended that the Saudis take a blunter approach to convincing Washington that</w:t>
      </w:r>
      <w:r w:rsidRPr="00E85F19">
        <w:rPr>
          <w:sz w:val="12"/>
        </w:rPr>
        <w:t xml:space="preserve"> </w:t>
      </w:r>
      <w:r w:rsidRPr="00DB197B">
        <w:rPr>
          <w:b/>
          <w:u w:val="single"/>
        </w:rPr>
        <w:t>the Houthis were an American problem</w:t>
      </w:r>
      <w:r w:rsidRPr="00E85F19">
        <w:rPr>
          <w:sz w:val="12"/>
        </w:rPr>
        <w:t xml:space="preserve">: withdraw completely and </w:t>
      </w:r>
      <w:r w:rsidRPr="00DB197B">
        <w:rPr>
          <w:u w:val="single"/>
        </w:rPr>
        <w:t xml:space="preserve">let the United States deal with </w:t>
      </w:r>
      <w:r w:rsidRPr="00DB197B">
        <w:rPr>
          <w:rStyle w:val="Emphasis"/>
        </w:rPr>
        <w:t xml:space="preserve">the </w:t>
      </w:r>
      <w:r w:rsidRPr="0012152E">
        <w:rPr>
          <w:rStyle w:val="Emphasis"/>
          <w:highlight w:val="yellow"/>
        </w:rPr>
        <w:t>anti-Western militants and Iranian surrogates</w:t>
      </w:r>
      <w:r w:rsidRPr="00DB197B">
        <w:rPr>
          <w:rStyle w:val="Emphasis"/>
        </w:rPr>
        <w:t xml:space="preserve"> he says </w:t>
      </w:r>
      <w:r w:rsidRPr="0012152E">
        <w:rPr>
          <w:rStyle w:val="Emphasis"/>
          <w:highlight w:val="yellow"/>
        </w:rPr>
        <w:t>would overrun Yemen.</w:t>
      </w:r>
    </w:p>
    <w:p w14:paraId="46CD48C5" w14:textId="77777777" w:rsidR="002F640F" w:rsidRPr="00E85F19" w:rsidRDefault="002F640F" w:rsidP="002F640F">
      <w:pPr>
        <w:rPr>
          <w:sz w:val="12"/>
        </w:rPr>
      </w:pPr>
    </w:p>
    <w:p w14:paraId="4C6D84C8" w14:textId="77777777" w:rsidR="002F640F" w:rsidRPr="00E85F19" w:rsidRDefault="002F640F" w:rsidP="002F640F">
      <w:pPr>
        <w:rPr>
          <w:sz w:val="12"/>
        </w:rPr>
      </w:pPr>
      <w:r w:rsidRPr="00E85F19">
        <w:rPr>
          <w:sz w:val="12"/>
        </w:rPr>
        <w:t>“I would do what the Americans did in Somalia,” Mr. Alani said. “Turn off the light, shut the door, and say, ‘to hell with it.’”</w:t>
      </w:r>
    </w:p>
    <w:p w14:paraId="208BD6FB" w14:textId="77777777" w:rsidR="002F640F" w:rsidRPr="00E85F19" w:rsidRDefault="002F640F" w:rsidP="002F640F">
      <w:pPr>
        <w:rPr>
          <w:sz w:val="12"/>
        </w:rPr>
      </w:pPr>
    </w:p>
    <w:p w14:paraId="6D632988" w14:textId="77777777" w:rsidR="002F640F" w:rsidRPr="0074232B" w:rsidRDefault="002F640F" w:rsidP="002F640F">
      <w:pPr>
        <w:rPr>
          <w:b/>
          <w:u w:val="single"/>
        </w:rPr>
      </w:pPr>
      <w:r w:rsidRPr="0074232B">
        <w:rPr>
          <w:u w:val="single"/>
        </w:rPr>
        <w:t>Asked about Saudi plans to fill the void left by the Emirati drawdown</w:t>
      </w:r>
      <w:r w:rsidRPr="00E85F19">
        <w:rPr>
          <w:sz w:val="12"/>
        </w:rPr>
        <w:t xml:space="preserve">, an official of the Saudi Embassy in Washington said last week that </w:t>
      </w:r>
      <w:r w:rsidRPr="0074232B">
        <w:rPr>
          <w:b/>
          <w:u w:val="single"/>
        </w:rPr>
        <w:t>the kingdom would rely more on Yemeni allies.</w:t>
      </w:r>
    </w:p>
    <w:p w14:paraId="103D40B1" w14:textId="77777777" w:rsidR="002F640F" w:rsidRPr="00E85F19" w:rsidRDefault="002F640F" w:rsidP="002F640F">
      <w:pPr>
        <w:rPr>
          <w:sz w:val="12"/>
        </w:rPr>
      </w:pPr>
    </w:p>
    <w:p w14:paraId="18E78A90" w14:textId="77777777" w:rsidR="002F640F" w:rsidRPr="00E85F19" w:rsidRDefault="002F640F" w:rsidP="002F640F">
      <w:pPr>
        <w:rPr>
          <w:sz w:val="12"/>
        </w:rPr>
      </w:pPr>
      <w:r w:rsidRPr="00E85F19">
        <w:rPr>
          <w:sz w:val="12"/>
        </w:rPr>
        <w:t>“</w:t>
      </w:r>
      <w:r w:rsidRPr="00932F15">
        <w:rPr>
          <w:u w:val="single"/>
        </w:rPr>
        <w:t>The coalition has implemented training programs that have enabled local partners to develop the capability to defend their country</w:t>
      </w:r>
      <w:r w:rsidRPr="00E85F19">
        <w:rPr>
          <w:sz w:val="12"/>
        </w:rPr>
        <w:t>,” the official said in a written statement, issued on condition of anonymity under standard Saudi practices.</w:t>
      </w:r>
    </w:p>
    <w:p w14:paraId="05BB7C00" w14:textId="77777777" w:rsidR="002F640F" w:rsidRPr="00E85F19" w:rsidRDefault="002F640F" w:rsidP="002F640F">
      <w:pPr>
        <w:rPr>
          <w:sz w:val="12"/>
        </w:rPr>
      </w:pPr>
    </w:p>
    <w:p w14:paraId="0490BCA2" w14:textId="77777777" w:rsidR="002F640F" w:rsidRPr="00932F15" w:rsidRDefault="002F640F" w:rsidP="002F640F">
      <w:pPr>
        <w:rPr>
          <w:b/>
          <w:u w:val="single"/>
        </w:rPr>
      </w:pPr>
      <w:r w:rsidRPr="00932F15">
        <w:rPr>
          <w:u w:val="single"/>
        </w:rPr>
        <w:t xml:space="preserve">But the Yemeni militias have already started disagreeing about who will take charge in the Emiratis’ absence, </w:t>
      </w:r>
      <w:r w:rsidRPr="00932F15">
        <w:rPr>
          <w:b/>
          <w:u w:val="single"/>
        </w:rPr>
        <w:t>underscoring the fragility of the alliance.</w:t>
      </w:r>
    </w:p>
    <w:p w14:paraId="3FA141E8" w14:textId="77777777" w:rsidR="002F640F" w:rsidRPr="00E85F19" w:rsidRDefault="002F640F" w:rsidP="002F640F">
      <w:pPr>
        <w:rPr>
          <w:sz w:val="12"/>
        </w:rPr>
      </w:pPr>
    </w:p>
    <w:p w14:paraId="286A3DD2" w14:textId="77777777" w:rsidR="002F640F" w:rsidRPr="00E85F19" w:rsidRDefault="002F640F" w:rsidP="002F640F">
      <w:pPr>
        <w:rPr>
          <w:sz w:val="12"/>
        </w:rPr>
      </w:pPr>
      <w:r w:rsidRPr="00E85F19">
        <w:rPr>
          <w:sz w:val="12"/>
        </w:rPr>
        <w:t>Last week, allies of Tareq Saleh, a maverick nephew of the former Yemeni strongman Ali Abdullah Saleh, floated the idea that the Saudi-led coalition had tapped him to be the new leader of the Yemeni forces previously under the Emiratis.</w:t>
      </w:r>
    </w:p>
    <w:p w14:paraId="0ED26148" w14:textId="77777777" w:rsidR="002F640F" w:rsidRPr="00E85F19" w:rsidRDefault="002F640F" w:rsidP="002F640F">
      <w:pPr>
        <w:rPr>
          <w:sz w:val="12"/>
        </w:rPr>
      </w:pPr>
    </w:p>
    <w:p w14:paraId="37EABF47" w14:textId="77777777" w:rsidR="002F640F" w:rsidRPr="00E85F19" w:rsidRDefault="002F640F" w:rsidP="002F640F">
      <w:pPr>
        <w:rPr>
          <w:sz w:val="12"/>
        </w:rPr>
      </w:pPr>
      <w:r w:rsidRPr="00E85F19">
        <w:rPr>
          <w:sz w:val="12"/>
        </w:rPr>
        <w:t>That did not last long. A powerful ultraconservative Islamist militia known as the Giants Brigade, also backed by the Emiratis, quickly issued a statement saying that it would never accept Mr. Saleh because he was from northern Yemen, not the south.</w:t>
      </w:r>
    </w:p>
    <w:p w14:paraId="43B8E281" w14:textId="77777777" w:rsidR="002F640F" w:rsidRPr="00E85F19" w:rsidRDefault="002F640F" w:rsidP="002F640F">
      <w:pPr>
        <w:rPr>
          <w:sz w:val="12"/>
        </w:rPr>
      </w:pPr>
    </w:p>
    <w:p w14:paraId="26D6554B" w14:textId="77777777" w:rsidR="002F640F" w:rsidRPr="00E85F19" w:rsidRDefault="002F640F" w:rsidP="002F640F">
      <w:pPr>
        <w:rPr>
          <w:sz w:val="12"/>
        </w:rPr>
      </w:pPr>
      <w:r w:rsidRPr="00E85F19">
        <w:rPr>
          <w:sz w:val="12"/>
        </w:rPr>
        <w:t>Then another powerful militia, composed of southern Yemeni separatists paid and armed by the Emiratis, began promoting itself as the favorite successor to Emirati leadership. A separatist television network broadcast video of a top Emirati general touring its bases.</w:t>
      </w:r>
    </w:p>
    <w:p w14:paraId="0792DD57" w14:textId="77777777" w:rsidR="002F640F" w:rsidRPr="00E85F19" w:rsidRDefault="002F640F" w:rsidP="002F640F">
      <w:pPr>
        <w:rPr>
          <w:sz w:val="12"/>
        </w:rPr>
      </w:pPr>
    </w:p>
    <w:p w14:paraId="284203D6" w14:textId="77777777" w:rsidR="002F640F" w:rsidRPr="00E85F19" w:rsidRDefault="002F640F" w:rsidP="002F640F">
      <w:pPr>
        <w:rPr>
          <w:sz w:val="12"/>
        </w:rPr>
      </w:pPr>
      <w:r w:rsidRPr="00E85F19">
        <w:rPr>
          <w:sz w:val="12"/>
        </w:rPr>
        <w:t>The separatists are the sworn enemies of the Yemeni president sponsored by the Saudis, Abdu Rabbu Monsur Hadi.</w:t>
      </w:r>
    </w:p>
    <w:p w14:paraId="0799E92F" w14:textId="77777777" w:rsidR="002F640F" w:rsidRPr="00E85F19" w:rsidRDefault="002F640F" w:rsidP="002F640F">
      <w:pPr>
        <w:rPr>
          <w:sz w:val="12"/>
        </w:rPr>
      </w:pPr>
    </w:p>
    <w:p w14:paraId="36936BA5" w14:textId="77777777" w:rsidR="002F640F" w:rsidRPr="00E85F19" w:rsidRDefault="002F640F" w:rsidP="002F640F">
      <w:pPr>
        <w:rPr>
          <w:sz w:val="12"/>
        </w:rPr>
      </w:pPr>
      <w:r w:rsidRPr="00E85F19">
        <w:rPr>
          <w:sz w:val="12"/>
        </w:rPr>
        <w:t>“The problem for the Saudis today is that in contrast to the Emiratis, their main client is quite weak and ineffective,” said Emile Hokayem, a scholar at the International Institute for Strategic Studies, referring to Mr. Hadi.</w:t>
      </w:r>
    </w:p>
    <w:p w14:paraId="50955BED" w14:textId="77777777" w:rsidR="002F640F" w:rsidRPr="00E85F19" w:rsidRDefault="002F640F" w:rsidP="002F640F">
      <w:pPr>
        <w:rPr>
          <w:sz w:val="12"/>
        </w:rPr>
      </w:pPr>
    </w:p>
    <w:p w14:paraId="0CF47BC7" w14:textId="359511E5" w:rsidR="002F640F" w:rsidRDefault="002F640F" w:rsidP="002F640F">
      <w:pPr>
        <w:rPr>
          <w:sz w:val="12"/>
        </w:rPr>
      </w:pPr>
      <w:r w:rsidRPr="00E85F19">
        <w:rPr>
          <w:rStyle w:val="Emphasis"/>
        </w:rPr>
        <w:t>Whatever happens now</w:t>
      </w:r>
      <w:r w:rsidRPr="00E85F19">
        <w:rPr>
          <w:sz w:val="12"/>
        </w:rPr>
        <w:t>, Mr. Hokayem added, “</w:t>
      </w:r>
      <w:r w:rsidRPr="00E85F19">
        <w:rPr>
          <w:rStyle w:val="Emphasis"/>
        </w:rPr>
        <w:t xml:space="preserve">whether they like it or not, </w:t>
      </w:r>
      <w:r w:rsidRPr="0012152E">
        <w:rPr>
          <w:rStyle w:val="Emphasis"/>
        </w:rPr>
        <w:t>the</w:t>
      </w:r>
      <w:r w:rsidRPr="00E85F19">
        <w:rPr>
          <w:rStyle w:val="Emphasis"/>
        </w:rPr>
        <w:t xml:space="preserve"> Saudis own that</w:t>
      </w:r>
      <w:r w:rsidRPr="00E85F19">
        <w:rPr>
          <w:sz w:val="12"/>
        </w:rPr>
        <w:t>.”</w:t>
      </w:r>
    </w:p>
    <w:p w14:paraId="32DC405B" w14:textId="469DA572" w:rsidR="00845C25" w:rsidRDefault="00845C25" w:rsidP="002F640F">
      <w:pPr>
        <w:rPr>
          <w:sz w:val="12"/>
        </w:rPr>
      </w:pPr>
    </w:p>
    <w:p w14:paraId="55013957" w14:textId="31648893" w:rsidR="00845C25" w:rsidRDefault="00F950C7" w:rsidP="00F950C7">
      <w:pPr>
        <w:pStyle w:val="Heading3"/>
      </w:pPr>
      <w:r>
        <w:t>2NC – Counters Iran</w:t>
      </w:r>
    </w:p>
    <w:p w14:paraId="5696E739" w14:textId="2C31DF6A" w:rsidR="00FC39BE" w:rsidRDefault="00FC39BE" w:rsidP="00FC39BE">
      <w:pPr>
        <w:pStyle w:val="Heading4"/>
      </w:pPr>
      <w:r>
        <w:t>Increasing presence is key</w:t>
      </w:r>
    </w:p>
    <w:p w14:paraId="34AB5DB6" w14:textId="29E1D2C4" w:rsidR="00FC39BE" w:rsidRDefault="00FC39BE" w:rsidP="00FC39BE">
      <w:r w:rsidRPr="00FC39BE">
        <w:t xml:space="preserve">Intel </w:t>
      </w:r>
      <w:r w:rsidRPr="00FC39BE">
        <w:rPr>
          <w:rStyle w:val="Style13ptBold"/>
        </w:rPr>
        <w:t>Brief 19</w:t>
      </w:r>
      <w:r w:rsidRPr="00FC39BE">
        <w:t xml:space="preserve">, "Washington and Riyadh in Lockstep on Foreign Policy," 7-31-2019, </w:t>
      </w:r>
      <w:r w:rsidR="00313D2B">
        <w:t xml:space="preserve"> </w:t>
      </w:r>
      <w:hyperlink r:id="rId10" w:history="1">
        <w:r w:rsidR="009706FA" w:rsidRPr="009A2FDC">
          <w:rPr>
            <w:rStyle w:val="Hyperlink"/>
          </w:rPr>
          <w:t>https://www.thecipherbrief.com/column_article/washington-and-riyadh-in-lockstep-on-foreign-policy</w:t>
        </w:r>
      </w:hyperlink>
    </w:p>
    <w:p w14:paraId="2E255782" w14:textId="77777777" w:rsidR="00CE6B63" w:rsidRPr="00FC39BE" w:rsidRDefault="00CE6B63" w:rsidP="00FC39BE"/>
    <w:p w14:paraId="0C9DE223" w14:textId="77777777" w:rsidR="00FC39BE" w:rsidRPr="000A4834" w:rsidRDefault="00FC39BE" w:rsidP="00FC39BE">
      <w:pPr>
        <w:rPr>
          <w:sz w:val="14"/>
        </w:rPr>
      </w:pPr>
      <w:r w:rsidRPr="00CE3592">
        <w:rPr>
          <w:b/>
          <w:u w:val="single"/>
        </w:rPr>
        <w:t xml:space="preserve">A sign of the </w:t>
      </w:r>
      <w:r w:rsidRPr="00F8778D">
        <w:rPr>
          <w:b/>
          <w:highlight w:val="yellow"/>
          <w:u w:val="single"/>
        </w:rPr>
        <w:t>close ties</w:t>
      </w:r>
      <w:r w:rsidRPr="00CE3592">
        <w:rPr>
          <w:b/>
          <w:u w:val="single"/>
        </w:rPr>
        <w:t xml:space="preserve"> between</w:t>
      </w:r>
      <w:r w:rsidRPr="000A4834">
        <w:rPr>
          <w:sz w:val="14"/>
        </w:rPr>
        <w:t xml:space="preserve"> the </w:t>
      </w:r>
      <w:r w:rsidRPr="00CE3592">
        <w:rPr>
          <w:b/>
          <w:u w:val="single"/>
        </w:rPr>
        <w:t>Trump</w:t>
      </w:r>
      <w:r w:rsidRPr="000A4834">
        <w:rPr>
          <w:sz w:val="14"/>
        </w:rPr>
        <w:t xml:space="preserve"> administration </w:t>
      </w:r>
      <w:r w:rsidRPr="00A80008">
        <w:rPr>
          <w:b/>
          <w:u w:val="single"/>
        </w:rPr>
        <w:t>and</w:t>
      </w:r>
      <w:r w:rsidRPr="000A4834">
        <w:rPr>
          <w:sz w:val="14"/>
        </w:rPr>
        <w:t xml:space="preserve"> the de-facto ruler of Saudi Arabia, Crown Prince Mohammad bin Salman (</w:t>
      </w:r>
      <w:r w:rsidRPr="00A80008">
        <w:rPr>
          <w:b/>
          <w:u w:val="single"/>
        </w:rPr>
        <w:t>MBS</w:t>
      </w:r>
      <w:r w:rsidRPr="000A4834">
        <w:rPr>
          <w:sz w:val="14"/>
        </w:rPr>
        <w:t xml:space="preserve">), </w:t>
      </w:r>
      <w:r w:rsidRPr="00F8778D">
        <w:rPr>
          <w:b/>
          <w:highlight w:val="yellow"/>
          <w:u w:val="single"/>
        </w:rPr>
        <w:t>can be seen in the</w:t>
      </w:r>
      <w:r w:rsidRPr="00A80008">
        <w:rPr>
          <w:b/>
          <w:u w:val="single"/>
        </w:rPr>
        <w:t xml:space="preserve"> recent </w:t>
      </w:r>
      <w:r w:rsidRPr="00F8778D">
        <w:rPr>
          <w:b/>
          <w:highlight w:val="yellow"/>
          <w:u w:val="single"/>
        </w:rPr>
        <w:t xml:space="preserve">announcement that </w:t>
      </w:r>
      <w:r w:rsidRPr="00F8778D">
        <w:rPr>
          <w:rStyle w:val="Emphasis"/>
          <w:highlight w:val="yellow"/>
        </w:rPr>
        <w:t>the U.S. would send</w:t>
      </w:r>
      <w:r w:rsidRPr="00A80008">
        <w:rPr>
          <w:rStyle w:val="Emphasis"/>
        </w:rPr>
        <w:t xml:space="preserve"> approximately </w:t>
      </w:r>
      <w:r w:rsidRPr="00F8778D">
        <w:rPr>
          <w:rStyle w:val="Emphasis"/>
          <w:highlight w:val="yellow"/>
        </w:rPr>
        <w:t>500 troops</w:t>
      </w:r>
      <w:r w:rsidRPr="00A80008">
        <w:rPr>
          <w:rStyle w:val="Emphasis"/>
        </w:rPr>
        <w:t xml:space="preserve"> to Saudi Arabia</w:t>
      </w:r>
      <w:r w:rsidRPr="000A4834">
        <w:rPr>
          <w:sz w:val="14"/>
        </w:rPr>
        <w:t xml:space="preserve">. </w:t>
      </w:r>
      <w:r w:rsidRPr="006C44F1">
        <w:rPr>
          <w:u w:val="single"/>
        </w:rPr>
        <w:t xml:space="preserve">The move is intended </w:t>
      </w:r>
      <w:r w:rsidRPr="00F8778D">
        <w:rPr>
          <w:highlight w:val="yellow"/>
          <w:u w:val="single"/>
        </w:rPr>
        <w:t>to</w:t>
      </w:r>
      <w:r w:rsidRPr="000A4834">
        <w:rPr>
          <w:sz w:val="14"/>
        </w:rPr>
        <w:t xml:space="preserve"> </w:t>
      </w:r>
      <w:r w:rsidRPr="00F8778D">
        <w:rPr>
          <w:rStyle w:val="Emphasis"/>
          <w:highlight w:val="yellow"/>
        </w:rPr>
        <w:t>demonstrate a strong and united front against</w:t>
      </w:r>
      <w:r w:rsidRPr="006C44F1">
        <w:rPr>
          <w:rStyle w:val="Emphasis"/>
        </w:rPr>
        <w:t xml:space="preserve"> the prospect of growing </w:t>
      </w:r>
      <w:r w:rsidRPr="00F8778D">
        <w:rPr>
          <w:rStyle w:val="Emphasis"/>
          <w:highlight w:val="yellow"/>
        </w:rPr>
        <w:t>Iranian aggression</w:t>
      </w:r>
      <w:r w:rsidRPr="000A4834">
        <w:rPr>
          <w:sz w:val="14"/>
        </w:rPr>
        <w:t xml:space="preserve"> </w:t>
      </w:r>
      <w:r w:rsidRPr="006C44F1">
        <w:rPr>
          <w:b/>
          <w:u w:val="single"/>
        </w:rPr>
        <w:t>in the region and</w:t>
      </w:r>
      <w:r w:rsidRPr="000A4834">
        <w:rPr>
          <w:sz w:val="14"/>
        </w:rPr>
        <w:t xml:space="preserve"> to </w:t>
      </w:r>
      <w:r w:rsidRPr="006C44F1">
        <w:rPr>
          <w:rStyle w:val="Emphasis"/>
        </w:rPr>
        <w:t>signal to Tehran that Washington and Riyadh remain stalwart allies</w:t>
      </w:r>
      <w:r w:rsidRPr="000A4834">
        <w:rPr>
          <w:sz w:val="14"/>
        </w:rPr>
        <w:t xml:space="preserve">. The troops will be stationed at Prince Sultan airbase, a location that has historically hosted U.S. troops. In 2003, </w:t>
      </w:r>
      <w:r w:rsidRPr="009706FA">
        <w:rPr>
          <w:b/>
          <w:u w:val="single"/>
        </w:rPr>
        <w:t>the U.S pulled out all its troops at the request of Riyadh</w:t>
      </w:r>
      <w:r w:rsidRPr="000A4834">
        <w:rPr>
          <w:sz w:val="14"/>
        </w:rPr>
        <w:t>, with the exception of those guarding the U.S. Embassy and some small training units. The presence of U.S. troops on Saudi soil became a rallying cry for al-Qaeda, with the terrorist group using the American presence in the ‘Land of the Two Holy Mosques’ in its propaganda. Al-Qaeda argued that the deployment of foreign troops on Saudi soil was a sign of how weak and corrupt the Saudi ruling family had become.</w:t>
      </w:r>
    </w:p>
    <w:p w14:paraId="1FF8FFE8" w14:textId="77777777" w:rsidR="00FC39BE" w:rsidRPr="000A4834" w:rsidRDefault="00FC39BE" w:rsidP="00FC39BE">
      <w:pPr>
        <w:rPr>
          <w:sz w:val="14"/>
        </w:rPr>
      </w:pPr>
    </w:p>
    <w:p w14:paraId="2E7E1AAF" w14:textId="77777777" w:rsidR="00FC39BE" w:rsidRPr="000A4834" w:rsidRDefault="00FC39BE" w:rsidP="00FC39BE">
      <w:pPr>
        <w:rPr>
          <w:sz w:val="14"/>
        </w:rPr>
      </w:pPr>
      <w:r w:rsidRPr="000A4834">
        <w:rPr>
          <w:sz w:val="14"/>
        </w:rPr>
        <w:t xml:space="preserve">Al-Qaeda remains a threat to the Kingdom, and its antipathy for the ruling family has not ebbed. Yet, </w:t>
      </w:r>
      <w:r w:rsidRPr="003E27EE">
        <w:rPr>
          <w:b/>
          <w:u w:val="single"/>
        </w:rPr>
        <w:t>the Saudi Arabia of 2019 is not the Saudi Arabia of 2003</w:t>
      </w:r>
      <w:r w:rsidRPr="000A4834">
        <w:rPr>
          <w:sz w:val="14"/>
        </w:rPr>
        <w:t xml:space="preserve">. The current government is even more authoritarian, with no room for dissent or </w:t>
      </w:r>
      <w:r w:rsidRPr="00B67A84">
        <w:rPr>
          <w:sz w:val="14"/>
          <w:szCs w:val="14"/>
        </w:rPr>
        <w:t>even mild criticism. And while it is inevitable that</w:t>
      </w:r>
      <w:r w:rsidRPr="000A4834">
        <w:rPr>
          <w:sz w:val="14"/>
        </w:rPr>
        <w:t xml:space="preserve"> al-Qaeda and other militants will seek to capitalize on the presence of American troops in Saudi Arabia in their propaganda, it is unclear how effective that will be inside the Kingdom itself. To the Saudi government, any criticism is tantamount to disloyalty. Nevertheless, persistent human rights violations and the suppression of legitimate political and social dissent will continue to bolster the recruitment narrative of al-Qaeda.</w:t>
      </w:r>
    </w:p>
    <w:p w14:paraId="36D27647" w14:textId="77777777" w:rsidR="00FC39BE" w:rsidRPr="000A4834" w:rsidRDefault="00FC39BE" w:rsidP="00FC39BE">
      <w:pPr>
        <w:rPr>
          <w:sz w:val="14"/>
        </w:rPr>
      </w:pPr>
    </w:p>
    <w:p w14:paraId="52E6A15F" w14:textId="36E6F8E4" w:rsidR="00FC39BE" w:rsidRDefault="00FC39BE" w:rsidP="00FC39BE">
      <w:pPr>
        <w:rPr>
          <w:b/>
          <w:highlight w:val="yellow"/>
          <w:u w:val="single"/>
        </w:rPr>
      </w:pPr>
      <w:r w:rsidRPr="00652999">
        <w:rPr>
          <w:u w:val="single"/>
        </w:rPr>
        <w:t>The return of U.S. troops to Saudi Arabia is part of both countries’ intense focus on countering Iran as part of a campaign of ‘maximum pressure</w:t>
      </w:r>
      <w:r w:rsidRPr="000A4834">
        <w:rPr>
          <w:sz w:val="14"/>
        </w:rPr>
        <w:t xml:space="preserve">.’ With its recent veto of Congressional efforts to rein in U.S. arms sales to Riyadh, the Trump administration has made clear that MBS has carte blanche to continue pursuing his dangerous foreign policy, especially the disastrous war in Yemen. Reports from a Congressional investigation into backers of President Trump seeking to build numerous nuclear power plants in Saudi Arabia further highlight the murky financial ties that associates of the President have with Riyadh. President Trump has said that </w:t>
      </w:r>
      <w:r w:rsidRPr="00F8778D">
        <w:rPr>
          <w:b/>
          <w:highlight w:val="yellow"/>
          <w:u w:val="single"/>
        </w:rPr>
        <w:t>arms sales</w:t>
      </w:r>
      <w:r w:rsidRPr="00EB2E1E">
        <w:rPr>
          <w:b/>
          <w:u w:val="single"/>
        </w:rPr>
        <w:t xml:space="preserve"> to Riyadh </w:t>
      </w:r>
      <w:r w:rsidRPr="00F8778D">
        <w:rPr>
          <w:b/>
          <w:highlight w:val="yellow"/>
          <w:u w:val="single"/>
        </w:rPr>
        <w:t>would continue</w:t>
      </w:r>
      <w:r w:rsidRPr="00EB2E1E">
        <w:rPr>
          <w:b/>
          <w:u w:val="single"/>
        </w:rPr>
        <w:t xml:space="preserve"> because he views them as a net positive for the profit margins of U.S. defense firms, while simultaneously </w:t>
      </w:r>
      <w:r w:rsidRPr="00F8778D">
        <w:rPr>
          <w:b/>
          <w:u w:val="single"/>
        </w:rPr>
        <w:t>serving</w:t>
      </w:r>
      <w:r w:rsidRPr="00EB2E1E">
        <w:rPr>
          <w:b/>
          <w:u w:val="single"/>
        </w:rPr>
        <w:t xml:space="preserve"> the purpose of </w:t>
      </w:r>
      <w:r w:rsidRPr="00F8778D">
        <w:rPr>
          <w:b/>
          <w:highlight w:val="yellow"/>
          <w:u w:val="single"/>
        </w:rPr>
        <w:t>preventing Saudi Arabia from buying weapons from another country.</w:t>
      </w:r>
    </w:p>
    <w:p w14:paraId="55E72056" w14:textId="14B9DACF" w:rsidR="007B3CD1" w:rsidRDefault="007B3CD1" w:rsidP="00FC39BE">
      <w:pPr>
        <w:rPr>
          <w:b/>
          <w:u w:val="single"/>
        </w:rPr>
      </w:pPr>
    </w:p>
    <w:p w14:paraId="390BE3A2" w14:textId="18288CAE" w:rsidR="005D7B22" w:rsidRDefault="005D7B22" w:rsidP="00FC39BE">
      <w:pPr>
        <w:rPr>
          <w:b/>
          <w:u w:val="single"/>
        </w:rPr>
      </w:pPr>
    </w:p>
    <w:p w14:paraId="66A9A5FB" w14:textId="348FFA96" w:rsidR="005D7B22" w:rsidRDefault="005D7B22" w:rsidP="005D7B22">
      <w:pPr>
        <w:pStyle w:val="Heading4"/>
      </w:pPr>
      <w:r>
        <w:t xml:space="preserve">Continuing </w:t>
      </w:r>
      <w:r w:rsidR="00717369">
        <w:t xml:space="preserve">support is key </w:t>
      </w:r>
    </w:p>
    <w:p w14:paraId="128D1420" w14:textId="4674CA7D" w:rsidR="00FD6AAD" w:rsidRDefault="00FD6AAD" w:rsidP="00FD6AAD">
      <w:r w:rsidRPr="00FD6AAD">
        <w:t xml:space="preserve">Tom </w:t>
      </w:r>
      <w:r w:rsidRPr="00FD6AAD">
        <w:rPr>
          <w:rStyle w:val="Style13ptBold"/>
        </w:rPr>
        <w:t>Rogan 19</w:t>
      </w:r>
      <w:r w:rsidRPr="00FD6AAD">
        <w:t xml:space="preserve">, "Ending US support for Saudi Arabia would make things much worse in Yemen," 8-5-2019, </w:t>
      </w:r>
      <w:hyperlink r:id="rId11" w:history="1">
        <w:r w:rsidR="00AF71C6" w:rsidRPr="001428E6">
          <w:rPr>
            <w:rStyle w:val="Hyperlink"/>
          </w:rPr>
          <w:t>https://www.washingtonexaminer.com/o</w:t>
        </w:r>
        <w:r w:rsidR="00AF71C6" w:rsidRPr="001428E6">
          <w:rPr>
            <w:rStyle w:val="Hyperlink"/>
          </w:rPr>
          <w:t>p</w:t>
        </w:r>
        <w:r w:rsidR="00AF71C6" w:rsidRPr="001428E6">
          <w:rPr>
            <w:rStyle w:val="Hyperlink"/>
          </w:rPr>
          <w:t>inion/ending-us-support-for-saudi-arabia-would-make-things-much-worse-in-yemen</w:t>
        </w:r>
      </w:hyperlink>
    </w:p>
    <w:p w14:paraId="6ED47588" w14:textId="77777777" w:rsidR="00AF71C6" w:rsidRPr="0026023B" w:rsidRDefault="00AF71C6" w:rsidP="00FD6AAD">
      <w:pPr>
        <w:rPr>
          <w:sz w:val="10"/>
        </w:rPr>
      </w:pPr>
    </w:p>
    <w:p w14:paraId="534477AA" w14:textId="77777777" w:rsidR="00717369" w:rsidRPr="0026023B" w:rsidRDefault="00717369" w:rsidP="00717369">
      <w:pPr>
        <w:rPr>
          <w:sz w:val="10"/>
        </w:rPr>
      </w:pPr>
      <w:r w:rsidRPr="0026023B">
        <w:rPr>
          <w:sz w:val="10"/>
        </w:rPr>
        <w:t xml:space="preserve">The Senate is now leaning toward ending U.S. participation in the Saudi-United-Arab-Emirates-led war in Yemen. I believe that </w:t>
      </w:r>
      <w:r w:rsidRPr="00AB6A7E">
        <w:rPr>
          <w:b/>
          <w:u w:val="single"/>
        </w:rPr>
        <w:t>the Senate has the authority to do this</w:t>
      </w:r>
      <w:r w:rsidRPr="0026023B">
        <w:rPr>
          <w:sz w:val="10"/>
        </w:rPr>
        <w:t xml:space="preserve">, but I also believe that course of action would be </w:t>
      </w:r>
      <w:r w:rsidRPr="00AB6A7E">
        <w:rPr>
          <w:b/>
          <w:u w:val="single"/>
        </w:rPr>
        <w:t>a terrible mistake</w:t>
      </w:r>
      <w:r w:rsidRPr="0026023B">
        <w:rPr>
          <w:sz w:val="10"/>
        </w:rPr>
        <w:t>, doing more harm than good to the civilians who have been suffering through the conflict.</w:t>
      </w:r>
    </w:p>
    <w:p w14:paraId="04AF9D23" w14:textId="77777777" w:rsidR="00717369" w:rsidRPr="0026023B" w:rsidRDefault="00717369" w:rsidP="00717369">
      <w:pPr>
        <w:rPr>
          <w:sz w:val="10"/>
        </w:rPr>
      </w:pPr>
    </w:p>
    <w:p w14:paraId="602BFC2A" w14:textId="77777777" w:rsidR="00717369" w:rsidRPr="00AB6A7E" w:rsidRDefault="00717369" w:rsidP="00717369">
      <w:pPr>
        <w:rPr>
          <w:u w:val="single"/>
        </w:rPr>
      </w:pPr>
      <w:r w:rsidRPr="0026023B">
        <w:rPr>
          <w:sz w:val="10"/>
        </w:rPr>
        <w:t xml:space="preserve">I know that sounds odd. After all, </w:t>
      </w:r>
      <w:r w:rsidRPr="00AB6A7E">
        <w:rPr>
          <w:u w:val="single"/>
        </w:rPr>
        <w:t>tens of thousands have starved to death or died in the fighting since 2015</w:t>
      </w:r>
      <w:r w:rsidRPr="0026023B">
        <w:rPr>
          <w:sz w:val="10"/>
        </w:rPr>
        <w:t xml:space="preserve">. So it's understandable that senators want to end to the Saudi campaign against Iranian-supported Houthi rebels in Yemen. </w:t>
      </w:r>
      <w:r w:rsidRPr="00AB6A7E">
        <w:rPr>
          <w:u w:val="single"/>
        </w:rPr>
        <w:t>They believe that pulling American support will put immense pressure on Riyadh to accept a rapid cease fire.</w:t>
      </w:r>
    </w:p>
    <w:p w14:paraId="1275B6CB" w14:textId="77777777" w:rsidR="00717369" w:rsidRPr="0026023B" w:rsidRDefault="00717369" w:rsidP="00717369">
      <w:pPr>
        <w:rPr>
          <w:sz w:val="10"/>
        </w:rPr>
      </w:pPr>
    </w:p>
    <w:p w14:paraId="48F253ED" w14:textId="77777777" w:rsidR="00717369" w:rsidRPr="00AB6A7E" w:rsidRDefault="00717369" w:rsidP="00717369">
      <w:pPr>
        <w:rPr>
          <w:rStyle w:val="Emphasis"/>
        </w:rPr>
      </w:pPr>
      <w:r w:rsidRPr="0026023B">
        <w:rPr>
          <w:sz w:val="10"/>
        </w:rPr>
        <w:t xml:space="preserve">But the problem is that the senators are wrong. </w:t>
      </w:r>
      <w:r w:rsidRPr="005F4B39">
        <w:rPr>
          <w:rStyle w:val="Emphasis"/>
          <w:highlight w:val="yellow"/>
        </w:rPr>
        <w:t>If the U.S. pulls</w:t>
      </w:r>
      <w:r w:rsidRPr="00AB6A7E">
        <w:rPr>
          <w:rStyle w:val="Emphasis"/>
        </w:rPr>
        <w:t xml:space="preserve"> its </w:t>
      </w:r>
      <w:r w:rsidRPr="005F4B39">
        <w:rPr>
          <w:rStyle w:val="Emphasis"/>
          <w:highlight w:val="yellow"/>
        </w:rPr>
        <w:t>functional support</w:t>
      </w:r>
      <w:r w:rsidRPr="00AB6A7E">
        <w:rPr>
          <w:rStyle w:val="Emphasis"/>
        </w:rPr>
        <w:t xml:space="preserve"> for the Saudi alliance, two negative consequences will immediately follow. First, </w:t>
      </w:r>
      <w:r w:rsidRPr="009A25C3">
        <w:rPr>
          <w:rStyle w:val="Emphasis"/>
          <w:highlight w:val="yellow"/>
        </w:rPr>
        <w:t>the Saudis will lose</w:t>
      </w:r>
      <w:r w:rsidRPr="00AB6A7E">
        <w:rPr>
          <w:rStyle w:val="Emphasis"/>
        </w:rPr>
        <w:t xml:space="preserve"> all the </w:t>
      </w:r>
      <w:r w:rsidRPr="009A25C3">
        <w:rPr>
          <w:rStyle w:val="Emphasis"/>
          <w:highlight w:val="yellow"/>
        </w:rPr>
        <w:t>inhibitions</w:t>
      </w:r>
      <w:r w:rsidRPr="00AB6A7E">
        <w:rPr>
          <w:rStyle w:val="Emphasis"/>
        </w:rPr>
        <w:t xml:space="preserve"> about accurate targeting of Houthi formations that American intervention has forced. Second, Riyadh will lose </w:t>
      </w:r>
      <w:r w:rsidRPr="009A25C3">
        <w:rPr>
          <w:rStyle w:val="Emphasis"/>
          <w:highlight w:val="yellow"/>
        </w:rPr>
        <w:t>interest</w:t>
      </w:r>
      <w:r w:rsidRPr="00AB6A7E">
        <w:rPr>
          <w:rStyle w:val="Emphasis"/>
        </w:rPr>
        <w:t xml:space="preserve"> in energetic efforts by Washington to reach a durable cease fire.</w:t>
      </w:r>
    </w:p>
    <w:p w14:paraId="734A0887" w14:textId="77777777" w:rsidR="00AB6A7E" w:rsidRPr="0026023B" w:rsidRDefault="00AB6A7E" w:rsidP="00717369">
      <w:pPr>
        <w:rPr>
          <w:sz w:val="10"/>
        </w:rPr>
      </w:pPr>
    </w:p>
    <w:p w14:paraId="4F1A158E" w14:textId="07C031FA" w:rsidR="00717369" w:rsidRPr="00AB6A7E" w:rsidRDefault="00717369" w:rsidP="00717369">
      <w:pPr>
        <w:rPr>
          <w:b/>
          <w:u w:val="single"/>
        </w:rPr>
      </w:pPr>
      <w:r w:rsidRPr="0026023B">
        <w:rPr>
          <w:sz w:val="10"/>
        </w:rPr>
        <w:t xml:space="preserve">Both of those developments will be </w:t>
      </w:r>
      <w:r w:rsidRPr="00AB6A7E">
        <w:rPr>
          <w:u w:val="single"/>
        </w:rPr>
        <w:t>disastrous for Yemeni civilians</w:t>
      </w:r>
      <w:r w:rsidRPr="0026023B">
        <w:rPr>
          <w:sz w:val="10"/>
        </w:rPr>
        <w:t xml:space="preserve">. For a start, </w:t>
      </w:r>
      <w:r w:rsidRPr="00AB6A7E">
        <w:rPr>
          <w:rStyle w:val="Emphasis"/>
        </w:rPr>
        <w:t xml:space="preserve">the only reason the </w:t>
      </w:r>
      <w:r w:rsidRPr="009A25C3">
        <w:rPr>
          <w:rStyle w:val="Emphasis"/>
          <w:highlight w:val="yellow"/>
        </w:rPr>
        <w:t>Saudis are</w:t>
      </w:r>
      <w:r w:rsidRPr="00AB6A7E">
        <w:rPr>
          <w:rStyle w:val="Emphasis"/>
        </w:rPr>
        <w:t xml:space="preserve"> now </w:t>
      </w:r>
      <w:r w:rsidRPr="009A25C3">
        <w:rPr>
          <w:rStyle w:val="Emphasis"/>
          <w:highlight w:val="yellow"/>
        </w:rPr>
        <w:t>moving toward</w:t>
      </w:r>
      <w:r w:rsidRPr="00AB6A7E">
        <w:rPr>
          <w:rStyle w:val="Emphasis"/>
        </w:rPr>
        <w:t xml:space="preserve"> a </w:t>
      </w:r>
      <w:r w:rsidRPr="009A25C3">
        <w:rPr>
          <w:rStyle w:val="Emphasis"/>
          <w:highlight w:val="yellow"/>
        </w:rPr>
        <w:t>cease fire</w:t>
      </w:r>
      <w:r w:rsidRPr="00AB6A7E">
        <w:rPr>
          <w:rStyle w:val="Emphasis"/>
        </w:rPr>
        <w:t xml:space="preserve"> is the Trump administration's pressure</w:t>
      </w:r>
      <w:r w:rsidRPr="0026023B">
        <w:rPr>
          <w:sz w:val="10"/>
        </w:rPr>
        <w:t xml:space="preserve">. </w:t>
      </w:r>
      <w:r w:rsidRPr="00AB6A7E">
        <w:rPr>
          <w:b/>
          <w:u w:val="single"/>
        </w:rPr>
        <w:t>Trump has earned Saudi trust and their corresponding deference on issues negatively affecting America: in this case, the human suffering of the Yemeni civil war.</w:t>
      </w:r>
    </w:p>
    <w:p w14:paraId="36B9DB14" w14:textId="77777777" w:rsidR="00717369" w:rsidRPr="0026023B" w:rsidRDefault="00717369" w:rsidP="00717369">
      <w:pPr>
        <w:rPr>
          <w:sz w:val="10"/>
        </w:rPr>
      </w:pPr>
    </w:p>
    <w:p w14:paraId="131656B9" w14:textId="77777777" w:rsidR="00717369" w:rsidRPr="0006263A" w:rsidRDefault="00717369" w:rsidP="00717369">
      <w:pPr>
        <w:rPr>
          <w:rStyle w:val="Emphasis"/>
        </w:rPr>
      </w:pPr>
      <w:r w:rsidRPr="00AB6A7E">
        <w:rPr>
          <w:rStyle w:val="Emphasis"/>
        </w:rPr>
        <w:t xml:space="preserve">The </w:t>
      </w:r>
      <w:r w:rsidRPr="009A25C3">
        <w:rPr>
          <w:rStyle w:val="Emphasis"/>
          <w:highlight w:val="yellow"/>
        </w:rPr>
        <w:t>Saudis have not</w:t>
      </w:r>
      <w:r w:rsidRPr="00AB6A7E">
        <w:rPr>
          <w:rStyle w:val="Emphasis"/>
        </w:rPr>
        <w:t xml:space="preserve"> suddenly </w:t>
      </w:r>
      <w:r w:rsidRPr="009A25C3">
        <w:rPr>
          <w:rStyle w:val="Emphasis"/>
          <w:highlight w:val="yellow"/>
        </w:rPr>
        <w:t>woken up</w:t>
      </w:r>
      <w:r w:rsidRPr="00AB6A7E">
        <w:rPr>
          <w:rStyle w:val="Emphasis"/>
        </w:rPr>
        <w:t xml:space="preserve"> and realized that the war is causing too much suffering without adequate prospect of strategic gain.</w:t>
      </w:r>
      <w:r w:rsidRPr="0026023B">
        <w:rPr>
          <w:sz w:val="10"/>
        </w:rPr>
        <w:t xml:space="preserve"> Saudi Crown Prince </w:t>
      </w:r>
      <w:r w:rsidRPr="0006263A">
        <w:rPr>
          <w:b/>
          <w:u w:val="single"/>
        </w:rPr>
        <w:t>Mohammed bin Salman sees Yemen as a defining battleground in an existential fight against Iran</w:t>
      </w:r>
      <w:r w:rsidRPr="0026023B">
        <w:rPr>
          <w:sz w:val="10"/>
        </w:rPr>
        <w:t xml:space="preserve">. </w:t>
      </w:r>
      <w:r w:rsidRPr="0007317F">
        <w:rPr>
          <w:u w:val="single"/>
        </w:rPr>
        <w:t>With Iran repeatedly firing ballistic missiles at Riyadh and helping assassinate erstwhile Saudi allies</w:t>
      </w:r>
      <w:r w:rsidRPr="0026023B">
        <w:rPr>
          <w:sz w:val="10"/>
        </w:rPr>
        <w:t xml:space="preserve">, </w:t>
      </w:r>
      <w:r w:rsidRPr="0006263A">
        <w:rPr>
          <w:rStyle w:val="Emphasis"/>
        </w:rPr>
        <w:t>it is ludicrous to think the prince would cease his war effort absent the present mix of major U.S. pressure and resolute U.S. support.</w:t>
      </w:r>
    </w:p>
    <w:p w14:paraId="5B09C37C" w14:textId="77777777" w:rsidR="00717369" w:rsidRPr="0026023B" w:rsidRDefault="00717369" w:rsidP="00717369">
      <w:pPr>
        <w:rPr>
          <w:sz w:val="10"/>
        </w:rPr>
      </w:pPr>
    </w:p>
    <w:p w14:paraId="209D4271" w14:textId="77777777" w:rsidR="00717369" w:rsidRPr="00C904FF" w:rsidRDefault="00717369" w:rsidP="00717369">
      <w:pPr>
        <w:rPr>
          <w:rStyle w:val="Emphasis"/>
        </w:rPr>
      </w:pPr>
      <w:r w:rsidRPr="00423BB8">
        <w:rPr>
          <w:u w:val="single"/>
        </w:rPr>
        <w:t xml:space="preserve">And if you want to understand how a U.S. withdrawal of military support would affect the Saudi war effort, </w:t>
      </w:r>
      <w:r w:rsidRPr="00423BB8">
        <w:rPr>
          <w:b/>
          <w:u w:val="single"/>
        </w:rPr>
        <w:t>look no further than President Bashar Assad's Syria</w:t>
      </w:r>
      <w:r w:rsidRPr="00423BB8">
        <w:rPr>
          <w:u w:val="single"/>
        </w:rPr>
        <w:t>.</w:t>
      </w:r>
      <w:r w:rsidRPr="0026023B">
        <w:rPr>
          <w:sz w:val="10"/>
        </w:rPr>
        <w:t xml:space="preserve"> </w:t>
      </w:r>
      <w:r w:rsidRPr="009A25C3">
        <w:rPr>
          <w:rStyle w:val="Emphasis"/>
          <w:highlight w:val="yellow"/>
        </w:rPr>
        <w:t>The Saudi coalition has</w:t>
      </w:r>
      <w:r w:rsidRPr="00C904FF">
        <w:rPr>
          <w:rStyle w:val="Emphasis"/>
        </w:rPr>
        <w:t xml:space="preserve"> far </w:t>
      </w:r>
      <w:r w:rsidRPr="009A25C3">
        <w:rPr>
          <w:rStyle w:val="Emphasis"/>
          <w:highlight w:val="yellow"/>
        </w:rPr>
        <w:t>more advanced weapons</w:t>
      </w:r>
      <w:r w:rsidRPr="00C904FF">
        <w:rPr>
          <w:rStyle w:val="Emphasis"/>
        </w:rPr>
        <w:t xml:space="preserve"> platforms than the Syrians, </w:t>
      </w:r>
      <w:r w:rsidRPr="009A25C3">
        <w:rPr>
          <w:rStyle w:val="Emphasis"/>
          <w:highlight w:val="yellow"/>
        </w:rPr>
        <w:t>but</w:t>
      </w:r>
      <w:r w:rsidRPr="00C904FF">
        <w:rPr>
          <w:rStyle w:val="Emphasis"/>
        </w:rPr>
        <w:t xml:space="preserve"> it </w:t>
      </w:r>
      <w:r w:rsidRPr="009A25C3">
        <w:rPr>
          <w:rStyle w:val="Emphasis"/>
          <w:highlight w:val="yellow"/>
        </w:rPr>
        <w:t>lacks</w:t>
      </w:r>
      <w:r w:rsidRPr="00C904FF">
        <w:rPr>
          <w:rStyle w:val="Emphasis"/>
        </w:rPr>
        <w:t xml:space="preserve"> the integrated </w:t>
      </w:r>
      <w:r w:rsidRPr="009A25C3">
        <w:rPr>
          <w:rStyle w:val="Emphasis"/>
          <w:highlight w:val="yellow"/>
        </w:rPr>
        <w:t>command and control, intelligence, targeting, communications, and logistical skill</w:t>
      </w:r>
      <w:r w:rsidRPr="00C904FF">
        <w:rPr>
          <w:rStyle w:val="Emphasis"/>
        </w:rPr>
        <w:t xml:space="preserve"> to employ its military effectively. </w:t>
      </w:r>
      <w:r w:rsidRPr="009A25C3">
        <w:rPr>
          <w:rStyle w:val="Emphasis"/>
          <w:highlight w:val="yellow"/>
        </w:rPr>
        <w:t>The U.S. has been</w:t>
      </w:r>
      <w:r w:rsidRPr="00C904FF">
        <w:rPr>
          <w:rStyle w:val="Emphasis"/>
        </w:rPr>
        <w:t xml:space="preserve"> absolutely </w:t>
      </w:r>
      <w:r w:rsidRPr="009A25C3">
        <w:rPr>
          <w:rStyle w:val="Emphasis"/>
          <w:highlight w:val="yellow"/>
        </w:rPr>
        <w:t>critical</w:t>
      </w:r>
      <w:r w:rsidRPr="00C904FF">
        <w:rPr>
          <w:rStyle w:val="Emphasis"/>
        </w:rPr>
        <w:t xml:space="preserve"> in filling in the gaps in these areas.</w:t>
      </w:r>
    </w:p>
    <w:p w14:paraId="4C0AAD16" w14:textId="77777777" w:rsidR="00717369" w:rsidRPr="0026023B" w:rsidRDefault="00717369" w:rsidP="00717369">
      <w:pPr>
        <w:rPr>
          <w:sz w:val="10"/>
        </w:rPr>
      </w:pPr>
    </w:p>
    <w:p w14:paraId="509EFC22" w14:textId="77777777" w:rsidR="00717369" w:rsidRPr="0026023B" w:rsidRDefault="00717369" w:rsidP="00717369">
      <w:pPr>
        <w:rPr>
          <w:sz w:val="10"/>
        </w:rPr>
      </w:pPr>
    </w:p>
    <w:p w14:paraId="7E3B87B4" w14:textId="77777777" w:rsidR="00717369" w:rsidRPr="000C2A59" w:rsidRDefault="00717369" w:rsidP="00717369">
      <w:pPr>
        <w:rPr>
          <w:rStyle w:val="Emphasis"/>
        </w:rPr>
      </w:pPr>
      <w:r w:rsidRPr="0026023B">
        <w:rPr>
          <w:sz w:val="10"/>
        </w:rPr>
        <w:t xml:space="preserve">And although the Saudis are still too capricious with their use of force, </w:t>
      </w:r>
      <w:r w:rsidRPr="009A25C3">
        <w:rPr>
          <w:b/>
          <w:highlight w:val="yellow"/>
          <w:u w:val="single"/>
        </w:rPr>
        <w:t>American guidance</w:t>
      </w:r>
      <w:r w:rsidRPr="0004680F">
        <w:rPr>
          <w:b/>
          <w:u w:val="single"/>
        </w:rPr>
        <w:t xml:space="preserve"> has </w:t>
      </w:r>
      <w:r w:rsidRPr="009A25C3">
        <w:rPr>
          <w:b/>
          <w:highlight w:val="yellow"/>
          <w:u w:val="single"/>
        </w:rPr>
        <w:t>helped them target Houthi formations</w:t>
      </w:r>
      <w:r w:rsidRPr="0004680F">
        <w:rPr>
          <w:b/>
          <w:u w:val="single"/>
        </w:rPr>
        <w:t xml:space="preserve"> rather than entire city blocks with a few Houthis somewhere inside those blocks</w:t>
      </w:r>
      <w:r w:rsidRPr="0026023B">
        <w:rPr>
          <w:sz w:val="10"/>
        </w:rPr>
        <w:t xml:space="preserve">. Again, </w:t>
      </w:r>
      <w:r w:rsidRPr="000C2A59">
        <w:rPr>
          <w:rStyle w:val="Emphasis"/>
        </w:rPr>
        <w:t>motivated by their historic, cultural, and theological blood feud with Iran</w:t>
      </w:r>
      <w:r w:rsidRPr="0026023B">
        <w:rPr>
          <w:sz w:val="10"/>
        </w:rPr>
        <w:t xml:space="preserve">, the </w:t>
      </w:r>
      <w:r w:rsidRPr="000C2A59">
        <w:rPr>
          <w:b/>
          <w:u w:val="single"/>
        </w:rPr>
        <w:t>Saudis would care little about killing thousands more civilians if they believed it might win the war</w:t>
      </w:r>
      <w:r w:rsidRPr="0026023B">
        <w:rPr>
          <w:sz w:val="10"/>
        </w:rPr>
        <w:t xml:space="preserve">. </w:t>
      </w:r>
      <w:r w:rsidRPr="009A25C3">
        <w:rPr>
          <w:rStyle w:val="Emphasis"/>
          <w:highlight w:val="yellow"/>
        </w:rPr>
        <w:t>America is the only check</w:t>
      </w:r>
      <w:r w:rsidRPr="000C2A59">
        <w:rPr>
          <w:rStyle w:val="Emphasis"/>
        </w:rPr>
        <w:t xml:space="preserve"> on them at this moment. And, as demonstrated by the Saudi suspension of operations around the port of Hodeidah, that check has held.</w:t>
      </w:r>
    </w:p>
    <w:p w14:paraId="4CD1FF0C" w14:textId="77777777" w:rsidR="00717369" w:rsidRPr="0026023B" w:rsidRDefault="00717369" w:rsidP="00717369">
      <w:pPr>
        <w:rPr>
          <w:sz w:val="10"/>
        </w:rPr>
      </w:pPr>
    </w:p>
    <w:p w14:paraId="2F325689" w14:textId="77777777" w:rsidR="00717369" w:rsidRPr="0026023B" w:rsidRDefault="00717369" w:rsidP="00717369">
      <w:pPr>
        <w:rPr>
          <w:rStyle w:val="Emphasis"/>
        </w:rPr>
      </w:pPr>
      <w:r w:rsidRPr="00F7237D">
        <w:rPr>
          <w:u w:val="single"/>
        </w:rPr>
        <w:t>None of this is palatable for a democracy like ours</w:t>
      </w:r>
      <w:r w:rsidRPr="0026023B">
        <w:rPr>
          <w:sz w:val="10"/>
        </w:rPr>
        <w:t xml:space="preserve">. </w:t>
      </w:r>
      <w:r w:rsidRPr="00F7237D">
        <w:rPr>
          <w:b/>
          <w:u w:val="single"/>
        </w:rPr>
        <w:t>We want our world to be without wars</w:t>
      </w:r>
      <w:r w:rsidRPr="0026023B">
        <w:rPr>
          <w:sz w:val="10"/>
        </w:rPr>
        <w:t xml:space="preserve">. But reality sometimes sucks. And the simple reality of the Yemeni civil war is that it would be, as Secretary of State Mike Pompeo put it on Wednesday, "a hell of a lot worse" were the U.S. disengaged from it. Yes, </w:t>
      </w:r>
      <w:r w:rsidRPr="0026023B">
        <w:rPr>
          <w:b/>
          <w:u w:val="single"/>
        </w:rPr>
        <w:t>Pompeo exaggerates the degree to which Saudi Arabia is a constructive, stable partner for the U.S. in the broader</w:t>
      </w:r>
      <w:r w:rsidRPr="0026023B">
        <w:rPr>
          <w:sz w:val="10"/>
        </w:rPr>
        <w:t xml:space="preserve"> Middle East. Still, </w:t>
      </w:r>
      <w:r w:rsidRPr="009A25C3">
        <w:rPr>
          <w:rStyle w:val="Emphasis"/>
          <w:highlight w:val="yellow"/>
        </w:rPr>
        <w:t>he is right on</w:t>
      </w:r>
      <w:r w:rsidRPr="0026023B">
        <w:rPr>
          <w:rStyle w:val="Emphasis"/>
        </w:rPr>
        <w:t xml:space="preserve"> the </w:t>
      </w:r>
      <w:r w:rsidRPr="009A25C3">
        <w:rPr>
          <w:rStyle w:val="Emphasis"/>
          <w:highlight w:val="yellow"/>
        </w:rPr>
        <w:t>fundamental issue</w:t>
      </w:r>
      <w:r w:rsidRPr="0026023B">
        <w:rPr>
          <w:rStyle w:val="Emphasis"/>
        </w:rPr>
        <w:t>: that the U.S. needs a Saudi Arabia that is modernizing and stable.</w:t>
      </w:r>
    </w:p>
    <w:p w14:paraId="392EA42E" w14:textId="77777777" w:rsidR="00717369" w:rsidRPr="0026023B" w:rsidRDefault="00717369" w:rsidP="00717369">
      <w:pPr>
        <w:rPr>
          <w:sz w:val="10"/>
        </w:rPr>
      </w:pPr>
    </w:p>
    <w:p w14:paraId="172BF5A0" w14:textId="500071F4" w:rsidR="00717369" w:rsidRPr="00F7237D" w:rsidRDefault="00717369" w:rsidP="00717369">
      <w:pPr>
        <w:rPr>
          <w:b/>
          <w:u w:val="single"/>
        </w:rPr>
      </w:pPr>
      <w:r w:rsidRPr="00F7237D">
        <w:rPr>
          <w:rStyle w:val="Emphasis"/>
        </w:rPr>
        <w:t>If we want a cease-fire that restrains Iran as well as serving the Yemeni people, we need to stay engaged with the Saudis</w:t>
      </w:r>
      <w:r w:rsidRPr="0026023B">
        <w:rPr>
          <w:sz w:val="10"/>
        </w:rPr>
        <w:t xml:space="preserve">. In the end, </w:t>
      </w:r>
      <w:r w:rsidRPr="00F7237D">
        <w:rPr>
          <w:b/>
          <w:u w:val="single"/>
        </w:rPr>
        <w:t>the Senate's looming action would only decorate Yemen with more civilian blood.</w:t>
      </w:r>
    </w:p>
    <w:p w14:paraId="3C206F2A" w14:textId="435569B6" w:rsidR="00DA6287" w:rsidRPr="0026023B" w:rsidRDefault="00DA6287" w:rsidP="00717369">
      <w:pPr>
        <w:rPr>
          <w:sz w:val="10"/>
        </w:rPr>
      </w:pPr>
    </w:p>
    <w:p w14:paraId="3EC54196" w14:textId="7ACC9110" w:rsidR="00DA6287" w:rsidRDefault="00DA6287" w:rsidP="00DA6287">
      <w:pPr>
        <w:pStyle w:val="Heading4"/>
      </w:pPr>
      <w:bookmarkStart w:id="0" w:name="_GoBack"/>
      <w:bookmarkEnd w:id="0"/>
      <w:r>
        <w:t>Iran cannot win</w:t>
      </w:r>
    </w:p>
    <w:p w14:paraId="7EFD99C5" w14:textId="77777777" w:rsidR="00DA6287" w:rsidRDefault="00DA6287" w:rsidP="00DA6287">
      <w:r>
        <w:t>But with all this said, President Trump is quite right to continue to sell arms to Saudi Arabia. Because it is not all about Saudi Arabia; any national interest calculus by the U.S. must also address the Islamic Republic of Iran.</w:t>
      </w:r>
    </w:p>
    <w:p w14:paraId="62010FD4" w14:textId="77777777" w:rsidR="00DA6287" w:rsidRDefault="00DA6287" w:rsidP="00DA6287"/>
    <w:p w14:paraId="5DC91C31" w14:textId="77777777" w:rsidR="00DA6287" w:rsidRDefault="00DA6287" w:rsidP="00DA6287">
      <w:r>
        <w:t>The fact is the Saudis are only in Yemen because of Iran. The Shia Islamist Iranian regime has been sending advanced weapons and military advisers to supply and train Yemen’s rebel Houthi movement. The Houthis control about half of the population of that nation, and a large chunk of that land, including the former capitol of Sana’a. Under Iranian tutelage — and sometimes under direct orders — the Houthis have attacked plenty of Saudi targets, and more concerning for the U.S., oil shipping in the area through the Bab al-Mandab strait and in the Red Sea. An estimated 4.8 million b/d of crude oil and refined petroleum products flowed through this waterway in 2016. The Houthis have even gone so far as to attack a U.S. ship.</w:t>
      </w:r>
    </w:p>
    <w:p w14:paraId="074B7E63" w14:textId="77777777" w:rsidR="00DA6287" w:rsidRDefault="00DA6287" w:rsidP="00DA6287"/>
    <w:p w14:paraId="763C55BB" w14:textId="77777777" w:rsidR="00DA6287" w:rsidRDefault="00DA6287" w:rsidP="00DA6287">
      <w:r>
        <w:t>What is worse, the Iranian regime is also in Yemen in the hopes that it can threaten Saudi Arabia, a huge world producer of oil. Yemen has always been the soft underbelly of Saudi Arabia. In the 60’s, Egypt’s then-dictator Gamal Abdul Nasser invaded Yemen, threatening the Saudis, and prompting them to support the Yemeni forces arrayed against Egypt. Eventually, Egyptian forces were forced out. Today, Iran hopes to succeed where Egypt failed. In particular, it hopes to inspire and support the Shia Muslim majority population in the Eastern Province of the Saudi kingdom to rise up against the Saudi King. This area of Saudi Arabia is especially valuable, as it has most of the Kingdom of Saudi Arabia’s oil, and is directly adjacent to the Persian Gulf.</w:t>
      </w:r>
    </w:p>
    <w:p w14:paraId="03B1E8DD" w14:textId="77777777" w:rsidR="00DA6287" w:rsidRDefault="00DA6287" w:rsidP="00DA6287"/>
    <w:p w14:paraId="5B3F1890" w14:textId="77777777" w:rsidR="00DA6287" w:rsidRDefault="00DA6287" w:rsidP="00DA6287">
      <w:r>
        <w:t>Needless to say, although the U.S. no longer relies on oil from the Middle East, the U.S. still has a national interest in preventing the Iranian regime from disrupting the oil flow throughout the world and creating economic chaos.</w:t>
      </w:r>
    </w:p>
    <w:p w14:paraId="1E9E2195" w14:textId="77777777" w:rsidR="00DA6287" w:rsidRDefault="00DA6287" w:rsidP="00DA6287"/>
    <w:p w14:paraId="337B1FBB" w14:textId="77777777" w:rsidR="00DA6287" w:rsidRDefault="00DA6287" w:rsidP="00DA6287">
      <w:r>
        <w:t>And that is not all.</w:t>
      </w:r>
    </w:p>
    <w:p w14:paraId="157D112B" w14:textId="77777777" w:rsidR="00DA6287" w:rsidRDefault="00DA6287" w:rsidP="00DA6287"/>
    <w:p w14:paraId="7A0855FD" w14:textId="77777777" w:rsidR="00DA6287" w:rsidRDefault="00DA6287" w:rsidP="00DA6287">
      <w:r>
        <w:t>Iran is at war with the U.S. Over the years, the Iranian regime has seized hostages from our Embassy in Tehran, sponsored and directed the attacks that murdered and maimed hundreds of Americans by foreign designated terror group Hezbollah, and supplied and trained Iraqi rebel terror groups who killed over 600 U.S. soldiers in Iraq. For that matter, the Houthis are no friends to the U.S. Not only have the Houthis fired on a U.S. ship, but they are also known for their chant, “Death to America, Death to Israel, Curse the Jews, Victory to Islam!”</w:t>
      </w:r>
    </w:p>
    <w:p w14:paraId="2CD7D408" w14:textId="77777777" w:rsidR="00DA6287" w:rsidRDefault="00DA6287" w:rsidP="00DA6287"/>
    <w:p w14:paraId="6EEDF9F7" w14:textId="77777777" w:rsidR="00DA6287" w:rsidRDefault="00DA6287" w:rsidP="00DA6287">
      <w:r>
        <w:t>And although the Saudis can be a dangerous sponsor of terrorism, the Iranian regime is the premier state sponsor of terrorism, worldwide. It has long been a menace to its neighbors in the Middle East, including the U.S.’s strongest ally, Israel, and also to the European nations, including those that continue to support the Iran deal. Recently, while the Iranian president was touring Europe to drum up support for more European aid to Iran, his regime was plotting to bomb an anti-Iranian regime rally near Paris, which would have killed and wounded probably hundreds of innocent Europeans (and some Americans). Like Saudi Arabia, the Iranian regime also promotes radical Islam; the only difference is that Iran promotes radical Shia Islam instead of the Sunni version.</w:t>
      </w:r>
    </w:p>
    <w:p w14:paraId="3A9B6860" w14:textId="77777777" w:rsidR="00DA6287" w:rsidRDefault="00DA6287" w:rsidP="00DA6287"/>
    <w:p w14:paraId="76FFF739" w14:textId="77777777" w:rsidR="00DA6287" w:rsidRDefault="00DA6287" w:rsidP="00DA6287">
      <w:r>
        <w:t>Finally, the U.S. also has an interest in selling weapons and supplies to Saudi Arabia to boost the U.S. economy.</w:t>
      </w:r>
    </w:p>
    <w:p w14:paraId="54BC496E" w14:textId="77777777" w:rsidR="00DA6287" w:rsidRDefault="00DA6287" w:rsidP="00DA6287"/>
    <w:p w14:paraId="5659E763" w14:textId="77777777" w:rsidR="00DA6287" w:rsidRDefault="00DA6287" w:rsidP="00DA6287">
      <w:r>
        <w:t>Even the moral argument is basically a wash. The Houthis and the Iranians have human rights records that are similar, if not worse, than the Saudis. In Iran, gays are hung on cranes, Baha’is are eradicated, and political prisoners are tortured and killed by the regime. The Houthis are no better. They have the distinction of having recruited more than 30,000 child soldiers since war broke out, far more than the Saudis. And, like the Saudis, they are also quite willing to bomb and starve their own people.</w:t>
      </w:r>
    </w:p>
    <w:p w14:paraId="520EA66B" w14:textId="77777777" w:rsidR="00DA6287" w:rsidRDefault="00DA6287" w:rsidP="00DA6287"/>
    <w:p w14:paraId="17132E77" w14:textId="77777777" w:rsidR="00DA6287" w:rsidRDefault="00DA6287" w:rsidP="00DA6287">
      <w:r>
        <w:t>As Winston Churchill once memorably said, “If Hitler invaded hell I would make at least a favourable reference to the devil in the House of Commons.” The same sentiment applies here. Saudi Arabia is not a “good” nation, but it is much better for the U.S. national interest that the Saudis win in Yemen, rather than the Iranians. The U.S. should act accordingly.</w:t>
      </w:r>
    </w:p>
    <w:p w14:paraId="14E6199D" w14:textId="77777777" w:rsidR="00DA6287" w:rsidRPr="00DA6287" w:rsidRDefault="00DA6287" w:rsidP="00DA6287"/>
    <w:p w14:paraId="5A85B182" w14:textId="17A67FAB" w:rsidR="007B3CD1" w:rsidRDefault="007B3CD1" w:rsidP="007B3CD1">
      <w:pPr>
        <w:pStyle w:val="Heading3"/>
      </w:pPr>
      <w:r>
        <w:t>AT: Houthis Peaceful</w:t>
      </w:r>
    </w:p>
    <w:p w14:paraId="69A77D2E" w14:textId="77777777" w:rsidR="00E976DA" w:rsidRDefault="00E976DA" w:rsidP="00E976DA">
      <w:pPr>
        <w:pStyle w:val="Heading4"/>
      </w:pPr>
      <w:r>
        <w:t>Iran is not peaceful</w:t>
      </w:r>
    </w:p>
    <w:p w14:paraId="597A34E3" w14:textId="77777777" w:rsidR="00E976DA" w:rsidRDefault="00E976DA" w:rsidP="00E976DA">
      <w:r w:rsidRPr="005F5F86">
        <w:t xml:space="preserve">Mehdi </w:t>
      </w:r>
      <w:r w:rsidRPr="005F5F86">
        <w:rPr>
          <w:rStyle w:val="Style13ptBold"/>
        </w:rPr>
        <w:t>Khalaji 19</w:t>
      </w:r>
      <w:r w:rsidRPr="005F5F86">
        <w:t xml:space="preserve">, May 21, 2019, "‘No War, No Negotiation’ Is Iran’s Stance," 5-21-2019, </w:t>
      </w:r>
      <w:hyperlink r:id="rId12" w:history="1">
        <w:r w:rsidRPr="001428E6">
          <w:rPr>
            <w:rStyle w:val="Hyperlink"/>
          </w:rPr>
          <w:t>https://www.washingtoninstitute.org/policy-analysis/view/no-war-no-negotiation-is-irans-stance</w:t>
        </w:r>
      </w:hyperlink>
    </w:p>
    <w:p w14:paraId="404BC6E0" w14:textId="77777777" w:rsidR="00E976DA" w:rsidRPr="005F5F86" w:rsidRDefault="00E976DA" w:rsidP="00E976DA"/>
    <w:p w14:paraId="3619541F" w14:textId="77777777" w:rsidR="00E976DA" w:rsidRPr="0039392A" w:rsidRDefault="00E976DA" w:rsidP="00E976DA">
      <w:pPr>
        <w:rPr>
          <w:sz w:val="14"/>
        </w:rPr>
      </w:pPr>
      <w:r w:rsidRPr="004C0D5F">
        <w:rPr>
          <w:b/>
          <w:u w:val="single"/>
        </w:rPr>
        <w:t>During nationally televised remarks on May 14, Iran’s Supreme Leader Ali Khamenei called the idea of negotiations with the United States “poison,” yet simultaneously reassured viewers that “neither we nor they are seeking war, they know that it is not to their benefit.”</w:t>
      </w:r>
      <w:r w:rsidRPr="0039392A">
        <w:rPr>
          <w:sz w:val="14"/>
        </w:rPr>
        <w:t xml:space="preserve"> </w:t>
      </w:r>
      <w:r w:rsidRPr="0039392A">
        <w:rPr>
          <w:rStyle w:val="Emphasis"/>
          <w:highlight w:val="yellow"/>
        </w:rPr>
        <w:t>This “no war, no negotiation” formula</w:t>
      </w:r>
      <w:r w:rsidRPr="004C0D5F">
        <w:rPr>
          <w:rStyle w:val="Emphasis"/>
        </w:rPr>
        <w:t xml:space="preserve"> is part and parcel </w:t>
      </w:r>
      <w:r w:rsidRPr="0039392A">
        <w:rPr>
          <w:rStyle w:val="Emphasis"/>
          <w:highlight w:val="yellow"/>
        </w:rPr>
        <w:t>of Khamenei’s</w:t>
      </w:r>
      <w:r w:rsidRPr="004C0D5F">
        <w:rPr>
          <w:rStyle w:val="Emphasis"/>
        </w:rPr>
        <w:t xml:space="preserve"> “prudent resistance” </w:t>
      </w:r>
      <w:r w:rsidRPr="0039392A">
        <w:rPr>
          <w:rStyle w:val="Emphasis"/>
          <w:highlight w:val="yellow"/>
        </w:rPr>
        <w:t>strategy</w:t>
      </w:r>
      <w:r w:rsidRPr="0039392A">
        <w:rPr>
          <w:sz w:val="14"/>
        </w:rPr>
        <w:t xml:space="preserve">: namely, do not provoke military confrontation, but simultaneously reject any compromise. In his eyes, resistance is the key to the Islamic Republic’s forty years of survival because </w:t>
      </w:r>
      <w:r w:rsidRPr="0039392A">
        <w:rPr>
          <w:b/>
          <w:highlight w:val="yellow"/>
          <w:u w:val="single"/>
        </w:rPr>
        <w:t>the U</w:t>
      </w:r>
      <w:r w:rsidRPr="00715D04">
        <w:rPr>
          <w:b/>
          <w:u w:val="single"/>
        </w:rPr>
        <w:t xml:space="preserve">nited </w:t>
      </w:r>
      <w:r w:rsidRPr="0039392A">
        <w:rPr>
          <w:b/>
          <w:highlight w:val="yellow"/>
          <w:u w:val="single"/>
        </w:rPr>
        <w:t>S</w:t>
      </w:r>
      <w:r w:rsidRPr="00715D04">
        <w:rPr>
          <w:b/>
          <w:u w:val="single"/>
        </w:rPr>
        <w:t xml:space="preserve">tates has been </w:t>
      </w:r>
      <w:r w:rsidRPr="0039392A">
        <w:rPr>
          <w:b/>
          <w:highlight w:val="yellow"/>
          <w:u w:val="single"/>
        </w:rPr>
        <w:t>unwilling</w:t>
      </w:r>
      <w:r w:rsidRPr="00715D04">
        <w:rPr>
          <w:b/>
          <w:u w:val="single"/>
        </w:rPr>
        <w:t xml:space="preserve"> to recognize the existence of an ideological Islamic state from the start</w:t>
      </w:r>
      <w:r w:rsidRPr="0039392A">
        <w:rPr>
          <w:sz w:val="14"/>
        </w:rPr>
        <w:t xml:space="preserve">; instead, he contends, Washington and its allies have made every effort to overthrow the state or at least transform it into a government completely devoid of its defiant ideology. </w:t>
      </w:r>
    </w:p>
    <w:p w14:paraId="04BCED73" w14:textId="77777777" w:rsidR="00E976DA" w:rsidRPr="0039392A" w:rsidRDefault="00E976DA" w:rsidP="00E976DA">
      <w:pPr>
        <w:rPr>
          <w:sz w:val="14"/>
        </w:rPr>
      </w:pPr>
    </w:p>
    <w:p w14:paraId="5EEE137E" w14:textId="77777777" w:rsidR="00E976DA" w:rsidRPr="0039392A" w:rsidRDefault="00E976DA" w:rsidP="00E976DA">
      <w:pPr>
        <w:rPr>
          <w:sz w:val="14"/>
        </w:rPr>
      </w:pPr>
      <w:r w:rsidRPr="0039392A">
        <w:rPr>
          <w:sz w:val="14"/>
        </w:rPr>
        <w:t xml:space="preserve">As a semi-totalitarian regime, </w:t>
      </w:r>
      <w:r w:rsidRPr="0039392A">
        <w:rPr>
          <w:u w:val="single"/>
        </w:rPr>
        <w:t>the Islamic Republic is by definition expansionist and dismissive toward many of the traditional geopolitical calculations that bound other nation-states</w:t>
      </w:r>
      <w:r w:rsidRPr="0039392A">
        <w:rPr>
          <w:sz w:val="14"/>
        </w:rPr>
        <w:t xml:space="preserve">. The regime’s religious underpinnings amplify these traits, making the Islamic Republic even more intent on “exporting the revolution,” wiping out ideological enemies like Israel, and granting the Supreme Leader transcendent titles like “leader of the Muslim world.” Tehran’s main military doctrine of asymmetric warfare is in service of this expansionist posture, as are its nuclear and missile programs. </w:t>
      </w:r>
    </w:p>
    <w:p w14:paraId="6E6EA3E2" w14:textId="77777777" w:rsidR="00E976DA" w:rsidRPr="0039392A" w:rsidRDefault="00E976DA" w:rsidP="00E976DA">
      <w:pPr>
        <w:rPr>
          <w:sz w:val="14"/>
        </w:rPr>
      </w:pPr>
    </w:p>
    <w:p w14:paraId="25921083" w14:textId="77777777" w:rsidR="00E976DA" w:rsidRPr="0039392A" w:rsidRDefault="00E976DA" w:rsidP="00E976DA">
      <w:pPr>
        <w:rPr>
          <w:sz w:val="14"/>
        </w:rPr>
      </w:pPr>
      <w:r w:rsidRPr="0039392A">
        <w:rPr>
          <w:sz w:val="14"/>
        </w:rPr>
        <w:t xml:space="preserve">Yet </w:t>
      </w:r>
      <w:r w:rsidRPr="0039392A">
        <w:rPr>
          <w:b/>
          <w:highlight w:val="yellow"/>
          <w:u w:val="single"/>
        </w:rPr>
        <w:t>Khamenei</w:t>
      </w:r>
      <w:r w:rsidRPr="0039392A">
        <w:rPr>
          <w:b/>
          <w:u w:val="single"/>
        </w:rPr>
        <w:t xml:space="preserve"> also </w:t>
      </w:r>
      <w:r w:rsidRPr="0039392A">
        <w:rPr>
          <w:b/>
          <w:highlight w:val="yellow"/>
          <w:u w:val="single"/>
        </w:rPr>
        <w:t>understands</w:t>
      </w:r>
      <w:r w:rsidRPr="0039392A">
        <w:rPr>
          <w:b/>
          <w:u w:val="single"/>
        </w:rPr>
        <w:t xml:space="preserve"> the </w:t>
      </w:r>
      <w:r w:rsidRPr="0039392A">
        <w:rPr>
          <w:b/>
          <w:highlight w:val="yellow"/>
          <w:u w:val="single"/>
        </w:rPr>
        <w:t>practical benefits</w:t>
      </w:r>
      <w:r w:rsidRPr="0039392A">
        <w:rPr>
          <w:b/>
          <w:u w:val="single"/>
        </w:rPr>
        <w:t xml:space="preserve"> of this strategy in terms of keeping the regime afloat. In addition to helping the leadership reap domestic credit for extending Iran’s strategic depth as far as Israel’s borders and Mediterranean shores</w:t>
      </w:r>
      <w:r w:rsidRPr="0039392A">
        <w:rPr>
          <w:sz w:val="14"/>
        </w:rPr>
        <w:t>, he firmly believes that the resistance policy has given Iran mounting influence throughout the Middle East and global status as the best hope for anti-Western countries and currents. From this perspective, giving up on Tehran’s defiant regional policy would be fatal to the regime’s very nature.</w:t>
      </w:r>
    </w:p>
    <w:p w14:paraId="6F902B5B" w14:textId="77777777" w:rsidR="00E976DA" w:rsidRPr="0039392A" w:rsidRDefault="00E976DA" w:rsidP="00E976DA">
      <w:pPr>
        <w:rPr>
          <w:sz w:val="14"/>
        </w:rPr>
      </w:pPr>
    </w:p>
    <w:p w14:paraId="08DC43FD" w14:textId="77777777" w:rsidR="00E976DA" w:rsidRPr="0039392A" w:rsidRDefault="00E976DA" w:rsidP="00E976DA">
      <w:pPr>
        <w:rPr>
          <w:sz w:val="14"/>
        </w:rPr>
      </w:pPr>
      <w:r w:rsidRPr="0039392A">
        <w:rPr>
          <w:sz w:val="14"/>
        </w:rPr>
        <w:t xml:space="preserve">At the same time, Khamenei is sincere when he declares that Iran is not interested in military escalation. The unspoken reason behind such declarations is that Iran cannot afford—militarily or politically—a direct, conventional armed confrontation with any state, especially the United States or Israel. That is why the regime relies so much on asymmetric warfare, terrorism, proxy warfare, and other tactics that can be carried out with at least some degree of plausible deniability. The idea is to remain a frightening threat while avoiding direct conventional war.  </w:t>
      </w:r>
    </w:p>
    <w:p w14:paraId="0528F331" w14:textId="77777777" w:rsidR="00E976DA" w:rsidRPr="0039392A" w:rsidRDefault="00E976DA" w:rsidP="00E976DA">
      <w:pPr>
        <w:rPr>
          <w:sz w:val="14"/>
        </w:rPr>
      </w:pPr>
    </w:p>
    <w:p w14:paraId="0F064DB6" w14:textId="77777777" w:rsidR="00E976DA" w:rsidRPr="0039392A" w:rsidRDefault="00E976DA" w:rsidP="00E976DA">
      <w:pPr>
        <w:rPr>
          <w:sz w:val="14"/>
        </w:rPr>
      </w:pPr>
      <w:r w:rsidRPr="0039392A">
        <w:rPr>
          <w:sz w:val="14"/>
        </w:rPr>
        <w:t xml:space="preserve">But </w:t>
      </w:r>
      <w:r w:rsidRPr="0039392A">
        <w:rPr>
          <w:rStyle w:val="Emphasis"/>
          <w:highlight w:val="yellow"/>
        </w:rPr>
        <w:t>every resistance has a breaking point</w:t>
      </w:r>
      <w:r w:rsidRPr="0039392A">
        <w:rPr>
          <w:sz w:val="14"/>
        </w:rPr>
        <w:t>. The regime’s top priority is preservation of the system put in place after the Islamic Revolution, and Tehran has shown itself capable of remarkable reversals when that system faces existential jeopardy. In the 1980s, Ayatollah Ruhollah Khomeini welcomed the Iran-Iraq War at first and called it the “beginning of solving the Middle East problem,” repeatedly emphasizing that “we will stand until the end” and “we will fight even if the war takes twenty years.” Eight years and hundreds of thousands of casualties later, however, he accepted a UN ceasefire resolution, saying he did so “in the interest of the Islamic Republic” while melodramatically characterizing the decision as “more deadly than drinking hemlock.”</w:t>
      </w:r>
    </w:p>
    <w:p w14:paraId="7FDFE75A" w14:textId="77777777" w:rsidR="00E976DA" w:rsidRPr="0039392A" w:rsidRDefault="00E976DA" w:rsidP="00E976DA">
      <w:pPr>
        <w:rPr>
          <w:sz w:val="14"/>
        </w:rPr>
      </w:pPr>
    </w:p>
    <w:p w14:paraId="4BBB564A" w14:textId="77777777" w:rsidR="00E976DA" w:rsidRPr="0039392A" w:rsidRDefault="00E976DA" w:rsidP="00E976DA">
      <w:pPr>
        <w:rPr>
          <w:sz w:val="14"/>
        </w:rPr>
      </w:pPr>
      <w:r w:rsidRPr="0039392A">
        <w:rPr>
          <w:sz w:val="14"/>
        </w:rPr>
        <w:t xml:space="preserve">Similarly, </w:t>
      </w:r>
      <w:r w:rsidRPr="0039392A">
        <w:rPr>
          <w:u w:val="single"/>
        </w:rPr>
        <w:t>his successor long described negotiations with America as taboo</w:t>
      </w:r>
      <w:r w:rsidRPr="0039392A">
        <w:rPr>
          <w:sz w:val="14"/>
        </w:rPr>
        <w:t xml:space="preserve">—right up until U.S.-led pressure led him to open nuclear negotiations with the Obama administration. After giving in, Khamenei noted the “heroic flexibility” he showed in allowing the talks to proceed. Today, the initial cracks of another breaking point could become visible if he deems the U.S. military threat to be credible and unaffordably costly—and, more important, if he believes it is coming to bear at a time when the economic hardship caused by U.S. sanctions and other factors is no longer bearable. </w:t>
      </w:r>
    </w:p>
    <w:p w14:paraId="6CEA329E" w14:textId="77777777" w:rsidR="00E976DA" w:rsidRPr="0039392A" w:rsidRDefault="00E976DA" w:rsidP="00E976DA">
      <w:pPr>
        <w:rPr>
          <w:sz w:val="14"/>
        </w:rPr>
      </w:pPr>
    </w:p>
    <w:p w14:paraId="6FA4BA27" w14:textId="77777777" w:rsidR="00E976DA" w:rsidRPr="0039392A" w:rsidRDefault="00E976DA" w:rsidP="00E976DA">
      <w:pPr>
        <w:rPr>
          <w:b/>
          <w:u w:val="single"/>
        </w:rPr>
      </w:pPr>
      <w:r w:rsidRPr="0039392A">
        <w:rPr>
          <w:sz w:val="14"/>
        </w:rPr>
        <w:t xml:space="preserve">This possibility depends in part on two political factors. First, </w:t>
      </w:r>
      <w:r w:rsidRPr="0039392A">
        <w:rPr>
          <w:b/>
          <w:u w:val="single"/>
        </w:rPr>
        <w:t xml:space="preserve">despite President </w:t>
      </w:r>
      <w:r w:rsidRPr="0039392A">
        <w:rPr>
          <w:b/>
          <w:highlight w:val="yellow"/>
          <w:u w:val="single"/>
        </w:rPr>
        <w:t>Trump’s covert and overt offers to negotiate, Khamenei</w:t>
      </w:r>
      <w:r w:rsidRPr="0039392A">
        <w:rPr>
          <w:b/>
          <w:u w:val="single"/>
        </w:rPr>
        <w:t xml:space="preserve"> likely </w:t>
      </w:r>
      <w:r w:rsidRPr="0039392A">
        <w:rPr>
          <w:b/>
          <w:highlight w:val="yellow"/>
          <w:u w:val="single"/>
        </w:rPr>
        <w:t>does not want to open talks with a leader who withdrew from the nuclear deal</w:t>
      </w:r>
      <w:r w:rsidRPr="0039392A">
        <w:rPr>
          <w:b/>
          <w:u w:val="single"/>
        </w:rPr>
        <w:t>, ruined Iran’s diplomatic efforts, continues to impose new sanctions, and uses humiliating rhetoric against the regime. Second, Khamenei has greatly weakened Iran’s own president, blaming Hassan Rouhani for the government’s economic inefficiency and diplomatic failures. Rouhani’s second term ends in 2021, and he cannot run for a third, making him look increasingly like a lame duck. Therefore, Khamenei has little incentive to send discredited negotiators like Foreign Minister Mohammad Javad Zarif to a new round of talks; his ideal scenario is for both countries to have different presidents in place by 2021.</w:t>
      </w:r>
    </w:p>
    <w:p w14:paraId="1D865398" w14:textId="77777777" w:rsidR="00E976DA" w:rsidRPr="0039392A" w:rsidRDefault="00E976DA" w:rsidP="00E976DA">
      <w:pPr>
        <w:rPr>
          <w:sz w:val="14"/>
        </w:rPr>
      </w:pPr>
    </w:p>
    <w:p w14:paraId="4541B793" w14:textId="77777777" w:rsidR="00E976DA" w:rsidRPr="0039392A" w:rsidRDefault="00E976DA" w:rsidP="00E976DA">
      <w:pPr>
        <w:rPr>
          <w:u w:val="single"/>
        </w:rPr>
      </w:pPr>
      <w:r w:rsidRPr="0039392A">
        <w:rPr>
          <w:sz w:val="14"/>
        </w:rPr>
        <w:t xml:space="preserve">If Khamenei decides to negotiate before 2021, </w:t>
      </w:r>
      <w:r w:rsidRPr="0039392A">
        <w:rPr>
          <w:u w:val="single"/>
        </w:rPr>
        <w:t>he would probably need to change the fabric of the negotiating team and take other steps to restructure Iran’s approach. This could mean transferring responsibility for the talks from the Foreign Ministry to the Supreme National Security Council, as well as designating new negotiators who represent the Islamic Revolutionary Guard Corps more than the president. Such changes are especially likely if the scope of negotiations expands to encompass Iran’s missile program and regional policy, since neither the president nor the Foreign Ministry have enough authority to make such decisions on behalf of Khamenei and the top military echelon.</w:t>
      </w:r>
    </w:p>
    <w:p w14:paraId="052C5594" w14:textId="77777777" w:rsidR="00E976DA" w:rsidRPr="0039392A" w:rsidRDefault="00E976DA" w:rsidP="00E976DA">
      <w:pPr>
        <w:rPr>
          <w:sz w:val="14"/>
        </w:rPr>
      </w:pPr>
    </w:p>
    <w:p w14:paraId="10DBB3B5" w14:textId="77777777" w:rsidR="00E976DA" w:rsidRPr="0039392A" w:rsidRDefault="00E976DA" w:rsidP="00E976DA">
      <w:pPr>
        <w:rPr>
          <w:sz w:val="14"/>
        </w:rPr>
      </w:pPr>
      <w:r w:rsidRPr="0039392A">
        <w:rPr>
          <w:sz w:val="14"/>
        </w:rPr>
        <w:t>POLICY RECOMMENDATIONS</w:t>
      </w:r>
    </w:p>
    <w:p w14:paraId="5789EF49" w14:textId="77777777" w:rsidR="00E976DA" w:rsidRPr="0039392A" w:rsidRDefault="00E976DA" w:rsidP="00E976DA">
      <w:pPr>
        <w:rPr>
          <w:sz w:val="14"/>
        </w:rPr>
      </w:pPr>
      <w:r w:rsidRPr="0039392A">
        <w:rPr>
          <w:sz w:val="14"/>
        </w:rPr>
        <w:t>Despite the Supreme Leader’s relative pragmatism and stated desire to avoid war, the United States needs to be prepared for every possible scenario in the coming weeks. Tehran may yet be planning to sabotage and threaten more allied and U.S. targets in the region while seeking to escape responsibility for these operations. The regime has been known to take risks that seem highly disproportionate to the potential benefits; witness its string of attempted terrorist attacks in Europe this year, which led to the arrest of various Iranian agents.</w:t>
      </w:r>
    </w:p>
    <w:p w14:paraId="61AD96C3" w14:textId="77777777" w:rsidR="00E976DA" w:rsidRPr="0039392A" w:rsidRDefault="00E976DA" w:rsidP="00E976DA">
      <w:pPr>
        <w:rPr>
          <w:sz w:val="14"/>
        </w:rPr>
      </w:pPr>
    </w:p>
    <w:p w14:paraId="5B7DAF79" w14:textId="77777777" w:rsidR="00E976DA" w:rsidRPr="0039392A" w:rsidRDefault="00E976DA" w:rsidP="00E976DA">
      <w:pPr>
        <w:rPr>
          <w:sz w:val="14"/>
        </w:rPr>
      </w:pPr>
      <w:r w:rsidRPr="0039392A">
        <w:rPr>
          <w:sz w:val="14"/>
        </w:rPr>
        <w:t xml:space="preserve">At the same time, Washington should not rule out the possibility of Khamenei reluctantly agreeing to negotiate in the near term due to tremendous economic pressure and international isolation. Simply stating a general willingness to negotiate and providing a U.S. “phone number” is insufficient—rather, the Trump administration should urgently seek international mediators who can help it communicate with Iranian officials, with the goal of better understanding which issues the regime can afford to compromise on in return for realistic U.S. concessions. Without reliable communication channels, the prospect of war grows nearer, and the prospect of a deal moves further away. </w:t>
      </w:r>
    </w:p>
    <w:p w14:paraId="7FC19FBA" w14:textId="77777777" w:rsidR="00E976DA" w:rsidRPr="0039392A" w:rsidRDefault="00E976DA" w:rsidP="00E976DA">
      <w:pPr>
        <w:rPr>
          <w:sz w:val="14"/>
        </w:rPr>
      </w:pPr>
    </w:p>
    <w:p w14:paraId="42199C8E" w14:textId="77777777" w:rsidR="00E976DA" w:rsidRPr="0039392A" w:rsidRDefault="00E976DA" w:rsidP="00E976DA">
      <w:pPr>
        <w:rPr>
          <w:u w:val="single"/>
        </w:rPr>
      </w:pPr>
      <w:r w:rsidRPr="0039392A">
        <w:rPr>
          <w:sz w:val="14"/>
        </w:rPr>
        <w:t xml:space="preserve">Finally, </w:t>
      </w:r>
      <w:r w:rsidRPr="0039392A">
        <w:rPr>
          <w:u w:val="single"/>
        </w:rPr>
        <w:t xml:space="preserve">if the Trump administration prefers negotiation over confrontation, it needs to adjust its rhetoric from hostility and belittlement to a more respectable and diplomatic tone. The only narrative that can increase the possibility of negotiations is one that allows Khamenei to portray the drastic change in his posture not as a shameful defeat for the regime, but as a wise compromise taken in his country’s best interest. Otherwise, </w:t>
      </w:r>
      <w:r w:rsidRPr="0039392A">
        <w:rPr>
          <w:highlight w:val="yellow"/>
          <w:u w:val="single"/>
        </w:rPr>
        <w:t>he will have no incentive to set aside</w:t>
      </w:r>
      <w:r w:rsidRPr="0039392A">
        <w:rPr>
          <w:u w:val="single"/>
        </w:rPr>
        <w:t xml:space="preserve"> his “</w:t>
      </w:r>
      <w:r w:rsidRPr="0039392A">
        <w:rPr>
          <w:highlight w:val="yellow"/>
          <w:u w:val="single"/>
        </w:rPr>
        <w:t>resistance</w:t>
      </w:r>
      <w:r w:rsidRPr="0039392A">
        <w:rPr>
          <w:u w:val="single"/>
        </w:rPr>
        <w:t>” approach.</w:t>
      </w:r>
    </w:p>
    <w:p w14:paraId="697C892D" w14:textId="77777777" w:rsidR="00E976DA" w:rsidRPr="00E976DA" w:rsidRDefault="00E976DA" w:rsidP="00E976DA"/>
    <w:p w14:paraId="6017098E" w14:textId="1A6ABFA1" w:rsidR="0045033A" w:rsidRDefault="0045033A" w:rsidP="007B3CD1">
      <w:pPr>
        <w:pStyle w:val="Heading4"/>
      </w:pPr>
      <w:r>
        <w:t>The Houthis are aggressive</w:t>
      </w:r>
    </w:p>
    <w:p w14:paraId="0C4643C8" w14:textId="1C917BC6" w:rsidR="0045033A" w:rsidRDefault="0045033A" w:rsidP="0045033A">
      <w:r w:rsidRPr="0045033A">
        <w:t xml:space="preserve">Vivian </w:t>
      </w:r>
      <w:r w:rsidRPr="0045033A">
        <w:rPr>
          <w:rStyle w:val="Style13ptBold"/>
        </w:rPr>
        <w:t>Yee 19</w:t>
      </w:r>
      <w:r w:rsidRPr="0045033A">
        <w:t xml:space="preserve">, "Houthis Strike Saudi Airport, Escalating Yemen Conflict," 6-12-2019, </w:t>
      </w:r>
      <w:hyperlink r:id="rId13" w:history="1">
        <w:r w:rsidRPr="001428E6">
          <w:rPr>
            <w:rStyle w:val="Hyperlink"/>
          </w:rPr>
          <w:t>https://www.nytimes.com/2019/06/12/world/middleeast/saudi-airport-attack.html</w:t>
        </w:r>
      </w:hyperlink>
    </w:p>
    <w:p w14:paraId="6E90BF31" w14:textId="77777777" w:rsidR="0045033A" w:rsidRPr="0045033A" w:rsidRDefault="0045033A" w:rsidP="0045033A"/>
    <w:p w14:paraId="461B4774" w14:textId="77777777" w:rsidR="0045033A" w:rsidRPr="00226FD4" w:rsidRDefault="0045033A" w:rsidP="0045033A">
      <w:pPr>
        <w:rPr>
          <w:sz w:val="12"/>
        </w:rPr>
      </w:pPr>
      <w:r w:rsidRPr="00226FD4">
        <w:rPr>
          <w:sz w:val="12"/>
        </w:rPr>
        <w:t xml:space="preserve">BEIRUT, Lebanon — </w:t>
      </w:r>
      <w:r w:rsidRPr="00562AAB">
        <w:rPr>
          <w:b/>
          <w:u w:val="single"/>
        </w:rPr>
        <w:t xml:space="preserve">Yemen’s </w:t>
      </w:r>
      <w:r w:rsidRPr="00226FD4">
        <w:rPr>
          <w:b/>
          <w:highlight w:val="yellow"/>
          <w:u w:val="single"/>
        </w:rPr>
        <w:t>Houthi rebels attacked an airport</w:t>
      </w:r>
      <w:r w:rsidRPr="00562AAB">
        <w:rPr>
          <w:b/>
          <w:u w:val="single"/>
        </w:rPr>
        <w:t xml:space="preserve"> in southern Saudi Arabia on Wednesday, wounding 26 people in the latest escalation of a conflict that threatens to further strain relations between the United States and Iran.</w:t>
      </w:r>
    </w:p>
    <w:p w14:paraId="1F91009D" w14:textId="77777777" w:rsidR="0045033A" w:rsidRPr="00226FD4" w:rsidRDefault="0045033A" w:rsidP="0045033A">
      <w:pPr>
        <w:rPr>
          <w:sz w:val="12"/>
        </w:rPr>
      </w:pPr>
    </w:p>
    <w:p w14:paraId="18D147DA" w14:textId="77777777" w:rsidR="0045033A" w:rsidRPr="00226FD4" w:rsidRDefault="0045033A" w:rsidP="0045033A">
      <w:pPr>
        <w:rPr>
          <w:sz w:val="12"/>
        </w:rPr>
      </w:pPr>
      <w:r w:rsidRPr="00226FD4">
        <w:rPr>
          <w:sz w:val="12"/>
        </w:rPr>
        <w:t>A Houthi official, Mohamed Abdul Salam, said the strike was in retaliation for the Saudi-led coalition’s continued “aggression and blockade,” against Yemen.</w:t>
      </w:r>
    </w:p>
    <w:p w14:paraId="2FBE2E3E" w14:textId="77777777" w:rsidR="0045033A" w:rsidRPr="00226FD4" w:rsidRDefault="0045033A" w:rsidP="0045033A">
      <w:pPr>
        <w:rPr>
          <w:sz w:val="12"/>
        </w:rPr>
      </w:pPr>
    </w:p>
    <w:p w14:paraId="2E00D545" w14:textId="77777777" w:rsidR="0045033A" w:rsidRPr="00562AAB" w:rsidRDefault="0045033A" w:rsidP="0045033A">
      <w:pPr>
        <w:rPr>
          <w:rStyle w:val="Emphasis"/>
        </w:rPr>
      </w:pPr>
      <w:r w:rsidRPr="00562AAB">
        <w:rPr>
          <w:rStyle w:val="Emphasis"/>
        </w:rPr>
        <w:t xml:space="preserve">Saudi Arabia, which considers </w:t>
      </w:r>
      <w:r w:rsidRPr="00226FD4">
        <w:rPr>
          <w:rStyle w:val="Emphasis"/>
          <w:highlight w:val="yellow"/>
        </w:rPr>
        <w:t>the Houthis Iranian proxies</w:t>
      </w:r>
      <w:r w:rsidRPr="00562AAB">
        <w:rPr>
          <w:rStyle w:val="Emphasis"/>
        </w:rPr>
        <w:t xml:space="preserve">, described the attack as </w:t>
      </w:r>
      <w:r w:rsidRPr="00226FD4">
        <w:rPr>
          <w:rStyle w:val="Emphasis"/>
          <w:highlight w:val="yellow"/>
        </w:rPr>
        <w:t>a “continuation of</w:t>
      </w:r>
      <w:r w:rsidRPr="00562AAB">
        <w:rPr>
          <w:rStyle w:val="Emphasis"/>
        </w:rPr>
        <w:t xml:space="preserve"> the </w:t>
      </w:r>
      <w:r w:rsidRPr="00226FD4">
        <w:rPr>
          <w:rStyle w:val="Emphasis"/>
          <w:highlight w:val="yellow"/>
        </w:rPr>
        <w:t>Iranian regime’s support and practice of cross-border terrorism</w:t>
      </w:r>
      <w:r w:rsidRPr="00562AAB">
        <w:rPr>
          <w:rStyle w:val="Emphasis"/>
        </w:rPr>
        <w:t>” and vowed to retaliate.</w:t>
      </w:r>
    </w:p>
    <w:p w14:paraId="71027C40" w14:textId="77777777" w:rsidR="0045033A" w:rsidRPr="00226FD4" w:rsidRDefault="0045033A" w:rsidP="0045033A">
      <w:pPr>
        <w:rPr>
          <w:sz w:val="12"/>
        </w:rPr>
      </w:pPr>
    </w:p>
    <w:p w14:paraId="07658855" w14:textId="77777777" w:rsidR="0045033A" w:rsidRPr="00CB6BA8" w:rsidRDefault="0045033A" w:rsidP="0045033A">
      <w:pPr>
        <w:rPr>
          <w:u w:val="single"/>
        </w:rPr>
      </w:pPr>
      <w:r w:rsidRPr="00562AAB">
        <w:rPr>
          <w:b/>
          <w:u w:val="single"/>
        </w:rPr>
        <w:t>The violence has escalated in the last few weeks, imperiling a brittle cease-fire agreement</w:t>
      </w:r>
      <w:r w:rsidRPr="00226FD4">
        <w:rPr>
          <w:sz w:val="12"/>
        </w:rPr>
        <w:t xml:space="preserve">, and the Saudi-led military coalition has tightened its blockade of a major seaport and the airport in Sana, the Houthi-controlled capital. </w:t>
      </w:r>
      <w:r w:rsidRPr="00CB6BA8">
        <w:rPr>
          <w:u w:val="single"/>
        </w:rPr>
        <w:t>On Monday, the official Saudi Press Agency reported that its coalition had “intensified” air raids on the Houthis in northwest Yemen.</w:t>
      </w:r>
    </w:p>
    <w:p w14:paraId="00273376" w14:textId="77777777" w:rsidR="0045033A" w:rsidRPr="00226FD4" w:rsidRDefault="0045033A" w:rsidP="0045033A">
      <w:pPr>
        <w:rPr>
          <w:sz w:val="12"/>
        </w:rPr>
      </w:pPr>
    </w:p>
    <w:p w14:paraId="7AEDEC1D" w14:textId="77777777" w:rsidR="0045033A" w:rsidRPr="00CB6BA8" w:rsidRDefault="0045033A" w:rsidP="0045033A">
      <w:pPr>
        <w:rPr>
          <w:b/>
          <w:u w:val="single"/>
        </w:rPr>
      </w:pPr>
      <w:r w:rsidRPr="00226FD4">
        <w:rPr>
          <w:sz w:val="12"/>
        </w:rPr>
        <w:t xml:space="preserve">In response, </w:t>
      </w:r>
      <w:r w:rsidRPr="00CB6BA8">
        <w:rPr>
          <w:b/>
          <w:u w:val="single"/>
        </w:rPr>
        <w:t>the Houthis, who receive support from Iran, have carried out attacks in Saudi Arabia in the past few weeks by drone, missile and land.</w:t>
      </w:r>
    </w:p>
    <w:p w14:paraId="148801DC" w14:textId="77777777" w:rsidR="0045033A" w:rsidRPr="00226FD4" w:rsidRDefault="0045033A" w:rsidP="0045033A">
      <w:pPr>
        <w:rPr>
          <w:sz w:val="12"/>
        </w:rPr>
      </w:pPr>
    </w:p>
    <w:p w14:paraId="40BC1762" w14:textId="77777777" w:rsidR="0045033A" w:rsidRPr="0063377C" w:rsidRDefault="0045033A" w:rsidP="0045033A">
      <w:pPr>
        <w:rPr>
          <w:u w:val="single"/>
        </w:rPr>
      </w:pPr>
      <w:r w:rsidRPr="0063377C">
        <w:rPr>
          <w:u w:val="single"/>
        </w:rPr>
        <w:t>The war, now in its fifth year, has devastated Yemen, killing thousands of civilians and creating a food shortage that has made millions hungry.</w:t>
      </w:r>
    </w:p>
    <w:p w14:paraId="0AD9E8DD" w14:textId="77777777" w:rsidR="0045033A" w:rsidRPr="0063377C" w:rsidRDefault="0045033A" w:rsidP="0045033A">
      <w:pPr>
        <w:rPr>
          <w:u w:val="single"/>
        </w:rPr>
      </w:pPr>
    </w:p>
    <w:p w14:paraId="64C72D17" w14:textId="77777777" w:rsidR="0045033A" w:rsidRPr="00226FD4" w:rsidRDefault="0045033A" w:rsidP="0045033A">
      <w:pPr>
        <w:rPr>
          <w:sz w:val="12"/>
        </w:rPr>
      </w:pPr>
      <w:r w:rsidRPr="00226FD4">
        <w:rPr>
          <w:sz w:val="12"/>
        </w:rPr>
        <w:t>Are you a student?</w:t>
      </w:r>
    </w:p>
    <w:p w14:paraId="4819BE25" w14:textId="77777777" w:rsidR="0045033A" w:rsidRPr="00226FD4" w:rsidRDefault="0045033A" w:rsidP="0045033A">
      <w:pPr>
        <w:rPr>
          <w:sz w:val="12"/>
        </w:rPr>
      </w:pPr>
      <w:r w:rsidRPr="00226FD4">
        <w:rPr>
          <w:sz w:val="12"/>
        </w:rPr>
        <w:t>Subscribe for $1/week until you graduate.</w:t>
      </w:r>
    </w:p>
    <w:p w14:paraId="1EA075C6" w14:textId="77777777" w:rsidR="0045033A" w:rsidRPr="00226FD4" w:rsidRDefault="0045033A" w:rsidP="0045033A">
      <w:pPr>
        <w:rPr>
          <w:sz w:val="12"/>
        </w:rPr>
      </w:pPr>
      <w:r w:rsidRPr="00226FD4">
        <w:rPr>
          <w:sz w:val="12"/>
        </w:rPr>
        <w:t xml:space="preserve">But </w:t>
      </w:r>
      <w:r w:rsidRPr="00870308">
        <w:rPr>
          <w:rStyle w:val="Emphasis"/>
        </w:rPr>
        <w:t xml:space="preserve">the recent </w:t>
      </w:r>
      <w:r w:rsidRPr="00226FD4">
        <w:rPr>
          <w:rStyle w:val="Emphasis"/>
          <w:highlight w:val="yellow"/>
        </w:rPr>
        <w:t>escalation</w:t>
      </w:r>
      <w:r w:rsidRPr="00870308">
        <w:rPr>
          <w:rStyle w:val="Emphasis"/>
        </w:rPr>
        <w:t xml:space="preserve"> has also </w:t>
      </w:r>
      <w:r w:rsidRPr="00226FD4">
        <w:rPr>
          <w:rStyle w:val="Emphasis"/>
          <w:highlight w:val="yellow"/>
        </w:rPr>
        <w:t>inflamed tensions between Iran and the United States</w:t>
      </w:r>
      <w:r w:rsidRPr="00226FD4">
        <w:rPr>
          <w:sz w:val="12"/>
        </w:rPr>
        <w:t>, which is allied with Saudi Arabia and the United Arab Emirates. As the United States and Iran have exchanged increasingly aggressive rhetoric and dialed up their military posturing, the Houthis have attacked Saudi oil installations and airports.</w:t>
      </w:r>
    </w:p>
    <w:p w14:paraId="0CD2E8BA" w14:textId="77777777" w:rsidR="0045033A" w:rsidRPr="00226FD4" w:rsidRDefault="0045033A" w:rsidP="0045033A">
      <w:pPr>
        <w:rPr>
          <w:sz w:val="12"/>
        </w:rPr>
      </w:pPr>
    </w:p>
    <w:p w14:paraId="1236D91A" w14:textId="77777777" w:rsidR="0045033A" w:rsidRPr="00F10CF4" w:rsidRDefault="0045033A" w:rsidP="0045033A">
      <w:pPr>
        <w:rPr>
          <w:b/>
          <w:u w:val="single"/>
        </w:rPr>
      </w:pPr>
      <w:r w:rsidRPr="00F10CF4">
        <w:rPr>
          <w:b/>
          <w:u w:val="single"/>
        </w:rPr>
        <w:t>The Saudis have blamed Iran for the attacks.</w:t>
      </w:r>
    </w:p>
    <w:p w14:paraId="5D337064" w14:textId="77777777" w:rsidR="0045033A" w:rsidRPr="00226FD4" w:rsidRDefault="0045033A" w:rsidP="0045033A">
      <w:pPr>
        <w:rPr>
          <w:sz w:val="12"/>
        </w:rPr>
      </w:pPr>
    </w:p>
    <w:p w14:paraId="196BA424" w14:textId="77777777" w:rsidR="0045033A" w:rsidRPr="00226FD4" w:rsidRDefault="0045033A" w:rsidP="0045033A">
      <w:pPr>
        <w:rPr>
          <w:sz w:val="12"/>
        </w:rPr>
      </w:pPr>
      <w:r w:rsidRPr="00226FD4">
        <w:rPr>
          <w:sz w:val="12"/>
        </w:rPr>
        <w:t>The Yemen war is at the center of a skirmish in Washington between Congress and the Trump administration, which declared a national emergency to get around Congress’s objections to selling billions of dollars of arms to Saudi Arabia and the United Arab Emirates. The coalition has repeatedly used American-supplied precision-guided bombs to strike Yemeni civilians.</w:t>
      </w:r>
    </w:p>
    <w:p w14:paraId="5184BD90" w14:textId="77777777" w:rsidR="0045033A" w:rsidRPr="00226FD4" w:rsidRDefault="0045033A" w:rsidP="0045033A">
      <w:pPr>
        <w:rPr>
          <w:sz w:val="12"/>
        </w:rPr>
      </w:pPr>
    </w:p>
    <w:p w14:paraId="6C6917E6" w14:textId="77777777" w:rsidR="0045033A" w:rsidRPr="00226FD4" w:rsidRDefault="0045033A" w:rsidP="0045033A">
      <w:pPr>
        <w:rPr>
          <w:sz w:val="12"/>
        </w:rPr>
      </w:pPr>
      <w:r w:rsidRPr="00226FD4">
        <w:rPr>
          <w:sz w:val="12"/>
        </w:rPr>
        <w:t>A bipartisan group of senators is trying to block the deal.</w:t>
      </w:r>
    </w:p>
    <w:p w14:paraId="16C6C38D" w14:textId="77777777" w:rsidR="0045033A" w:rsidRPr="00226FD4" w:rsidRDefault="0045033A" w:rsidP="0045033A">
      <w:pPr>
        <w:rPr>
          <w:sz w:val="12"/>
        </w:rPr>
      </w:pPr>
    </w:p>
    <w:p w14:paraId="6248A866" w14:textId="77777777" w:rsidR="0045033A" w:rsidRPr="00226FD4" w:rsidRDefault="0045033A" w:rsidP="0045033A">
      <w:pPr>
        <w:rPr>
          <w:sz w:val="12"/>
        </w:rPr>
      </w:pPr>
      <w:r w:rsidRPr="00226FD4">
        <w:rPr>
          <w:sz w:val="12"/>
        </w:rPr>
        <w:t>The Houthis have regularly launched missiles into Saudi Arabia since they began battling the Saudi-led coalition in 2015, but had reined in their strikes as peace talks led by the United Nations progressed late last year.</w:t>
      </w:r>
    </w:p>
    <w:p w14:paraId="3CE428C4" w14:textId="77777777" w:rsidR="0045033A" w:rsidRPr="00226FD4" w:rsidRDefault="0045033A" w:rsidP="0045033A">
      <w:pPr>
        <w:rPr>
          <w:sz w:val="12"/>
        </w:rPr>
      </w:pPr>
    </w:p>
    <w:p w14:paraId="17FCC398" w14:textId="77777777" w:rsidR="0045033A" w:rsidRPr="00226FD4" w:rsidRDefault="0045033A" w:rsidP="0045033A">
      <w:pPr>
        <w:rPr>
          <w:sz w:val="12"/>
        </w:rPr>
      </w:pPr>
      <w:r w:rsidRPr="00226FD4">
        <w:rPr>
          <w:sz w:val="12"/>
        </w:rPr>
        <w:t>But the fragile peace initiative has stalled, and the Houthis resumed attacking Saudi Arabia over the past several weeks in what it said was retaliation for the Saudis’ failure to curtail the violence.</w:t>
      </w:r>
    </w:p>
    <w:p w14:paraId="56E85045" w14:textId="77777777" w:rsidR="0045033A" w:rsidRPr="00226FD4" w:rsidRDefault="0045033A" w:rsidP="0045033A">
      <w:pPr>
        <w:rPr>
          <w:sz w:val="12"/>
        </w:rPr>
      </w:pPr>
    </w:p>
    <w:p w14:paraId="295C4DCB" w14:textId="77777777" w:rsidR="0045033A" w:rsidRPr="00226FD4" w:rsidRDefault="0045033A" w:rsidP="0045033A">
      <w:pPr>
        <w:rPr>
          <w:sz w:val="12"/>
        </w:rPr>
      </w:pPr>
      <w:r w:rsidRPr="00226FD4">
        <w:rPr>
          <w:sz w:val="12"/>
        </w:rPr>
        <w:t>Houthi drones targeted Saudi drone facilities at another airport on Sunday, a Houthi television channel said, and Saudi air defense systems have intercepted several Houthi missile and drone attacks in the last month, the official Saudi Press Agency said.</w:t>
      </w:r>
    </w:p>
    <w:p w14:paraId="55213FB5" w14:textId="77777777" w:rsidR="0045033A" w:rsidRPr="00226FD4" w:rsidRDefault="0045033A" w:rsidP="0045033A">
      <w:pPr>
        <w:rPr>
          <w:sz w:val="12"/>
        </w:rPr>
      </w:pPr>
    </w:p>
    <w:p w14:paraId="7795F039" w14:textId="77777777" w:rsidR="0045033A" w:rsidRPr="00226FD4" w:rsidRDefault="0045033A" w:rsidP="0045033A">
      <w:pPr>
        <w:rPr>
          <w:sz w:val="12"/>
        </w:rPr>
      </w:pPr>
      <w:r w:rsidRPr="00226FD4">
        <w:rPr>
          <w:sz w:val="12"/>
        </w:rPr>
        <w:t>A Houthi attack on a Saudi oil pipeline last month forced the Saudis to shut the pipeline temporarily, soon after a mysterious sabotage attack damaged four oil tankers, two of them Saudi, outside the Emirati port of Fujairah.</w:t>
      </w:r>
    </w:p>
    <w:p w14:paraId="4E2DA302" w14:textId="77777777" w:rsidR="0045033A" w:rsidRPr="00226FD4" w:rsidRDefault="0045033A" w:rsidP="0045033A">
      <w:pPr>
        <w:rPr>
          <w:sz w:val="12"/>
        </w:rPr>
      </w:pPr>
    </w:p>
    <w:p w14:paraId="47D35792" w14:textId="77777777" w:rsidR="0045033A" w:rsidRPr="00226FD4" w:rsidRDefault="0045033A" w:rsidP="0045033A">
      <w:pPr>
        <w:rPr>
          <w:sz w:val="12"/>
        </w:rPr>
      </w:pPr>
      <w:r w:rsidRPr="00226FD4">
        <w:rPr>
          <w:sz w:val="12"/>
        </w:rPr>
        <w:t>The Houthi attacks have caused few casualties. The attack on the airport on Wednesday was one of the worst Houthi attacks on Saudi soil yet.</w:t>
      </w:r>
    </w:p>
    <w:p w14:paraId="11D35FB2" w14:textId="77777777" w:rsidR="0045033A" w:rsidRPr="00226FD4" w:rsidRDefault="0045033A" w:rsidP="0045033A">
      <w:pPr>
        <w:rPr>
          <w:sz w:val="12"/>
        </w:rPr>
      </w:pPr>
    </w:p>
    <w:p w14:paraId="750AF977" w14:textId="77777777" w:rsidR="0045033A" w:rsidRPr="00226FD4" w:rsidRDefault="0045033A" w:rsidP="0045033A">
      <w:pPr>
        <w:rPr>
          <w:sz w:val="12"/>
        </w:rPr>
      </w:pPr>
      <w:r w:rsidRPr="00A16869">
        <w:rPr>
          <w:rStyle w:val="Emphasis"/>
        </w:rPr>
        <w:t>Because of Iran’s support for the Houthis, the Saudis portray the conflict as a proxy war between Iran and its regional enemies, Saudi Arabia and the United Arab Emirates.</w:t>
      </w:r>
      <w:r w:rsidRPr="00226FD4">
        <w:rPr>
          <w:sz w:val="12"/>
        </w:rPr>
        <w:t xml:space="preserve"> But most analysts say Iran does not directly control the Houthis; instead, they say, it is the most independent of the nonstate groups that receive some degree of Iranian financing and cooperation, a network that also includes Hezbollah, a Lebanese political and military group.</w:t>
      </w:r>
    </w:p>
    <w:p w14:paraId="41114736" w14:textId="77777777" w:rsidR="0045033A" w:rsidRPr="00226FD4" w:rsidRDefault="0045033A" w:rsidP="0045033A">
      <w:pPr>
        <w:rPr>
          <w:sz w:val="12"/>
        </w:rPr>
      </w:pPr>
    </w:p>
    <w:p w14:paraId="4EE5BB8E" w14:textId="77777777" w:rsidR="0045033A" w:rsidRPr="00226FD4" w:rsidRDefault="0045033A" w:rsidP="0045033A">
      <w:pPr>
        <w:rPr>
          <w:sz w:val="12"/>
        </w:rPr>
      </w:pPr>
      <w:r w:rsidRPr="00A16869">
        <w:rPr>
          <w:b/>
          <w:u w:val="single"/>
        </w:rPr>
        <w:t>The Saudis first deployed aircraft and troops to attack the Houthis after the group seized Sana from the Saudi-backed government in 2015. Now, after more than four years of fighting</w:t>
      </w:r>
      <w:r w:rsidRPr="00226FD4">
        <w:rPr>
          <w:sz w:val="12"/>
        </w:rPr>
        <w:t>, Yemen has been consumed by parallel political, humanitarian and health crises. The peace talks have stumbled. Millions of people are edging closer to famine. A resurgence of cholera has infected more than 364,000 people this year.</w:t>
      </w:r>
    </w:p>
    <w:p w14:paraId="5E5927BA" w14:textId="77777777" w:rsidR="0045033A" w:rsidRPr="00226FD4" w:rsidRDefault="0045033A" w:rsidP="0045033A">
      <w:pPr>
        <w:rPr>
          <w:sz w:val="12"/>
        </w:rPr>
      </w:pPr>
    </w:p>
    <w:p w14:paraId="1D55EF0D" w14:textId="77777777" w:rsidR="0045033A" w:rsidRPr="00226FD4" w:rsidRDefault="0045033A" w:rsidP="0045033A">
      <w:pPr>
        <w:rPr>
          <w:sz w:val="12"/>
        </w:rPr>
      </w:pPr>
      <w:r w:rsidRPr="00226FD4">
        <w:rPr>
          <w:sz w:val="12"/>
        </w:rPr>
        <w:t xml:space="preserve">For a moment last month, it looked as if the Yemen conflict might have a period of calm. </w:t>
      </w:r>
      <w:r w:rsidRPr="00A16869">
        <w:rPr>
          <w:u w:val="single"/>
        </w:rPr>
        <w:t>In a major step toward carrying out a partial cease-fire the United Nations brokered in Stockholm in December</w:t>
      </w:r>
      <w:r w:rsidRPr="00226FD4">
        <w:rPr>
          <w:sz w:val="12"/>
        </w:rPr>
        <w:t>, the Houthis unilaterally withdrew from three strategic ports on the Red Sea, including Hudaydah, a crucial channel for humanitarian aid.</w:t>
      </w:r>
    </w:p>
    <w:p w14:paraId="04C08F75" w14:textId="77777777" w:rsidR="0045033A" w:rsidRPr="00226FD4" w:rsidRDefault="0045033A" w:rsidP="0045033A">
      <w:pPr>
        <w:rPr>
          <w:sz w:val="12"/>
        </w:rPr>
      </w:pPr>
      <w:r w:rsidRPr="00226FD4">
        <w:rPr>
          <w:sz w:val="12"/>
        </w:rPr>
        <w:t>ADVERTISEMENT</w:t>
      </w:r>
    </w:p>
    <w:p w14:paraId="6A4C24CA" w14:textId="77777777" w:rsidR="0045033A" w:rsidRPr="00226FD4" w:rsidRDefault="0045033A" w:rsidP="0045033A">
      <w:pPr>
        <w:rPr>
          <w:sz w:val="12"/>
        </w:rPr>
      </w:pPr>
    </w:p>
    <w:p w14:paraId="062C3673" w14:textId="77777777" w:rsidR="0045033A" w:rsidRPr="00226FD4" w:rsidRDefault="0045033A" w:rsidP="0045033A">
      <w:pPr>
        <w:rPr>
          <w:sz w:val="12"/>
        </w:rPr>
      </w:pPr>
      <w:r w:rsidRPr="00226FD4">
        <w:rPr>
          <w:sz w:val="12"/>
        </w:rPr>
        <w:t xml:space="preserve">But </w:t>
      </w:r>
      <w:r w:rsidRPr="00226FD4">
        <w:rPr>
          <w:rStyle w:val="Emphasis"/>
          <w:highlight w:val="yellow"/>
        </w:rPr>
        <w:t>clashes broke out</w:t>
      </w:r>
      <w:r w:rsidRPr="00A16869">
        <w:rPr>
          <w:rStyle w:val="Emphasis"/>
        </w:rPr>
        <w:t xml:space="preserve"> soon after</w:t>
      </w:r>
      <w:r w:rsidRPr="00226FD4">
        <w:rPr>
          <w:sz w:val="12"/>
        </w:rPr>
        <w:t>, and the coalition has not withdrawn its own forces from the southern and eastern edge of Hudaydah. Fighting in the rest of the country has further undermined the talks. Disagreements over the peace agreement reportedly led the foreign minister of Yemen’s Saudi-backed government, Khaled al-Yamani, to submit his resignation this week.</w:t>
      </w:r>
    </w:p>
    <w:p w14:paraId="69317DD1" w14:textId="77777777" w:rsidR="0045033A" w:rsidRDefault="0045033A" w:rsidP="0045033A"/>
    <w:p w14:paraId="58A2BCE0" w14:textId="4F6E9355" w:rsidR="007B3CD1" w:rsidRDefault="007B3CD1" w:rsidP="007B3CD1">
      <w:pPr>
        <w:pStyle w:val="Heading4"/>
      </w:pPr>
      <w:r>
        <w:t>Houthis are not peaceful</w:t>
      </w:r>
    </w:p>
    <w:p w14:paraId="7634BC62" w14:textId="77777777" w:rsidR="007B3CD1" w:rsidRDefault="007B3CD1" w:rsidP="007B3CD1">
      <w:r w:rsidRPr="00851CA3">
        <w:t xml:space="preserve">Declan </w:t>
      </w:r>
      <w:r w:rsidRPr="000F656C">
        <w:rPr>
          <w:rStyle w:val="Style13ptBold"/>
        </w:rPr>
        <w:t>Walsh and</w:t>
      </w:r>
      <w:r w:rsidRPr="00851CA3">
        <w:t xml:space="preserve"> David D. </w:t>
      </w:r>
      <w:r w:rsidRPr="000F656C">
        <w:rPr>
          <w:rStyle w:val="Style13ptBold"/>
        </w:rPr>
        <w:t>Kirkpatrick 19</w:t>
      </w:r>
      <w:r>
        <w:t>, “</w:t>
      </w:r>
      <w:r w:rsidRPr="00851CA3">
        <w:t>U.A.E. Pulls Most Forces From Yemen in Blow to Saudi War Effort</w:t>
      </w:r>
      <w:r>
        <w:t xml:space="preserve">,” </w:t>
      </w:r>
      <w:r w:rsidRPr="0073526F">
        <w:t>July 11, 2019</w:t>
      </w:r>
      <w:r>
        <w:t xml:space="preserve">, </w:t>
      </w:r>
      <w:hyperlink r:id="rId14" w:history="1">
        <w:r w:rsidRPr="009A2FDC">
          <w:rPr>
            <w:rStyle w:val="Hyperlink"/>
          </w:rPr>
          <w:t>https://www.nytimes.com/2019/07/11/world/middleeast/yemen-emirates-saudi-war.html</w:t>
        </w:r>
      </w:hyperlink>
    </w:p>
    <w:p w14:paraId="602BE1BA" w14:textId="77777777" w:rsidR="007B3CD1" w:rsidRPr="00851CA3" w:rsidRDefault="007B3CD1" w:rsidP="007B3CD1"/>
    <w:p w14:paraId="0E7F8C97" w14:textId="77777777" w:rsidR="007B3CD1" w:rsidRPr="00F315E7" w:rsidRDefault="007B3CD1" w:rsidP="007B3CD1">
      <w:pPr>
        <w:rPr>
          <w:rStyle w:val="Emphasis"/>
        </w:rPr>
      </w:pPr>
      <w:r w:rsidRPr="001F2357">
        <w:rPr>
          <w:sz w:val="12"/>
        </w:rPr>
        <w:t xml:space="preserve">Since the fighting began in 2015, </w:t>
      </w:r>
      <w:r w:rsidRPr="00E34829">
        <w:rPr>
          <w:b/>
          <w:u w:val="single"/>
        </w:rPr>
        <w:t xml:space="preserve">the </w:t>
      </w:r>
      <w:r w:rsidRPr="001F2357">
        <w:rPr>
          <w:b/>
          <w:highlight w:val="yellow"/>
          <w:u w:val="single"/>
        </w:rPr>
        <w:t>Houthis</w:t>
      </w:r>
      <w:r w:rsidRPr="00E34829">
        <w:rPr>
          <w:b/>
          <w:u w:val="single"/>
        </w:rPr>
        <w:t xml:space="preserve"> have continually </w:t>
      </w:r>
      <w:r w:rsidRPr="001F2357">
        <w:rPr>
          <w:b/>
          <w:highlight w:val="yellow"/>
          <w:u w:val="single"/>
        </w:rPr>
        <w:t>harassed Saudi Arabia</w:t>
      </w:r>
      <w:r w:rsidRPr="00E34829">
        <w:rPr>
          <w:b/>
          <w:u w:val="single"/>
        </w:rPr>
        <w:t xml:space="preserve"> with missiles, drones and other incursions into Saudi territory, </w:t>
      </w:r>
      <w:r w:rsidRPr="001F2357">
        <w:rPr>
          <w:rStyle w:val="Emphasis"/>
          <w:highlight w:val="yellow"/>
        </w:rPr>
        <w:t>raising the stakes</w:t>
      </w:r>
      <w:r w:rsidRPr="00F315E7">
        <w:rPr>
          <w:rStyle w:val="Emphasis"/>
        </w:rPr>
        <w:t xml:space="preserve"> for Riyadh.</w:t>
      </w:r>
    </w:p>
    <w:p w14:paraId="4E414589" w14:textId="77777777" w:rsidR="007B3CD1" w:rsidRPr="001F2357" w:rsidRDefault="007B3CD1" w:rsidP="007B3CD1">
      <w:pPr>
        <w:rPr>
          <w:sz w:val="12"/>
        </w:rPr>
      </w:pPr>
    </w:p>
    <w:p w14:paraId="391579F4" w14:textId="77777777" w:rsidR="007B3CD1" w:rsidRPr="001F2357" w:rsidRDefault="007B3CD1" w:rsidP="007B3CD1">
      <w:pPr>
        <w:rPr>
          <w:sz w:val="12"/>
        </w:rPr>
      </w:pPr>
      <w:r w:rsidRPr="00DE09D0">
        <w:rPr>
          <w:u w:val="single"/>
        </w:rPr>
        <w:t>The Houthis have recently fired missiles at Saudi airports in retaliation for the Saudi blockade of airport in Sana</w:t>
      </w:r>
      <w:r w:rsidRPr="001F2357">
        <w:rPr>
          <w:sz w:val="12"/>
        </w:rPr>
        <w:t>, the Houthi-controlled capital. In June, a missile hit the arrivals terminal of an airport in Abha, Saudi Arabia, wounding 26 people.</w:t>
      </w:r>
    </w:p>
    <w:p w14:paraId="07F44FAC" w14:textId="77777777" w:rsidR="007B3CD1" w:rsidRPr="001F2357" w:rsidRDefault="007B3CD1" w:rsidP="007B3CD1">
      <w:pPr>
        <w:rPr>
          <w:sz w:val="12"/>
        </w:rPr>
      </w:pPr>
    </w:p>
    <w:p w14:paraId="42A13EA5" w14:textId="77777777" w:rsidR="007B3CD1" w:rsidRPr="001F2357" w:rsidRDefault="007B3CD1" w:rsidP="007B3CD1">
      <w:pPr>
        <w:rPr>
          <w:sz w:val="12"/>
        </w:rPr>
      </w:pPr>
      <w:r w:rsidRPr="00DE09D0">
        <w:rPr>
          <w:b/>
          <w:u w:val="single"/>
        </w:rPr>
        <w:t xml:space="preserve">Last year the </w:t>
      </w:r>
      <w:r w:rsidRPr="001F2357">
        <w:rPr>
          <w:b/>
          <w:highlight w:val="yellow"/>
          <w:u w:val="single"/>
        </w:rPr>
        <w:t>Emiratis led a sweeping military advance</w:t>
      </w:r>
      <w:r w:rsidRPr="00DE09D0">
        <w:rPr>
          <w:b/>
          <w:u w:val="single"/>
        </w:rPr>
        <w:t xml:space="preserve"> up the Red Sea Coast to the outskirts of Hudaydah, the main channel for food imports to Yemen</w:t>
      </w:r>
      <w:r w:rsidRPr="001F2357">
        <w:rPr>
          <w:sz w:val="12"/>
        </w:rPr>
        <w:t>. But the drive was halted by Houthi resistance and an international outcry over fears that Hudaydah could be cut off, endangering food supplies to millions of Yemenis threatened by famine.</w:t>
      </w:r>
    </w:p>
    <w:p w14:paraId="3EED0C85" w14:textId="77777777" w:rsidR="007B3CD1" w:rsidRPr="001F2357" w:rsidRDefault="007B3CD1" w:rsidP="007B3CD1">
      <w:pPr>
        <w:rPr>
          <w:sz w:val="12"/>
        </w:rPr>
      </w:pPr>
    </w:p>
    <w:p w14:paraId="27061638" w14:textId="77777777" w:rsidR="007B3CD1" w:rsidRPr="001F2357" w:rsidRDefault="007B3CD1" w:rsidP="007B3CD1">
      <w:pPr>
        <w:rPr>
          <w:sz w:val="12"/>
        </w:rPr>
      </w:pPr>
      <w:r w:rsidRPr="00DE09D0">
        <w:rPr>
          <w:u w:val="single"/>
        </w:rPr>
        <w:t>American support for the Saudi-led coalition, including intelligence and logistical support as well as the sale of planes and bombs, has grown increasingly controversial</w:t>
      </w:r>
      <w:r w:rsidRPr="001F2357">
        <w:rPr>
          <w:sz w:val="12"/>
        </w:rPr>
        <w:t xml:space="preserve"> in the United States as the war’s civilian toll has mounted. In the United States, opposition to the war mushroomed after Saudi agents killed the dissident journalist Jamal Khashoggi last fall.</w:t>
      </w:r>
    </w:p>
    <w:p w14:paraId="2F8F3C42" w14:textId="77777777" w:rsidR="007B3CD1" w:rsidRPr="001F2357" w:rsidRDefault="007B3CD1" w:rsidP="007B3CD1">
      <w:pPr>
        <w:rPr>
          <w:sz w:val="12"/>
        </w:rPr>
      </w:pPr>
    </w:p>
    <w:p w14:paraId="2507889E" w14:textId="77777777" w:rsidR="007B3CD1" w:rsidRPr="00DE09D0" w:rsidRDefault="007B3CD1" w:rsidP="007B3CD1">
      <w:pPr>
        <w:rPr>
          <w:rStyle w:val="Emphasis"/>
        </w:rPr>
      </w:pPr>
      <w:r w:rsidRPr="001F2357">
        <w:rPr>
          <w:rStyle w:val="Emphasis"/>
          <w:highlight w:val="yellow"/>
        </w:rPr>
        <w:t>Congress passed</w:t>
      </w:r>
      <w:r w:rsidRPr="00DE09D0">
        <w:rPr>
          <w:rStyle w:val="Emphasis"/>
        </w:rPr>
        <w:t xml:space="preserve"> a </w:t>
      </w:r>
      <w:r w:rsidRPr="001F2357">
        <w:rPr>
          <w:rStyle w:val="Emphasis"/>
          <w:highlight w:val="yellow"/>
        </w:rPr>
        <w:t>bipartisan resolution</w:t>
      </w:r>
      <w:r w:rsidRPr="00DE09D0">
        <w:rPr>
          <w:rStyle w:val="Emphasis"/>
        </w:rPr>
        <w:t xml:space="preserve"> to end American involvement, </w:t>
      </w:r>
      <w:r w:rsidRPr="001F2357">
        <w:rPr>
          <w:rStyle w:val="Emphasis"/>
          <w:highlight w:val="yellow"/>
        </w:rPr>
        <w:t>but</w:t>
      </w:r>
      <w:r w:rsidRPr="00DE09D0">
        <w:rPr>
          <w:rStyle w:val="Emphasis"/>
        </w:rPr>
        <w:t xml:space="preserve"> it was </w:t>
      </w:r>
      <w:r w:rsidRPr="001F2357">
        <w:rPr>
          <w:rStyle w:val="Emphasis"/>
          <w:highlight w:val="yellow"/>
        </w:rPr>
        <w:t>vetoed by</w:t>
      </w:r>
      <w:r w:rsidRPr="00DE09D0">
        <w:rPr>
          <w:rStyle w:val="Emphasis"/>
        </w:rPr>
        <w:t xml:space="preserve"> President </w:t>
      </w:r>
      <w:r w:rsidRPr="001F2357">
        <w:rPr>
          <w:rStyle w:val="Emphasis"/>
          <w:highlight w:val="yellow"/>
        </w:rPr>
        <w:t>Trump</w:t>
      </w:r>
      <w:r w:rsidRPr="00DE09D0">
        <w:rPr>
          <w:rStyle w:val="Emphasis"/>
        </w:rPr>
        <w:t>, a strong supporter of the Saudi crown prince.</w:t>
      </w:r>
    </w:p>
    <w:p w14:paraId="2D10EAAB" w14:textId="77777777" w:rsidR="007B3CD1" w:rsidRPr="001F2357" w:rsidRDefault="007B3CD1" w:rsidP="007B3CD1">
      <w:pPr>
        <w:rPr>
          <w:sz w:val="12"/>
        </w:rPr>
      </w:pPr>
    </w:p>
    <w:p w14:paraId="7D0770B8" w14:textId="77777777" w:rsidR="007B3CD1" w:rsidRPr="00583ACC" w:rsidRDefault="007B3CD1" w:rsidP="007B3CD1">
      <w:pPr>
        <w:rPr>
          <w:b/>
          <w:u w:val="single"/>
        </w:rPr>
      </w:pPr>
      <w:r w:rsidRPr="001F2357">
        <w:rPr>
          <w:sz w:val="12"/>
        </w:rPr>
        <w:t xml:space="preserve">Despite its role in the war, </w:t>
      </w:r>
      <w:r w:rsidRPr="001F2357">
        <w:rPr>
          <w:b/>
          <w:u w:val="single"/>
        </w:rPr>
        <w:t>Pentagon</w:t>
      </w:r>
      <w:r w:rsidRPr="00583ACC">
        <w:rPr>
          <w:b/>
          <w:u w:val="single"/>
        </w:rPr>
        <w:t xml:space="preserve"> leaders have for years warned that military victory is not possible, urging the Saudi-led coalition to negotiate a political settlement.</w:t>
      </w:r>
    </w:p>
    <w:p w14:paraId="217C3171" w14:textId="77777777" w:rsidR="007B3CD1" w:rsidRPr="001F2357" w:rsidRDefault="007B3CD1" w:rsidP="007B3CD1">
      <w:pPr>
        <w:rPr>
          <w:sz w:val="12"/>
        </w:rPr>
      </w:pPr>
    </w:p>
    <w:p w14:paraId="3481736C" w14:textId="77777777" w:rsidR="007B3CD1" w:rsidRPr="001F2357" w:rsidRDefault="007B3CD1" w:rsidP="007B3CD1">
      <w:pPr>
        <w:rPr>
          <w:sz w:val="12"/>
        </w:rPr>
      </w:pPr>
      <w:r w:rsidRPr="001F2357">
        <w:rPr>
          <w:sz w:val="12"/>
        </w:rPr>
        <w:t>American officials who encouraged the Emiratis to withdraw from Hudaydah included former Defense Secretary Jim Mattis, former Secretary of State John Kerry, and Senator Lindsey Graham, Republican of South Carolina.</w:t>
      </w:r>
    </w:p>
    <w:p w14:paraId="6535D8FD" w14:textId="77777777" w:rsidR="007B3CD1" w:rsidRPr="001F2357" w:rsidRDefault="007B3CD1" w:rsidP="007B3CD1">
      <w:pPr>
        <w:rPr>
          <w:sz w:val="12"/>
        </w:rPr>
      </w:pPr>
    </w:p>
    <w:p w14:paraId="5DD24B2F" w14:textId="77777777" w:rsidR="007B3CD1" w:rsidRPr="001F2357" w:rsidRDefault="007B3CD1" w:rsidP="007B3CD1">
      <w:pPr>
        <w:rPr>
          <w:sz w:val="12"/>
        </w:rPr>
      </w:pPr>
      <w:r w:rsidRPr="001F2357">
        <w:rPr>
          <w:sz w:val="12"/>
        </w:rPr>
        <w:t>The Emiratis “</w:t>
      </w:r>
      <w:r w:rsidRPr="001F2357">
        <w:rPr>
          <w:b/>
          <w:u w:val="single"/>
        </w:rPr>
        <w:t>have simply tired of the stalemate and dim prospects for victory on the battlefield,” said one American official, who spoke on condition of anonymity to discuss internal government assessments</w:t>
      </w:r>
      <w:r w:rsidRPr="001F2357">
        <w:rPr>
          <w:sz w:val="12"/>
        </w:rPr>
        <w:t>.</w:t>
      </w:r>
    </w:p>
    <w:p w14:paraId="679B2BC7" w14:textId="77777777" w:rsidR="007B3CD1" w:rsidRPr="001F2357" w:rsidRDefault="007B3CD1" w:rsidP="007B3CD1">
      <w:pPr>
        <w:rPr>
          <w:sz w:val="12"/>
        </w:rPr>
      </w:pPr>
    </w:p>
    <w:p w14:paraId="46EB6C1A" w14:textId="77777777" w:rsidR="007B3CD1" w:rsidRPr="001F2357" w:rsidRDefault="007B3CD1" w:rsidP="007B3CD1">
      <w:pPr>
        <w:rPr>
          <w:sz w:val="12"/>
        </w:rPr>
      </w:pPr>
      <w:r w:rsidRPr="001F2357">
        <w:rPr>
          <w:rStyle w:val="Emphasis"/>
          <w:highlight w:val="yellow"/>
        </w:rPr>
        <w:t>The Saudis</w:t>
      </w:r>
      <w:r w:rsidRPr="001F2357">
        <w:rPr>
          <w:rStyle w:val="Emphasis"/>
        </w:rPr>
        <w:t xml:space="preserve">, though, may still </w:t>
      </w:r>
      <w:r w:rsidRPr="001F2357">
        <w:rPr>
          <w:rStyle w:val="Emphasis"/>
          <w:highlight w:val="yellow"/>
        </w:rPr>
        <w:t>believe in a military victory</w:t>
      </w:r>
      <w:r w:rsidRPr="001F2357">
        <w:rPr>
          <w:sz w:val="12"/>
        </w:rPr>
        <w:t>. “</w:t>
      </w:r>
      <w:r w:rsidRPr="001F2357">
        <w:rPr>
          <w:rStyle w:val="Emphasis"/>
        </w:rPr>
        <w:t>There are voices in Riyadh who think the Houthis can be caused enough pain to do what Saudi Arabia wants,”</w:t>
      </w:r>
      <w:r w:rsidRPr="001F2357">
        <w:rPr>
          <w:sz w:val="12"/>
        </w:rPr>
        <w:t xml:space="preserve"> said Peter Salisbury of the International Crisis Group. “But that feels like wishful thinking, which is not a good substitute for strategy.”</w:t>
      </w:r>
    </w:p>
    <w:p w14:paraId="509EF01F" w14:textId="77777777" w:rsidR="007B3CD1" w:rsidRPr="001F2357" w:rsidRDefault="007B3CD1" w:rsidP="007B3CD1">
      <w:pPr>
        <w:rPr>
          <w:sz w:val="12"/>
        </w:rPr>
      </w:pPr>
    </w:p>
    <w:p w14:paraId="7C6EA475" w14:textId="77777777" w:rsidR="007B3CD1" w:rsidRPr="001F2357" w:rsidRDefault="007B3CD1" w:rsidP="007B3CD1">
      <w:pPr>
        <w:rPr>
          <w:sz w:val="12"/>
        </w:rPr>
      </w:pPr>
      <w:r w:rsidRPr="001F2357">
        <w:rPr>
          <w:sz w:val="12"/>
        </w:rPr>
        <w:t>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w:t>
      </w:r>
    </w:p>
    <w:p w14:paraId="3BA81C7B" w14:textId="77777777" w:rsidR="007B3CD1" w:rsidRPr="001F2357" w:rsidRDefault="007B3CD1" w:rsidP="007B3CD1">
      <w:pPr>
        <w:rPr>
          <w:sz w:val="12"/>
        </w:rPr>
      </w:pPr>
    </w:p>
    <w:p w14:paraId="3B597DD0" w14:textId="77777777" w:rsidR="007B3CD1" w:rsidRPr="001F2357" w:rsidRDefault="007B3CD1" w:rsidP="007B3CD1">
      <w:pPr>
        <w:rPr>
          <w:sz w:val="12"/>
        </w:rPr>
      </w:pPr>
      <w:r w:rsidRPr="001F2357">
        <w:rPr>
          <w:sz w:val="12"/>
        </w:rPr>
        <w:t>The Saudi official said that the kingdom’s goals had always been “a political solution to the conflict, one that will provide a sustainable peace and stability.” The military objective, the official said, was “to pressure the Houthi militia to return to the negotiating table.”</w:t>
      </w:r>
    </w:p>
    <w:p w14:paraId="733C7A50" w14:textId="77777777" w:rsidR="007B3CD1" w:rsidRPr="001F2357" w:rsidRDefault="007B3CD1" w:rsidP="007B3CD1">
      <w:pPr>
        <w:rPr>
          <w:sz w:val="12"/>
        </w:rPr>
      </w:pPr>
    </w:p>
    <w:p w14:paraId="722D4286" w14:textId="77777777" w:rsidR="007B3CD1" w:rsidRPr="001F2357" w:rsidRDefault="007B3CD1" w:rsidP="007B3CD1">
      <w:pPr>
        <w:rPr>
          <w:sz w:val="12"/>
        </w:rPr>
      </w:pPr>
      <w:r w:rsidRPr="001F2357">
        <w:rPr>
          <w:sz w:val="12"/>
        </w:rPr>
        <w:t xml:space="preserve">But </w:t>
      </w:r>
      <w:r w:rsidRPr="001F2357">
        <w:rPr>
          <w:b/>
          <w:u w:val="single"/>
        </w:rPr>
        <w:t>Yemen’s government, currently based in the southern city of Aden, may be less interested in reaching a peaceful settlement</w:t>
      </w:r>
      <w:r w:rsidRPr="001F2357">
        <w:rPr>
          <w:sz w:val="12"/>
        </w:rPr>
        <w:t>. And in a conflict closely tied to Prince Mohammed’s legacy, any political settlement would require finding a means of saving face for both sides.</w:t>
      </w:r>
    </w:p>
    <w:p w14:paraId="4D5E0B6F" w14:textId="77777777" w:rsidR="007B3CD1" w:rsidRPr="001F2357" w:rsidRDefault="007B3CD1" w:rsidP="007B3CD1">
      <w:pPr>
        <w:rPr>
          <w:sz w:val="12"/>
        </w:rPr>
      </w:pPr>
    </w:p>
    <w:p w14:paraId="2BE98BCD" w14:textId="77777777" w:rsidR="007B3CD1" w:rsidRPr="001F2357" w:rsidRDefault="007B3CD1" w:rsidP="007B3CD1">
      <w:pPr>
        <w:rPr>
          <w:sz w:val="12"/>
        </w:rPr>
      </w:pPr>
      <w:r w:rsidRPr="001F2357">
        <w:rPr>
          <w:sz w:val="12"/>
        </w:rPr>
        <w:t xml:space="preserve">“The best way to end the war is for both sides to break bread,” said Mr. Salisbury. “But </w:t>
      </w:r>
      <w:r w:rsidRPr="001F2357">
        <w:rPr>
          <w:rStyle w:val="Emphasis"/>
          <w:highlight w:val="yellow"/>
        </w:rPr>
        <w:t>the cost of ending the war</w:t>
      </w:r>
      <w:r w:rsidRPr="001F2357">
        <w:rPr>
          <w:rStyle w:val="Emphasis"/>
        </w:rPr>
        <w:t xml:space="preserve"> might be </w:t>
      </w:r>
      <w:r w:rsidRPr="001F2357">
        <w:rPr>
          <w:rStyle w:val="Emphasis"/>
          <w:highlight w:val="yellow"/>
        </w:rPr>
        <w:t>too high for the Saudis, in terms of saving face. And it could be blocked by the government of Yemen</w:t>
      </w:r>
      <w:r w:rsidRPr="001F2357">
        <w:rPr>
          <w:sz w:val="12"/>
        </w:rPr>
        <w:t>.”</w:t>
      </w:r>
    </w:p>
    <w:p w14:paraId="39A4EF38" w14:textId="77777777" w:rsidR="007B3CD1" w:rsidRDefault="007B3CD1" w:rsidP="007B3CD1"/>
    <w:p w14:paraId="23FAADAD" w14:textId="62E59CB0" w:rsidR="00583ACC" w:rsidRDefault="00583ACC" w:rsidP="007B3CD1"/>
    <w:p w14:paraId="1DB8F9C9" w14:textId="77777777" w:rsidR="00583ACC" w:rsidRDefault="00583ACC" w:rsidP="007B3CD1"/>
    <w:p w14:paraId="15009B56" w14:textId="0B965E55" w:rsidR="004029F9" w:rsidRPr="00845C25" w:rsidRDefault="000C61C9" w:rsidP="004029F9">
      <w:pPr>
        <w:pStyle w:val="Heading3"/>
      </w:pPr>
      <w:r>
        <w:t>CP Key</w:t>
      </w:r>
    </w:p>
    <w:p w14:paraId="4EE775A7" w14:textId="51FB3E0E" w:rsidR="002F640F" w:rsidRDefault="002F640F" w:rsidP="002F640F"/>
    <w:p w14:paraId="2E88837E" w14:textId="5C293B9B" w:rsidR="00671EF5" w:rsidRDefault="00D42E5A" w:rsidP="00671EF5">
      <w:pPr>
        <w:pStyle w:val="Heading4"/>
      </w:pPr>
      <w:r>
        <w:t>Only</w:t>
      </w:r>
      <w:r w:rsidR="00120E6A">
        <w:t xml:space="preserve"> the counterplan can solve</w:t>
      </w:r>
      <w:r>
        <w:t xml:space="preserve"> </w:t>
      </w:r>
      <w:r w:rsidR="004405B3">
        <w:t>cuz they aren’t inherent</w:t>
      </w:r>
    </w:p>
    <w:p w14:paraId="0C50FF76" w14:textId="77EFB861" w:rsidR="00671EF5" w:rsidRPr="00671EF5" w:rsidRDefault="00671EF5" w:rsidP="00671EF5">
      <w:r w:rsidRPr="0052128E">
        <w:t xml:space="preserve">William </w:t>
      </w:r>
      <w:r w:rsidRPr="0052128E">
        <w:rPr>
          <w:rStyle w:val="Style13ptBold"/>
        </w:rPr>
        <w:t>Hartung 19</w:t>
      </w:r>
      <w:r w:rsidRPr="0052128E">
        <w:t xml:space="preserve">, "Trump’s Saudi Arms Vetoes, Deconstructed," 7-26-2019, </w:t>
      </w:r>
      <w:hyperlink r:id="rId15" w:history="1">
        <w:r w:rsidRPr="009A2FDC">
          <w:rPr>
            <w:rStyle w:val="Hyperlink"/>
          </w:rPr>
          <w:t>https://lobelog.com/trumps-saudi-arms-vetoes-deconstructed/</w:t>
        </w:r>
      </w:hyperlink>
    </w:p>
    <w:p w14:paraId="1BE8129A" w14:textId="45AC6B4C" w:rsidR="00671EF5" w:rsidRDefault="00671EF5" w:rsidP="00671EF5">
      <w:pPr>
        <w:rPr>
          <w:rStyle w:val="Emphasis"/>
        </w:rPr>
      </w:pPr>
      <w:r w:rsidRPr="008079B9">
        <w:rPr>
          <w:u w:val="single"/>
        </w:rPr>
        <w:t>Congressional opponents</w:t>
      </w:r>
      <w:r w:rsidRPr="00110B2D">
        <w:rPr>
          <w:sz w:val="16"/>
        </w:rPr>
        <w:t xml:space="preserve"> of the provision of U.S. arms and military support to the Saudi intervention in Yemen </w:t>
      </w:r>
      <w:r w:rsidRPr="008079B9">
        <w:rPr>
          <w:u w:val="single"/>
        </w:rPr>
        <w:t>will now have to regroup</w:t>
      </w:r>
      <w:r w:rsidRPr="00110B2D">
        <w:rPr>
          <w:sz w:val="16"/>
        </w:rPr>
        <w:t xml:space="preserve"> and look for new avenues to end U.S. support for the war. </w:t>
      </w:r>
      <w:r w:rsidRPr="008079B9">
        <w:rPr>
          <w:rStyle w:val="Emphasis"/>
        </w:rPr>
        <w:t xml:space="preserve">There are </w:t>
      </w:r>
      <w:r w:rsidRPr="003823D7">
        <w:rPr>
          <w:rStyle w:val="Emphasis"/>
          <w:highlight w:val="yellow"/>
        </w:rPr>
        <w:t>two</w:t>
      </w:r>
      <w:r w:rsidRPr="008079B9">
        <w:rPr>
          <w:rStyle w:val="Emphasis"/>
        </w:rPr>
        <w:t xml:space="preserve"> promising </w:t>
      </w:r>
      <w:r w:rsidRPr="003823D7">
        <w:rPr>
          <w:rStyle w:val="Emphasis"/>
          <w:highlight w:val="yellow"/>
        </w:rPr>
        <w:t>amendments</w:t>
      </w:r>
      <w:r w:rsidRPr="00110B2D">
        <w:rPr>
          <w:sz w:val="16"/>
        </w:rPr>
        <w:t xml:space="preserve"> </w:t>
      </w:r>
      <w:r w:rsidRPr="008079B9">
        <w:rPr>
          <w:u w:val="single"/>
        </w:rPr>
        <w:t>to the National Defense Authorization Act</w:t>
      </w:r>
      <w:r w:rsidRPr="00110B2D">
        <w:rPr>
          <w:sz w:val="16"/>
        </w:rPr>
        <w:t xml:space="preserve"> </w:t>
      </w:r>
      <w:r w:rsidRPr="008079B9">
        <w:rPr>
          <w:b/>
          <w:u w:val="single"/>
        </w:rPr>
        <w:t>that have passed the House and await their fate in a House-Senate conference on the bill</w:t>
      </w:r>
      <w:r w:rsidRPr="00110B2D">
        <w:rPr>
          <w:sz w:val="16"/>
        </w:rPr>
        <w:t xml:space="preserve">. </w:t>
      </w:r>
      <w:r w:rsidRPr="00A51759">
        <w:rPr>
          <w:rStyle w:val="Emphasis"/>
          <w:highlight w:val="yellow"/>
        </w:rPr>
        <w:t>The first</w:t>
      </w:r>
      <w:r w:rsidRPr="00110B2D">
        <w:rPr>
          <w:sz w:val="16"/>
        </w:rPr>
        <w:t xml:space="preserve">, co-sponsored by representatives Ro Khanna (D-CA) and Adam Schiff (D-CA), </w:t>
      </w:r>
      <w:r w:rsidRPr="00F54CD1">
        <w:rPr>
          <w:rStyle w:val="Emphasis"/>
        </w:rPr>
        <w:t xml:space="preserve">would </w:t>
      </w:r>
      <w:r w:rsidRPr="00A51759">
        <w:rPr>
          <w:rStyle w:val="Emphasis"/>
          <w:highlight w:val="yellow"/>
        </w:rPr>
        <w:t>end</w:t>
      </w:r>
      <w:r w:rsidRPr="00F54CD1">
        <w:rPr>
          <w:rStyle w:val="Emphasis"/>
        </w:rPr>
        <w:t xml:space="preserve"> the supply of </w:t>
      </w:r>
      <w:r w:rsidRPr="00A51759">
        <w:rPr>
          <w:rStyle w:val="Emphasis"/>
          <w:highlight w:val="yellow"/>
        </w:rPr>
        <w:t>maintenance and spare parts</w:t>
      </w:r>
      <w:r w:rsidRPr="00F54CD1">
        <w:rPr>
          <w:rStyle w:val="Emphasis"/>
        </w:rPr>
        <w:t xml:space="preserve"> to Saudi coalition aircraft involved in the war in Yemen</w:t>
      </w:r>
      <w:r w:rsidRPr="00110B2D">
        <w:rPr>
          <w:sz w:val="16"/>
        </w:rPr>
        <w:t xml:space="preserve">. </w:t>
      </w:r>
      <w:r w:rsidRPr="00A51759">
        <w:rPr>
          <w:b/>
          <w:highlight w:val="yellow"/>
          <w:u w:val="single"/>
        </w:rPr>
        <w:t>The second</w:t>
      </w:r>
      <w:r w:rsidRPr="00110B2D">
        <w:rPr>
          <w:sz w:val="16"/>
        </w:rPr>
        <w:t xml:space="preserve">, spearheaded by Rep. Tom Malinowski (D-NJ), </w:t>
      </w:r>
      <w:r w:rsidRPr="00320EA3">
        <w:rPr>
          <w:b/>
          <w:u w:val="single"/>
        </w:rPr>
        <w:t xml:space="preserve">would </w:t>
      </w:r>
      <w:r w:rsidRPr="00A51759">
        <w:rPr>
          <w:b/>
          <w:highlight w:val="yellow"/>
          <w:u w:val="single"/>
        </w:rPr>
        <w:t>stop</w:t>
      </w:r>
      <w:r w:rsidRPr="00320EA3">
        <w:rPr>
          <w:b/>
          <w:u w:val="single"/>
        </w:rPr>
        <w:t xml:space="preserve"> sales of air-to-ground </w:t>
      </w:r>
      <w:r w:rsidRPr="00A51759">
        <w:rPr>
          <w:b/>
          <w:highlight w:val="yellow"/>
          <w:u w:val="single"/>
        </w:rPr>
        <w:t>munitions</w:t>
      </w:r>
      <w:r w:rsidRPr="00320EA3">
        <w:rPr>
          <w:b/>
          <w:u w:val="single"/>
        </w:rPr>
        <w:t xml:space="preserve"> to Saudi Arabia for one year</w:t>
      </w:r>
      <w:r w:rsidRPr="00110B2D">
        <w:rPr>
          <w:sz w:val="16"/>
        </w:rPr>
        <w:t xml:space="preserve">. </w:t>
      </w:r>
      <w:r w:rsidRPr="00320EA3">
        <w:rPr>
          <w:u w:val="single"/>
        </w:rPr>
        <w:t>Advocates for ending the Saudi-led killing in Yemen and their allies in Congress will continue to look for ways to end U.S. support for the war</w:t>
      </w:r>
      <w:r w:rsidRPr="00110B2D">
        <w:rPr>
          <w:sz w:val="16"/>
        </w:rPr>
        <w:t xml:space="preserve">, </w:t>
      </w:r>
      <w:r w:rsidRPr="00A51759">
        <w:rPr>
          <w:rStyle w:val="Emphasis"/>
          <w:highlight w:val="yellow"/>
        </w:rPr>
        <w:t>despite</w:t>
      </w:r>
      <w:r w:rsidRPr="00320EA3">
        <w:rPr>
          <w:rStyle w:val="Emphasis"/>
        </w:rPr>
        <w:t xml:space="preserve"> the </w:t>
      </w:r>
      <w:r w:rsidRPr="00A51759">
        <w:rPr>
          <w:rStyle w:val="Emphasis"/>
          <w:highlight w:val="yellow"/>
        </w:rPr>
        <w:t>Trump</w:t>
      </w:r>
      <w:r w:rsidRPr="00320EA3">
        <w:rPr>
          <w:rStyle w:val="Emphasis"/>
        </w:rPr>
        <w:t xml:space="preserve"> administration’s fatal embrace of one of the world’s most repressive regimes.</w:t>
      </w:r>
    </w:p>
    <w:p w14:paraId="029D0B98" w14:textId="5DD2768C" w:rsidR="00473B04" w:rsidRDefault="00473B04" w:rsidP="00671EF5">
      <w:pPr>
        <w:rPr>
          <w:rStyle w:val="Emphasis"/>
        </w:rPr>
      </w:pPr>
    </w:p>
    <w:p w14:paraId="122F3B3B" w14:textId="77777777" w:rsidR="00473B04" w:rsidRPr="00C754C2" w:rsidRDefault="00473B04" w:rsidP="00473B04">
      <w:pPr>
        <w:pStyle w:val="Heading4"/>
        <w:rPr>
          <w:rFonts w:cs="Calibri"/>
        </w:rPr>
      </w:pPr>
      <w:r w:rsidRPr="00C754C2">
        <w:rPr>
          <w:rFonts w:cs="Calibri"/>
        </w:rPr>
        <w:t>Precedent – the NDAA always passes</w:t>
      </w:r>
    </w:p>
    <w:p w14:paraId="38FFFC02" w14:textId="77777777" w:rsidR="00473B04" w:rsidRPr="00C754C2" w:rsidRDefault="00473B04" w:rsidP="00473B04">
      <w:r w:rsidRPr="00C754C2">
        <w:rPr>
          <w:rStyle w:val="Style13ptBold"/>
        </w:rPr>
        <w:t>Reuters 5/23</w:t>
      </w:r>
      <w:r w:rsidRPr="00C754C2">
        <w:t>, international news organization, 5/23/19, “U.S. Senators Unveil 2020 Defense Bill, Looks to Strip Turkey of F-35 Partnership”. https://www.haaretz.com/us-news/u-s-senate-unveils-2020-defense-bill-looks-to-strip-turkey-of-f-35-partnership-1.7279349</w:t>
      </w:r>
    </w:p>
    <w:p w14:paraId="4F73ADB2" w14:textId="77777777" w:rsidR="00473B04" w:rsidRPr="00C754C2" w:rsidRDefault="00473B04" w:rsidP="00473B04">
      <w:pPr>
        <w:rPr>
          <w:sz w:val="16"/>
        </w:rPr>
      </w:pPr>
      <w:r w:rsidRPr="00C754C2">
        <w:rPr>
          <w:rStyle w:val="StyleUnderline"/>
          <w:highlight w:val="yellow"/>
        </w:rPr>
        <w:t>The</w:t>
      </w:r>
      <w:r w:rsidRPr="00C754C2">
        <w:rPr>
          <w:rStyle w:val="StyleUnderline"/>
        </w:rPr>
        <w:t xml:space="preserve"> U.S. Senate Armed Services Committee</w:t>
      </w:r>
      <w:r w:rsidRPr="00C754C2">
        <w:rPr>
          <w:sz w:val="16"/>
        </w:rPr>
        <w:t xml:space="preserve"> on Thursday</w:t>
      </w:r>
      <w:r w:rsidRPr="00C754C2">
        <w:rPr>
          <w:rStyle w:val="StyleUnderline"/>
        </w:rPr>
        <w:t xml:space="preserve"> unveiled a draft $750 billion defense policy bill that would authorize more Lockheed Martin F-35 jets for the United States and effectively end Turkey's partnership in the program if Ankara pursues a plan to buy a Russian missile defense system</w:t>
      </w:r>
      <w:r w:rsidRPr="00C754C2">
        <w:rPr>
          <w:sz w:val="16"/>
        </w:rPr>
        <w:t xml:space="preserve">. In March, U.S. President Donald Trump requested $750 billion for defense, a budget that included more money to build ships and buy jets. </w:t>
      </w:r>
      <w:r w:rsidRPr="00C754C2">
        <w:rPr>
          <w:rStyle w:val="StyleUnderline"/>
        </w:rPr>
        <w:t>In the coming weeks the U.S. House of Representatives Armed Services Committee, controlled by Democrats, will release its own version of the National Defense Authorization Act (NDAA),</w:t>
      </w:r>
      <w:r w:rsidRPr="00C754C2">
        <w:rPr>
          <w:sz w:val="16"/>
        </w:rPr>
        <w:t xml:space="preserve"> which must be reconciled with the version in the Republican-controlled Senate before it can be passed. </w:t>
      </w:r>
      <w:r w:rsidRPr="00C754C2">
        <w:rPr>
          <w:rStyle w:val="Emphasis"/>
        </w:rPr>
        <w:t xml:space="preserve">Because it sets policy for the Defense Department, the annual </w:t>
      </w:r>
      <w:r w:rsidRPr="00C754C2">
        <w:rPr>
          <w:rStyle w:val="Emphasis"/>
          <w:highlight w:val="yellow"/>
        </w:rPr>
        <w:t>NDAA is one of</w:t>
      </w:r>
      <w:r w:rsidRPr="00C754C2">
        <w:rPr>
          <w:rStyle w:val="Emphasis"/>
        </w:rPr>
        <w:t xml:space="preserve"> the </w:t>
      </w:r>
      <w:r w:rsidRPr="00C754C2">
        <w:rPr>
          <w:rStyle w:val="Emphasis"/>
          <w:highlight w:val="yellow"/>
        </w:rPr>
        <w:t>few</w:t>
      </w:r>
      <w:r w:rsidRPr="00C754C2">
        <w:rPr>
          <w:rStyle w:val="Emphasis"/>
        </w:rPr>
        <w:t xml:space="preserve"> bills </w:t>
      </w:r>
      <w:r w:rsidRPr="00C754C2">
        <w:rPr>
          <w:rStyle w:val="Emphasis"/>
          <w:highlight w:val="yellow"/>
        </w:rPr>
        <w:t>that</w:t>
      </w:r>
      <w:r w:rsidRPr="00C754C2">
        <w:rPr>
          <w:rStyle w:val="Emphasis"/>
        </w:rPr>
        <w:t xml:space="preserve"> Congress </w:t>
      </w:r>
      <w:r w:rsidRPr="00C754C2">
        <w:rPr>
          <w:rStyle w:val="Emphasis"/>
          <w:highlight w:val="yellow"/>
        </w:rPr>
        <w:t>passes every year</w:t>
      </w:r>
      <w:r w:rsidRPr="00C754C2">
        <w:rPr>
          <w:rStyle w:val="Emphasis"/>
        </w:rPr>
        <w:t xml:space="preserve">. Because </w:t>
      </w:r>
      <w:r w:rsidRPr="00C754C2">
        <w:rPr>
          <w:rStyle w:val="Emphasis"/>
          <w:highlight w:val="yellow"/>
        </w:rPr>
        <w:t>it has become law every year for more than half a century</w:t>
      </w:r>
      <w:r w:rsidRPr="00C754C2">
        <w:rPr>
          <w:rStyle w:val="Emphasis"/>
        </w:rPr>
        <w:t>, lawmakers use it as a vehicle for a wide range of policy measures</w:t>
      </w:r>
      <w:r w:rsidRPr="00C754C2">
        <w:rPr>
          <w:sz w:val="16"/>
        </w:rPr>
        <w:t>. This year, the Senate version of the bill would authorize spending on eight F-15X fighter jets as the current aging fleet of about 234 jets is getting more expensive to operate. The defense arm of aircraft maker Boeing Co could potentially make 80 or more of them for the U.S. Air Force</w:t>
      </w:r>
    </w:p>
    <w:p w14:paraId="6E1AB8C4" w14:textId="77777777" w:rsidR="00473B04" w:rsidRDefault="00473B04" w:rsidP="00671EF5">
      <w:pPr>
        <w:rPr>
          <w:rStyle w:val="Emphasis"/>
        </w:rPr>
      </w:pPr>
    </w:p>
    <w:p w14:paraId="66D181AA" w14:textId="77777777" w:rsidR="005529C5" w:rsidRPr="005529C5" w:rsidRDefault="005529C5" w:rsidP="005529C5"/>
    <w:p w14:paraId="41DD4AA7" w14:textId="5EC889C4" w:rsidR="007E2B4C" w:rsidRDefault="007E2B4C" w:rsidP="007E2B4C">
      <w:pPr>
        <w:pStyle w:val="Heading4"/>
      </w:pPr>
      <w:r>
        <w:t xml:space="preserve">Saudi Arabia </w:t>
      </w:r>
      <w:r w:rsidR="005529C5">
        <w:t>won’t now, but</w:t>
      </w:r>
      <w:r w:rsidR="00090727">
        <w:t xml:space="preserve"> stopping arms causes retaliation</w:t>
      </w:r>
    </w:p>
    <w:p w14:paraId="738EAF71" w14:textId="340919AA" w:rsidR="0038153C" w:rsidRDefault="00C135DE" w:rsidP="00B4056D">
      <w:r w:rsidRPr="00C135DE">
        <w:t xml:space="preserve">Zahraa </w:t>
      </w:r>
      <w:r w:rsidRPr="00C135DE">
        <w:rPr>
          <w:rStyle w:val="Style13ptBold"/>
        </w:rPr>
        <w:t>Alkhalisi 18</w:t>
      </w:r>
      <w:r w:rsidRPr="00C135DE">
        <w:t xml:space="preserve">, "Saudi Arabia: 'No intention' for oil embargo," 10-22-2018, </w:t>
      </w:r>
      <w:hyperlink r:id="rId16" w:history="1">
        <w:r w:rsidR="0038153C" w:rsidRPr="009A2FDC">
          <w:rPr>
            <w:rStyle w:val="Hyperlink"/>
          </w:rPr>
          <w:t>https://www.cnn.com/2018/10/22/business/saudi-oil-minister-embargo/index.html</w:t>
        </w:r>
      </w:hyperlink>
    </w:p>
    <w:p w14:paraId="43ED707F" w14:textId="77777777" w:rsidR="0038153C" w:rsidRPr="008623B0" w:rsidRDefault="0038153C" w:rsidP="0038153C">
      <w:pPr>
        <w:rPr>
          <w:sz w:val="12"/>
        </w:rPr>
      </w:pPr>
      <w:r w:rsidRPr="008623B0">
        <w:rPr>
          <w:sz w:val="12"/>
        </w:rPr>
        <w:t>"</w:t>
      </w:r>
      <w:r w:rsidRPr="004063EE">
        <w:rPr>
          <w:b/>
          <w:highlight w:val="yellow"/>
          <w:u w:val="single"/>
        </w:rPr>
        <w:t>We suffered</w:t>
      </w:r>
      <w:r w:rsidRPr="00B4056D">
        <w:rPr>
          <w:b/>
          <w:u w:val="single"/>
        </w:rPr>
        <w:t xml:space="preserve"> in the past </w:t>
      </w:r>
      <w:r w:rsidRPr="004063EE">
        <w:rPr>
          <w:b/>
          <w:highlight w:val="yellow"/>
          <w:u w:val="single"/>
        </w:rPr>
        <w:t>from political crises</w:t>
      </w:r>
      <w:r w:rsidRPr="00B4056D">
        <w:rPr>
          <w:b/>
          <w:u w:val="single"/>
        </w:rPr>
        <w:t>, this is not the first time</w:t>
      </w:r>
      <w:r w:rsidRPr="008623B0">
        <w:rPr>
          <w:sz w:val="12"/>
        </w:rPr>
        <w:t xml:space="preserve">," Al Falih told Russian news agency Tass. "But </w:t>
      </w:r>
      <w:r w:rsidRPr="00681E85">
        <w:rPr>
          <w:u w:val="single"/>
        </w:rPr>
        <w:t>Saudi Arabia is a very responsible country</w:t>
      </w:r>
      <w:r w:rsidRPr="008623B0">
        <w:rPr>
          <w:sz w:val="12"/>
        </w:rPr>
        <w:t>, for decades we used our oil policy as [a] responsible economic tool and isolated it from politics."</w:t>
      </w:r>
    </w:p>
    <w:p w14:paraId="07018817" w14:textId="77777777" w:rsidR="0038153C" w:rsidRPr="008623B0" w:rsidRDefault="0038153C" w:rsidP="0038153C">
      <w:pPr>
        <w:rPr>
          <w:sz w:val="12"/>
        </w:rPr>
      </w:pPr>
      <w:r w:rsidRPr="008623B0">
        <w:rPr>
          <w:sz w:val="12"/>
        </w:rPr>
        <w:t xml:space="preserve">"So </w:t>
      </w:r>
      <w:r w:rsidRPr="00100707">
        <w:rPr>
          <w:u w:val="single"/>
        </w:rPr>
        <w:t xml:space="preserve">let's hope that the world would deal with the political crisis, including the one with Saudi citizen in Turkey, with wisdom. And </w:t>
      </w:r>
      <w:r w:rsidRPr="004063EE">
        <w:rPr>
          <w:rStyle w:val="Emphasis"/>
          <w:highlight w:val="yellow"/>
        </w:rPr>
        <w:t>we</w:t>
      </w:r>
      <w:r w:rsidRPr="00100707">
        <w:rPr>
          <w:rStyle w:val="Emphasis"/>
        </w:rPr>
        <w:t xml:space="preserve"> </w:t>
      </w:r>
      <w:r w:rsidRPr="004063EE">
        <w:rPr>
          <w:rStyle w:val="Emphasis"/>
          <w:highlight w:val="yellow"/>
        </w:rPr>
        <w:t>will exercise</w:t>
      </w:r>
      <w:r w:rsidRPr="00100707">
        <w:rPr>
          <w:rStyle w:val="Emphasis"/>
        </w:rPr>
        <w:t xml:space="preserve"> our </w:t>
      </w:r>
      <w:r w:rsidRPr="004063EE">
        <w:rPr>
          <w:rStyle w:val="Emphasis"/>
          <w:highlight w:val="yellow"/>
        </w:rPr>
        <w:t>wisdom</w:t>
      </w:r>
      <w:r w:rsidRPr="008623B0">
        <w:rPr>
          <w:sz w:val="12"/>
        </w:rPr>
        <w:t xml:space="preserve"> both </w:t>
      </w:r>
      <w:r w:rsidRPr="00100707">
        <w:rPr>
          <w:b/>
          <w:u w:val="single"/>
        </w:rPr>
        <w:t>in political</w:t>
      </w:r>
      <w:r w:rsidRPr="008623B0">
        <w:rPr>
          <w:sz w:val="12"/>
        </w:rPr>
        <w:t xml:space="preserve"> and economic </w:t>
      </w:r>
      <w:r w:rsidRPr="00100707">
        <w:rPr>
          <w:b/>
          <w:u w:val="single"/>
        </w:rPr>
        <w:t>fronts</w:t>
      </w:r>
      <w:r w:rsidRPr="008623B0">
        <w:rPr>
          <w:sz w:val="12"/>
        </w:rPr>
        <w:t>."</w:t>
      </w:r>
    </w:p>
    <w:p w14:paraId="60CE8690" w14:textId="77777777" w:rsidR="0038153C" w:rsidRPr="008623B0" w:rsidRDefault="0038153C" w:rsidP="0038153C">
      <w:pPr>
        <w:rPr>
          <w:sz w:val="12"/>
        </w:rPr>
      </w:pPr>
    </w:p>
    <w:p w14:paraId="6E0D2298" w14:textId="77777777" w:rsidR="0038153C" w:rsidRPr="00EE4095" w:rsidRDefault="0038153C" w:rsidP="0038153C">
      <w:pPr>
        <w:rPr>
          <w:u w:val="single"/>
        </w:rPr>
      </w:pPr>
      <w:r w:rsidRPr="008623B0">
        <w:rPr>
          <w:sz w:val="12"/>
        </w:rPr>
        <w:t xml:space="preserve">Khashoggi, a Washington Post columnist, was last seen entering the Saudi consulate on October 2. </w:t>
      </w:r>
      <w:r w:rsidRPr="00EE4095">
        <w:rPr>
          <w:u w:val="single"/>
        </w:rPr>
        <w:t>Saudi Arabia</w:t>
      </w:r>
      <w:r w:rsidRPr="008623B0">
        <w:rPr>
          <w:sz w:val="12"/>
        </w:rPr>
        <w:t xml:space="preserve"> initially denied any knowledge of what happened to him, but on Friday </w:t>
      </w:r>
      <w:r w:rsidRPr="00EE4095">
        <w:rPr>
          <w:u w:val="single"/>
        </w:rPr>
        <w:t>admitted that he died inside the consulate.</w:t>
      </w:r>
    </w:p>
    <w:p w14:paraId="6F786837" w14:textId="77777777" w:rsidR="00607650" w:rsidRPr="008623B0" w:rsidRDefault="00607650" w:rsidP="0038153C">
      <w:pPr>
        <w:rPr>
          <w:sz w:val="12"/>
        </w:rPr>
      </w:pPr>
    </w:p>
    <w:p w14:paraId="5E3531CC" w14:textId="77777777" w:rsidR="0038153C" w:rsidRPr="008623B0" w:rsidRDefault="0038153C" w:rsidP="0038153C">
      <w:pPr>
        <w:rPr>
          <w:sz w:val="12"/>
        </w:rPr>
      </w:pPr>
      <w:r w:rsidRPr="008623B0">
        <w:rPr>
          <w:sz w:val="12"/>
        </w:rPr>
        <w:t xml:space="preserve">US </w:t>
      </w:r>
      <w:r w:rsidRPr="003C7F22">
        <w:rPr>
          <w:u w:val="single"/>
        </w:rPr>
        <w:t>senators</w:t>
      </w:r>
      <w:r w:rsidRPr="008623B0">
        <w:rPr>
          <w:sz w:val="12"/>
        </w:rPr>
        <w:t xml:space="preserve"> from both parties </w:t>
      </w:r>
      <w:r w:rsidRPr="003C7F22">
        <w:rPr>
          <w:u w:val="single"/>
        </w:rPr>
        <w:t>are pressing the Trump administration to get to the bottom of what happened</w:t>
      </w:r>
      <w:r w:rsidRPr="008623B0">
        <w:rPr>
          <w:sz w:val="12"/>
        </w:rPr>
        <w:t xml:space="preserve">, and </w:t>
      </w:r>
      <w:r w:rsidRPr="001F5106">
        <w:rPr>
          <w:b/>
          <w:u w:val="single"/>
        </w:rPr>
        <w:t>some lawmakers are calling for sanctions</w:t>
      </w:r>
      <w:r w:rsidRPr="008623B0">
        <w:rPr>
          <w:sz w:val="12"/>
        </w:rPr>
        <w:t xml:space="preserve">. </w:t>
      </w:r>
      <w:r w:rsidRPr="004063EE">
        <w:rPr>
          <w:rStyle w:val="Emphasis"/>
          <w:highlight w:val="yellow"/>
        </w:rPr>
        <w:t>Saudi Arabia</w:t>
      </w:r>
      <w:r w:rsidRPr="008623B0">
        <w:rPr>
          <w:sz w:val="12"/>
        </w:rPr>
        <w:t xml:space="preserve"> said last week it </w:t>
      </w:r>
      <w:r w:rsidRPr="004063EE">
        <w:rPr>
          <w:rStyle w:val="Emphasis"/>
          <w:highlight w:val="yellow"/>
        </w:rPr>
        <w:t>would retaliate against</w:t>
      </w:r>
      <w:r w:rsidRPr="00AA49A0">
        <w:rPr>
          <w:rStyle w:val="Emphasis"/>
        </w:rPr>
        <w:t xml:space="preserve"> any economic sanctions or political </w:t>
      </w:r>
      <w:r w:rsidRPr="004063EE">
        <w:rPr>
          <w:rStyle w:val="Emphasis"/>
          <w:highlight w:val="yellow"/>
        </w:rPr>
        <w:t>pressure</w:t>
      </w:r>
      <w:r w:rsidRPr="008623B0">
        <w:rPr>
          <w:sz w:val="12"/>
        </w:rPr>
        <w:t>. And a leading Saudi media commentator raised the possibility of cutting oil supply.</w:t>
      </w:r>
    </w:p>
    <w:p w14:paraId="39C45546" w14:textId="77777777" w:rsidR="0038153C" w:rsidRPr="008623B0" w:rsidRDefault="0038153C" w:rsidP="0038153C">
      <w:pPr>
        <w:rPr>
          <w:sz w:val="12"/>
        </w:rPr>
      </w:pPr>
      <w:r w:rsidRPr="008623B0">
        <w:rPr>
          <w:sz w:val="12"/>
        </w:rPr>
        <w:t>Oil markets have so far largely shrugged off that suggestion but traders are on edge because supplies could run tight when Iranian exports are hit by US sanctions again next month.</w:t>
      </w:r>
    </w:p>
    <w:p w14:paraId="3C082311" w14:textId="77777777" w:rsidR="0038153C" w:rsidRPr="008623B0" w:rsidRDefault="0038153C" w:rsidP="0038153C">
      <w:pPr>
        <w:rPr>
          <w:sz w:val="12"/>
        </w:rPr>
      </w:pPr>
      <w:r w:rsidRPr="001E39DE">
        <w:rPr>
          <w:u w:val="single"/>
        </w:rPr>
        <w:t>Saudi Arabia</w:t>
      </w:r>
      <w:r w:rsidRPr="008623B0">
        <w:rPr>
          <w:sz w:val="12"/>
        </w:rPr>
        <w:t xml:space="preserve"> has previously </w:t>
      </w:r>
      <w:r w:rsidRPr="001E39DE">
        <w:rPr>
          <w:u w:val="single"/>
        </w:rPr>
        <w:t>said it is willing</w:t>
      </w:r>
      <w:r w:rsidRPr="008623B0">
        <w:rPr>
          <w:sz w:val="12"/>
        </w:rPr>
        <w:t xml:space="preserve">, along with Russia, </w:t>
      </w:r>
      <w:r w:rsidRPr="001E39DE">
        <w:rPr>
          <w:u w:val="single"/>
        </w:rPr>
        <w:t>to plug that gap</w:t>
      </w:r>
      <w:r w:rsidRPr="008623B0">
        <w:rPr>
          <w:sz w:val="12"/>
        </w:rPr>
        <w:t>. And it has already ramped up production in recent months to make up for reduced output by other OPEC countries such as Venezuela and Libya.</w:t>
      </w:r>
    </w:p>
    <w:p w14:paraId="65CE9390" w14:textId="77777777" w:rsidR="0038153C" w:rsidRPr="008623B0" w:rsidRDefault="0038153C" w:rsidP="0038153C">
      <w:pPr>
        <w:rPr>
          <w:sz w:val="12"/>
        </w:rPr>
      </w:pPr>
      <w:r w:rsidRPr="008623B0">
        <w:rPr>
          <w:sz w:val="12"/>
        </w:rPr>
        <w:t>In the Tass interview, Al Falih said Saudi Arabia is currently pumping around 10.7 million barrels of oil a day, up about 850,000 barrels since June.</w:t>
      </w:r>
    </w:p>
    <w:p w14:paraId="40FFECAE" w14:textId="77777777" w:rsidR="0038153C" w:rsidRPr="008623B0" w:rsidRDefault="0038153C" w:rsidP="0038153C">
      <w:pPr>
        <w:rPr>
          <w:sz w:val="12"/>
        </w:rPr>
      </w:pPr>
      <w:r w:rsidRPr="008623B0">
        <w:rPr>
          <w:sz w:val="12"/>
        </w:rPr>
        <w:t xml:space="preserve">Analysts worry that </w:t>
      </w:r>
      <w:r w:rsidRPr="00962344">
        <w:rPr>
          <w:u w:val="single"/>
        </w:rPr>
        <w:t>the kingdom could struggle to deliver enough oil to prevent prices climbing towards $100 a barrel</w:t>
      </w:r>
      <w:r w:rsidRPr="008623B0">
        <w:rPr>
          <w:sz w:val="12"/>
        </w:rPr>
        <w:t>, or that it could choose to slow-walk future increases in response to pressure from the United States.</w:t>
      </w:r>
    </w:p>
    <w:p w14:paraId="3527A23C" w14:textId="77777777" w:rsidR="0038153C" w:rsidRPr="008623B0" w:rsidRDefault="0038153C" w:rsidP="0038153C">
      <w:pPr>
        <w:rPr>
          <w:sz w:val="12"/>
        </w:rPr>
      </w:pPr>
      <w:r w:rsidRPr="008623B0">
        <w:rPr>
          <w:sz w:val="12"/>
        </w:rPr>
        <w:t>Al Falih said Saudi Arabia could lift production, if necessary, to 12 million barrels per day, but couldn't guarantee that would be enough.</w:t>
      </w:r>
    </w:p>
    <w:p w14:paraId="1D8F82D2" w14:textId="4C87952A" w:rsidR="0038153C" w:rsidRPr="008623B0" w:rsidRDefault="0038153C" w:rsidP="0038153C">
      <w:pPr>
        <w:rPr>
          <w:sz w:val="12"/>
        </w:rPr>
      </w:pPr>
      <w:r w:rsidRPr="008623B0">
        <w:rPr>
          <w:sz w:val="12"/>
        </w:rPr>
        <w:t>"If 3 million barrels per day disappears, we cannot cover this volume," Al Falih said.</w:t>
      </w:r>
    </w:p>
    <w:p w14:paraId="60E470DA" w14:textId="36CA369C" w:rsidR="00C563A5" w:rsidRDefault="00C563A5" w:rsidP="00C563A5"/>
    <w:p w14:paraId="069DE03B" w14:textId="4DE56DA7" w:rsidR="00C563A5" w:rsidRDefault="00C563A5" w:rsidP="00C563A5">
      <w:pPr>
        <w:pStyle w:val="Heading1"/>
      </w:pPr>
      <w:r>
        <w:t>Aff</w:t>
      </w:r>
    </w:p>
    <w:p w14:paraId="75AC85A4" w14:textId="768FECF2" w:rsidR="00C563A5" w:rsidRDefault="00C563A5" w:rsidP="00C563A5"/>
    <w:p w14:paraId="48907C80" w14:textId="3B61CF49" w:rsidR="00491094" w:rsidRDefault="00491094" w:rsidP="00C563A5">
      <w:pPr>
        <w:pStyle w:val="Heading4"/>
      </w:pPr>
      <w:r>
        <w:t>An embargo is key</w:t>
      </w:r>
    </w:p>
    <w:p w14:paraId="3259F917" w14:textId="0C570C05" w:rsidR="00491094" w:rsidRDefault="0052128E" w:rsidP="00491094">
      <w:r w:rsidRPr="0052128E">
        <w:t xml:space="preserve">William </w:t>
      </w:r>
      <w:r w:rsidRPr="0052128E">
        <w:rPr>
          <w:rStyle w:val="Style13ptBold"/>
        </w:rPr>
        <w:t>Hartung 19</w:t>
      </w:r>
      <w:r w:rsidRPr="0052128E">
        <w:t xml:space="preserve">, "Trump’s Saudi Arms Vetoes, Deconstructed," 7-26-2019, </w:t>
      </w:r>
      <w:hyperlink r:id="rId17" w:history="1">
        <w:r w:rsidR="005D5560" w:rsidRPr="009A2FDC">
          <w:rPr>
            <w:rStyle w:val="Hyperlink"/>
          </w:rPr>
          <w:t>https://lobelog.com/trumps-saudi-arms-vetoes-deconstructed/</w:t>
        </w:r>
      </w:hyperlink>
    </w:p>
    <w:p w14:paraId="0C1EC88A" w14:textId="77777777" w:rsidR="001404BE" w:rsidRPr="001404BE" w:rsidRDefault="001404BE" w:rsidP="001404BE">
      <w:pPr>
        <w:rPr>
          <w:b/>
          <w:u w:val="single"/>
        </w:rPr>
      </w:pPr>
      <w:r w:rsidRPr="001404BE">
        <w:rPr>
          <w:u w:val="single"/>
        </w:rPr>
        <w:t>The main arguments</w:t>
      </w:r>
      <w:r w:rsidRPr="001404BE">
        <w:t xml:space="preserve"> in the veto message </w:t>
      </w:r>
      <w:r w:rsidRPr="001404BE">
        <w:rPr>
          <w:b/>
          <w:u w:val="single"/>
        </w:rPr>
        <w:t>are outlined and refuted below.</w:t>
      </w:r>
    </w:p>
    <w:p w14:paraId="3F8B8862" w14:textId="77777777" w:rsidR="005D5560" w:rsidRPr="00491094" w:rsidRDefault="005D5560" w:rsidP="00491094"/>
    <w:p w14:paraId="72737494" w14:textId="77777777" w:rsidR="00491094" w:rsidRPr="00FB682F" w:rsidRDefault="00491094" w:rsidP="00491094">
      <w:pPr>
        <w:rPr>
          <w:rStyle w:val="Emphasis"/>
        </w:rPr>
      </w:pPr>
      <w:r w:rsidRPr="00FB7D6D">
        <w:rPr>
          <w:u w:val="single"/>
        </w:rPr>
        <w:t>Counter Iran and Its Proxies in the Region</w:t>
      </w:r>
      <w:r>
        <w:t xml:space="preserve">: </w:t>
      </w:r>
      <w:r w:rsidRPr="00F7574C">
        <w:rPr>
          <w:rStyle w:val="Emphasis"/>
        </w:rPr>
        <w:t xml:space="preserve">The </w:t>
      </w:r>
      <w:r w:rsidRPr="006C532C">
        <w:rPr>
          <w:rStyle w:val="Emphasis"/>
          <w:highlight w:val="yellow"/>
        </w:rPr>
        <w:t>Houthi</w:t>
      </w:r>
      <w:r w:rsidRPr="00F7574C">
        <w:rPr>
          <w:rStyle w:val="Emphasis"/>
        </w:rPr>
        <w:t xml:space="preserve"> rebels </w:t>
      </w:r>
      <w:r w:rsidRPr="006C532C">
        <w:rPr>
          <w:rStyle w:val="Emphasis"/>
          <w:highlight w:val="yellow"/>
        </w:rPr>
        <w:t>are not proxies of Iran</w:t>
      </w:r>
      <w:r>
        <w:t xml:space="preserve">. </w:t>
      </w:r>
      <w:r w:rsidRPr="00E2553D">
        <w:rPr>
          <w:u w:val="single"/>
        </w:rPr>
        <w:t>They have their own grievances and their own reasons for fighting</w:t>
      </w:r>
      <w:r>
        <w:t xml:space="preserve">, </w:t>
      </w:r>
      <w:r w:rsidRPr="00E2553D">
        <w:rPr>
          <w:b/>
          <w:u w:val="single"/>
        </w:rPr>
        <w:t>going back decades and related to their belief that they have been denied political input and economic equity within Yemen by the prior and current regimes</w:t>
      </w:r>
      <w:r>
        <w:t xml:space="preserve">. While </w:t>
      </w:r>
      <w:r w:rsidRPr="00FB682F">
        <w:rPr>
          <w:rStyle w:val="Emphasis"/>
        </w:rPr>
        <w:t>the Houthi</w:t>
      </w:r>
      <w:r>
        <w:t xml:space="preserve"> receive some weaponry from Iran, they </w:t>
      </w:r>
      <w:r w:rsidRPr="006C532C">
        <w:rPr>
          <w:rStyle w:val="Emphasis"/>
          <w:highlight w:val="yellow"/>
        </w:rPr>
        <w:t>do not take orders from Tehran</w:t>
      </w:r>
      <w:r>
        <w:t xml:space="preserve">. If anything, the </w:t>
      </w:r>
      <w:r w:rsidRPr="00FB682F">
        <w:rPr>
          <w:b/>
          <w:u w:val="single"/>
        </w:rPr>
        <w:t xml:space="preserve">continued, unbridled </w:t>
      </w:r>
      <w:r w:rsidRPr="006C532C">
        <w:rPr>
          <w:b/>
          <w:highlight w:val="yellow"/>
          <w:u w:val="single"/>
        </w:rPr>
        <w:t>U.S. backing of</w:t>
      </w:r>
      <w:r w:rsidRPr="00FB682F">
        <w:rPr>
          <w:b/>
          <w:u w:val="single"/>
        </w:rPr>
        <w:t xml:space="preserve"> the </w:t>
      </w:r>
      <w:r w:rsidRPr="006C532C">
        <w:rPr>
          <w:b/>
          <w:highlight w:val="yellow"/>
          <w:u w:val="single"/>
        </w:rPr>
        <w:t>Saudi war</w:t>
      </w:r>
      <w:r w:rsidRPr="00FB682F">
        <w:rPr>
          <w:b/>
          <w:u w:val="single"/>
        </w:rPr>
        <w:t xml:space="preserve"> effort and the humanitarian catastrophe it has </w:t>
      </w:r>
      <w:r w:rsidRPr="006C532C">
        <w:rPr>
          <w:b/>
          <w:highlight w:val="yellow"/>
          <w:u w:val="single"/>
        </w:rPr>
        <w:t>caused</w:t>
      </w:r>
      <w:r w:rsidRPr="00FB682F">
        <w:rPr>
          <w:b/>
          <w:u w:val="single"/>
        </w:rPr>
        <w:t xml:space="preserve"> will only drive </w:t>
      </w:r>
      <w:r w:rsidRPr="006C532C">
        <w:rPr>
          <w:b/>
          <w:highlight w:val="yellow"/>
          <w:u w:val="single"/>
        </w:rPr>
        <w:t>the Houthi closer to Iran</w:t>
      </w:r>
      <w:r w:rsidRPr="00FB682F">
        <w:rPr>
          <w:b/>
          <w:u w:val="single"/>
        </w:rPr>
        <w:t xml:space="preserve"> </w:t>
      </w:r>
      <w:r w:rsidRPr="00FB682F">
        <w:rPr>
          <w:rStyle w:val="Emphasis"/>
        </w:rPr>
        <w:t>than they would otherwise be.</w:t>
      </w:r>
    </w:p>
    <w:p w14:paraId="524C3DBD" w14:textId="77777777" w:rsidR="00491094" w:rsidRDefault="00491094" w:rsidP="00491094"/>
    <w:p w14:paraId="51E94BC2" w14:textId="77777777" w:rsidR="00491094" w:rsidRDefault="00491094" w:rsidP="00491094">
      <w:r>
        <w:t xml:space="preserve">Enhancing Competitiveness in Key Markets: From the beginning of his administration, </w:t>
      </w:r>
      <w:r w:rsidRPr="006C6C50">
        <w:rPr>
          <w:b/>
          <w:u w:val="single"/>
        </w:rPr>
        <w:t xml:space="preserve">President </w:t>
      </w:r>
      <w:r w:rsidRPr="006C532C">
        <w:rPr>
          <w:b/>
          <w:highlight w:val="yellow"/>
          <w:u w:val="single"/>
        </w:rPr>
        <w:t>Trump</w:t>
      </w:r>
      <w:r w:rsidRPr="006C6C50">
        <w:rPr>
          <w:b/>
          <w:u w:val="single"/>
        </w:rPr>
        <w:t xml:space="preserve"> has vastly </w:t>
      </w:r>
      <w:r w:rsidRPr="006C532C">
        <w:rPr>
          <w:b/>
          <w:highlight w:val="yellow"/>
          <w:u w:val="single"/>
        </w:rPr>
        <w:t>exaggerated</w:t>
      </w:r>
      <w:r w:rsidRPr="006C6C50">
        <w:rPr>
          <w:b/>
          <w:u w:val="single"/>
        </w:rPr>
        <w:t xml:space="preserve"> the </w:t>
      </w:r>
      <w:r w:rsidRPr="006C532C">
        <w:rPr>
          <w:b/>
          <w:highlight w:val="yellow"/>
          <w:u w:val="single"/>
        </w:rPr>
        <w:t>benefits</w:t>
      </w:r>
      <w:r w:rsidRPr="006C6C50">
        <w:rPr>
          <w:b/>
          <w:u w:val="single"/>
        </w:rPr>
        <w:t xml:space="preserve"> to U.S. companies and American workers of arms deals with Saudi Arabia</w:t>
      </w:r>
      <w:r>
        <w:t xml:space="preserve">, claiming at one point that they would support 500,000 U.S. jobs. </w:t>
      </w:r>
      <w:r w:rsidRPr="006F7B61">
        <w:rPr>
          <w:u w:val="single"/>
        </w:rPr>
        <w:t>The real figure is in the 20,000 to 40,000 range</w:t>
      </w:r>
      <w:r>
        <w:t xml:space="preserve">, one-tenth to one-twentieth of Trump’s claim, and </w:t>
      </w:r>
      <w:r w:rsidRPr="00651791">
        <w:rPr>
          <w:u w:val="single"/>
        </w:rPr>
        <w:t>less than three one-hundredths of one percent of the U.S. labor force of roughly 160 million people</w:t>
      </w:r>
      <w:r>
        <w:t xml:space="preserve">. And </w:t>
      </w:r>
      <w:r w:rsidRPr="00F7629B">
        <w:rPr>
          <w:b/>
          <w:u w:val="single"/>
        </w:rPr>
        <w:t>many of those jobs will be based in Saudi Arabia as a result of coproduction arrangements</w:t>
      </w:r>
      <w:r>
        <w:t>, like the one for Raytheon Paveway bomb components that Senate Joint Resolution 36 would have stopped.</w:t>
      </w:r>
    </w:p>
    <w:p w14:paraId="7E0C31FB" w14:textId="77777777" w:rsidR="00491094" w:rsidRDefault="00491094" w:rsidP="00491094"/>
    <w:p w14:paraId="34E66897" w14:textId="77777777" w:rsidR="00491094" w:rsidRPr="00D10DB6" w:rsidRDefault="00491094" w:rsidP="00491094">
      <w:pPr>
        <w:rPr>
          <w:b/>
          <w:u w:val="single"/>
        </w:rPr>
      </w:pPr>
      <w:r>
        <w:t xml:space="preserve">Providing Precision-Guided Munitions to Limit Civilian Casualties in Yemen: This has been a standard argument for sending guided bombs to Saudi Arabia since the start of its intervention in Yemen in 2015. Unfortunately, </w:t>
      </w:r>
      <w:r w:rsidRPr="00186AC1">
        <w:rPr>
          <w:rStyle w:val="Emphasis"/>
        </w:rPr>
        <w:t xml:space="preserve">there is </w:t>
      </w:r>
      <w:r w:rsidRPr="006C532C">
        <w:rPr>
          <w:rStyle w:val="Emphasis"/>
          <w:highlight w:val="yellow"/>
        </w:rPr>
        <w:t>no evidence</w:t>
      </w:r>
      <w:r w:rsidRPr="00186AC1">
        <w:rPr>
          <w:rStyle w:val="Emphasis"/>
        </w:rPr>
        <w:t xml:space="preserve"> that </w:t>
      </w:r>
      <w:r w:rsidRPr="006C532C">
        <w:rPr>
          <w:rStyle w:val="Emphasis"/>
          <w:highlight w:val="yellow"/>
        </w:rPr>
        <w:t>Saudi Arabia</w:t>
      </w:r>
      <w:r w:rsidRPr="00186AC1">
        <w:rPr>
          <w:rStyle w:val="Emphasis"/>
        </w:rPr>
        <w:t xml:space="preserve"> </w:t>
      </w:r>
      <w:r w:rsidRPr="006C532C">
        <w:rPr>
          <w:rStyle w:val="Emphasis"/>
          <w:highlight w:val="yellow"/>
        </w:rPr>
        <w:t>is</w:t>
      </w:r>
      <w:r w:rsidRPr="00186AC1">
        <w:rPr>
          <w:rStyle w:val="Emphasis"/>
        </w:rPr>
        <w:t xml:space="preserve"> even </w:t>
      </w:r>
      <w:r w:rsidRPr="006C532C">
        <w:rPr>
          <w:rStyle w:val="Emphasis"/>
          <w:highlight w:val="yellow"/>
        </w:rPr>
        <w:t>attempting to avoid civilian targets</w:t>
      </w:r>
      <w:r>
        <w:t xml:space="preserve">. </w:t>
      </w:r>
      <w:r w:rsidRPr="00186AC1">
        <w:rPr>
          <w:u w:val="single"/>
        </w:rPr>
        <w:t>The Saudi air force has bombed water treatment plants, hospitals, marketplaces, civilian neighborhoods, weddings, a funeral, and even a school bus,</w:t>
      </w:r>
      <w:r>
        <w:t xml:space="preserve"> </w:t>
      </w:r>
      <w:r w:rsidRPr="00186AC1">
        <w:rPr>
          <w:b/>
          <w:u w:val="single"/>
        </w:rPr>
        <w:t>including many targets that were explicitly marked as civilian facilities that should not be attacked</w:t>
      </w:r>
      <w:r>
        <w:t xml:space="preserve">. </w:t>
      </w:r>
      <w:r w:rsidRPr="00D10DB6">
        <w:rPr>
          <w:b/>
          <w:u w:val="single"/>
        </w:rPr>
        <w:t xml:space="preserve">Saudi Arabia has possessed U.S. precision-guided munitions for years, and it has had no impact </w:t>
      </w:r>
      <w:r w:rsidRPr="007D12B8">
        <w:rPr>
          <w:rStyle w:val="Emphasis"/>
        </w:rPr>
        <w:t>on the civilian death toll</w:t>
      </w:r>
      <w:r w:rsidRPr="00D10DB6">
        <w:rPr>
          <w:b/>
          <w:u w:val="single"/>
        </w:rPr>
        <w:t xml:space="preserve"> caused by the air war.</w:t>
      </w:r>
    </w:p>
    <w:p w14:paraId="06472CD2" w14:textId="77777777" w:rsidR="00491094" w:rsidRDefault="00491094" w:rsidP="00491094"/>
    <w:p w14:paraId="738F1E19" w14:textId="77777777" w:rsidR="00491094" w:rsidRPr="00F809A3" w:rsidRDefault="00491094" w:rsidP="00491094">
      <w:pPr>
        <w:rPr>
          <w:rStyle w:val="Emphasis"/>
        </w:rPr>
      </w:pPr>
      <w:r>
        <w:t xml:space="preserve">Defending U.S. Citizens and Military Personnel in Saudi Arabia: </w:t>
      </w:r>
      <w:r w:rsidRPr="007177B3">
        <w:rPr>
          <w:u w:val="single"/>
        </w:rPr>
        <w:t>The Houthi-led coalition that is fighting Saudi Arabia and its allies in Yemen has on occasion launched missile strikes across the Saudi border in retaliation for Saudi air strikes in Yemen</w:t>
      </w:r>
      <w:r>
        <w:t xml:space="preserve">, including one that hit the Riyadh airport, wounding 26 people. While concerning, </w:t>
      </w:r>
      <w:r w:rsidRPr="005C22A2">
        <w:rPr>
          <w:rStyle w:val="Emphasis"/>
        </w:rPr>
        <w:t>these strikes pale in comparison with the devastating humanitarian crisis in Yemen sparked by the Saudi-UAE-led intervention</w:t>
      </w:r>
      <w:r>
        <w:t xml:space="preserve">, </w:t>
      </w:r>
      <w:r w:rsidRPr="005C22A2">
        <w:rPr>
          <w:b/>
          <w:u w:val="single"/>
        </w:rPr>
        <w:t>which has killed thousands of civilians and put millions at risk of famine</w:t>
      </w:r>
      <w:r>
        <w:t xml:space="preserve">. </w:t>
      </w:r>
      <w:r w:rsidRPr="00F809A3">
        <w:rPr>
          <w:u w:val="single"/>
        </w:rPr>
        <w:t>The best way to deal with the cross-border strikes is to end the air war and the strike/counterstrike dynamic that it has fueled</w:t>
      </w:r>
      <w:r>
        <w:t xml:space="preserve">, </w:t>
      </w:r>
      <w:r w:rsidRPr="00F809A3">
        <w:rPr>
          <w:rStyle w:val="Emphasis"/>
        </w:rPr>
        <w:t>not up the ante through continuing attacks on civilians and civilian infrastructure in Yemen.</w:t>
      </w:r>
    </w:p>
    <w:p w14:paraId="54828C8F" w14:textId="77777777" w:rsidR="00491094" w:rsidRDefault="00491094" w:rsidP="00491094"/>
    <w:p w14:paraId="2F571DF2" w14:textId="77777777" w:rsidR="00491094" w:rsidRPr="00476BB0" w:rsidRDefault="00491094" w:rsidP="00491094">
      <w:pPr>
        <w:rPr>
          <w:rStyle w:val="Emphasis"/>
        </w:rPr>
      </w:pPr>
      <w:r>
        <w:t xml:space="preserve">Stopping Bomb Sales Will Undermine the Peace Process: This may be the most cynical argument of all. </w:t>
      </w:r>
      <w:r w:rsidRPr="00183CB9">
        <w:rPr>
          <w:rStyle w:val="Emphasis"/>
        </w:rPr>
        <w:t xml:space="preserve">The </w:t>
      </w:r>
      <w:r w:rsidRPr="006C532C">
        <w:rPr>
          <w:rStyle w:val="Emphasis"/>
          <w:highlight w:val="yellow"/>
        </w:rPr>
        <w:t>Trump</w:t>
      </w:r>
      <w:r w:rsidRPr="00183CB9">
        <w:rPr>
          <w:rStyle w:val="Emphasis"/>
        </w:rPr>
        <w:t xml:space="preserve"> administration</w:t>
      </w:r>
      <w:r w:rsidRPr="006C532C">
        <w:rPr>
          <w:rStyle w:val="Emphasis"/>
          <w:highlight w:val="yellow"/>
        </w:rPr>
        <w:t>’s</w:t>
      </w:r>
      <w:r w:rsidRPr="00183CB9">
        <w:rPr>
          <w:rStyle w:val="Emphasis"/>
        </w:rPr>
        <w:t xml:space="preserve"> unequivocal military </w:t>
      </w:r>
      <w:r w:rsidRPr="006C532C">
        <w:rPr>
          <w:rStyle w:val="Emphasis"/>
          <w:highlight w:val="yellow"/>
        </w:rPr>
        <w:t>support</w:t>
      </w:r>
      <w:r w:rsidRPr="00183CB9">
        <w:rPr>
          <w:rStyle w:val="Emphasis"/>
        </w:rPr>
        <w:t xml:space="preserve"> for the Saudi regime </w:t>
      </w:r>
      <w:r w:rsidRPr="006C532C">
        <w:rPr>
          <w:rStyle w:val="Emphasis"/>
          <w:highlight w:val="yellow"/>
        </w:rPr>
        <w:t>is prolonging the war</w:t>
      </w:r>
      <w:r w:rsidRPr="00183CB9">
        <w:rPr>
          <w:rStyle w:val="Emphasis"/>
        </w:rPr>
        <w:t>, not setting the stage for peace</w:t>
      </w:r>
      <w:r>
        <w:t xml:space="preserve">. If anything, </w:t>
      </w:r>
      <w:r w:rsidRPr="00476BB0">
        <w:rPr>
          <w:b/>
          <w:u w:val="single"/>
        </w:rPr>
        <w:t xml:space="preserve">it is </w:t>
      </w:r>
      <w:r w:rsidRPr="006C532C">
        <w:rPr>
          <w:b/>
          <w:highlight w:val="yellow"/>
          <w:u w:val="single"/>
        </w:rPr>
        <w:t>Congressional opposition</w:t>
      </w:r>
      <w:r w:rsidRPr="00476BB0">
        <w:rPr>
          <w:b/>
          <w:u w:val="single"/>
        </w:rPr>
        <w:t xml:space="preserve"> to the war </w:t>
      </w:r>
      <w:r w:rsidRPr="00E86212">
        <w:rPr>
          <w:rStyle w:val="Emphasis"/>
        </w:rPr>
        <w:t xml:space="preserve">that has </w:t>
      </w:r>
      <w:r w:rsidRPr="006C532C">
        <w:rPr>
          <w:rStyle w:val="Emphasis"/>
          <w:highlight w:val="yellow"/>
        </w:rPr>
        <w:t>helped get the</w:t>
      </w:r>
      <w:r w:rsidRPr="00E86212">
        <w:rPr>
          <w:rStyle w:val="Emphasis"/>
        </w:rPr>
        <w:t xml:space="preserve"> Saudi/UAE-backed </w:t>
      </w:r>
      <w:r w:rsidRPr="006C532C">
        <w:rPr>
          <w:rStyle w:val="Emphasis"/>
          <w:highlight w:val="yellow"/>
        </w:rPr>
        <w:t>government to the peace table</w:t>
      </w:r>
      <w:r>
        <w:t xml:space="preserve">, </w:t>
      </w:r>
      <w:r w:rsidRPr="00476BB0">
        <w:rPr>
          <w:rStyle w:val="Emphasis"/>
        </w:rPr>
        <w:t xml:space="preserve">however difficult the process may be, </w:t>
      </w:r>
      <w:r w:rsidRPr="006C532C">
        <w:rPr>
          <w:rStyle w:val="Emphasis"/>
          <w:highlight w:val="yellow"/>
        </w:rPr>
        <w:t>and helped persuade the UAE to scale back</w:t>
      </w:r>
      <w:r w:rsidRPr="00476BB0">
        <w:rPr>
          <w:rStyle w:val="Emphasis"/>
        </w:rPr>
        <w:t xml:space="preserve"> its </w:t>
      </w:r>
      <w:r w:rsidRPr="006C532C">
        <w:rPr>
          <w:rStyle w:val="Emphasis"/>
          <w:highlight w:val="yellow"/>
        </w:rPr>
        <w:t>involvement</w:t>
      </w:r>
      <w:r w:rsidRPr="00476BB0">
        <w:rPr>
          <w:rStyle w:val="Emphasis"/>
        </w:rPr>
        <w:t xml:space="preserve"> in the war.</w:t>
      </w:r>
    </w:p>
    <w:p w14:paraId="3C249825" w14:textId="77777777" w:rsidR="00491094" w:rsidRDefault="00491094" w:rsidP="00491094"/>
    <w:p w14:paraId="6BAF386C" w14:textId="771D4618" w:rsidR="004264DF" w:rsidRDefault="004264DF" w:rsidP="00C563A5">
      <w:pPr>
        <w:pStyle w:val="Heading4"/>
      </w:pPr>
      <w:r>
        <w:t>Diversion and escalation</w:t>
      </w:r>
    </w:p>
    <w:p w14:paraId="41914CAB" w14:textId="2A60BBD6" w:rsidR="004264DF" w:rsidRDefault="004264DF" w:rsidP="004264DF">
      <w:r w:rsidRPr="004264DF">
        <w:t xml:space="preserve">Marcia </w:t>
      </w:r>
      <w:r w:rsidRPr="004264DF">
        <w:rPr>
          <w:rStyle w:val="Style13ptBold"/>
        </w:rPr>
        <w:t>Robiou 19</w:t>
      </w:r>
      <w:r w:rsidRPr="004264DF">
        <w:t xml:space="preserve">, "What You Need to Know About Trump's $8 Billion Saudi Arms Deal," 7-16-2019, </w:t>
      </w:r>
      <w:hyperlink r:id="rId18" w:history="1">
        <w:r w:rsidRPr="009A2FDC">
          <w:rPr>
            <w:rStyle w:val="Hyperlink"/>
          </w:rPr>
          <w:t>https://www.pbs.org/wgbh/frontline/article/saudi-arabia-arms-deal-trump-what-to-know/</w:t>
        </w:r>
      </w:hyperlink>
    </w:p>
    <w:p w14:paraId="30D02011" w14:textId="77777777" w:rsidR="004264DF" w:rsidRPr="004264DF" w:rsidRDefault="004264DF" w:rsidP="004264DF"/>
    <w:p w14:paraId="6BE2BFAC" w14:textId="77777777" w:rsidR="004264DF" w:rsidRPr="005F7D08" w:rsidRDefault="004264DF" w:rsidP="004264DF">
      <w:pPr>
        <w:rPr>
          <w:sz w:val="12"/>
        </w:rPr>
      </w:pPr>
      <w:r w:rsidRPr="006E5873">
        <w:rPr>
          <w:u w:val="single"/>
        </w:rPr>
        <w:t>Mounting concerns over U.S. involvement in Yemen</w:t>
      </w:r>
      <w:r w:rsidRPr="005F7D08">
        <w:rPr>
          <w:sz w:val="12"/>
        </w:rPr>
        <w:t xml:space="preserve">: Experts believe that the </w:t>
      </w:r>
      <w:r w:rsidRPr="00313F64">
        <w:rPr>
          <w:rStyle w:val="Emphasis"/>
          <w:highlight w:val="yellow"/>
        </w:rPr>
        <w:t>weapons are</w:t>
      </w:r>
      <w:r w:rsidRPr="00262061">
        <w:rPr>
          <w:rStyle w:val="Emphasis"/>
        </w:rPr>
        <w:t xml:space="preserve"> likely </w:t>
      </w:r>
      <w:r w:rsidRPr="00313F64">
        <w:rPr>
          <w:rStyle w:val="Emphasis"/>
          <w:highlight w:val="yellow"/>
        </w:rPr>
        <w:t>to be diverted to</w:t>
      </w:r>
      <w:r w:rsidRPr="00262061">
        <w:rPr>
          <w:rStyle w:val="Emphasis"/>
        </w:rPr>
        <w:t xml:space="preserve"> the </w:t>
      </w:r>
      <w:r w:rsidRPr="00313F64">
        <w:rPr>
          <w:rStyle w:val="Emphasis"/>
          <w:highlight w:val="yellow"/>
        </w:rPr>
        <w:t>frontlines</w:t>
      </w:r>
      <w:r w:rsidRPr="00262061">
        <w:rPr>
          <w:rStyle w:val="Emphasis"/>
        </w:rPr>
        <w:t xml:space="preserve"> in Yemen</w:t>
      </w:r>
      <w:r w:rsidRPr="005F7D08">
        <w:rPr>
          <w:sz w:val="12"/>
        </w:rPr>
        <w:t xml:space="preserve">, where </w:t>
      </w:r>
      <w:r w:rsidRPr="00262061">
        <w:rPr>
          <w:b/>
          <w:u w:val="single"/>
        </w:rPr>
        <w:t>a proxy war between Iran and Saudi Arabia has raged for nearly five years</w:t>
      </w:r>
      <w:r w:rsidRPr="005F7D08">
        <w:rPr>
          <w:sz w:val="12"/>
        </w:rPr>
        <w:t>. In April, the House voted to end American involvement in the war in Yemen, sending a stinging rebuke to the Trump administration’s support for the military campaign led by Saudi Arabia in the war-battered country.</w:t>
      </w:r>
    </w:p>
    <w:p w14:paraId="74E01215" w14:textId="77777777" w:rsidR="004264DF" w:rsidRPr="005F7D08" w:rsidRDefault="004264DF" w:rsidP="004264DF">
      <w:pPr>
        <w:rPr>
          <w:sz w:val="12"/>
        </w:rPr>
      </w:pPr>
    </w:p>
    <w:p w14:paraId="53229F59" w14:textId="77777777" w:rsidR="004264DF" w:rsidRPr="005F7D08" w:rsidRDefault="004264DF" w:rsidP="004264DF">
      <w:pPr>
        <w:rPr>
          <w:sz w:val="12"/>
        </w:rPr>
      </w:pPr>
      <w:r w:rsidRPr="005F7D08">
        <w:rPr>
          <w:sz w:val="12"/>
        </w:rPr>
        <w:t xml:space="preserve">“There’s sort of an implication that </w:t>
      </w:r>
      <w:r w:rsidRPr="00BD2CF8">
        <w:rPr>
          <w:rStyle w:val="Emphasis"/>
          <w:highlight w:val="yellow"/>
        </w:rPr>
        <w:t>the Saudi</w:t>
      </w:r>
      <w:r w:rsidRPr="00D970AD">
        <w:rPr>
          <w:rStyle w:val="Emphasis"/>
        </w:rPr>
        <w:t xml:space="preserve">-led </w:t>
      </w:r>
      <w:r w:rsidRPr="00BD2CF8">
        <w:rPr>
          <w:rStyle w:val="Emphasis"/>
          <w:highlight w:val="yellow"/>
        </w:rPr>
        <w:t>coalition</w:t>
      </w:r>
      <w:r w:rsidRPr="00D970AD">
        <w:rPr>
          <w:rStyle w:val="Emphasis"/>
        </w:rPr>
        <w:t xml:space="preserve"> have </w:t>
      </w:r>
      <w:r w:rsidRPr="00BD2CF8">
        <w:rPr>
          <w:rStyle w:val="Emphasis"/>
          <w:highlight w:val="yellow"/>
        </w:rPr>
        <w:t>used up</w:t>
      </w:r>
      <w:r w:rsidRPr="00D970AD">
        <w:rPr>
          <w:rStyle w:val="Emphasis"/>
        </w:rPr>
        <w:t xml:space="preserve"> their </w:t>
      </w:r>
      <w:r w:rsidRPr="00BD2CF8">
        <w:rPr>
          <w:rStyle w:val="Emphasis"/>
          <w:highlight w:val="yellow"/>
        </w:rPr>
        <w:t>weaponry and are</w:t>
      </w:r>
      <w:r w:rsidRPr="00D970AD">
        <w:rPr>
          <w:rStyle w:val="Emphasis"/>
        </w:rPr>
        <w:t xml:space="preserve"> in </w:t>
      </w:r>
      <w:r w:rsidRPr="00BD2CF8">
        <w:rPr>
          <w:rStyle w:val="Emphasis"/>
          <w:highlight w:val="yellow"/>
        </w:rPr>
        <w:t>desperate</w:t>
      </w:r>
      <w:r w:rsidRPr="00D970AD">
        <w:rPr>
          <w:rStyle w:val="Emphasis"/>
        </w:rPr>
        <w:t xml:space="preserve"> need of a resupply</w:t>
      </w:r>
      <w:r w:rsidRPr="005F7D08">
        <w:rPr>
          <w:sz w:val="12"/>
        </w:rPr>
        <w:t>,” said Jeff Abramson, senior fellow at the Arms Control Association. “</w:t>
      </w:r>
      <w:r w:rsidRPr="00E913E6">
        <w:rPr>
          <w:u w:val="single"/>
        </w:rPr>
        <w:t xml:space="preserve">There are probably targets left which they have yet to hit, in which case </w:t>
      </w:r>
      <w:r w:rsidRPr="00E913E6">
        <w:rPr>
          <w:b/>
          <w:u w:val="single"/>
        </w:rPr>
        <w:t>you could expect these weapons to be used in those cases</w:t>
      </w:r>
      <w:r w:rsidRPr="005F7D08">
        <w:rPr>
          <w:sz w:val="12"/>
        </w:rPr>
        <w:t>.”</w:t>
      </w:r>
    </w:p>
    <w:p w14:paraId="7247EC93" w14:textId="77777777" w:rsidR="004264DF" w:rsidRPr="005F7D08" w:rsidRDefault="004264DF" w:rsidP="004264DF">
      <w:pPr>
        <w:rPr>
          <w:sz w:val="12"/>
        </w:rPr>
      </w:pPr>
    </w:p>
    <w:p w14:paraId="4C4BBC09" w14:textId="77777777" w:rsidR="004264DF" w:rsidRPr="005F7D08" w:rsidRDefault="004264DF" w:rsidP="004264DF">
      <w:pPr>
        <w:rPr>
          <w:sz w:val="12"/>
        </w:rPr>
      </w:pPr>
      <w:r w:rsidRPr="005F7D08">
        <w:rPr>
          <w:sz w:val="12"/>
        </w:rPr>
        <w:t>Since 2015, the Saudi-led coalition has carried out nearly 20,000 airstrikes, according to the Yemen Data Project. Over 6,000 of those have been non-military air raids, with close to 7,000 more strikes of unknown nature. American-made warplanes and bombs have played a central role in the coalition’s extensive air campaign.</w:t>
      </w:r>
    </w:p>
    <w:p w14:paraId="10799032" w14:textId="77777777" w:rsidR="004264DF" w:rsidRPr="005F7D08" w:rsidRDefault="004264DF" w:rsidP="004264DF">
      <w:pPr>
        <w:rPr>
          <w:sz w:val="12"/>
        </w:rPr>
      </w:pPr>
    </w:p>
    <w:p w14:paraId="229D895C" w14:textId="77777777" w:rsidR="004264DF" w:rsidRPr="005F7D08" w:rsidRDefault="004264DF" w:rsidP="004264DF">
      <w:pPr>
        <w:rPr>
          <w:sz w:val="12"/>
        </w:rPr>
      </w:pPr>
      <w:r w:rsidRPr="005F7D08">
        <w:rPr>
          <w:sz w:val="12"/>
        </w:rPr>
        <w:t>The Trump administration maintains that direct engagement with Saudi Arabia can improve their ability to discriminate between civilian and military targets.</w:t>
      </w:r>
    </w:p>
    <w:p w14:paraId="10AB54EF" w14:textId="77777777" w:rsidR="004264DF" w:rsidRPr="005F7D08" w:rsidRDefault="004264DF" w:rsidP="004264DF">
      <w:pPr>
        <w:rPr>
          <w:sz w:val="12"/>
        </w:rPr>
      </w:pPr>
    </w:p>
    <w:p w14:paraId="17E60561" w14:textId="77777777" w:rsidR="004264DF" w:rsidRPr="005F7D08" w:rsidRDefault="004264DF" w:rsidP="004264DF">
      <w:pPr>
        <w:rPr>
          <w:sz w:val="12"/>
        </w:rPr>
      </w:pPr>
      <w:r w:rsidRPr="005F7D08">
        <w:rPr>
          <w:sz w:val="12"/>
        </w:rPr>
        <w:t>Under President Barack Obama, there was a sense that U.S. efforts to improve Saudi targeting capabilities were working until 2016, when the coalition bombed a crowded funeral home. The attack killed at least 155 people and wounded about 600, including the mayor of the capital city, who had been playing a significant role in negotiating a peaceful end to the war.</w:t>
      </w:r>
    </w:p>
    <w:p w14:paraId="6E6928B0" w14:textId="77777777" w:rsidR="004264DF" w:rsidRPr="005F7D08" w:rsidRDefault="004264DF" w:rsidP="004264DF">
      <w:pPr>
        <w:rPr>
          <w:sz w:val="12"/>
        </w:rPr>
      </w:pPr>
    </w:p>
    <w:p w14:paraId="534AC898" w14:textId="77777777" w:rsidR="004264DF" w:rsidRPr="00F67E77" w:rsidRDefault="004264DF" w:rsidP="004264DF">
      <w:pPr>
        <w:rPr>
          <w:u w:val="single"/>
        </w:rPr>
      </w:pPr>
      <w:r w:rsidRPr="005F7D08">
        <w:rPr>
          <w:sz w:val="12"/>
        </w:rPr>
        <w:t xml:space="preserve">Discomfort over U.S. involvement in Yemen grew after the incident, and </w:t>
      </w:r>
      <w:r w:rsidRPr="00F67E77">
        <w:rPr>
          <w:u w:val="single"/>
        </w:rPr>
        <w:t>Obama blocked sales of precision-guided munitions to the coalition after the high-profile incident.</w:t>
      </w:r>
    </w:p>
    <w:p w14:paraId="76FE5558" w14:textId="77777777" w:rsidR="004264DF" w:rsidRPr="005F7D08" w:rsidRDefault="004264DF" w:rsidP="004264DF">
      <w:pPr>
        <w:rPr>
          <w:sz w:val="12"/>
        </w:rPr>
      </w:pPr>
    </w:p>
    <w:p w14:paraId="161D00EA" w14:textId="77777777" w:rsidR="004264DF" w:rsidRPr="005F7D08" w:rsidRDefault="004264DF" w:rsidP="004264DF">
      <w:pPr>
        <w:rPr>
          <w:sz w:val="12"/>
        </w:rPr>
      </w:pPr>
      <w:r w:rsidRPr="005F7D08">
        <w:rPr>
          <w:sz w:val="12"/>
        </w:rPr>
        <w:t>“</w:t>
      </w:r>
      <w:r w:rsidRPr="00BD2CF8">
        <w:rPr>
          <w:rStyle w:val="Emphasis"/>
          <w:highlight w:val="yellow"/>
        </w:rPr>
        <w:t>We tried engagement</w:t>
      </w:r>
      <w:r w:rsidRPr="00F67E77">
        <w:rPr>
          <w:rStyle w:val="Emphasis"/>
        </w:rPr>
        <w:t xml:space="preserve">, </w:t>
      </w:r>
      <w:r w:rsidRPr="00BD2CF8">
        <w:rPr>
          <w:rStyle w:val="Emphasis"/>
          <w:highlight w:val="yellow"/>
        </w:rPr>
        <w:t>and</w:t>
      </w:r>
      <w:r w:rsidRPr="00F67E77">
        <w:rPr>
          <w:rStyle w:val="Emphasis"/>
        </w:rPr>
        <w:t xml:space="preserve"> their </w:t>
      </w:r>
      <w:r w:rsidRPr="00BD2CF8">
        <w:rPr>
          <w:rStyle w:val="Emphasis"/>
          <w:highlight w:val="yellow"/>
        </w:rPr>
        <w:t>behavior didn’t improve</w:t>
      </w:r>
      <w:r w:rsidRPr="005F7D08">
        <w:rPr>
          <w:sz w:val="12"/>
        </w:rPr>
        <w:t xml:space="preserve">,” Abramson said. “The track record shows that </w:t>
      </w:r>
      <w:r w:rsidRPr="00F67E77">
        <w:rPr>
          <w:b/>
          <w:u w:val="single"/>
        </w:rPr>
        <w:t xml:space="preserve">it is more by showing the Saudis that </w:t>
      </w:r>
      <w:r w:rsidRPr="00F67E77">
        <w:rPr>
          <w:rStyle w:val="Emphasis"/>
        </w:rPr>
        <w:t>we are willing to criticize them and walk away that they get the message that they need to improve their behavior</w:t>
      </w:r>
      <w:r w:rsidRPr="005F7D08">
        <w:rPr>
          <w:sz w:val="12"/>
        </w:rPr>
        <w:t>.”</w:t>
      </w:r>
    </w:p>
    <w:p w14:paraId="71B8D2DE" w14:textId="77777777" w:rsidR="004264DF" w:rsidRPr="005F7D08" w:rsidRDefault="004264DF" w:rsidP="004264DF">
      <w:pPr>
        <w:rPr>
          <w:sz w:val="12"/>
        </w:rPr>
      </w:pPr>
    </w:p>
    <w:p w14:paraId="5A7E81E3" w14:textId="77777777" w:rsidR="004264DF" w:rsidRPr="005F7D08" w:rsidRDefault="004264DF" w:rsidP="004264DF">
      <w:pPr>
        <w:rPr>
          <w:sz w:val="12"/>
        </w:rPr>
      </w:pPr>
      <w:r w:rsidRPr="005F7D08">
        <w:rPr>
          <w:sz w:val="12"/>
        </w:rPr>
        <w:t>However, a State Department official told FRONTLINE that U.S. engagement with the Saudi-led coalition has contributed to a decrease in civilian casualties.</w:t>
      </w:r>
    </w:p>
    <w:p w14:paraId="4249C964" w14:textId="77777777" w:rsidR="004264DF" w:rsidRPr="005F7D08" w:rsidRDefault="004264DF" w:rsidP="004264DF">
      <w:pPr>
        <w:rPr>
          <w:sz w:val="12"/>
        </w:rPr>
      </w:pPr>
    </w:p>
    <w:p w14:paraId="23BFD8B2" w14:textId="77777777" w:rsidR="004264DF" w:rsidRPr="005F7D08" w:rsidRDefault="004264DF" w:rsidP="004264DF">
      <w:pPr>
        <w:rPr>
          <w:sz w:val="12"/>
        </w:rPr>
      </w:pPr>
      <w:r w:rsidRPr="005F7D08">
        <w:rPr>
          <w:sz w:val="12"/>
        </w:rPr>
        <w:t>“We remain committed to working with Saudi Arabia to improve processes which mitigate the risk of civilian harm during combat operations,” the official said. “Sustained engagement with the Coalition is the best way to do this.”</w:t>
      </w:r>
    </w:p>
    <w:p w14:paraId="11E8F690" w14:textId="77777777" w:rsidR="004264DF" w:rsidRPr="005F7D08" w:rsidRDefault="004264DF" w:rsidP="004264DF">
      <w:pPr>
        <w:rPr>
          <w:sz w:val="12"/>
        </w:rPr>
      </w:pPr>
    </w:p>
    <w:p w14:paraId="3147BA3F" w14:textId="77777777" w:rsidR="004264DF" w:rsidRPr="005F7D08" w:rsidRDefault="004264DF" w:rsidP="004264DF">
      <w:pPr>
        <w:rPr>
          <w:sz w:val="12"/>
        </w:rPr>
      </w:pPr>
      <w:r w:rsidRPr="005F7D08">
        <w:rPr>
          <w:sz w:val="12"/>
        </w:rPr>
        <w:t>Kori Schake, a top national security official in the George W. Bush administration, said that without U.S. assistance and support, the Saudis are likely to be even less capable of achieving a military objective without causing exorbitant civilian damage.</w:t>
      </w:r>
    </w:p>
    <w:p w14:paraId="27C0C4C0" w14:textId="77777777" w:rsidR="004264DF" w:rsidRPr="005F7D08" w:rsidRDefault="004264DF" w:rsidP="004264DF">
      <w:pPr>
        <w:rPr>
          <w:sz w:val="12"/>
        </w:rPr>
      </w:pPr>
    </w:p>
    <w:p w14:paraId="2948C6A1" w14:textId="77777777" w:rsidR="004264DF" w:rsidRPr="005F7D08" w:rsidRDefault="004264DF" w:rsidP="004264DF">
      <w:pPr>
        <w:rPr>
          <w:sz w:val="12"/>
        </w:rPr>
      </w:pPr>
      <w:r w:rsidRPr="005F7D08">
        <w:rPr>
          <w:sz w:val="12"/>
        </w:rPr>
        <w:t>The conflict’s total death toll is fast approaching the 100,000 mark, according to the Armed Conflict Location &amp; Event Data Project. The U.N. attributes 65 percent of civilian deaths in Yemen to coalition airstrikes.</w:t>
      </w:r>
    </w:p>
    <w:p w14:paraId="67F8CFE6" w14:textId="77777777" w:rsidR="004264DF" w:rsidRPr="005F7D08" w:rsidRDefault="004264DF" w:rsidP="004264DF">
      <w:pPr>
        <w:rPr>
          <w:sz w:val="12"/>
        </w:rPr>
      </w:pPr>
    </w:p>
    <w:p w14:paraId="4F4C9A59" w14:textId="77777777" w:rsidR="004264DF" w:rsidRPr="005F7D08" w:rsidRDefault="004264DF" w:rsidP="004264DF">
      <w:pPr>
        <w:rPr>
          <w:sz w:val="12"/>
        </w:rPr>
      </w:pPr>
      <w:r w:rsidRPr="005F7D08">
        <w:rPr>
          <w:sz w:val="12"/>
        </w:rPr>
        <w:t>“Even if tomorrow the Saudis were to improve their targeting practice, people would continue to die at an unacceptably high rate,” said Scott Paul, Senior Humanitarian Policy Advisor at Oxfam.</w:t>
      </w:r>
    </w:p>
    <w:p w14:paraId="48CA2278" w14:textId="77777777" w:rsidR="004264DF" w:rsidRPr="005F7D08" w:rsidRDefault="004264DF" w:rsidP="004264DF">
      <w:pPr>
        <w:rPr>
          <w:sz w:val="12"/>
        </w:rPr>
      </w:pPr>
    </w:p>
    <w:p w14:paraId="0D994324" w14:textId="77777777" w:rsidR="004264DF" w:rsidRPr="005F7D08" w:rsidRDefault="004264DF" w:rsidP="004264DF">
      <w:pPr>
        <w:rPr>
          <w:sz w:val="12"/>
        </w:rPr>
      </w:pPr>
      <w:r w:rsidRPr="005F7D08">
        <w:rPr>
          <w:sz w:val="12"/>
        </w:rPr>
        <w:t>Yemen is currently experiencing the world’s worst humanitarian crisis. In March, the U.N. declared that 10 million Yemenis are “one step away from famine.”</w:t>
      </w:r>
    </w:p>
    <w:p w14:paraId="4BB184FC" w14:textId="77777777" w:rsidR="004264DF" w:rsidRPr="005F7D08" w:rsidRDefault="004264DF" w:rsidP="004264DF">
      <w:pPr>
        <w:rPr>
          <w:sz w:val="12"/>
        </w:rPr>
      </w:pPr>
    </w:p>
    <w:p w14:paraId="74478745" w14:textId="77777777" w:rsidR="004264DF" w:rsidRPr="005F7D08" w:rsidRDefault="004264DF" w:rsidP="004264DF">
      <w:pPr>
        <w:rPr>
          <w:b/>
          <w:u w:val="single"/>
        </w:rPr>
      </w:pPr>
      <w:r w:rsidRPr="00BD2CF8">
        <w:rPr>
          <w:rStyle w:val="Emphasis"/>
          <w:highlight w:val="yellow"/>
        </w:rPr>
        <w:t>The</w:t>
      </w:r>
      <w:r w:rsidRPr="005F7D08">
        <w:rPr>
          <w:rStyle w:val="Emphasis"/>
        </w:rPr>
        <w:t xml:space="preserve"> House </w:t>
      </w:r>
      <w:r w:rsidRPr="00BD2CF8">
        <w:rPr>
          <w:rStyle w:val="Emphasis"/>
          <w:highlight w:val="yellow"/>
        </w:rPr>
        <w:t>vote</w:t>
      </w:r>
      <w:r w:rsidRPr="005F7D08">
        <w:rPr>
          <w:sz w:val="12"/>
        </w:rPr>
        <w:t xml:space="preserve"> on the weapons deal </w:t>
      </w:r>
      <w:r w:rsidRPr="00BD2CF8">
        <w:rPr>
          <w:rStyle w:val="Emphasis"/>
          <w:highlight w:val="yellow"/>
        </w:rPr>
        <w:t>is coming at a significant moment in the fragile peace process</w:t>
      </w:r>
      <w:r w:rsidRPr="005F7D08">
        <w:rPr>
          <w:rStyle w:val="Emphasis"/>
        </w:rPr>
        <w:t xml:space="preserve"> in Yemen</w:t>
      </w:r>
      <w:r w:rsidRPr="005F7D08">
        <w:rPr>
          <w:sz w:val="12"/>
        </w:rPr>
        <w:t xml:space="preserve">. On July 8, </w:t>
      </w:r>
      <w:r w:rsidRPr="005F7D08">
        <w:rPr>
          <w:b/>
          <w:u w:val="single"/>
        </w:rPr>
        <w:t>the Emiratis agreed to “a strategic redeployment” of its forces from the port city of Hodeidah – the first official confirmation of a withdrawal.</w:t>
      </w:r>
    </w:p>
    <w:p w14:paraId="78A59BFD" w14:textId="77777777" w:rsidR="004264DF" w:rsidRPr="004264DF" w:rsidRDefault="004264DF" w:rsidP="004264DF"/>
    <w:p w14:paraId="6E8F7B01" w14:textId="77777777" w:rsidR="00930C48" w:rsidRPr="00930C48" w:rsidRDefault="00930C48" w:rsidP="00930C48"/>
    <w:p w14:paraId="0A81F03C" w14:textId="4D99B247" w:rsidR="00C563A5" w:rsidRDefault="00C563A5" w:rsidP="00C563A5">
      <w:pPr>
        <w:pStyle w:val="Heading4"/>
      </w:pPr>
      <w:r>
        <w:t>The UAE drawdown makes it impossible for more arms to end the war – just prolongs it</w:t>
      </w:r>
      <w:r w:rsidR="005D2396">
        <w:t xml:space="preserve"> – Knights flows aff</w:t>
      </w:r>
    </w:p>
    <w:p w14:paraId="1C4D12F8" w14:textId="5C097BB0" w:rsidR="00C563A5" w:rsidRDefault="00C563A5" w:rsidP="00C563A5">
      <w:r w:rsidRPr="00C563A5">
        <w:t xml:space="preserve">David D. </w:t>
      </w:r>
      <w:r w:rsidRPr="006D6B17">
        <w:rPr>
          <w:rStyle w:val="Style13ptBold"/>
        </w:rPr>
        <w:t>Kirkpatrick 19</w:t>
      </w:r>
      <w:r>
        <w:t>, “</w:t>
      </w:r>
      <w:r w:rsidRPr="00C563A5">
        <w:t>Yemen Has Been a Saudi Prince’s War. Now It’s His Quagmire.</w:t>
      </w:r>
      <w:r>
        <w:t>” July</w:t>
      </w:r>
      <w:r w:rsidRPr="00C563A5">
        <w:t xml:space="preserve"> 18, 2019</w:t>
      </w:r>
      <w:r>
        <w:t xml:space="preserve">, </w:t>
      </w:r>
      <w:hyperlink r:id="rId19" w:history="1">
        <w:r w:rsidRPr="008A1AED">
          <w:rPr>
            <w:rStyle w:val="Hyperlink"/>
          </w:rPr>
          <w:t>https://www.nytimes.com/2019/07/18/world/middleeast/saudi-prince-yemen-emirates.html</w:t>
        </w:r>
      </w:hyperlink>
    </w:p>
    <w:p w14:paraId="65E08644" w14:textId="77777777" w:rsidR="00C563A5" w:rsidRPr="00C563A5" w:rsidRDefault="00C563A5" w:rsidP="00C563A5"/>
    <w:p w14:paraId="4BB45E21" w14:textId="77777777" w:rsidR="00C563A5" w:rsidRPr="0084568C" w:rsidRDefault="00C563A5" w:rsidP="00C563A5">
      <w:pPr>
        <w:rPr>
          <w:u w:val="single"/>
        </w:rPr>
      </w:pPr>
      <w:r w:rsidRPr="005D2396">
        <w:rPr>
          <w:sz w:val="12"/>
        </w:rPr>
        <w:t xml:space="preserve">From the beginning of Saudi Arabia’s intervention in Yemen, </w:t>
      </w:r>
      <w:r w:rsidRPr="0084568C">
        <w:rPr>
          <w:u w:val="single"/>
        </w:rPr>
        <w:t>it was Prince Mohammed’s war.</w:t>
      </w:r>
    </w:p>
    <w:p w14:paraId="618BF9B1" w14:textId="77777777" w:rsidR="00C563A5" w:rsidRPr="005D2396" w:rsidRDefault="00C563A5" w:rsidP="00C563A5">
      <w:pPr>
        <w:rPr>
          <w:sz w:val="12"/>
        </w:rPr>
      </w:pPr>
    </w:p>
    <w:p w14:paraId="51F6F61C" w14:textId="77777777" w:rsidR="00C563A5" w:rsidRPr="005D2396" w:rsidRDefault="00C563A5" w:rsidP="00C563A5">
      <w:pPr>
        <w:rPr>
          <w:sz w:val="12"/>
        </w:rPr>
      </w:pPr>
      <w:r w:rsidRPr="005D2396">
        <w:rPr>
          <w:sz w:val="12"/>
        </w:rPr>
        <w:t>Prince Mohammed bin Salman, then 29 and in his third month as defense minister, was shown in official photographs surrounded by generals, poring over maps, inspecting a helicopter and even wearing a pilot’s headset while riding in the back of a military transport plane.</w:t>
      </w:r>
    </w:p>
    <w:p w14:paraId="0A4C5EDA" w14:textId="77777777" w:rsidR="00C563A5" w:rsidRPr="005D2396" w:rsidRDefault="00C563A5" w:rsidP="00C563A5">
      <w:pPr>
        <w:rPr>
          <w:sz w:val="12"/>
        </w:rPr>
      </w:pPr>
    </w:p>
    <w:p w14:paraId="2EDF7A08" w14:textId="77777777" w:rsidR="00C563A5" w:rsidRPr="00F10CEF" w:rsidRDefault="00C563A5" w:rsidP="00C563A5">
      <w:pPr>
        <w:rPr>
          <w:rStyle w:val="Emphasis"/>
        </w:rPr>
      </w:pPr>
      <w:r w:rsidRPr="005D2396">
        <w:rPr>
          <w:sz w:val="12"/>
        </w:rPr>
        <w:t xml:space="preserve">Four years later, </w:t>
      </w:r>
      <w:r w:rsidRPr="0084568C">
        <w:rPr>
          <w:b/>
          <w:u w:val="single"/>
        </w:rPr>
        <w:t>the war is lodged in a stalemate and Prince Mohammed’s signature fight has become a quagmire</w:t>
      </w:r>
      <w:r w:rsidRPr="005D2396">
        <w:rPr>
          <w:sz w:val="12"/>
        </w:rPr>
        <w:t xml:space="preserve">, diplomats and analysts say. </w:t>
      </w:r>
      <w:r w:rsidRPr="00F10CEF">
        <w:rPr>
          <w:b/>
          <w:u w:val="single"/>
        </w:rPr>
        <w:t xml:space="preserve">A steep </w:t>
      </w:r>
      <w:r w:rsidRPr="008D2076">
        <w:rPr>
          <w:b/>
          <w:highlight w:val="yellow"/>
          <w:u w:val="single"/>
        </w:rPr>
        <w:t>pullout by</w:t>
      </w:r>
      <w:r w:rsidRPr="00F10CEF">
        <w:rPr>
          <w:b/>
          <w:u w:val="single"/>
        </w:rPr>
        <w:t xml:space="preserve"> his key ally, </w:t>
      </w:r>
      <w:r w:rsidRPr="008D2076">
        <w:rPr>
          <w:b/>
          <w:highlight w:val="yellow"/>
          <w:u w:val="single"/>
        </w:rPr>
        <w:t>the</w:t>
      </w:r>
      <w:r w:rsidRPr="00F10CEF">
        <w:rPr>
          <w:b/>
          <w:u w:val="single"/>
        </w:rPr>
        <w:t xml:space="preserve"> </w:t>
      </w:r>
      <w:r w:rsidRPr="008D2076">
        <w:rPr>
          <w:b/>
          <w:highlight w:val="yellow"/>
          <w:u w:val="single"/>
        </w:rPr>
        <w:t>U</w:t>
      </w:r>
      <w:r w:rsidRPr="00F10CEF">
        <w:rPr>
          <w:b/>
          <w:u w:val="single"/>
        </w:rPr>
        <w:t xml:space="preserve">nited </w:t>
      </w:r>
      <w:r w:rsidRPr="008D2076">
        <w:rPr>
          <w:b/>
          <w:highlight w:val="yellow"/>
          <w:u w:val="single"/>
        </w:rPr>
        <w:t>A</w:t>
      </w:r>
      <w:r w:rsidRPr="00F10CEF">
        <w:rPr>
          <w:b/>
          <w:u w:val="single"/>
        </w:rPr>
        <w:t xml:space="preserve">rab </w:t>
      </w:r>
      <w:r w:rsidRPr="008D2076">
        <w:rPr>
          <w:b/>
          <w:highlight w:val="yellow"/>
          <w:u w:val="single"/>
        </w:rPr>
        <w:t>E</w:t>
      </w:r>
      <w:r w:rsidRPr="00F10CEF">
        <w:rPr>
          <w:b/>
          <w:u w:val="single"/>
        </w:rPr>
        <w:t>mirates</w:t>
      </w:r>
      <w:r w:rsidRPr="005D2396">
        <w:rPr>
          <w:sz w:val="12"/>
        </w:rPr>
        <w:t xml:space="preserve">, they say, </w:t>
      </w:r>
      <w:r w:rsidRPr="008D2076">
        <w:rPr>
          <w:rStyle w:val="Emphasis"/>
        </w:rPr>
        <w:t xml:space="preserve">raises </w:t>
      </w:r>
      <w:r w:rsidRPr="008D2076">
        <w:rPr>
          <w:rStyle w:val="Emphasis"/>
          <w:highlight w:val="yellow"/>
        </w:rPr>
        <w:t xml:space="preserve">questions </w:t>
      </w:r>
      <w:r w:rsidRPr="008D2076">
        <w:rPr>
          <w:rStyle w:val="Emphasis"/>
        </w:rPr>
        <w:t xml:space="preserve">about </w:t>
      </w:r>
      <w:r w:rsidRPr="008D2076">
        <w:rPr>
          <w:rStyle w:val="Emphasis"/>
          <w:highlight w:val="yellow"/>
        </w:rPr>
        <w:t xml:space="preserve">Saudi Arabia’s ability to lead </w:t>
      </w:r>
      <w:r w:rsidRPr="008D2076">
        <w:rPr>
          <w:rStyle w:val="Emphasis"/>
        </w:rPr>
        <w:t>the war</w:t>
      </w:r>
      <w:r w:rsidRPr="00F10CEF">
        <w:rPr>
          <w:rStyle w:val="Emphasis"/>
        </w:rPr>
        <w:t xml:space="preserve"> </w:t>
      </w:r>
      <w:r w:rsidRPr="008D2076">
        <w:rPr>
          <w:rStyle w:val="Emphasis"/>
          <w:highlight w:val="yellow"/>
        </w:rPr>
        <w:t>on its own.</w:t>
      </w:r>
    </w:p>
    <w:p w14:paraId="4E595E85" w14:textId="77777777" w:rsidR="00C563A5" w:rsidRPr="005D2396" w:rsidRDefault="00C563A5" w:rsidP="00C563A5">
      <w:pPr>
        <w:rPr>
          <w:sz w:val="12"/>
        </w:rPr>
      </w:pPr>
    </w:p>
    <w:p w14:paraId="558BF772" w14:textId="77777777" w:rsidR="00C563A5" w:rsidRPr="005D2396" w:rsidRDefault="00C563A5" w:rsidP="00C563A5">
      <w:pPr>
        <w:rPr>
          <w:sz w:val="12"/>
        </w:rPr>
      </w:pPr>
      <w:r w:rsidRPr="008D2076">
        <w:rPr>
          <w:rStyle w:val="Emphasis"/>
          <w:highlight w:val="yellow"/>
        </w:rPr>
        <w:t>Emboldened by</w:t>
      </w:r>
      <w:r w:rsidRPr="00955351">
        <w:rPr>
          <w:u w:val="single"/>
        </w:rPr>
        <w:t xml:space="preserve"> the hawkish comments of </w:t>
      </w:r>
      <w:r w:rsidRPr="008D2076">
        <w:rPr>
          <w:rStyle w:val="Emphasis"/>
          <w:highlight w:val="yellow"/>
        </w:rPr>
        <w:t>Trump</w:t>
      </w:r>
      <w:r w:rsidRPr="00955351">
        <w:rPr>
          <w:u w:val="single"/>
        </w:rPr>
        <w:t xml:space="preserve"> administration officials</w:t>
      </w:r>
      <w:r w:rsidRPr="005D2396">
        <w:rPr>
          <w:sz w:val="12"/>
        </w:rPr>
        <w:t xml:space="preserve">, </w:t>
      </w:r>
      <w:r w:rsidRPr="00955351">
        <w:rPr>
          <w:rStyle w:val="Emphasis"/>
        </w:rPr>
        <w:t xml:space="preserve">Prince </w:t>
      </w:r>
      <w:r w:rsidRPr="008D2076">
        <w:rPr>
          <w:rStyle w:val="Emphasis"/>
          <w:highlight w:val="yellow"/>
        </w:rPr>
        <w:t>Mohammed is</w:t>
      </w:r>
      <w:r w:rsidRPr="005D2396">
        <w:rPr>
          <w:sz w:val="12"/>
        </w:rPr>
        <w:t xml:space="preserve"> now </w:t>
      </w:r>
      <w:r w:rsidRPr="008D2076">
        <w:rPr>
          <w:rStyle w:val="Emphasis"/>
          <w:highlight w:val="yellow"/>
        </w:rPr>
        <w:t>hoping Washington</w:t>
      </w:r>
      <w:r w:rsidRPr="00955351">
        <w:rPr>
          <w:rStyle w:val="Emphasis"/>
        </w:rPr>
        <w:t xml:space="preserve"> </w:t>
      </w:r>
      <w:r w:rsidRPr="008D2076">
        <w:rPr>
          <w:rStyle w:val="Emphasis"/>
          <w:highlight w:val="yellow"/>
        </w:rPr>
        <w:t>will</w:t>
      </w:r>
      <w:r w:rsidRPr="005D2396">
        <w:rPr>
          <w:sz w:val="12"/>
        </w:rPr>
        <w:t xml:space="preserve"> help </w:t>
      </w:r>
      <w:r w:rsidRPr="008D2076">
        <w:rPr>
          <w:rStyle w:val="Emphasis"/>
          <w:highlight w:val="yellow"/>
        </w:rPr>
        <w:t>make up the difference</w:t>
      </w:r>
      <w:r w:rsidRPr="00955351">
        <w:rPr>
          <w:rStyle w:val="Emphasis"/>
        </w:rPr>
        <w:t xml:space="preserve"> with new American military support</w:t>
      </w:r>
      <w:r w:rsidRPr="005D2396">
        <w:rPr>
          <w:sz w:val="12"/>
        </w:rPr>
        <w:t>, according to diplomats with knowledge of the conversations.</w:t>
      </w:r>
    </w:p>
    <w:p w14:paraId="75A0B62A" w14:textId="77777777" w:rsidR="00C563A5" w:rsidRPr="005D2396" w:rsidRDefault="00C563A5" w:rsidP="00C563A5">
      <w:pPr>
        <w:rPr>
          <w:sz w:val="12"/>
        </w:rPr>
      </w:pPr>
    </w:p>
    <w:p w14:paraId="31795CB9" w14:textId="77777777" w:rsidR="00C563A5" w:rsidRPr="005D2396" w:rsidRDefault="00C563A5" w:rsidP="00C563A5">
      <w:pPr>
        <w:rPr>
          <w:sz w:val="12"/>
        </w:rPr>
      </w:pPr>
      <w:r w:rsidRPr="005D2396">
        <w:rPr>
          <w:sz w:val="12"/>
        </w:rPr>
        <w:t>But congressional opposition to the war makes that highly unlikely, leaving the prince with some potentially humbling choices.</w:t>
      </w:r>
    </w:p>
    <w:p w14:paraId="17E6FB9A" w14:textId="77777777" w:rsidR="00C563A5" w:rsidRPr="005D2396" w:rsidRDefault="00C563A5" w:rsidP="00C563A5">
      <w:pPr>
        <w:rPr>
          <w:sz w:val="12"/>
        </w:rPr>
      </w:pPr>
    </w:p>
    <w:p w14:paraId="134F06FC" w14:textId="77777777" w:rsidR="00C563A5" w:rsidRPr="005D2396" w:rsidRDefault="00C563A5" w:rsidP="00C563A5">
      <w:pPr>
        <w:rPr>
          <w:sz w:val="12"/>
        </w:rPr>
      </w:pPr>
      <w:r w:rsidRPr="005D2396">
        <w:rPr>
          <w:sz w:val="12"/>
        </w:rPr>
        <w:t xml:space="preserve">“It hurts him because </w:t>
      </w:r>
      <w:r w:rsidRPr="008F2145">
        <w:rPr>
          <w:u w:val="single"/>
        </w:rPr>
        <w:t>it injures his credibility as a successful leader</w:t>
      </w:r>
      <w:r w:rsidRPr="005D2396">
        <w:rPr>
          <w:sz w:val="12"/>
        </w:rPr>
        <w:t>,” said Kristin Smith Diwan, an analyst at the Arab Gulf States Institute. His personal investment, she said, could motivate him to search for some partial accommodation he could label a victory.</w:t>
      </w:r>
    </w:p>
    <w:p w14:paraId="59CBA253" w14:textId="77777777" w:rsidR="00C563A5" w:rsidRPr="005D2396" w:rsidRDefault="00C563A5" w:rsidP="00C563A5">
      <w:pPr>
        <w:rPr>
          <w:sz w:val="12"/>
        </w:rPr>
      </w:pPr>
    </w:p>
    <w:p w14:paraId="741F2D81" w14:textId="77777777" w:rsidR="00C563A5" w:rsidRPr="005D2396" w:rsidRDefault="00C563A5" w:rsidP="00C563A5">
      <w:pPr>
        <w:rPr>
          <w:sz w:val="12"/>
        </w:rPr>
      </w:pPr>
      <w:r w:rsidRPr="005D2396">
        <w:rPr>
          <w:sz w:val="12"/>
        </w:rPr>
        <w:t>“Not many people in Saudi Arabia feel this is a wise investment for the future,” she added.</w:t>
      </w:r>
    </w:p>
    <w:p w14:paraId="6B21A885" w14:textId="77777777" w:rsidR="00C563A5" w:rsidRPr="005D2396" w:rsidRDefault="00C563A5" w:rsidP="00C563A5">
      <w:pPr>
        <w:rPr>
          <w:sz w:val="12"/>
        </w:rPr>
      </w:pPr>
    </w:p>
    <w:p w14:paraId="054ADD7F" w14:textId="77777777" w:rsidR="00C563A5" w:rsidRPr="00BF3227" w:rsidRDefault="00C563A5" w:rsidP="00C563A5">
      <w:pPr>
        <w:rPr>
          <w:b/>
          <w:u w:val="single"/>
        </w:rPr>
      </w:pPr>
      <w:r w:rsidRPr="005D2396">
        <w:rPr>
          <w:sz w:val="12"/>
        </w:rPr>
        <w:t xml:space="preserve">The Saudis launched the campaign in 2015 to try to roll back a takeover by the Houthis, a Yemeni faction backed by Iran. </w:t>
      </w:r>
      <w:r w:rsidRPr="00BF3227">
        <w:rPr>
          <w:u w:val="single"/>
        </w:rPr>
        <w:t>The war has killed thousands of civilians and put more than 12 million people at risk of starvation</w:t>
      </w:r>
      <w:r w:rsidRPr="005D2396">
        <w:rPr>
          <w:sz w:val="12"/>
        </w:rPr>
        <w:t xml:space="preserve"> </w:t>
      </w:r>
      <w:r w:rsidRPr="00BF3227">
        <w:rPr>
          <w:b/>
          <w:u w:val="single"/>
        </w:rPr>
        <w:t>but has failed to dislodge the Houthis from control of the capital and much of the country.</w:t>
      </w:r>
    </w:p>
    <w:p w14:paraId="24200943" w14:textId="77777777" w:rsidR="00C563A5" w:rsidRPr="005D2396" w:rsidRDefault="00C563A5" w:rsidP="00C563A5">
      <w:pPr>
        <w:rPr>
          <w:sz w:val="12"/>
        </w:rPr>
      </w:pPr>
    </w:p>
    <w:p w14:paraId="7C1004AF" w14:textId="77777777" w:rsidR="00C563A5" w:rsidRPr="004906A9" w:rsidRDefault="00C563A5" w:rsidP="00C563A5">
      <w:pPr>
        <w:rPr>
          <w:b/>
          <w:u w:val="single"/>
        </w:rPr>
      </w:pPr>
      <w:r w:rsidRPr="00D11BC9">
        <w:rPr>
          <w:b/>
          <w:u w:val="single"/>
        </w:rPr>
        <w:t>While the Saudis have fought almost entirely from the air</w:t>
      </w:r>
      <w:r w:rsidRPr="00D11BC9">
        <w:rPr>
          <w:u w:val="single"/>
        </w:rPr>
        <w:t xml:space="preserve">, </w:t>
      </w:r>
      <w:r w:rsidRPr="008D2076">
        <w:rPr>
          <w:rStyle w:val="Emphasis"/>
          <w:highlight w:val="yellow"/>
        </w:rPr>
        <w:t>the Emiratis</w:t>
      </w:r>
      <w:r w:rsidRPr="00D11BC9">
        <w:rPr>
          <w:rStyle w:val="Emphasis"/>
        </w:rPr>
        <w:t xml:space="preserve">, seasoned by years of combat alongside the American military in Afghanistan and elsewhere, </w:t>
      </w:r>
      <w:r w:rsidRPr="008D2076">
        <w:rPr>
          <w:rStyle w:val="Emphasis"/>
          <w:highlight w:val="yellow"/>
        </w:rPr>
        <w:t>led</w:t>
      </w:r>
      <w:r w:rsidRPr="00D11BC9">
        <w:rPr>
          <w:rStyle w:val="Emphasis"/>
        </w:rPr>
        <w:t xml:space="preserve"> virtually </w:t>
      </w:r>
      <w:r w:rsidRPr="008D2076">
        <w:rPr>
          <w:rStyle w:val="Emphasis"/>
          <w:highlight w:val="yellow"/>
        </w:rPr>
        <w:t>every successful ground advance</w:t>
      </w:r>
      <w:r w:rsidRPr="005D2396">
        <w:rPr>
          <w:sz w:val="12"/>
        </w:rPr>
        <w:t xml:space="preserve">. Behind the scenes, </w:t>
      </w:r>
      <w:r w:rsidRPr="004906A9">
        <w:rPr>
          <w:b/>
          <w:u w:val="single"/>
        </w:rPr>
        <w:t>Emirati officers, weapons and money played an equally critical role in holding together a fractious alliance of mutually hostile Yemeni militias, which have already begun jostling to fill the power vacuum left by the Emiratis.</w:t>
      </w:r>
    </w:p>
    <w:p w14:paraId="0D90BA5E" w14:textId="77777777" w:rsidR="00C563A5" w:rsidRPr="005D2396" w:rsidRDefault="00C563A5" w:rsidP="00C563A5">
      <w:pPr>
        <w:rPr>
          <w:sz w:val="12"/>
        </w:rPr>
      </w:pPr>
    </w:p>
    <w:p w14:paraId="49242471" w14:textId="77777777" w:rsidR="00C563A5" w:rsidRPr="004906A9" w:rsidRDefault="00C563A5" w:rsidP="00C563A5">
      <w:pPr>
        <w:rPr>
          <w:rStyle w:val="Emphasis"/>
        </w:rPr>
      </w:pPr>
      <w:r w:rsidRPr="005D2396">
        <w:rPr>
          <w:sz w:val="12"/>
        </w:rPr>
        <w:t xml:space="preserve">As a result, analysts said, </w:t>
      </w:r>
      <w:r w:rsidRPr="004906A9">
        <w:rPr>
          <w:rStyle w:val="Emphasis"/>
        </w:rPr>
        <w:t>the Emirati exit makes the prospect of a Saudi military victory even more remote.</w:t>
      </w:r>
    </w:p>
    <w:p w14:paraId="0A96E55C" w14:textId="77777777" w:rsidR="00C563A5" w:rsidRPr="005D2396" w:rsidRDefault="00C563A5" w:rsidP="00C563A5">
      <w:pPr>
        <w:rPr>
          <w:sz w:val="12"/>
        </w:rPr>
      </w:pPr>
    </w:p>
    <w:p w14:paraId="59E9B9E3" w14:textId="77777777" w:rsidR="00C563A5" w:rsidRPr="005D2396" w:rsidRDefault="00C563A5" w:rsidP="00C563A5">
      <w:pPr>
        <w:rPr>
          <w:rStyle w:val="Emphasis"/>
        </w:rPr>
      </w:pPr>
      <w:r w:rsidRPr="005D2396">
        <w:rPr>
          <w:sz w:val="12"/>
        </w:rPr>
        <w:t>“</w:t>
      </w:r>
      <w:r w:rsidRPr="008D2076">
        <w:rPr>
          <w:rStyle w:val="Emphasis"/>
          <w:highlight w:val="yellow"/>
        </w:rPr>
        <w:t>Saudi Arabia can prevent peace</w:t>
      </w:r>
      <w:r w:rsidRPr="00446BAC">
        <w:rPr>
          <w:rStyle w:val="Emphasis"/>
        </w:rPr>
        <w:t xml:space="preserve"> from breaking out and can bleed the Houthis on a never-ending northern front</w:t>
      </w:r>
      <w:r w:rsidRPr="005D2396">
        <w:rPr>
          <w:sz w:val="12"/>
        </w:rPr>
        <w:t xml:space="preserve">,” </w:t>
      </w:r>
      <w:r w:rsidRPr="00A765E8">
        <w:rPr>
          <w:b/>
          <w:u w:val="single"/>
        </w:rPr>
        <w:t>Michael Knights</w:t>
      </w:r>
      <w:r w:rsidRPr="005D2396">
        <w:rPr>
          <w:sz w:val="12"/>
        </w:rPr>
        <w:t xml:space="preserve">, a researcher at the Washington Institute for Near East Policy, </w:t>
      </w:r>
      <w:r w:rsidRPr="005D2396">
        <w:rPr>
          <w:b/>
          <w:u w:val="single"/>
        </w:rPr>
        <w:t>argued in a report this week</w:t>
      </w:r>
      <w:r w:rsidRPr="005D2396">
        <w:rPr>
          <w:sz w:val="12"/>
        </w:rPr>
        <w:t>. “</w:t>
      </w:r>
      <w:r w:rsidRPr="008D2076">
        <w:rPr>
          <w:rStyle w:val="Emphasis"/>
          <w:highlight w:val="yellow"/>
        </w:rPr>
        <w:t>But only the U.A.E. had</w:t>
      </w:r>
      <w:r w:rsidRPr="005D2396">
        <w:rPr>
          <w:rStyle w:val="Emphasis"/>
        </w:rPr>
        <w:t xml:space="preserve"> the military </w:t>
      </w:r>
      <w:r w:rsidRPr="008D2076">
        <w:rPr>
          <w:rStyle w:val="Emphasis"/>
          <w:highlight w:val="yellow"/>
        </w:rPr>
        <w:t>potency and</w:t>
      </w:r>
      <w:r w:rsidRPr="005D2396">
        <w:rPr>
          <w:rStyle w:val="Emphasis"/>
        </w:rPr>
        <w:t xml:space="preserve"> local allied </w:t>
      </w:r>
      <w:r w:rsidRPr="008D2076">
        <w:rPr>
          <w:rStyle w:val="Emphasis"/>
          <w:highlight w:val="yellow"/>
        </w:rPr>
        <w:t>forces to</w:t>
      </w:r>
      <w:r w:rsidRPr="005D2396">
        <w:rPr>
          <w:rStyle w:val="Emphasis"/>
        </w:rPr>
        <w:t xml:space="preserve"> credibly threaten </w:t>
      </w:r>
      <w:r w:rsidRPr="008D2076">
        <w:rPr>
          <w:rStyle w:val="Emphasis"/>
          <w:highlight w:val="yellow"/>
        </w:rPr>
        <w:t>defeat</w:t>
      </w:r>
      <w:r w:rsidRPr="005D2396">
        <w:rPr>
          <w:rStyle w:val="Emphasis"/>
        </w:rPr>
        <w:t xml:space="preserve"> for </w:t>
      </w:r>
      <w:r w:rsidRPr="008D2076">
        <w:rPr>
          <w:rStyle w:val="Emphasis"/>
          <w:highlight w:val="yellow"/>
        </w:rPr>
        <w:t>the Houthis</w:t>
      </w:r>
      <w:r w:rsidRPr="005D2396">
        <w:rPr>
          <w:rStyle w:val="Emphasis"/>
        </w:rPr>
        <w:t>.”</w:t>
      </w:r>
    </w:p>
    <w:p w14:paraId="6A863E6E" w14:textId="2E076732" w:rsidR="00C563A5" w:rsidRDefault="00C563A5" w:rsidP="00C563A5"/>
    <w:p w14:paraId="2C0920DA" w14:textId="33E534EA" w:rsidR="00C20D93" w:rsidRDefault="00C20D93" w:rsidP="00A91C68">
      <w:pPr>
        <w:pStyle w:val="Heading4"/>
      </w:pPr>
      <w:r>
        <w:t>Stopping sales is necessary</w:t>
      </w:r>
    </w:p>
    <w:p w14:paraId="5D2A60C2" w14:textId="04B7FBFB" w:rsidR="00C20D93" w:rsidRDefault="00C20D93" w:rsidP="00C20D93">
      <w:r>
        <w:t xml:space="preserve">Daniel </w:t>
      </w:r>
      <w:r w:rsidRPr="008944F4">
        <w:rPr>
          <w:rStyle w:val="Style13ptBold"/>
        </w:rPr>
        <w:t>Larison</w:t>
      </w:r>
      <w:r w:rsidR="008148DE" w:rsidRPr="008944F4">
        <w:rPr>
          <w:rStyle w:val="Style13ptBold"/>
        </w:rPr>
        <w:t xml:space="preserve"> 19</w:t>
      </w:r>
      <w:r>
        <w:t xml:space="preserve">, </w:t>
      </w:r>
      <w:r w:rsidR="008148DE">
        <w:t>“</w:t>
      </w:r>
      <w:r w:rsidRPr="007A4DC7">
        <w:t>It’s Time to Cut the Saudis Loose</w:t>
      </w:r>
      <w:r>
        <w:t xml:space="preserve">,” </w:t>
      </w:r>
      <w:r w:rsidR="008148DE">
        <w:t>3-22-2019,</w:t>
      </w:r>
      <w:r>
        <w:t xml:space="preserve"> </w:t>
      </w:r>
      <w:hyperlink r:id="rId20" w:history="1">
        <w:r w:rsidR="008944F4" w:rsidRPr="001428E6">
          <w:rPr>
            <w:rStyle w:val="Hyperlink"/>
          </w:rPr>
          <w:t>https://www.theamericanconservative.com/larison/its-time-to-cut-the-saudis-loose/</w:t>
        </w:r>
      </w:hyperlink>
    </w:p>
    <w:p w14:paraId="3F634359" w14:textId="77777777" w:rsidR="008944F4" w:rsidRDefault="008944F4" w:rsidP="00C20D93"/>
    <w:p w14:paraId="3DCED109" w14:textId="77777777" w:rsidR="00C20D93" w:rsidRDefault="00C20D93" w:rsidP="00C20D93">
      <w:r w:rsidRPr="008944F4">
        <w:rPr>
          <w:rStyle w:val="StyleUnderline"/>
          <w:highlight w:val="yellow"/>
        </w:rPr>
        <w:t>Downgrading the relationship</w:t>
      </w:r>
      <w:r w:rsidRPr="008944F4">
        <w:rPr>
          <w:rStyle w:val="StyleUnderline"/>
        </w:rPr>
        <w:t xml:space="preserve"> with Saudi Arabia </w:t>
      </w:r>
      <w:r w:rsidRPr="008944F4">
        <w:rPr>
          <w:rStyle w:val="StyleUnderline"/>
          <w:highlight w:val="yellow"/>
        </w:rPr>
        <w:t>will</w:t>
      </w:r>
      <w:r w:rsidRPr="008944F4">
        <w:rPr>
          <w:rStyle w:val="StyleUnderline"/>
        </w:rPr>
        <w:t xml:space="preserve"> almost certainly </w:t>
      </w:r>
      <w:r w:rsidRPr="008944F4">
        <w:rPr>
          <w:rStyle w:val="StyleUnderline"/>
          <w:highlight w:val="yellow"/>
        </w:rPr>
        <w:t>entail rethinking</w:t>
      </w:r>
      <w:r w:rsidRPr="008944F4">
        <w:rPr>
          <w:rStyle w:val="StyleUnderline"/>
        </w:rPr>
        <w:t xml:space="preserve"> and changing U.S. </w:t>
      </w:r>
      <w:r w:rsidRPr="008944F4">
        <w:rPr>
          <w:rStyle w:val="StyleUnderline"/>
          <w:highlight w:val="yellow"/>
        </w:rPr>
        <w:t>relations with</w:t>
      </w:r>
      <w:r w:rsidRPr="008944F4">
        <w:rPr>
          <w:rStyle w:val="StyleUnderline"/>
        </w:rPr>
        <w:t xml:space="preserve"> at least some of the </w:t>
      </w:r>
      <w:r w:rsidRPr="008944F4">
        <w:rPr>
          <w:rStyle w:val="StyleUnderline"/>
          <w:highlight w:val="yellow"/>
        </w:rPr>
        <w:t>other</w:t>
      </w:r>
      <w:r w:rsidRPr="008944F4">
        <w:rPr>
          <w:rStyle w:val="StyleUnderline"/>
        </w:rPr>
        <w:t xml:space="preserve"> Gulf </w:t>
      </w:r>
      <w:r w:rsidRPr="008944F4">
        <w:rPr>
          <w:rStyle w:val="StyleUnderline"/>
          <w:highlight w:val="yellow"/>
        </w:rPr>
        <w:t>states</w:t>
      </w:r>
      <w:r w:rsidRPr="008944F4">
        <w:rPr>
          <w:rStyle w:val="StyleUnderline"/>
        </w:rPr>
        <w:t xml:space="preserve"> as well. If the Saudis have become a liability on account of Yemen and their other reckless behavior, so have the U</w:t>
      </w:r>
      <w:r w:rsidRPr="008944F4">
        <w:t xml:space="preserve">nited </w:t>
      </w:r>
      <w:r w:rsidRPr="008944F4">
        <w:rPr>
          <w:rStyle w:val="StyleUnderline"/>
        </w:rPr>
        <w:t>A</w:t>
      </w:r>
      <w:r w:rsidRPr="008944F4">
        <w:t>rab Emirates.</w:t>
      </w:r>
      <w:r w:rsidRPr="008944F4">
        <w:rPr>
          <w:rStyle w:val="StyleUnderline"/>
        </w:rPr>
        <w:t xml:space="preserve"> </w:t>
      </w:r>
      <w:r w:rsidRPr="008944F4">
        <w:rPr>
          <w:rStyle w:val="StyleUnderline"/>
          <w:highlight w:val="yellow"/>
        </w:rPr>
        <w:t>If we are cutting off arms</w:t>
      </w:r>
      <w:r w:rsidRPr="008944F4">
        <w:rPr>
          <w:rStyle w:val="StyleUnderline"/>
        </w:rPr>
        <w:t xml:space="preserve"> supplies </w:t>
      </w:r>
      <w:r w:rsidRPr="008944F4">
        <w:rPr>
          <w:rStyle w:val="StyleUnderline"/>
          <w:highlight w:val="yellow"/>
        </w:rPr>
        <w:t>to</w:t>
      </w:r>
      <w:r w:rsidRPr="008944F4">
        <w:rPr>
          <w:rStyle w:val="StyleUnderline"/>
        </w:rPr>
        <w:t xml:space="preserve"> one of the coalition’s members, </w:t>
      </w:r>
      <w:r w:rsidRPr="008944F4">
        <w:rPr>
          <w:rStyle w:val="StyleUnderline"/>
          <w:highlight w:val="yellow"/>
        </w:rPr>
        <w:t>we need to cut</w:t>
      </w:r>
      <w:r w:rsidRPr="008944F4">
        <w:rPr>
          <w:rStyle w:val="StyleUnderline"/>
        </w:rPr>
        <w:t xml:space="preserve"> them off to </w:t>
      </w:r>
      <w:r w:rsidRPr="008944F4">
        <w:rPr>
          <w:rStyle w:val="StyleUnderline"/>
          <w:highlight w:val="yellow"/>
        </w:rPr>
        <w:t>all</w:t>
      </w:r>
      <w:r w:rsidRPr="008944F4">
        <w:rPr>
          <w:rStyle w:val="StyleUnderline"/>
        </w:rPr>
        <w:t xml:space="preserve"> of them.</w:t>
      </w:r>
      <w:r w:rsidRPr="008944F4">
        <w:t xml:space="preserve"> There are many powerful interests that will fight these changes, but </w:t>
      </w:r>
      <w:r w:rsidRPr="008944F4">
        <w:rPr>
          <w:u w:val="single"/>
        </w:rPr>
        <w:t>the coalition that has mobilized against the war on Yemen has shown that it can resist and overcome intense opposition from the Pentagon</w:t>
      </w:r>
      <w:r w:rsidRPr="008944F4">
        <w:t>, weapons manufacturers, and the Saudi and Emirati lobbyists.</w:t>
      </w:r>
    </w:p>
    <w:p w14:paraId="6B760392" w14:textId="77777777" w:rsidR="00C20D93" w:rsidRPr="00C20D93" w:rsidRDefault="00C20D93" w:rsidP="00C20D93"/>
    <w:p w14:paraId="6587C6A5" w14:textId="4B919B8C" w:rsidR="00A91C68" w:rsidRDefault="00933410" w:rsidP="00A91C68">
      <w:pPr>
        <w:pStyle w:val="Heading4"/>
      </w:pPr>
      <w:r>
        <w:t>CP can’t solve</w:t>
      </w:r>
      <w:r w:rsidR="00E97848">
        <w:t xml:space="preserve"> </w:t>
      </w:r>
      <w:r w:rsidR="00A30175">
        <w:t>cuz their evidence is biased</w:t>
      </w:r>
    </w:p>
    <w:p w14:paraId="24DC88AD" w14:textId="77777777" w:rsidR="00A91C68" w:rsidRDefault="00A91C68" w:rsidP="00A91C68">
      <w:r w:rsidRPr="00A91C68">
        <w:t xml:space="preserve">Laicie </w:t>
      </w:r>
      <w:r w:rsidRPr="00A91C68">
        <w:rPr>
          <w:rStyle w:val="Style13ptBold"/>
        </w:rPr>
        <w:t>Heeley 19</w:t>
      </w:r>
      <w:r w:rsidRPr="00A91C68">
        <w:t xml:space="preserve">, "The Lobby for War With Iran," 6-26-2019, </w:t>
      </w:r>
      <w:hyperlink r:id="rId21" w:history="1">
        <w:r w:rsidRPr="001428E6">
          <w:rPr>
            <w:rStyle w:val="Hyperlink"/>
          </w:rPr>
          <w:t>https://inkstickmedia.com/the-lobby-for-war-with-iran/</w:t>
        </w:r>
      </w:hyperlink>
    </w:p>
    <w:p w14:paraId="3B741B6E" w14:textId="77777777" w:rsidR="00A91C68" w:rsidRPr="002C54C0" w:rsidRDefault="00A91C68" w:rsidP="00A91C68">
      <w:pPr>
        <w:rPr>
          <w:u w:val="single"/>
        </w:rPr>
      </w:pPr>
    </w:p>
    <w:p w14:paraId="704D28D8" w14:textId="77777777" w:rsidR="00A91C68" w:rsidRPr="002C54C0" w:rsidRDefault="00A91C68" w:rsidP="00A91C68">
      <w:pPr>
        <w:rPr>
          <w:b/>
          <w:u w:val="single"/>
        </w:rPr>
      </w:pPr>
      <w:r w:rsidRPr="002C54C0">
        <w:rPr>
          <w:u w:val="single"/>
        </w:rPr>
        <w:t>If you’re brave enough to tune into the news</w:t>
      </w:r>
      <w:r w:rsidRPr="00F3353B">
        <w:rPr>
          <w:sz w:val="12"/>
        </w:rPr>
        <w:t xml:space="preserve"> these days, it won’t take long until you’re forced to watch a tough-talking, cherry-faced expert or politician lamenting that however much we desire peace, the United States is left with little choice but to demonstrate the strength of the US military to the Iranian regime. </w:t>
      </w:r>
      <w:r w:rsidRPr="002C54C0">
        <w:rPr>
          <w:b/>
          <w:u w:val="single"/>
        </w:rPr>
        <w:t>The calls for the US to start another Middle East war are echoing across the halls of Congress and in think tanks all over Washington.</w:t>
      </w:r>
    </w:p>
    <w:p w14:paraId="5B24D729" w14:textId="77777777" w:rsidR="00A91C68" w:rsidRPr="00F3353B" w:rsidRDefault="00A91C68" w:rsidP="00A91C68">
      <w:pPr>
        <w:rPr>
          <w:sz w:val="12"/>
        </w:rPr>
      </w:pPr>
    </w:p>
    <w:p w14:paraId="2F5F20EE" w14:textId="77777777" w:rsidR="00A91C68" w:rsidRPr="00F3353B" w:rsidRDefault="00A91C68" w:rsidP="00A91C68">
      <w:pPr>
        <w:rPr>
          <w:sz w:val="12"/>
        </w:rPr>
      </w:pPr>
      <w:r w:rsidRPr="00F3353B">
        <w:rPr>
          <w:sz w:val="12"/>
        </w:rPr>
        <w:t>“</w:t>
      </w:r>
      <w:r w:rsidRPr="002C54C0">
        <w:rPr>
          <w:u w:val="single"/>
        </w:rPr>
        <w:t>Iran is a cancer… We have Iran down, and now we need to choke ‘em</w:t>
      </w:r>
      <w:r w:rsidRPr="00F3353B">
        <w:rPr>
          <w:sz w:val="12"/>
        </w:rPr>
        <w:t>,” according to Sen. John Kennedy (R-La.).</w:t>
      </w:r>
    </w:p>
    <w:p w14:paraId="6F7F068D" w14:textId="77777777" w:rsidR="00A91C68" w:rsidRPr="00F3353B" w:rsidRDefault="00A91C68" w:rsidP="00A91C68">
      <w:pPr>
        <w:rPr>
          <w:sz w:val="12"/>
        </w:rPr>
      </w:pPr>
    </w:p>
    <w:p w14:paraId="772B42FC" w14:textId="77777777" w:rsidR="00A91C68" w:rsidRPr="00F3353B" w:rsidRDefault="00A91C68" w:rsidP="00A91C68">
      <w:pPr>
        <w:rPr>
          <w:sz w:val="12"/>
        </w:rPr>
      </w:pPr>
      <w:r w:rsidRPr="00F3353B">
        <w:rPr>
          <w:sz w:val="12"/>
        </w:rPr>
        <w:t>“Unprovoked attacks on commercial shipping warrant a retaliatory military strike against the Islamic Republic of Iran,” declared Sen. Tom Cotton (R-Ark.) on Face the Nation regarding recent tanker attacks in the Gulf of Oman.</w:t>
      </w:r>
    </w:p>
    <w:p w14:paraId="51B5AFD0" w14:textId="77777777" w:rsidR="00A91C68" w:rsidRPr="00F3353B" w:rsidRDefault="00A91C68" w:rsidP="00A91C68">
      <w:pPr>
        <w:rPr>
          <w:sz w:val="12"/>
        </w:rPr>
      </w:pPr>
    </w:p>
    <w:p w14:paraId="4226988D" w14:textId="77777777" w:rsidR="00A91C68" w:rsidRPr="009D2FA5" w:rsidRDefault="00A91C68" w:rsidP="00A91C68">
      <w:pPr>
        <w:rPr>
          <w:b/>
          <w:u w:val="single"/>
        </w:rPr>
      </w:pPr>
      <w:r w:rsidRPr="00F3353B">
        <w:rPr>
          <w:sz w:val="12"/>
        </w:rPr>
        <w:t xml:space="preserve">After the disastrous results in Iraq and Afghanistan the obvious question is, </w:t>
      </w:r>
      <w:r w:rsidRPr="002C54C0">
        <w:rPr>
          <w:rStyle w:val="Emphasis"/>
        </w:rPr>
        <w:t xml:space="preserve">who would pursue another Middle East </w:t>
      </w:r>
      <w:r w:rsidRPr="009D2FA5">
        <w:rPr>
          <w:rStyle w:val="Emphasis"/>
        </w:rPr>
        <w:t>entanglement?</w:t>
      </w:r>
      <w:r w:rsidRPr="00F3353B">
        <w:rPr>
          <w:sz w:val="12"/>
        </w:rPr>
        <w:t xml:space="preserve"> As is often the case in DC, if seeking answers, </w:t>
      </w:r>
      <w:r w:rsidRPr="009D2FA5">
        <w:rPr>
          <w:b/>
          <w:u w:val="single"/>
        </w:rPr>
        <w:t>just follow the money.</w:t>
      </w:r>
    </w:p>
    <w:p w14:paraId="5DB738D4" w14:textId="77777777" w:rsidR="00A91C68" w:rsidRPr="00F3353B" w:rsidRDefault="00A91C68" w:rsidP="00A91C68">
      <w:pPr>
        <w:rPr>
          <w:sz w:val="12"/>
        </w:rPr>
      </w:pPr>
    </w:p>
    <w:p w14:paraId="590C1486" w14:textId="77777777" w:rsidR="00A91C68" w:rsidRPr="00C50908" w:rsidRDefault="00A91C68" w:rsidP="00A91C68">
      <w:pPr>
        <w:rPr>
          <w:u w:val="single"/>
        </w:rPr>
      </w:pPr>
      <w:r w:rsidRPr="00F3353B">
        <w:rPr>
          <w:sz w:val="12"/>
        </w:rPr>
        <w:t xml:space="preserve">What you haven’t heard from these, and many other Iran-hawks is how </w:t>
      </w:r>
      <w:r w:rsidRPr="009D2FA5">
        <w:rPr>
          <w:b/>
          <w:u w:val="single"/>
        </w:rPr>
        <w:t xml:space="preserve">the governments of </w:t>
      </w:r>
      <w:r w:rsidRPr="00237D69">
        <w:rPr>
          <w:b/>
          <w:highlight w:val="yellow"/>
          <w:u w:val="single"/>
        </w:rPr>
        <w:t>Saudi Arabia</w:t>
      </w:r>
      <w:r w:rsidRPr="009D2FA5">
        <w:rPr>
          <w:b/>
          <w:u w:val="single"/>
        </w:rPr>
        <w:t xml:space="preserve"> and the United Arab Emirates are </w:t>
      </w:r>
      <w:r w:rsidRPr="00237D69">
        <w:rPr>
          <w:b/>
          <w:highlight w:val="yellow"/>
          <w:u w:val="single"/>
        </w:rPr>
        <w:t>underwriting</w:t>
      </w:r>
      <w:r w:rsidRPr="009D2FA5">
        <w:rPr>
          <w:b/>
          <w:u w:val="single"/>
        </w:rPr>
        <w:t xml:space="preserve"> much of this bellicose </w:t>
      </w:r>
      <w:r w:rsidRPr="00237D69">
        <w:rPr>
          <w:b/>
          <w:highlight w:val="yellow"/>
          <w:u w:val="single"/>
        </w:rPr>
        <w:t>rhetoric</w:t>
      </w:r>
      <w:r w:rsidRPr="00F3353B">
        <w:rPr>
          <w:sz w:val="12"/>
        </w:rPr>
        <w:t xml:space="preserve">, </w:t>
      </w:r>
      <w:r w:rsidRPr="009D2FA5">
        <w:rPr>
          <w:u w:val="single"/>
        </w:rPr>
        <w:t>with a clear intent</w:t>
      </w:r>
      <w:r w:rsidRPr="00F3353B">
        <w:rPr>
          <w:sz w:val="12"/>
        </w:rPr>
        <w:t xml:space="preserve"> in mind: </w:t>
      </w:r>
      <w:r w:rsidRPr="009D2FA5">
        <w:rPr>
          <w:u w:val="single"/>
        </w:rPr>
        <w:t>to embed the United States into another endless war in the Middle East</w:t>
      </w:r>
      <w:r w:rsidRPr="00F3353B">
        <w:rPr>
          <w:sz w:val="12"/>
        </w:rPr>
        <w:t xml:space="preserve">. The Saudis and Emiratis spent more than $30 million in 2018 on lobbying and public relations firms registered under the Foreign Agents Registration Act (FARA). These </w:t>
      </w:r>
      <w:r w:rsidRPr="00C50908">
        <w:rPr>
          <w:u w:val="single"/>
        </w:rPr>
        <w:t>foreign agents reported making over $3 million</w:t>
      </w:r>
      <w:r w:rsidRPr="00F3353B">
        <w:rPr>
          <w:sz w:val="12"/>
        </w:rPr>
        <w:t xml:space="preserve"> in campaign contributions in 2018 </w:t>
      </w:r>
      <w:r w:rsidRPr="00C50908">
        <w:rPr>
          <w:u w:val="single"/>
        </w:rPr>
        <w:t xml:space="preserve">and had literally thousands of meetings with politicians, think tank experts, and media outlets </w:t>
      </w:r>
      <w:r w:rsidRPr="00C50908">
        <w:rPr>
          <w:b/>
          <w:u w:val="single"/>
        </w:rPr>
        <w:t>to influence the narrative in Washington</w:t>
      </w:r>
      <w:r w:rsidRPr="00C50908">
        <w:rPr>
          <w:u w:val="single"/>
        </w:rPr>
        <w:t>. And, they have been doing this for years.</w:t>
      </w:r>
    </w:p>
    <w:p w14:paraId="40D1362C" w14:textId="77777777" w:rsidR="00A91C68" w:rsidRPr="00F3353B" w:rsidRDefault="00A91C68" w:rsidP="00A91C68">
      <w:pPr>
        <w:rPr>
          <w:sz w:val="12"/>
        </w:rPr>
      </w:pPr>
    </w:p>
    <w:p w14:paraId="35181A9D" w14:textId="77777777" w:rsidR="00A91C68" w:rsidRPr="00F3353B" w:rsidRDefault="00A91C68" w:rsidP="00A91C68">
      <w:pPr>
        <w:rPr>
          <w:sz w:val="12"/>
        </w:rPr>
      </w:pPr>
      <w:r w:rsidRPr="00C50908">
        <w:rPr>
          <w:rStyle w:val="Emphasis"/>
        </w:rPr>
        <w:t xml:space="preserve">For many Iran hawks, </w:t>
      </w:r>
      <w:r w:rsidRPr="00237D69">
        <w:rPr>
          <w:rStyle w:val="Emphasis"/>
          <w:highlight w:val="yellow"/>
        </w:rPr>
        <w:t>there’s a</w:t>
      </w:r>
      <w:r w:rsidRPr="00C50908">
        <w:rPr>
          <w:rStyle w:val="Emphasis"/>
        </w:rPr>
        <w:t xml:space="preserve"> very clear </w:t>
      </w:r>
      <w:r w:rsidRPr="00237D69">
        <w:rPr>
          <w:rStyle w:val="Emphasis"/>
          <w:highlight w:val="yellow"/>
        </w:rPr>
        <w:t>money trail</w:t>
      </w:r>
      <w:r w:rsidRPr="00C50908">
        <w:rPr>
          <w:rStyle w:val="Emphasis"/>
        </w:rPr>
        <w:t xml:space="preserve"> directly from Saudi Arabia</w:t>
      </w:r>
      <w:r w:rsidRPr="00F3353B">
        <w:rPr>
          <w:sz w:val="12"/>
        </w:rPr>
        <w:t xml:space="preserve"> and the United Arab Emirates (UAE). The Center for International Policy’s (</w:t>
      </w:r>
      <w:r w:rsidRPr="00A90594">
        <w:rPr>
          <w:u w:val="single"/>
        </w:rPr>
        <w:t>CIP</w:t>
      </w:r>
      <w:r w:rsidRPr="00F3353B">
        <w:rPr>
          <w:sz w:val="12"/>
        </w:rPr>
        <w:t>) Foreign Influence Transparency Initiative (</w:t>
      </w:r>
      <w:r w:rsidRPr="00A90594">
        <w:rPr>
          <w:u w:val="single"/>
        </w:rPr>
        <w:t>FITI</w:t>
      </w:r>
      <w:r w:rsidRPr="00F3353B">
        <w:rPr>
          <w:sz w:val="12"/>
        </w:rPr>
        <w:t xml:space="preserve">), where we both work, </w:t>
      </w:r>
      <w:r w:rsidRPr="00A90594">
        <w:rPr>
          <w:b/>
          <w:u w:val="single"/>
        </w:rPr>
        <w:t xml:space="preserve">has repeatedly documented Saudi and Emirati foreign agents giving millions </w:t>
      </w:r>
      <w:r w:rsidRPr="00237D69">
        <w:rPr>
          <w:b/>
          <w:highlight w:val="yellow"/>
          <w:u w:val="single"/>
        </w:rPr>
        <w:t>to</w:t>
      </w:r>
      <w:r w:rsidRPr="00A90594">
        <w:rPr>
          <w:b/>
          <w:u w:val="single"/>
        </w:rPr>
        <w:t xml:space="preserve"> Members of </w:t>
      </w:r>
      <w:r w:rsidRPr="00237D69">
        <w:rPr>
          <w:b/>
          <w:highlight w:val="yellow"/>
          <w:u w:val="single"/>
        </w:rPr>
        <w:t>Congress</w:t>
      </w:r>
      <w:r w:rsidRPr="00F3353B">
        <w:rPr>
          <w:sz w:val="12"/>
        </w:rPr>
        <w:t xml:space="preserve">, many of which have been the most outspoken supporters of conflict with Iran. </w:t>
      </w:r>
      <w:r w:rsidRPr="00A85A42">
        <w:rPr>
          <w:u w:val="single"/>
        </w:rPr>
        <w:t>Former House Majority leader and current Minority Leader Kevin McCarthy (R-Calif.) was the top recipient of firms representing Saudi Arabia in 2018 at $50,000</w:t>
      </w:r>
      <w:r w:rsidRPr="00F3353B">
        <w:rPr>
          <w:sz w:val="12"/>
        </w:rPr>
        <w:t xml:space="preserve">, also receiving smaller donations from the UAE. Rep. </w:t>
      </w:r>
      <w:r w:rsidRPr="00A85A42">
        <w:rPr>
          <w:u w:val="single"/>
        </w:rPr>
        <w:t>McCarthy absurdly claimed in response to recent tanker attacks in the Gulf of Oman that “Iran is the individuals [sic] that fund the terrorism around the world, the attacks going into Israel, the attacks going into Saudi Arabia, the problems anywhere else around the world, nine times out of ten it’s Iran that’s using it and a part of it</w:t>
      </w:r>
      <w:r w:rsidRPr="00F3353B">
        <w:rPr>
          <w:sz w:val="12"/>
        </w:rPr>
        <w:t>” and that Iranians “only understand strength.” Nevermind that 15 of the 19 hijackers in the horrific 9/11 attacks were from Saudi Arabia.</w:t>
      </w:r>
    </w:p>
    <w:p w14:paraId="78C1D0B3" w14:textId="77777777" w:rsidR="00A91C68" w:rsidRPr="00F3353B" w:rsidRDefault="00A91C68" w:rsidP="00A91C68">
      <w:pPr>
        <w:rPr>
          <w:sz w:val="12"/>
        </w:rPr>
      </w:pPr>
    </w:p>
    <w:p w14:paraId="3E7050CC" w14:textId="77777777" w:rsidR="00A91C68" w:rsidRPr="00F3353B" w:rsidRDefault="00A91C68" w:rsidP="00A91C68">
      <w:pPr>
        <w:rPr>
          <w:sz w:val="12"/>
        </w:rPr>
      </w:pPr>
      <w:r w:rsidRPr="00F3353B">
        <w:rPr>
          <w:sz w:val="12"/>
        </w:rPr>
        <w:t>Sen. Cotton, demonstrated calling for war above, received $7,250 from lobbying firms representing the United Arab Emirates, and was contacted three separate times on regional developments, specifically regarding Iran and “potential ballistic missile sanctions against” Tehran. In 2018, Sen. Kennedy, whose advice for Iran is to “choke ‘em,” received at least $5,000 from Akin Gump, a firm representing the UAE, and his office was contacted multiple times by lobbyists representing Saudi Arabia.</w:t>
      </w:r>
    </w:p>
    <w:p w14:paraId="75D87FFE" w14:textId="77777777" w:rsidR="00A91C68" w:rsidRPr="00F3353B" w:rsidRDefault="00A91C68" w:rsidP="00A91C68">
      <w:pPr>
        <w:rPr>
          <w:sz w:val="12"/>
        </w:rPr>
      </w:pPr>
    </w:p>
    <w:p w14:paraId="0DB323F8" w14:textId="77777777" w:rsidR="00A91C68" w:rsidRPr="00F3353B" w:rsidRDefault="00A91C68" w:rsidP="00A91C68">
      <w:pPr>
        <w:rPr>
          <w:sz w:val="12"/>
        </w:rPr>
      </w:pPr>
      <w:r w:rsidRPr="00F3353B">
        <w:rPr>
          <w:sz w:val="12"/>
        </w:rPr>
        <w:t>Another particularly egregious example of Saudi influence comes from Sen. Jim Inhofe (R-Okla.).  Specifically, the McKeon Group contacted Inhofe’s staff the same day they reported making a $1,000 contribution to Inhofe’s campaign. Within two weeks, Inhofe voted against a resolution to end US involvement with the Saudi-led coalition’s war in Yemen. More recently, in June 2019, Sen. Inhofe blocked a proposed provision in the National Defense Authorization Act (NDAA) that would disallow funding offensive military operations in Iran. Sen. Inhofe received over $7,550 from Saudi registered firms in 2018.</w:t>
      </w:r>
    </w:p>
    <w:p w14:paraId="2C779BC4" w14:textId="77777777" w:rsidR="00A91C68" w:rsidRPr="00F3353B" w:rsidRDefault="00A91C68" w:rsidP="00A91C68">
      <w:pPr>
        <w:rPr>
          <w:sz w:val="12"/>
        </w:rPr>
      </w:pPr>
    </w:p>
    <w:p w14:paraId="039F6A4D" w14:textId="77777777" w:rsidR="00A91C68" w:rsidRPr="00167F71" w:rsidRDefault="00A91C68" w:rsidP="00A91C68">
      <w:pPr>
        <w:rPr>
          <w:b/>
          <w:u w:val="single"/>
        </w:rPr>
      </w:pPr>
      <w:r w:rsidRPr="0023774B">
        <w:rPr>
          <w:rStyle w:val="Emphasis"/>
        </w:rPr>
        <w:t xml:space="preserve">In addition to Members of Congress, the Saudis </w:t>
      </w:r>
      <w:r w:rsidRPr="00237D69">
        <w:rPr>
          <w:rStyle w:val="Emphasis"/>
          <w:highlight w:val="yellow"/>
        </w:rPr>
        <w:t>and</w:t>
      </w:r>
      <w:r w:rsidRPr="0023774B">
        <w:rPr>
          <w:rStyle w:val="Emphasis"/>
        </w:rPr>
        <w:t xml:space="preserve"> Emiratis have given lavishly to many of the </w:t>
      </w:r>
      <w:r w:rsidRPr="00237D69">
        <w:rPr>
          <w:rStyle w:val="Emphasis"/>
          <w:highlight w:val="yellow"/>
        </w:rPr>
        <w:t>think tanks</w:t>
      </w:r>
      <w:r w:rsidRPr="0023774B">
        <w:rPr>
          <w:rStyle w:val="Emphasis"/>
        </w:rPr>
        <w:t xml:space="preserve"> whose experts are clamoring for war with Iran</w:t>
      </w:r>
      <w:r w:rsidRPr="00F3353B">
        <w:rPr>
          <w:sz w:val="12"/>
        </w:rPr>
        <w:t>. For instance, the Middle East Institute, who houses a dedicated “IranObserved” program, received $20 million dollars from the UAE from 2016-2017 and has also received millions from Saudi Arabia. The Washington Institute for Near East Policy (</w:t>
      </w:r>
      <w:r w:rsidRPr="00237D69">
        <w:rPr>
          <w:b/>
          <w:highlight w:val="yellow"/>
          <w:u w:val="single"/>
        </w:rPr>
        <w:t>WINEP</w:t>
      </w:r>
      <w:r w:rsidRPr="00F3353B">
        <w:rPr>
          <w:sz w:val="12"/>
        </w:rPr>
        <w:t xml:space="preserve">) </w:t>
      </w:r>
      <w:r w:rsidRPr="00167F71">
        <w:rPr>
          <w:u w:val="single"/>
        </w:rPr>
        <w:t xml:space="preserve">was the most contacted think tank by the UAE last year, </w:t>
      </w:r>
      <w:r w:rsidRPr="00237D69">
        <w:rPr>
          <w:highlight w:val="yellow"/>
          <w:u w:val="single"/>
        </w:rPr>
        <w:t>and</w:t>
      </w:r>
      <w:r w:rsidRPr="00167F71">
        <w:rPr>
          <w:u w:val="single"/>
        </w:rPr>
        <w:t xml:space="preserve"> the most contacted individual by UAE foreign agents</w:t>
      </w:r>
      <w:r w:rsidRPr="00F3353B">
        <w:rPr>
          <w:sz w:val="12"/>
        </w:rPr>
        <w:t xml:space="preserve">, </w:t>
      </w:r>
      <w:r w:rsidRPr="00167F71">
        <w:rPr>
          <w:rStyle w:val="Emphasis"/>
        </w:rPr>
        <w:t xml:space="preserve">Michael </w:t>
      </w:r>
      <w:r w:rsidRPr="00237D69">
        <w:rPr>
          <w:rStyle w:val="Emphasis"/>
          <w:highlight w:val="yellow"/>
        </w:rPr>
        <w:t>Knights</w:t>
      </w:r>
      <w:r w:rsidRPr="00F3353B">
        <w:rPr>
          <w:sz w:val="12"/>
        </w:rPr>
        <w:t xml:space="preserve">, </w:t>
      </w:r>
      <w:r w:rsidRPr="00167F71">
        <w:rPr>
          <w:b/>
          <w:u w:val="single"/>
        </w:rPr>
        <w:t>produces articles like this, that may as well be titled “The Key to Peace in Yemen: More War,” calling for further arms to the Saudis and Emiratis.</w:t>
      </w:r>
    </w:p>
    <w:p w14:paraId="15BDB303" w14:textId="77777777" w:rsidR="00A91C68" w:rsidRPr="00F3353B" w:rsidRDefault="00A91C68" w:rsidP="00A91C68">
      <w:pPr>
        <w:rPr>
          <w:sz w:val="12"/>
        </w:rPr>
      </w:pPr>
    </w:p>
    <w:p w14:paraId="298945EB" w14:textId="77777777" w:rsidR="00A91C68" w:rsidRPr="00F3353B" w:rsidRDefault="00A91C68" w:rsidP="00A91C68">
      <w:pPr>
        <w:rPr>
          <w:sz w:val="12"/>
        </w:rPr>
      </w:pPr>
      <w:r w:rsidRPr="00F3353B">
        <w:rPr>
          <w:sz w:val="12"/>
        </w:rPr>
        <w:t>“Iran is susceptible to a strategy of coerced democratization because it lacks popular support and relies on fear to sustain its power…The very structure of the regime invites instability, crisis and possibly collapse,” said Mark Dubowitz, CEO of the Foundation for the Defense of Democracies (FDD) in a memo to President Trump’s National Security Council advocating regime change. What Dubowitz didn’t say is that FDD has received millions from the UAE.</w:t>
      </w:r>
    </w:p>
    <w:p w14:paraId="124C1B52" w14:textId="77777777" w:rsidR="00A91C68" w:rsidRPr="00F3353B" w:rsidRDefault="00A91C68" w:rsidP="00A91C68">
      <w:pPr>
        <w:rPr>
          <w:sz w:val="12"/>
        </w:rPr>
      </w:pPr>
    </w:p>
    <w:p w14:paraId="0CC0CF31" w14:textId="77777777" w:rsidR="00A91C68" w:rsidRPr="00F3353B" w:rsidRDefault="00A91C68" w:rsidP="00A91C68">
      <w:pPr>
        <w:rPr>
          <w:sz w:val="12"/>
        </w:rPr>
      </w:pPr>
      <w:r w:rsidRPr="00F3353B">
        <w:rPr>
          <w:sz w:val="12"/>
        </w:rPr>
        <w:t>Though WINEP and FDD claim to not take foreign funding, think tanks are under no legal obligation to release funding details, and thus many accept money from Gulf actors, or their US proxies, without disclosing it and revealing the potential conflicts of interest they might have when discussing US policy in the Middle East.</w:t>
      </w:r>
    </w:p>
    <w:p w14:paraId="5BD93954" w14:textId="77777777" w:rsidR="00A91C68" w:rsidRPr="00F3353B" w:rsidRDefault="00A91C68" w:rsidP="00A91C68">
      <w:pPr>
        <w:rPr>
          <w:sz w:val="12"/>
        </w:rPr>
      </w:pPr>
    </w:p>
    <w:p w14:paraId="37794400" w14:textId="77777777" w:rsidR="00A91C68" w:rsidRPr="00F3353B" w:rsidRDefault="00A91C68" w:rsidP="00A91C68">
      <w:pPr>
        <w:rPr>
          <w:sz w:val="12"/>
        </w:rPr>
      </w:pPr>
      <w:r w:rsidRPr="00F3353B">
        <w:rPr>
          <w:sz w:val="12"/>
        </w:rPr>
        <w:t xml:space="preserve">Also, there’s growing evidence that </w:t>
      </w:r>
      <w:r w:rsidRPr="00237D69">
        <w:rPr>
          <w:b/>
          <w:highlight w:val="yellow"/>
          <w:u w:val="single"/>
        </w:rPr>
        <w:t>foreign influence</w:t>
      </w:r>
      <w:r w:rsidRPr="00167F71">
        <w:rPr>
          <w:b/>
          <w:u w:val="single"/>
        </w:rPr>
        <w:t xml:space="preserve"> at think tanks may be </w:t>
      </w:r>
      <w:r w:rsidRPr="00237D69">
        <w:rPr>
          <w:b/>
          <w:highlight w:val="yellow"/>
          <w:u w:val="single"/>
        </w:rPr>
        <w:t>having a direct effect</w:t>
      </w:r>
      <w:r w:rsidRPr="00167F71">
        <w:rPr>
          <w:b/>
          <w:u w:val="single"/>
        </w:rPr>
        <w:t xml:space="preserve"> on the State Department</w:t>
      </w:r>
      <w:r w:rsidRPr="00F3353B">
        <w:rPr>
          <w:sz w:val="12"/>
        </w:rPr>
        <w:t xml:space="preserve">. For example, recent reporting suggests that the State Department and FDD collaborated on a Twitter-led smear campaign against anti-sanction and anti-war Iranian-American groups, journalists, and human rights activists. FDD advisor Saeed Ghassemenijad heavily promoted the spam account, IranDisinfo, which has ceased activity since the State Department suspended funding to their Global Engagement Center, who ran the account. </w:t>
      </w:r>
      <w:r w:rsidRPr="00F3353B">
        <w:rPr>
          <w:u w:val="single"/>
        </w:rPr>
        <w:t xml:space="preserve">The Global Engagement Center was meant to counter foreign propaganda and disinformation but </w:t>
      </w:r>
      <w:r w:rsidRPr="00F3353B">
        <w:rPr>
          <w:b/>
          <w:u w:val="single"/>
        </w:rPr>
        <w:t>was instead used to intimidate Americans who did not take a hardline approach to Tehran</w:t>
      </w:r>
      <w:r w:rsidRPr="00F3353B">
        <w:rPr>
          <w:sz w:val="12"/>
        </w:rPr>
        <w:t>. The account also repeatedly highlighted Mark Dubowitz’s work for FDD.</w:t>
      </w:r>
    </w:p>
    <w:p w14:paraId="423290D6" w14:textId="77777777" w:rsidR="00A91C68" w:rsidRPr="00F3353B" w:rsidRDefault="00A91C68" w:rsidP="00A91C68">
      <w:pPr>
        <w:rPr>
          <w:sz w:val="12"/>
        </w:rPr>
      </w:pPr>
    </w:p>
    <w:p w14:paraId="28EB3D9B" w14:textId="77777777" w:rsidR="00A91C68" w:rsidRPr="00F3353B" w:rsidRDefault="00A91C68" w:rsidP="00A91C68">
      <w:pPr>
        <w:rPr>
          <w:sz w:val="12"/>
        </w:rPr>
      </w:pPr>
      <w:r w:rsidRPr="00F3353B">
        <w:rPr>
          <w:sz w:val="12"/>
        </w:rPr>
        <w:t>Similarly, Brian Hook, US Special Representative for Iran, parroted many Emirati and Saudi talking points on June 19, during testimony before the House on the Administration’s current Iran policy. When questioned about Iranian support for the Houthis, Hook said “Iran is playing a very long game in Yemen” and would like to “use the Houthis in the same model that they used Hezbollah in Lebanon” A fact sheet on Iran, produced by the Saudi government and distributed by Hogan Lovells US LLP, reads “Iran wants to turn the Houthis into a Yemeni version of Hezbollah, thereby turning Yemen into a second Lebanon, where a militia is constantly holding the government hostage.” These parallels continued throughout Hook’s testimony. Hook stated that “Iran also deepened its engagement in regional conflicts intensifying, prolonging and deepening the conflict in Yemen,” a point also made on the same Saudi fact sheet. Hook also pointed out that Iran “has spent hundreds of millions of dollars organizing, training, and equipping the Houthis to fight,” which again closely mirrors a talking point in the Saudi fact sheet.</w:t>
      </w:r>
    </w:p>
    <w:p w14:paraId="63A7314F" w14:textId="77777777" w:rsidR="00A91C68" w:rsidRPr="00F3353B" w:rsidRDefault="00A91C68" w:rsidP="00A91C68">
      <w:pPr>
        <w:rPr>
          <w:sz w:val="12"/>
        </w:rPr>
      </w:pPr>
    </w:p>
    <w:p w14:paraId="201B80EA" w14:textId="77777777" w:rsidR="00A91C68" w:rsidRPr="00F3353B" w:rsidRDefault="00A91C68" w:rsidP="00A91C68">
      <w:pPr>
        <w:rPr>
          <w:sz w:val="12"/>
        </w:rPr>
      </w:pPr>
      <w:r w:rsidRPr="00F3353B">
        <w:rPr>
          <w:sz w:val="12"/>
        </w:rPr>
        <w:t>It isn’t the first time this has happened, as demonstrated by Rep. Ed Royce’s (R-Calif.) impassioned speech on keeping the US in the Yemen war that, as the Intercept reported, had been written by Saudi lobbyists The Administration and Saudi Arabia may naturally share the same sentiments toward Iran, but do we really want Saudi foreign agents writing US talking points on Iran?</w:t>
      </w:r>
    </w:p>
    <w:p w14:paraId="5A2D42FC" w14:textId="77777777" w:rsidR="00A91C68" w:rsidRPr="00F3353B" w:rsidRDefault="00A91C68" w:rsidP="00A91C68">
      <w:pPr>
        <w:rPr>
          <w:sz w:val="12"/>
        </w:rPr>
      </w:pPr>
    </w:p>
    <w:p w14:paraId="156F9D4F" w14:textId="77777777" w:rsidR="00A91C68" w:rsidRPr="00F3353B" w:rsidRDefault="00A91C68" w:rsidP="00A91C68">
      <w:pPr>
        <w:rPr>
          <w:sz w:val="12"/>
        </w:rPr>
      </w:pPr>
      <w:r w:rsidRPr="00675D89">
        <w:rPr>
          <w:u w:val="single"/>
        </w:rPr>
        <w:t>All sides in the standoff with Iran promise that they do not intend to spark a war</w:t>
      </w:r>
      <w:r w:rsidRPr="00F3353B">
        <w:rPr>
          <w:sz w:val="12"/>
        </w:rPr>
        <w:t xml:space="preserve">. Yet, </w:t>
      </w:r>
      <w:r w:rsidRPr="00237D69">
        <w:rPr>
          <w:rStyle w:val="Emphasis"/>
        </w:rPr>
        <w:t>threatening rhetoric</w:t>
      </w:r>
      <w:r w:rsidRPr="00675D89">
        <w:rPr>
          <w:rStyle w:val="Emphasis"/>
        </w:rPr>
        <w:t xml:space="preserve"> combined with </w:t>
      </w:r>
      <w:r w:rsidRPr="00237D69">
        <w:rPr>
          <w:rStyle w:val="Emphasis"/>
          <w:highlight w:val="yellow"/>
        </w:rPr>
        <w:t>the close relationship</w:t>
      </w:r>
      <w:r w:rsidRPr="00675D89">
        <w:rPr>
          <w:rStyle w:val="Emphasis"/>
        </w:rPr>
        <w:t xml:space="preserve"> the administration has </w:t>
      </w:r>
      <w:r w:rsidRPr="00237D69">
        <w:rPr>
          <w:rStyle w:val="Emphasis"/>
          <w:highlight w:val="yellow"/>
        </w:rPr>
        <w:t>with the Saudis</w:t>
      </w:r>
      <w:r w:rsidRPr="00675D89">
        <w:rPr>
          <w:rStyle w:val="Emphasis"/>
        </w:rPr>
        <w:t xml:space="preserve">, Emiratis, and their Washington confidants may </w:t>
      </w:r>
      <w:r w:rsidRPr="00237D69">
        <w:rPr>
          <w:rStyle w:val="Emphasis"/>
          <w:highlight w:val="yellow"/>
        </w:rPr>
        <w:t>lead to</w:t>
      </w:r>
      <w:r w:rsidRPr="00675D89">
        <w:rPr>
          <w:rStyle w:val="Emphasis"/>
        </w:rPr>
        <w:t xml:space="preserve"> an ‘</w:t>
      </w:r>
      <w:r w:rsidRPr="00237D69">
        <w:rPr>
          <w:rStyle w:val="Emphasis"/>
          <w:highlight w:val="yellow"/>
        </w:rPr>
        <w:t>unintended’ conflict</w:t>
      </w:r>
      <w:r w:rsidRPr="00F3353B">
        <w:rPr>
          <w:sz w:val="12"/>
        </w:rPr>
        <w:t>. Due to the slow cycle of FARA reporting, no one knows exactly what the Saudis and Emiratis are currently advocating in closed-door meetings with thank tanks, Members of Congress, and other policy influencers — or how much money they’re giving to them. Perhaps, current talking points mirror a recent Saudi editorial that promoted surgical strikes as the “next logical step” in Iran. We can only wonder if a few thousand dollars and a foot in the door provides the fuel for the conflict spiral on behalf of foreign powers, and another US military entanglement in the Middle East.</w:t>
      </w:r>
    </w:p>
    <w:p w14:paraId="75F2986B" w14:textId="77777777" w:rsidR="00A91C68" w:rsidRPr="00F3353B" w:rsidRDefault="00A91C68" w:rsidP="00A91C68">
      <w:pPr>
        <w:rPr>
          <w:sz w:val="12"/>
        </w:rPr>
      </w:pPr>
    </w:p>
    <w:p w14:paraId="76CE2DF7" w14:textId="77777777" w:rsidR="00A91C68" w:rsidRPr="00F3353B" w:rsidRDefault="00A91C68" w:rsidP="00A91C68">
      <w:pPr>
        <w:rPr>
          <w:sz w:val="12"/>
        </w:rPr>
      </w:pPr>
      <w:r w:rsidRPr="005A78E5">
        <w:rPr>
          <w:rStyle w:val="Emphasis"/>
        </w:rPr>
        <w:t xml:space="preserve">The bottom line is that </w:t>
      </w:r>
      <w:r w:rsidRPr="00237D69">
        <w:rPr>
          <w:rStyle w:val="Emphasis"/>
          <w:highlight w:val="yellow"/>
        </w:rPr>
        <w:t>from Congress to think tanks, academia and more, we can no longer be certain whose voice is</w:t>
      </w:r>
      <w:r w:rsidRPr="005A78E5">
        <w:rPr>
          <w:rStyle w:val="Emphasis"/>
        </w:rPr>
        <w:t xml:space="preserve"> being </w:t>
      </w:r>
      <w:r w:rsidRPr="00237D69">
        <w:rPr>
          <w:rStyle w:val="Emphasis"/>
          <w:highlight w:val="yellow"/>
        </w:rPr>
        <w:t>represented</w:t>
      </w:r>
      <w:r w:rsidRPr="005A78E5">
        <w:rPr>
          <w:rStyle w:val="Emphasis"/>
        </w:rPr>
        <w:t xml:space="preserve"> by the vanguard of US policy. All of the Saudi and Emirati fueled rhetoric is leading the US down an incredibly dangerous path</w:t>
      </w:r>
      <w:r w:rsidRPr="00F3353B">
        <w:rPr>
          <w:sz w:val="12"/>
        </w:rPr>
        <w:t>, as demonstrated on Thursday night when Trump nearly launched a retaliatory attack which could have easily escalated to a war with Iran. So, the next time you hear a Middle East “expert” rattle on about how we have no choice but to go to war with Iran, it is worth questioning which foreign country is pulling the strings.</w:t>
      </w:r>
    </w:p>
    <w:p w14:paraId="6D0EA2C8" w14:textId="77777777" w:rsidR="00A91C68" w:rsidRDefault="00A91C68" w:rsidP="00C563A5"/>
    <w:p w14:paraId="0B08E04C" w14:textId="1F9236E0" w:rsidR="00F0391C" w:rsidRDefault="00F0391C" w:rsidP="00F0391C">
      <w:pPr>
        <w:pStyle w:val="Heading4"/>
      </w:pPr>
      <w:r>
        <w:t>Arms escalate terrorism</w:t>
      </w:r>
      <w:r w:rsidR="00EA4AD2">
        <w:t xml:space="preserve"> </w:t>
      </w:r>
      <w:r>
        <w:t xml:space="preserve"> </w:t>
      </w:r>
    </w:p>
    <w:p w14:paraId="5BAB9487" w14:textId="290CEA99" w:rsidR="00F0391C" w:rsidRDefault="00F0391C" w:rsidP="00F0391C">
      <w:r w:rsidRPr="00F0391C">
        <w:t xml:space="preserve">Alexandra </w:t>
      </w:r>
      <w:r w:rsidRPr="00F0391C">
        <w:rPr>
          <w:rStyle w:val="Style13ptBold"/>
        </w:rPr>
        <w:t>Schmitt 19</w:t>
      </w:r>
      <w:r w:rsidRPr="00F0391C">
        <w:t xml:space="preserve">, "How Congress can reform America's security partnerships to protect civilians," 7-29-2019, </w:t>
      </w:r>
      <w:hyperlink r:id="rId22" w:history="1">
        <w:r w:rsidRPr="009A2FDC">
          <w:rPr>
            <w:rStyle w:val="Hyperlink"/>
          </w:rPr>
          <w:t>https://thehill.com/opinion/national-security/454585-how-congress-can-reform-americas-security-partnerships-to-protect-civilians</w:t>
        </w:r>
      </w:hyperlink>
    </w:p>
    <w:p w14:paraId="2B753D54" w14:textId="77777777" w:rsidR="00F0391C" w:rsidRPr="00F0391C" w:rsidRDefault="00F0391C" w:rsidP="00F0391C"/>
    <w:p w14:paraId="26D1C110" w14:textId="77777777" w:rsidR="00F0391C" w:rsidRPr="00C354C7" w:rsidRDefault="00F0391C" w:rsidP="00F0391C">
      <w:pPr>
        <w:rPr>
          <w:b/>
          <w:u w:val="single"/>
        </w:rPr>
      </w:pPr>
      <w:r w:rsidRPr="007A729D">
        <w:rPr>
          <w:sz w:val="10"/>
        </w:rPr>
        <w:t xml:space="preserve">The </w:t>
      </w:r>
      <w:r w:rsidRPr="00860A88">
        <w:rPr>
          <w:u w:val="single"/>
        </w:rPr>
        <w:t>Trump</w:t>
      </w:r>
      <w:r w:rsidRPr="007A729D">
        <w:rPr>
          <w:sz w:val="10"/>
        </w:rPr>
        <w:t xml:space="preserve"> administration </w:t>
      </w:r>
      <w:r w:rsidRPr="00860A88">
        <w:rPr>
          <w:u w:val="single"/>
        </w:rPr>
        <w:t xml:space="preserve">is locked in a battle with Congress over </w:t>
      </w:r>
      <w:r w:rsidRPr="00035DAA">
        <w:rPr>
          <w:u w:val="single"/>
        </w:rPr>
        <w:t>arms sales</w:t>
      </w:r>
      <w:r w:rsidRPr="00860A88">
        <w:rPr>
          <w:u w:val="single"/>
        </w:rPr>
        <w:t xml:space="preserve"> to Saudi Arabia</w:t>
      </w:r>
      <w:r w:rsidRPr="007A729D">
        <w:rPr>
          <w:sz w:val="10"/>
        </w:rPr>
        <w:t xml:space="preserve">. Last week, President Trump vetoed a bipartisan measure in Congress to block the sale of $8.1 billion in weapons to Riyadh and the United Arab Emirates (UAE). </w:t>
      </w:r>
      <w:r w:rsidRPr="00C354C7">
        <w:rPr>
          <w:b/>
          <w:u w:val="single"/>
        </w:rPr>
        <w:t>Pushing through the sale</w:t>
      </w:r>
      <w:r w:rsidRPr="007A729D">
        <w:rPr>
          <w:sz w:val="10"/>
        </w:rPr>
        <w:t xml:space="preserve"> without congressional approval may give President Trump a short-term political win, but it ultimately </w:t>
      </w:r>
      <w:r w:rsidRPr="00C354C7">
        <w:rPr>
          <w:b/>
          <w:u w:val="single"/>
        </w:rPr>
        <w:t xml:space="preserve">will hurt long-term U.S. national security objectives. </w:t>
      </w:r>
    </w:p>
    <w:p w14:paraId="57E85A8D" w14:textId="77777777" w:rsidR="00F0391C" w:rsidRPr="007A729D" w:rsidRDefault="00F0391C" w:rsidP="00F0391C">
      <w:pPr>
        <w:rPr>
          <w:sz w:val="10"/>
        </w:rPr>
      </w:pPr>
    </w:p>
    <w:p w14:paraId="07E6C7F7" w14:textId="556E9F16" w:rsidR="00F0391C" w:rsidRPr="00AE0DE9" w:rsidRDefault="00F0391C" w:rsidP="00F0391C">
      <w:pPr>
        <w:rPr>
          <w:u w:val="single"/>
        </w:rPr>
      </w:pPr>
      <w:r w:rsidRPr="00035DAA">
        <w:rPr>
          <w:b/>
          <w:highlight w:val="yellow"/>
          <w:u w:val="single"/>
        </w:rPr>
        <w:t>When</w:t>
      </w:r>
      <w:r w:rsidRPr="000509C2">
        <w:rPr>
          <w:b/>
          <w:u w:val="single"/>
        </w:rPr>
        <w:t xml:space="preserve"> America’s security </w:t>
      </w:r>
      <w:r w:rsidRPr="00035DAA">
        <w:rPr>
          <w:b/>
          <w:highlight w:val="yellow"/>
          <w:u w:val="single"/>
        </w:rPr>
        <w:t>partners harm civilians</w:t>
      </w:r>
      <w:r w:rsidRPr="00035DAA">
        <w:rPr>
          <w:b/>
          <w:u w:val="single"/>
        </w:rPr>
        <w:t xml:space="preserve"> with</w:t>
      </w:r>
      <w:r w:rsidRPr="000509C2">
        <w:rPr>
          <w:b/>
          <w:u w:val="single"/>
        </w:rPr>
        <w:t xml:space="preserve"> “Made in the USA” weapons, training, and support</w:t>
      </w:r>
      <w:r w:rsidRPr="007A729D">
        <w:rPr>
          <w:sz w:val="10"/>
        </w:rPr>
        <w:t xml:space="preserve"> —</w:t>
      </w:r>
      <w:r w:rsidR="000509C2" w:rsidRPr="007A729D">
        <w:rPr>
          <w:sz w:val="10"/>
        </w:rPr>
        <w:t xml:space="preserve"> </w:t>
      </w:r>
      <w:r w:rsidRPr="00335196">
        <w:rPr>
          <w:rStyle w:val="Emphasis"/>
        </w:rPr>
        <w:t>Saudi Arabia has</w:t>
      </w:r>
      <w:r w:rsidRPr="007A729D">
        <w:rPr>
          <w:sz w:val="10"/>
        </w:rPr>
        <w:t xml:space="preserve"> — </w:t>
      </w:r>
      <w:r w:rsidRPr="0044367D">
        <w:rPr>
          <w:b/>
          <w:szCs w:val="22"/>
          <w:highlight w:val="yellow"/>
          <w:u w:val="single"/>
        </w:rPr>
        <w:t>it</w:t>
      </w:r>
      <w:r w:rsidRPr="007A729D">
        <w:rPr>
          <w:sz w:val="10"/>
        </w:rPr>
        <w:t xml:space="preserve"> </w:t>
      </w:r>
      <w:r w:rsidRPr="0044367D">
        <w:rPr>
          <w:rStyle w:val="Emphasis"/>
          <w:highlight w:val="yellow"/>
        </w:rPr>
        <w:t>carries</w:t>
      </w:r>
      <w:r w:rsidRPr="00536346">
        <w:rPr>
          <w:rStyle w:val="Emphasis"/>
        </w:rPr>
        <w:t xml:space="preserve"> steep strategic, political and moral </w:t>
      </w:r>
      <w:r w:rsidRPr="0044367D">
        <w:rPr>
          <w:rStyle w:val="Emphasis"/>
          <w:highlight w:val="yellow"/>
        </w:rPr>
        <w:t>costs</w:t>
      </w:r>
      <w:r w:rsidRPr="007A729D">
        <w:rPr>
          <w:sz w:val="10"/>
        </w:rPr>
        <w:t xml:space="preserve">. Although </w:t>
      </w:r>
      <w:r w:rsidRPr="0002421B">
        <w:rPr>
          <w:u w:val="single"/>
        </w:rPr>
        <w:t>members of Congress may not be able to stop this sale</w:t>
      </w:r>
      <w:r w:rsidRPr="007A729D">
        <w:rPr>
          <w:sz w:val="10"/>
        </w:rPr>
        <w:t xml:space="preserve">, they can </w:t>
      </w:r>
      <w:r w:rsidRPr="00AE0DE9">
        <w:rPr>
          <w:u w:val="single"/>
        </w:rPr>
        <w:t xml:space="preserve">lead efforts to bring greater accountability to America’s security partnerships.  </w:t>
      </w:r>
    </w:p>
    <w:p w14:paraId="3B92020F" w14:textId="77777777" w:rsidR="00F0391C" w:rsidRPr="007A729D" w:rsidRDefault="00F0391C" w:rsidP="00F0391C">
      <w:pPr>
        <w:rPr>
          <w:sz w:val="10"/>
        </w:rPr>
      </w:pPr>
    </w:p>
    <w:p w14:paraId="6B65BD2F" w14:textId="77777777" w:rsidR="00F0391C" w:rsidRPr="007A729D" w:rsidRDefault="00F0391C" w:rsidP="00F0391C">
      <w:pPr>
        <w:rPr>
          <w:sz w:val="10"/>
        </w:rPr>
      </w:pPr>
      <w:r w:rsidRPr="000D6F55">
        <w:rPr>
          <w:u w:val="single"/>
        </w:rPr>
        <w:t>Congress rightly has focused on curbing cooperation with Saudi Arabia</w:t>
      </w:r>
      <w:r w:rsidRPr="007A729D">
        <w:rPr>
          <w:sz w:val="10"/>
        </w:rPr>
        <w:t xml:space="preserve">, </w:t>
      </w:r>
      <w:r w:rsidRPr="000D6F55">
        <w:rPr>
          <w:b/>
          <w:u w:val="single"/>
        </w:rPr>
        <w:t>whose egregious bombing campaign in Yemen has caused two-thirds of documented civilian casualties in attacks on schools, hospitals and markets</w:t>
      </w:r>
      <w:r w:rsidRPr="007A729D">
        <w:rPr>
          <w:sz w:val="10"/>
        </w:rPr>
        <w:t xml:space="preserve">. But </w:t>
      </w:r>
      <w:r w:rsidRPr="0044367D">
        <w:rPr>
          <w:rStyle w:val="Emphasis"/>
        </w:rPr>
        <w:t>too</w:t>
      </w:r>
      <w:r w:rsidRPr="000D6F55">
        <w:rPr>
          <w:rStyle w:val="Emphasis"/>
        </w:rPr>
        <w:t xml:space="preserve"> </w:t>
      </w:r>
      <w:r w:rsidRPr="0044367D">
        <w:rPr>
          <w:rStyle w:val="Emphasis"/>
          <w:highlight w:val="yellow"/>
        </w:rPr>
        <w:t>little attention has been paid to</w:t>
      </w:r>
      <w:r w:rsidRPr="000D6F55">
        <w:rPr>
          <w:rStyle w:val="Emphasis"/>
        </w:rPr>
        <w:t xml:space="preserve"> the broader problem of the increased risk to </w:t>
      </w:r>
      <w:r w:rsidRPr="0044367D">
        <w:rPr>
          <w:rStyle w:val="Emphasis"/>
          <w:highlight w:val="yellow"/>
        </w:rPr>
        <w:t>civilian populations</w:t>
      </w:r>
      <w:r w:rsidRPr="007A729D">
        <w:rPr>
          <w:sz w:val="10"/>
        </w:rPr>
        <w:t xml:space="preserve"> when the United States arms and supports partners who are unwilling or unable to protect civilians during conflict. </w:t>
      </w:r>
    </w:p>
    <w:p w14:paraId="391795B5" w14:textId="77777777" w:rsidR="00F0391C" w:rsidRPr="007A729D" w:rsidRDefault="00F0391C" w:rsidP="00F0391C">
      <w:pPr>
        <w:rPr>
          <w:sz w:val="10"/>
        </w:rPr>
      </w:pPr>
    </w:p>
    <w:p w14:paraId="58D70E4E" w14:textId="77777777" w:rsidR="00F0391C" w:rsidRPr="006D586C" w:rsidRDefault="00F0391C" w:rsidP="00F0391C">
      <w:pPr>
        <w:rPr>
          <w:rStyle w:val="Emphasis"/>
        </w:rPr>
      </w:pPr>
      <w:r w:rsidRPr="007A729D">
        <w:rPr>
          <w:sz w:val="10"/>
        </w:rPr>
        <w:t xml:space="preserve">Today, </w:t>
      </w:r>
      <w:r w:rsidRPr="006D586C">
        <w:rPr>
          <w:u w:val="single"/>
        </w:rPr>
        <w:t>American weapons and assistance flow to over 150 countries under a complex patchwork of authorities spanning multiple agencies</w:t>
      </w:r>
      <w:r w:rsidRPr="007A729D">
        <w:rPr>
          <w:sz w:val="10"/>
        </w:rPr>
        <w:t xml:space="preserve">. </w:t>
      </w:r>
      <w:r w:rsidRPr="006D586C">
        <w:rPr>
          <w:u w:val="single"/>
        </w:rPr>
        <w:t>The number and scope of these authorities exploded after Sept. 11, 2001</w:t>
      </w:r>
      <w:r w:rsidRPr="007A729D">
        <w:rPr>
          <w:sz w:val="10"/>
        </w:rPr>
        <w:t xml:space="preserve"> — </w:t>
      </w:r>
      <w:r w:rsidRPr="006D586C">
        <w:rPr>
          <w:b/>
          <w:u w:val="single"/>
        </w:rPr>
        <w:t xml:space="preserve">as did the role of </w:t>
      </w:r>
      <w:r w:rsidRPr="0044367D">
        <w:rPr>
          <w:b/>
          <w:highlight w:val="yellow"/>
          <w:u w:val="single"/>
        </w:rPr>
        <w:t>arms sales</w:t>
      </w:r>
      <w:r w:rsidRPr="006D586C">
        <w:rPr>
          <w:b/>
          <w:u w:val="single"/>
        </w:rPr>
        <w:t xml:space="preserve"> in U.S. foreign policy.</w:t>
      </w:r>
      <w:r w:rsidRPr="007A729D">
        <w:rPr>
          <w:sz w:val="10"/>
        </w:rPr>
        <w:t xml:space="preserve"> Yet </w:t>
      </w:r>
      <w:r w:rsidRPr="006D586C">
        <w:rPr>
          <w:rStyle w:val="Emphasis"/>
        </w:rPr>
        <w:t xml:space="preserve">this </w:t>
      </w:r>
      <w:r w:rsidRPr="0044367D">
        <w:rPr>
          <w:rStyle w:val="Emphasis"/>
          <w:highlight w:val="yellow"/>
        </w:rPr>
        <w:t>growth has not been accompanied by</w:t>
      </w:r>
      <w:r w:rsidRPr="006D586C">
        <w:rPr>
          <w:rStyle w:val="Emphasis"/>
        </w:rPr>
        <w:t xml:space="preserve"> an increase in </w:t>
      </w:r>
      <w:r w:rsidRPr="0044367D">
        <w:rPr>
          <w:rStyle w:val="Emphasis"/>
          <w:highlight w:val="yellow"/>
        </w:rPr>
        <w:t>oversight, or</w:t>
      </w:r>
      <w:r w:rsidRPr="006D586C">
        <w:rPr>
          <w:rStyle w:val="Emphasis"/>
        </w:rPr>
        <w:t xml:space="preserve"> any meaningful </w:t>
      </w:r>
      <w:r w:rsidRPr="0044367D">
        <w:rPr>
          <w:rStyle w:val="Emphasis"/>
          <w:highlight w:val="yellow"/>
        </w:rPr>
        <w:t>evaluation</w:t>
      </w:r>
      <w:r w:rsidRPr="006D586C">
        <w:rPr>
          <w:rStyle w:val="Emphasis"/>
        </w:rPr>
        <w:t xml:space="preserve"> of how security assistance actually advances U.S. strategic objectives.</w:t>
      </w:r>
    </w:p>
    <w:p w14:paraId="4D4CA019" w14:textId="77777777" w:rsidR="00F0391C" w:rsidRPr="007A729D" w:rsidRDefault="00F0391C" w:rsidP="00F0391C">
      <w:pPr>
        <w:rPr>
          <w:sz w:val="10"/>
        </w:rPr>
      </w:pPr>
    </w:p>
    <w:p w14:paraId="0FA6D027" w14:textId="77777777" w:rsidR="00F0391C" w:rsidRPr="004C541A" w:rsidRDefault="00F0391C" w:rsidP="00F0391C">
      <w:pPr>
        <w:rPr>
          <w:rStyle w:val="Emphasis"/>
        </w:rPr>
      </w:pPr>
      <w:r w:rsidRPr="0049649B">
        <w:rPr>
          <w:u w:val="single"/>
        </w:rPr>
        <w:t>As powerful constituencies on the left and right seek to pull the United States back from overseas entanglements</w:t>
      </w:r>
      <w:r w:rsidRPr="007A729D">
        <w:rPr>
          <w:sz w:val="10"/>
        </w:rPr>
        <w:t xml:space="preserve">, U.S. foreign and defense policy increasingly seeks to empower partners to confront their own security challenges, rather than solving them through American force alone. </w:t>
      </w:r>
      <w:r w:rsidRPr="004C541A">
        <w:rPr>
          <w:u w:val="single"/>
        </w:rPr>
        <w:t>U.S. strategy calls for working “by, with and through” partners, thereby limiting the deployment of U.S. forces and reducing the need for costly, large-scale interventions</w:t>
      </w:r>
      <w:r w:rsidRPr="007A729D">
        <w:rPr>
          <w:sz w:val="10"/>
        </w:rPr>
        <w:t xml:space="preserve">. But </w:t>
      </w:r>
      <w:r w:rsidRPr="004C541A">
        <w:rPr>
          <w:rStyle w:val="Emphasis"/>
        </w:rPr>
        <w:t>this “outsourcing” of American security objectives creates profound questions of accountability and a host of potential risks.</w:t>
      </w:r>
    </w:p>
    <w:p w14:paraId="0D8C1F52" w14:textId="77777777" w:rsidR="00F0391C" w:rsidRPr="007A729D" w:rsidRDefault="00F0391C" w:rsidP="00F0391C">
      <w:pPr>
        <w:rPr>
          <w:sz w:val="10"/>
        </w:rPr>
      </w:pPr>
    </w:p>
    <w:p w14:paraId="539A3447" w14:textId="77777777" w:rsidR="00F0391C" w:rsidRPr="003E7526" w:rsidRDefault="00F0391C" w:rsidP="00F0391C">
      <w:pPr>
        <w:rPr>
          <w:u w:val="single"/>
        </w:rPr>
      </w:pPr>
      <w:r w:rsidRPr="00971717">
        <w:rPr>
          <w:u w:val="single"/>
        </w:rPr>
        <w:t>When the United States does not fully control, monitor or understand the actions of its partners, civilians pay the price</w:t>
      </w:r>
      <w:r w:rsidRPr="007A729D">
        <w:rPr>
          <w:sz w:val="10"/>
        </w:rPr>
        <w:t xml:space="preserve">. </w:t>
      </w:r>
      <w:r w:rsidRPr="00971717">
        <w:rPr>
          <w:b/>
          <w:u w:val="single"/>
        </w:rPr>
        <w:t>Many of America’s security partners suffer from weak defense institutions in which civilian protection norms are not institutionalized or enforced</w:t>
      </w:r>
      <w:r w:rsidRPr="007A729D">
        <w:rPr>
          <w:sz w:val="10"/>
        </w:rPr>
        <w:t xml:space="preserve">. Worse still, </w:t>
      </w:r>
      <w:r w:rsidRPr="00971717">
        <w:rPr>
          <w:rStyle w:val="Emphasis"/>
        </w:rPr>
        <w:t>American partners may perpetrate civilian harm in support of political objectives</w:t>
      </w:r>
      <w:r w:rsidRPr="007A729D">
        <w:rPr>
          <w:sz w:val="10"/>
        </w:rPr>
        <w:t xml:space="preserve">, such as when U.S.-supported sectarian Iraqi militias were implicated in serious, systemic abuses of civilians. In situations where the United States has a limited ground presence, </w:t>
      </w:r>
      <w:r w:rsidRPr="003E7526">
        <w:rPr>
          <w:b/>
          <w:u w:val="single"/>
        </w:rPr>
        <w:t>the military is dependent on partners for wartime information and thus vulnerable to faulty intelligence or manipulation</w:t>
      </w:r>
      <w:r w:rsidRPr="007A729D">
        <w:rPr>
          <w:sz w:val="10"/>
        </w:rPr>
        <w:t xml:space="preserve">. Finally, </w:t>
      </w:r>
      <w:r w:rsidRPr="003E7526">
        <w:rPr>
          <w:u w:val="single"/>
        </w:rPr>
        <w:t>U.S. officials might be unwilling to pressure certain partners on civilian protection for fear of losing cooperation in other areas.</w:t>
      </w:r>
    </w:p>
    <w:p w14:paraId="5DD45711" w14:textId="77777777" w:rsidR="00F0391C" w:rsidRPr="007A729D" w:rsidRDefault="00F0391C" w:rsidP="00F0391C">
      <w:pPr>
        <w:rPr>
          <w:sz w:val="10"/>
        </w:rPr>
      </w:pPr>
    </w:p>
    <w:p w14:paraId="361D07C2" w14:textId="5350E2C9" w:rsidR="00F0391C" w:rsidRPr="007A729D" w:rsidRDefault="00F0391C" w:rsidP="00F0391C">
      <w:pPr>
        <w:rPr>
          <w:sz w:val="10"/>
        </w:rPr>
      </w:pPr>
      <w:r w:rsidRPr="000C2BA7">
        <w:rPr>
          <w:b/>
          <w:u w:val="single"/>
        </w:rPr>
        <w:t>These partnerships are the wave of the future, which creates profound implications for U.S. national security</w:t>
      </w:r>
      <w:r w:rsidRPr="007A729D">
        <w:rPr>
          <w:sz w:val="10"/>
        </w:rPr>
        <w:t xml:space="preserve">. </w:t>
      </w:r>
      <w:r w:rsidRPr="005D069B">
        <w:rPr>
          <w:b/>
          <w:u w:val="single"/>
        </w:rPr>
        <w:t>When partner forces abuse or kill civilians with American weapons, training and support</w:t>
      </w:r>
      <w:r w:rsidRPr="007A729D">
        <w:rPr>
          <w:sz w:val="10"/>
        </w:rPr>
        <w:t xml:space="preserve">, </w:t>
      </w:r>
      <w:r w:rsidRPr="0044367D">
        <w:rPr>
          <w:rStyle w:val="Emphasis"/>
          <w:highlight w:val="yellow"/>
        </w:rPr>
        <w:t>U.S. engagement</w:t>
      </w:r>
      <w:r w:rsidRPr="005D069B">
        <w:rPr>
          <w:rStyle w:val="Emphasis"/>
        </w:rPr>
        <w:t xml:space="preserve"> with those forces </w:t>
      </w:r>
      <w:r w:rsidRPr="0044367D">
        <w:rPr>
          <w:rStyle w:val="Emphasis"/>
          <w:highlight w:val="yellow"/>
        </w:rPr>
        <w:t>can alienate</w:t>
      </w:r>
      <w:r w:rsidRPr="0044367D">
        <w:rPr>
          <w:rStyle w:val="Emphasis"/>
        </w:rPr>
        <w:t xml:space="preserve"> local </w:t>
      </w:r>
      <w:r w:rsidRPr="0044367D">
        <w:rPr>
          <w:rStyle w:val="Emphasis"/>
          <w:highlight w:val="yellow"/>
        </w:rPr>
        <w:t>populations</w:t>
      </w:r>
      <w:r w:rsidRPr="005D069B">
        <w:rPr>
          <w:rStyle w:val="Emphasis"/>
        </w:rPr>
        <w:t xml:space="preserve">, </w:t>
      </w:r>
      <w:r w:rsidRPr="0044367D">
        <w:rPr>
          <w:rStyle w:val="Emphasis"/>
          <w:highlight w:val="yellow"/>
        </w:rPr>
        <w:t>drive support for terrorist groups, and reduce</w:t>
      </w:r>
      <w:r w:rsidRPr="005D069B">
        <w:rPr>
          <w:rStyle w:val="Emphasis"/>
        </w:rPr>
        <w:t xml:space="preserve"> U.S. </w:t>
      </w:r>
      <w:r w:rsidRPr="0044367D">
        <w:rPr>
          <w:rStyle w:val="Emphasis"/>
          <w:highlight w:val="yellow"/>
        </w:rPr>
        <w:t>credibility</w:t>
      </w:r>
      <w:r w:rsidRPr="005D069B">
        <w:rPr>
          <w:rStyle w:val="Emphasis"/>
        </w:rPr>
        <w:t>, ultimately undermining American military action and diplomatic efforts</w:t>
      </w:r>
      <w:r w:rsidRPr="007A729D">
        <w:rPr>
          <w:sz w:val="10"/>
        </w:rPr>
        <w:t xml:space="preserve">. In Yemen, </w:t>
      </w:r>
      <w:r w:rsidRPr="00CD0458">
        <w:rPr>
          <w:b/>
          <w:u w:val="single"/>
        </w:rPr>
        <w:t xml:space="preserve">investigators report that </w:t>
      </w:r>
      <w:r w:rsidRPr="00C64391">
        <w:rPr>
          <w:rStyle w:val="Emphasis"/>
        </w:rPr>
        <w:t>civilians largely blame the United States for the conflict</w:t>
      </w:r>
      <w:r w:rsidRPr="00CD0458">
        <w:rPr>
          <w:b/>
          <w:u w:val="single"/>
        </w:rPr>
        <w:t xml:space="preserve"> because of America’s materiel support for the coalition</w:t>
      </w:r>
      <w:r w:rsidRPr="007A729D">
        <w:rPr>
          <w:sz w:val="10"/>
        </w:rPr>
        <w:t>.</w:t>
      </w:r>
    </w:p>
    <w:p w14:paraId="12BF7C7D" w14:textId="77777777" w:rsidR="00F0391C" w:rsidRPr="007A729D" w:rsidRDefault="00F0391C" w:rsidP="00F0391C">
      <w:pPr>
        <w:rPr>
          <w:sz w:val="10"/>
        </w:rPr>
      </w:pPr>
    </w:p>
    <w:p w14:paraId="5717872C" w14:textId="77777777" w:rsidR="00F0391C" w:rsidRPr="007A729D" w:rsidRDefault="00F0391C" w:rsidP="00F0391C">
      <w:pPr>
        <w:rPr>
          <w:sz w:val="10"/>
        </w:rPr>
      </w:pPr>
      <w:r w:rsidRPr="007A729D">
        <w:rPr>
          <w:sz w:val="10"/>
        </w:rPr>
        <w:t xml:space="preserve">President Trump often argues that American weapons and assistance must flow freely to prevent partners from turning to rivals such as Russia or China. But the reality is that, for many partners, high-quality American equipment and a good relationship with Washington are more desirable than what Beijing or Moscow can offer (not to mention that </w:t>
      </w:r>
      <w:r w:rsidRPr="0044367D">
        <w:rPr>
          <w:rStyle w:val="Emphasis"/>
          <w:highlight w:val="yellow"/>
        </w:rPr>
        <w:t>integrating Russian or Chinese weapons</w:t>
      </w:r>
      <w:r w:rsidRPr="00BE43DD">
        <w:rPr>
          <w:rStyle w:val="Emphasis"/>
        </w:rPr>
        <w:t xml:space="preserve"> systems </w:t>
      </w:r>
      <w:r w:rsidRPr="0044367D">
        <w:rPr>
          <w:rStyle w:val="Emphasis"/>
          <w:highlight w:val="yellow"/>
        </w:rPr>
        <w:t>would be an operational and logistical nightmare</w:t>
      </w:r>
      <w:r w:rsidRPr="00BE43DD">
        <w:rPr>
          <w:rStyle w:val="Emphasis"/>
        </w:rPr>
        <w:t xml:space="preserve"> for militaries that primarily buy American</w:t>
      </w:r>
      <w:r w:rsidRPr="007A729D">
        <w:rPr>
          <w:sz w:val="10"/>
        </w:rPr>
        <w:t>).</w:t>
      </w:r>
    </w:p>
    <w:p w14:paraId="3CA992EE" w14:textId="3E19AD1B" w:rsidR="00F0391C" w:rsidRDefault="00F0391C" w:rsidP="00F0391C"/>
    <w:p w14:paraId="3917FB49" w14:textId="08A81754" w:rsidR="00367245" w:rsidRDefault="00367245" w:rsidP="00367245">
      <w:pPr>
        <w:pStyle w:val="Heading4"/>
      </w:pPr>
      <w:r>
        <w:t xml:space="preserve">Saudi Arabia escalates </w:t>
      </w:r>
      <w:r w:rsidR="00463C85">
        <w:t>the conflict and terror</w:t>
      </w:r>
    </w:p>
    <w:p w14:paraId="680FDF22" w14:textId="6D2189F8" w:rsidR="00367245" w:rsidRDefault="00367245" w:rsidP="00367245">
      <w:r>
        <w:t xml:space="preserve">Rosemary A. </w:t>
      </w:r>
      <w:r w:rsidRPr="00C5000E">
        <w:rPr>
          <w:rStyle w:val="Style13ptBold"/>
        </w:rPr>
        <w:t>Kelanic</w:t>
      </w:r>
      <w:r w:rsidR="00C5000E" w:rsidRPr="00C5000E">
        <w:rPr>
          <w:rStyle w:val="Style13ptBold"/>
        </w:rPr>
        <w:t xml:space="preserve"> 18</w:t>
      </w:r>
      <w:r w:rsidR="00C5000E">
        <w:t>,</w:t>
      </w:r>
      <w:r>
        <w:t xml:space="preserve"> </w:t>
      </w:r>
      <w:r w:rsidRPr="000F45CB">
        <w:t>Assistant Professor of Political Science at the University of Notre Dame, former Associate Director of the Institute for Security and Conflict Studies at The George Washington University, holds a Ph.D. in Political Science from the University of Chicago</w:t>
      </w:r>
      <w:r w:rsidR="00C5000E">
        <w:t>,</w:t>
      </w:r>
      <w:r>
        <w:t>“The Saudi Alliance Must Go,” November 2</w:t>
      </w:r>
      <w:r w:rsidR="00375B13">
        <w:t>9, 2018</w:t>
      </w:r>
      <w:r>
        <w:t xml:space="preserve">, </w:t>
      </w:r>
      <w:hyperlink r:id="rId23" w:history="1">
        <w:r w:rsidRPr="008A2A05">
          <w:rPr>
            <w:rStyle w:val="Hyperlink"/>
          </w:rPr>
          <w:t>https://nationalinterest.org/print/blog/skeptics/saudi-alliance-must-go-37537</w:t>
        </w:r>
      </w:hyperlink>
      <w:r>
        <w:t xml:space="preserve">, </w:t>
      </w:r>
    </w:p>
    <w:p w14:paraId="4AF595AE" w14:textId="77777777" w:rsidR="00C5000E" w:rsidRPr="000433B3" w:rsidRDefault="00C5000E" w:rsidP="00367245"/>
    <w:p w14:paraId="43EFFD5C" w14:textId="77777777" w:rsidR="00367245" w:rsidRPr="00FD42FB" w:rsidRDefault="00367245" w:rsidP="00367245">
      <w:pPr>
        <w:rPr>
          <w:rStyle w:val="Emphasis"/>
        </w:rPr>
      </w:pPr>
      <w:r w:rsidRPr="00FD42FB">
        <w:rPr>
          <w:sz w:val="16"/>
        </w:rPr>
        <w:t xml:space="preserve">Moreover, </w:t>
      </w:r>
      <w:r w:rsidRPr="00D614D7">
        <w:rPr>
          <w:rStyle w:val="Emphasis"/>
          <w:highlight w:val="yellow"/>
        </w:rPr>
        <w:t>close ties</w:t>
      </w:r>
      <w:r w:rsidRPr="00D614D7">
        <w:rPr>
          <w:rStyle w:val="Emphasis"/>
        </w:rPr>
        <w:t xml:space="preserve"> to the House of Saud </w:t>
      </w:r>
      <w:r w:rsidRPr="00D614D7">
        <w:rPr>
          <w:rStyle w:val="Emphasis"/>
          <w:highlight w:val="yellow"/>
        </w:rPr>
        <w:t>carry strategic costs</w:t>
      </w:r>
      <w:r w:rsidRPr="00FD42FB">
        <w:rPr>
          <w:sz w:val="16"/>
        </w:rPr>
        <w:t xml:space="preserve"> in addition to the moral costs of whitewashing the misdeeds of a murderous regime. Let’s not forget that </w:t>
      </w:r>
      <w:r w:rsidRPr="00D614D7">
        <w:rPr>
          <w:b/>
          <w:u w:val="single"/>
        </w:rPr>
        <w:t xml:space="preserve">U.S. support for Saudi regime was one of the main grievances Osama bin Laden cited for launching </w:t>
      </w:r>
      <w:r w:rsidRPr="00FD42FB">
        <w:rPr>
          <w:b/>
          <w:u w:val="single"/>
        </w:rPr>
        <w:t>terrorism</w:t>
      </w:r>
      <w:r w:rsidRPr="00FD42FB">
        <w:rPr>
          <w:sz w:val="16"/>
        </w:rPr>
        <w:t xml:space="preserve"> against the American homeland. </w:t>
      </w:r>
      <w:r w:rsidRPr="00303FEF">
        <w:rPr>
          <w:rStyle w:val="StyleUnderline"/>
          <w:b/>
          <w:highlight w:val="yellow"/>
        </w:rPr>
        <w:t>The Saudis</w:t>
      </w:r>
      <w:r w:rsidRPr="00FD42FB">
        <w:rPr>
          <w:sz w:val="16"/>
        </w:rPr>
        <w:t xml:space="preserve"> also </w:t>
      </w:r>
      <w:r w:rsidRPr="00303FEF">
        <w:rPr>
          <w:rStyle w:val="Emphasis"/>
          <w:highlight w:val="yellow"/>
        </w:rPr>
        <w:t>seem hell-bent on baiting the U</w:t>
      </w:r>
      <w:r w:rsidRPr="00303FEF">
        <w:rPr>
          <w:rStyle w:val="Emphasis"/>
        </w:rPr>
        <w:t xml:space="preserve">nited </w:t>
      </w:r>
      <w:r w:rsidRPr="00303FEF">
        <w:rPr>
          <w:rStyle w:val="Emphasis"/>
          <w:highlight w:val="yellow"/>
        </w:rPr>
        <w:t>S</w:t>
      </w:r>
      <w:r w:rsidRPr="00303FEF">
        <w:rPr>
          <w:rStyle w:val="Emphasis"/>
        </w:rPr>
        <w:t xml:space="preserve">tates </w:t>
      </w:r>
      <w:r w:rsidRPr="00303FEF">
        <w:rPr>
          <w:rStyle w:val="Emphasis"/>
          <w:highlight w:val="yellow"/>
        </w:rPr>
        <w:t xml:space="preserve">into </w:t>
      </w:r>
      <w:r w:rsidRPr="00FD42FB">
        <w:rPr>
          <w:rStyle w:val="Emphasis"/>
        </w:rPr>
        <w:t xml:space="preserve">a foolish and unnecessary </w:t>
      </w:r>
      <w:r w:rsidRPr="00303FEF">
        <w:rPr>
          <w:rStyle w:val="Emphasis"/>
          <w:highlight w:val="yellow"/>
        </w:rPr>
        <w:t>military clash with Iran</w:t>
      </w:r>
      <w:r w:rsidRPr="00FD42FB">
        <w:rPr>
          <w:rStyle w:val="StyleUnderline"/>
        </w:rPr>
        <w:t>—</w:t>
      </w:r>
      <w:r w:rsidRPr="00FD42FB">
        <w:rPr>
          <w:rStyle w:val="StyleUnderline"/>
          <w:b/>
        </w:rPr>
        <w:t>to have America settle their local feud for them</w:t>
      </w:r>
      <w:r w:rsidRPr="00FD42FB">
        <w:rPr>
          <w:sz w:val="16"/>
        </w:rPr>
        <w:t xml:space="preserve">. And the aforementioned war in Yemen, where </w:t>
      </w:r>
      <w:r w:rsidRPr="00FD42FB">
        <w:rPr>
          <w:b/>
          <w:highlight w:val="yellow"/>
          <w:u w:val="single"/>
        </w:rPr>
        <w:t>Saudi forces</w:t>
      </w:r>
      <w:r w:rsidRPr="00FD42FB">
        <w:rPr>
          <w:b/>
          <w:u w:val="single"/>
        </w:rPr>
        <w:t xml:space="preserve"> have </w:t>
      </w:r>
      <w:r w:rsidRPr="00FD42FB">
        <w:rPr>
          <w:b/>
          <w:highlight w:val="yellow"/>
          <w:u w:val="single"/>
        </w:rPr>
        <w:t xml:space="preserve">used American-made weapons </w:t>
      </w:r>
      <w:r w:rsidRPr="00FD42FB">
        <w:rPr>
          <w:b/>
          <w:u w:val="single"/>
        </w:rPr>
        <w:t xml:space="preserve">to commit barbarous acts against civilians, only </w:t>
      </w:r>
      <w:r w:rsidRPr="00FD42FB">
        <w:rPr>
          <w:b/>
          <w:highlight w:val="yellow"/>
          <w:u w:val="single"/>
        </w:rPr>
        <w:t>undermines</w:t>
      </w:r>
      <w:r w:rsidRPr="00FD42FB">
        <w:rPr>
          <w:b/>
          <w:u w:val="single"/>
        </w:rPr>
        <w:t xml:space="preserve"> U.S. </w:t>
      </w:r>
      <w:r w:rsidRPr="00FD42FB">
        <w:rPr>
          <w:b/>
          <w:highlight w:val="yellow"/>
          <w:u w:val="single"/>
        </w:rPr>
        <w:t>security by stoking</w:t>
      </w:r>
      <w:r w:rsidRPr="00FD42FB">
        <w:rPr>
          <w:b/>
          <w:u w:val="single"/>
        </w:rPr>
        <w:t xml:space="preserve"> the sort of </w:t>
      </w:r>
      <w:r w:rsidRPr="00FD42FB">
        <w:rPr>
          <w:b/>
          <w:highlight w:val="yellow"/>
          <w:u w:val="single"/>
        </w:rPr>
        <w:t>anti-American sentiment</w:t>
      </w:r>
      <w:r w:rsidRPr="00FD42FB">
        <w:rPr>
          <w:b/>
          <w:u w:val="single"/>
        </w:rPr>
        <w:t xml:space="preserve"> that motivated nineteen hijackers</w:t>
      </w:r>
      <w:r w:rsidRPr="00FD42FB">
        <w:rPr>
          <w:sz w:val="16"/>
        </w:rPr>
        <w:t>—fifteen of them Saudis—</w:t>
      </w:r>
      <w:r w:rsidRPr="00FD42FB">
        <w:rPr>
          <w:rStyle w:val="Emphasis"/>
        </w:rPr>
        <w:t>to carry out the heinous 9/11 attacks.</w:t>
      </w:r>
    </w:p>
    <w:p w14:paraId="68D77C60" w14:textId="77777777" w:rsidR="00367245" w:rsidRDefault="00367245" w:rsidP="00367245"/>
    <w:p w14:paraId="7A12AA30" w14:textId="77777777" w:rsidR="00367245" w:rsidRDefault="00367245" w:rsidP="00F0391C"/>
    <w:p w14:paraId="0F144517" w14:textId="77777777" w:rsidR="00F0391C" w:rsidRPr="00F0391C" w:rsidRDefault="00F0391C" w:rsidP="00F0391C"/>
    <w:p w14:paraId="675DE21A" w14:textId="006B0AA0" w:rsidR="00EE3C90" w:rsidRDefault="00166CD2" w:rsidP="00166CD2">
      <w:pPr>
        <w:pStyle w:val="Heading4"/>
      </w:pPr>
      <w:r>
        <w:t>Support escalates the crisis</w:t>
      </w:r>
    </w:p>
    <w:p w14:paraId="25835BBE" w14:textId="7E6C018C" w:rsidR="00B9446E" w:rsidRPr="00B9446E" w:rsidRDefault="00B9446E" w:rsidP="00B9446E">
      <w:r w:rsidRPr="00B9446E">
        <w:t xml:space="preserve">Alex </w:t>
      </w:r>
      <w:r w:rsidRPr="00B9446E">
        <w:rPr>
          <w:rStyle w:val="Style13ptBold"/>
        </w:rPr>
        <w:t>Ward 19</w:t>
      </w:r>
      <w:r w:rsidRPr="00B9446E">
        <w:t>, "The US may use a loophole to sell billions in weapons to Saudi Arabia and the UAE," 5-24-2019, https://www.vox.com/2019/5/24/18638286/us-loophole-saudi-arabia-uae-weapons-sale</w:t>
      </w:r>
    </w:p>
    <w:p w14:paraId="44006E25" w14:textId="77777777" w:rsidR="00166CD2" w:rsidRDefault="00166CD2" w:rsidP="00166CD2">
      <w:r>
        <w:t>The US plans to send billions of dollars in weapons to Middle Eastern allies — including Saudi Arabia — by declaring an emergency that experts say doesn’t really exist.</w:t>
      </w:r>
    </w:p>
    <w:p w14:paraId="5F8E5FA0" w14:textId="77777777" w:rsidR="00166CD2" w:rsidRDefault="00166CD2" w:rsidP="00166CD2"/>
    <w:p w14:paraId="73F76353" w14:textId="77777777" w:rsidR="00166CD2" w:rsidRPr="005B5C85" w:rsidRDefault="00166CD2" w:rsidP="00166CD2">
      <w:pPr>
        <w:rPr>
          <w:sz w:val="8"/>
        </w:rPr>
      </w:pPr>
      <w:r w:rsidRPr="005B5C85">
        <w:rPr>
          <w:sz w:val="8"/>
        </w:rPr>
        <w:t xml:space="preserve">Multiple reports detail that </w:t>
      </w:r>
      <w:r w:rsidRPr="005272C6">
        <w:rPr>
          <w:b/>
          <w:u w:val="single"/>
        </w:rPr>
        <w:t>Trump</w:t>
      </w:r>
      <w:r w:rsidRPr="005B5C85">
        <w:rPr>
          <w:sz w:val="8"/>
        </w:rPr>
        <w:t xml:space="preserve"> officials are considering using a legal loophole within days </w:t>
      </w:r>
      <w:r w:rsidRPr="005272C6">
        <w:rPr>
          <w:b/>
          <w:u w:val="single"/>
        </w:rPr>
        <w:t>to export roughly $7 billion in arms to Saudi Arabia and the United Arab Emirates</w:t>
      </w:r>
      <w:r w:rsidRPr="005B5C85">
        <w:rPr>
          <w:sz w:val="8"/>
        </w:rPr>
        <w:t>, both of which have waged a brutal war in Yemen against Houthi rebels for more than four years.</w:t>
      </w:r>
    </w:p>
    <w:p w14:paraId="74AA5E10" w14:textId="77777777" w:rsidR="00166CD2" w:rsidRPr="005B5C85" w:rsidRDefault="00166CD2" w:rsidP="00166CD2">
      <w:pPr>
        <w:rPr>
          <w:sz w:val="8"/>
        </w:rPr>
      </w:pPr>
    </w:p>
    <w:p w14:paraId="46E76FD7" w14:textId="77777777" w:rsidR="00166CD2" w:rsidRPr="005B5C85" w:rsidRDefault="00166CD2" w:rsidP="00166CD2">
      <w:pPr>
        <w:rPr>
          <w:sz w:val="8"/>
        </w:rPr>
      </w:pPr>
      <w:r w:rsidRPr="005B5C85">
        <w:rPr>
          <w:sz w:val="8"/>
        </w:rPr>
        <w:t>The idea, pushed by Secretary of State Mike Pompeo and other top officials, would allow the administration to circumvent Congress’s authority to approve or reject weapons sales.</w:t>
      </w:r>
    </w:p>
    <w:p w14:paraId="37BA77D4" w14:textId="77777777" w:rsidR="00166CD2" w:rsidRPr="005B5C85" w:rsidRDefault="00166CD2" w:rsidP="00166CD2">
      <w:pPr>
        <w:rPr>
          <w:sz w:val="8"/>
        </w:rPr>
      </w:pPr>
    </w:p>
    <w:p w14:paraId="0793C900" w14:textId="77777777" w:rsidR="00166CD2" w:rsidRPr="005B5C85" w:rsidRDefault="00166CD2" w:rsidP="00166CD2">
      <w:pPr>
        <w:rPr>
          <w:sz w:val="8"/>
        </w:rPr>
      </w:pPr>
      <w:r w:rsidRPr="005B5C85">
        <w:rPr>
          <w:sz w:val="8"/>
        </w:rPr>
        <w:t>There is a provision in a weapons export law allowing the executive branch to sell arms without congressional sign-off if “an emergency exists which requires the proposed sale in the national security interest of the United States.” Administrations rarely invoke it, experts say, mainly because of how controversial it is and the high bar required to claim a dire situation exists.</w:t>
      </w:r>
    </w:p>
    <w:p w14:paraId="4B92B554" w14:textId="77777777" w:rsidR="00166CD2" w:rsidRPr="005B5C85" w:rsidRDefault="00166CD2" w:rsidP="00166CD2">
      <w:pPr>
        <w:rPr>
          <w:sz w:val="8"/>
        </w:rPr>
      </w:pPr>
    </w:p>
    <w:p w14:paraId="5643376C" w14:textId="77777777" w:rsidR="00166CD2" w:rsidRPr="005B5C85" w:rsidRDefault="00166CD2" w:rsidP="00166CD2">
      <w:pPr>
        <w:rPr>
          <w:sz w:val="8"/>
        </w:rPr>
      </w:pPr>
      <w:r w:rsidRPr="005B5C85">
        <w:rPr>
          <w:sz w:val="8"/>
        </w:rPr>
        <w:t>President George W. Bush used the provision in 2006 to send precision-guided weapons to Israel during the Israel-Hezbollah July War, but that was last time an administration took advantage of the loophole.</w:t>
      </w:r>
    </w:p>
    <w:p w14:paraId="6BB21741" w14:textId="77777777" w:rsidR="00166CD2" w:rsidRPr="005B5C85" w:rsidRDefault="00166CD2" w:rsidP="00166CD2">
      <w:pPr>
        <w:rPr>
          <w:sz w:val="8"/>
        </w:rPr>
      </w:pPr>
    </w:p>
    <w:p w14:paraId="2A32FD78" w14:textId="77777777" w:rsidR="00166CD2" w:rsidRPr="00402C8D" w:rsidRDefault="00166CD2" w:rsidP="00166CD2">
      <w:pPr>
        <w:rPr>
          <w:b/>
          <w:u w:val="single"/>
        </w:rPr>
      </w:pPr>
      <w:r w:rsidRPr="005B5C85">
        <w:rPr>
          <w:sz w:val="8"/>
        </w:rPr>
        <w:t xml:space="preserve">President Donald </w:t>
      </w:r>
      <w:r w:rsidRPr="00402C8D">
        <w:rPr>
          <w:u w:val="single"/>
        </w:rPr>
        <w:t>Trump likely will claim that Saudi Arabia and the UAE need new munitions because they face repeated attacks from Houthi rebels</w:t>
      </w:r>
      <w:r w:rsidRPr="005B5C85">
        <w:rPr>
          <w:sz w:val="8"/>
        </w:rPr>
        <w:t xml:space="preserve">. However, </w:t>
      </w:r>
      <w:r w:rsidRPr="00402C8D">
        <w:rPr>
          <w:rStyle w:val="Emphasis"/>
        </w:rPr>
        <w:t>the Yemen war has raged since 2015, with the US supporting the Saudi-led coalition’s side</w:t>
      </w:r>
      <w:r w:rsidRPr="005B5C85">
        <w:rPr>
          <w:sz w:val="8"/>
        </w:rPr>
        <w:t xml:space="preserve">. </w:t>
      </w:r>
      <w:r w:rsidRPr="00402C8D">
        <w:rPr>
          <w:b/>
          <w:u w:val="single"/>
        </w:rPr>
        <w:t>It’s jarring now to say that an emergency exists after all this time, especially when the US previously sold weapons to the Saudis through the normal process.</w:t>
      </w:r>
    </w:p>
    <w:p w14:paraId="0132AAF5" w14:textId="77777777" w:rsidR="00166CD2" w:rsidRPr="005B5C85" w:rsidRDefault="00166CD2" w:rsidP="00166CD2">
      <w:pPr>
        <w:rPr>
          <w:sz w:val="8"/>
        </w:rPr>
      </w:pPr>
    </w:p>
    <w:p w14:paraId="0FD51BA0" w14:textId="77777777" w:rsidR="00166CD2" w:rsidRPr="008A7454" w:rsidRDefault="00166CD2" w:rsidP="00166CD2">
      <w:pPr>
        <w:rPr>
          <w:u w:val="single"/>
        </w:rPr>
      </w:pPr>
      <w:r w:rsidRPr="005B5C85">
        <w:rPr>
          <w:sz w:val="8"/>
        </w:rPr>
        <w:t xml:space="preserve">There’s also the fact that </w:t>
      </w:r>
      <w:r w:rsidRPr="003F3747">
        <w:rPr>
          <w:rStyle w:val="Emphasis"/>
          <w:highlight w:val="yellow"/>
        </w:rPr>
        <w:t>introducing</w:t>
      </w:r>
      <w:r w:rsidRPr="003E1B71">
        <w:rPr>
          <w:rStyle w:val="Emphasis"/>
        </w:rPr>
        <w:t xml:space="preserve"> more </w:t>
      </w:r>
      <w:r w:rsidRPr="003F3747">
        <w:rPr>
          <w:rStyle w:val="Emphasis"/>
          <w:highlight w:val="yellow"/>
        </w:rPr>
        <w:t>weapons</w:t>
      </w:r>
      <w:r w:rsidRPr="003E1B71">
        <w:rPr>
          <w:rStyle w:val="Emphasis"/>
        </w:rPr>
        <w:t xml:space="preserve"> to the war </w:t>
      </w:r>
      <w:r w:rsidRPr="003F3747">
        <w:rPr>
          <w:rStyle w:val="Emphasis"/>
          <w:highlight w:val="yellow"/>
        </w:rPr>
        <w:t>will</w:t>
      </w:r>
      <w:r w:rsidRPr="003E1B71">
        <w:rPr>
          <w:rStyle w:val="Emphasis"/>
        </w:rPr>
        <w:t xml:space="preserve"> likely </w:t>
      </w:r>
      <w:r w:rsidRPr="003F3747">
        <w:rPr>
          <w:rStyle w:val="Emphasis"/>
          <w:highlight w:val="yellow"/>
        </w:rPr>
        <w:t>worsen a catastrophic situation</w:t>
      </w:r>
      <w:r w:rsidRPr="005B5C85">
        <w:rPr>
          <w:sz w:val="8"/>
        </w:rPr>
        <w:t xml:space="preserve">. </w:t>
      </w:r>
      <w:r w:rsidRPr="000D6661">
        <w:rPr>
          <w:u w:val="single"/>
        </w:rPr>
        <w:t>The conflict has already claimed tens of thousands of lives</w:t>
      </w:r>
      <w:r w:rsidRPr="005B5C85">
        <w:rPr>
          <w:sz w:val="8"/>
        </w:rPr>
        <w:t xml:space="preserve">; some estimates indicate that </w:t>
      </w:r>
      <w:r w:rsidRPr="0001790C">
        <w:rPr>
          <w:b/>
          <w:u w:val="single"/>
        </w:rPr>
        <w:t>at least 60,000 people have died</w:t>
      </w:r>
      <w:r w:rsidRPr="005B5C85">
        <w:rPr>
          <w:sz w:val="8"/>
        </w:rPr>
        <w:t xml:space="preserve">, though it’s hard to keep an accurate tally because of dangerous conditions in Yemen. Last August, </w:t>
      </w:r>
      <w:r w:rsidRPr="008A7454">
        <w:rPr>
          <w:u w:val="single"/>
        </w:rPr>
        <w:t>the Saudi-led coalition carried out a horrific attack on a school bus where dozens of people, including 40 children, died.</w:t>
      </w:r>
    </w:p>
    <w:p w14:paraId="7D917974" w14:textId="77777777" w:rsidR="00166CD2" w:rsidRPr="005B5C85" w:rsidRDefault="00166CD2" w:rsidP="00166CD2">
      <w:pPr>
        <w:rPr>
          <w:sz w:val="8"/>
        </w:rPr>
      </w:pPr>
    </w:p>
    <w:p w14:paraId="50ED428D" w14:textId="77777777" w:rsidR="00166CD2" w:rsidRPr="005B5C85" w:rsidRDefault="00166CD2" w:rsidP="00166CD2">
      <w:pPr>
        <w:rPr>
          <w:sz w:val="8"/>
        </w:rPr>
      </w:pPr>
    </w:p>
    <w:p w14:paraId="391EF091" w14:textId="77777777" w:rsidR="00166CD2" w:rsidRPr="005B5C85" w:rsidRDefault="00166CD2" w:rsidP="00166CD2">
      <w:pPr>
        <w:rPr>
          <w:sz w:val="8"/>
        </w:rPr>
      </w:pPr>
      <w:r w:rsidRPr="00D63E22">
        <w:rPr>
          <w:rStyle w:val="Emphasis"/>
        </w:rPr>
        <w:t xml:space="preserve">The US sending </w:t>
      </w:r>
      <w:r w:rsidRPr="003F3747">
        <w:rPr>
          <w:rStyle w:val="Emphasis"/>
          <w:highlight w:val="yellow"/>
        </w:rPr>
        <w:t>more munitions</w:t>
      </w:r>
      <w:r w:rsidRPr="00D63E22">
        <w:rPr>
          <w:rStyle w:val="Emphasis"/>
        </w:rPr>
        <w:t xml:space="preserve"> to Saudi Arabia and the UAE likely </w:t>
      </w:r>
      <w:r w:rsidRPr="003F3747">
        <w:rPr>
          <w:rStyle w:val="Emphasis"/>
          <w:highlight w:val="yellow"/>
        </w:rPr>
        <w:t>won’t</w:t>
      </w:r>
      <w:r w:rsidRPr="00D63E22">
        <w:rPr>
          <w:rStyle w:val="Emphasis"/>
        </w:rPr>
        <w:t xml:space="preserve"> do much to </w:t>
      </w:r>
      <w:r w:rsidRPr="003F3747">
        <w:rPr>
          <w:rStyle w:val="Emphasis"/>
          <w:highlight w:val="yellow"/>
        </w:rPr>
        <w:t>tip the scales</w:t>
      </w:r>
      <w:r w:rsidRPr="00D63E22">
        <w:rPr>
          <w:rStyle w:val="Emphasis"/>
        </w:rPr>
        <w:t xml:space="preserve"> of the fight</w:t>
      </w:r>
      <w:r w:rsidRPr="005B5C85">
        <w:rPr>
          <w:sz w:val="8"/>
        </w:rPr>
        <w:t xml:space="preserve"> — </w:t>
      </w:r>
      <w:r w:rsidRPr="00D63E22">
        <w:rPr>
          <w:b/>
          <w:u w:val="single"/>
        </w:rPr>
        <w:t>but could imperil the lives of millions of people in Yemen</w:t>
      </w:r>
      <w:r w:rsidRPr="005B5C85">
        <w:rPr>
          <w:sz w:val="8"/>
        </w:rPr>
        <w:t xml:space="preserve"> already suffering from wounds, famine, and disease.</w:t>
      </w:r>
    </w:p>
    <w:p w14:paraId="72FFC03E" w14:textId="77777777" w:rsidR="00166CD2" w:rsidRPr="005B5C85" w:rsidRDefault="00166CD2" w:rsidP="00166CD2">
      <w:pPr>
        <w:rPr>
          <w:sz w:val="8"/>
        </w:rPr>
      </w:pPr>
    </w:p>
    <w:p w14:paraId="587EF4FF" w14:textId="77777777" w:rsidR="00166CD2" w:rsidRPr="005B5C85" w:rsidRDefault="00166CD2" w:rsidP="00166CD2">
      <w:pPr>
        <w:rPr>
          <w:sz w:val="8"/>
        </w:rPr>
      </w:pPr>
      <w:r w:rsidRPr="005B5C85">
        <w:rPr>
          <w:sz w:val="8"/>
        </w:rPr>
        <w:t xml:space="preserve">“The </w:t>
      </w:r>
      <w:r w:rsidRPr="00BE1DBE">
        <w:rPr>
          <w:b/>
          <w:u w:val="single"/>
        </w:rPr>
        <w:t>Trump</w:t>
      </w:r>
      <w:r w:rsidRPr="005B5C85">
        <w:rPr>
          <w:sz w:val="8"/>
        </w:rPr>
        <w:t xml:space="preserve"> administration </w:t>
      </w:r>
      <w:r w:rsidRPr="00BE1DBE">
        <w:rPr>
          <w:b/>
          <w:u w:val="single"/>
        </w:rPr>
        <w:t>is manufacturing an emergency</w:t>
      </w:r>
      <w:r w:rsidRPr="005B5C85">
        <w:rPr>
          <w:sz w:val="8"/>
        </w:rPr>
        <w:t xml:space="preserve"> </w:t>
      </w:r>
      <w:r w:rsidRPr="00BE1DBE">
        <w:rPr>
          <w:b/>
          <w:u w:val="single"/>
        </w:rPr>
        <w:t>to push through the sale of deadly weapons to Saudi Arabia and the United Arab Emirates</w:t>
      </w:r>
      <w:r w:rsidRPr="005B5C85">
        <w:rPr>
          <w:sz w:val="8"/>
        </w:rPr>
        <w:t>,” Scott Paul, a Yemen expert at the humanitarian group Oxfam America, told me. “Once again, the Trump administration is demonstrating that it values profit and its Gulf allies over resolving the world’s largest humanitarian crisis.”</w:t>
      </w:r>
    </w:p>
    <w:p w14:paraId="1989B8D3" w14:textId="77777777" w:rsidR="00166CD2" w:rsidRPr="005B5C85" w:rsidRDefault="00166CD2" w:rsidP="00166CD2">
      <w:pPr>
        <w:rPr>
          <w:sz w:val="8"/>
        </w:rPr>
      </w:pPr>
    </w:p>
    <w:p w14:paraId="5384367E" w14:textId="77777777" w:rsidR="00166CD2" w:rsidRPr="005B5C85" w:rsidRDefault="00166CD2" w:rsidP="00166CD2">
      <w:pPr>
        <w:rPr>
          <w:sz w:val="8"/>
        </w:rPr>
      </w:pPr>
      <w:r w:rsidRPr="005B5C85">
        <w:rPr>
          <w:sz w:val="8"/>
        </w:rPr>
        <w:t xml:space="preserve">The Trump administration knows Congress likely wouldn’t approve </w:t>
      </w:r>
      <w:r w:rsidRPr="003F3747">
        <w:rPr>
          <w:b/>
          <w:highlight w:val="yellow"/>
          <w:u w:val="single"/>
        </w:rPr>
        <w:t>the deal</w:t>
      </w:r>
    </w:p>
    <w:p w14:paraId="122B5053" w14:textId="77777777" w:rsidR="00166CD2" w:rsidRPr="00315002" w:rsidRDefault="00166CD2" w:rsidP="00166CD2">
      <w:pPr>
        <w:rPr>
          <w:rStyle w:val="Emphasis"/>
        </w:rPr>
      </w:pPr>
      <w:r w:rsidRPr="005B5C85">
        <w:rPr>
          <w:sz w:val="8"/>
        </w:rPr>
        <w:t xml:space="preserve">News of the loophole plan </w:t>
      </w:r>
      <w:r w:rsidRPr="003F3747">
        <w:rPr>
          <w:rStyle w:val="Emphasis"/>
          <w:highlight w:val="yellow"/>
        </w:rPr>
        <w:t>comes at a</w:t>
      </w:r>
      <w:r w:rsidRPr="00315002">
        <w:rPr>
          <w:rStyle w:val="Emphasis"/>
        </w:rPr>
        <w:t xml:space="preserve"> particularly </w:t>
      </w:r>
      <w:r w:rsidRPr="003F3747">
        <w:rPr>
          <w:rStyle w:val="Emphasis"/>
          <w:highlight w:val="yellow"/>
        </w:rPr>
        <w:t>tense moment</w:t>
      </w:r>
      <w:r w:rsidRPr="00315002">
        <w:rPr>
          <w:rStyle w:val="Emphasis"/>
        </w:rPr>
        <w:t>.</w:t>
      </w:r>
    </w:p>
    <w:p w14:paraId="22B53DBF" w14:textId="77777777" w:rsidR="00166CD2" w:rsidRPr="005B5C85" w:rsidRDefault="00166CD2" w:rsidP="00166CD2">
      <w:pPr>
        <w:rPr>
          <w:sz w:val="8"/>
        </w:rPr>
      </w:pPr>
    </w:p>
    <w:p w14:paraId="1E0E87B4" w14:textId="77777777" w:rsidR="00166CD2" w:rsidRPr="005B5C85" w:rsidRDefault="00166CD2" w:rsidP="00166CD2">
      <w:pPr>
        <w:rPr>
          <w:sz w:val="8"/>
        </w:rPr>
      </w:pPr>
      <w:r w:rsidRPr="003F3747">
        <w:rPr>
          <w:rStyle w:val="Emphasis"/>
          <w:highlight w:val="yellow"/>
        </w:rPr>
        <w:t>The US and Iran</w:t>
      </w:r>
      <w:r w:rsidRPr="00D958EA">
        <w:rPr>
          <w:b/>
          <w:u w:val="single"/>
        </w:rPr>
        <w:t xml:space="preserve">, Saudi Arabia’s main regional rival, </w:t>
      </w:r>
      <w:r w:rsidRPr="00D958EA">
        <w:rPr>
          <w:rStyle w:val="Emphasis"/>
        </w:rPr>
        <w:t xml:space="preserve">are </w:t>
      </w:r>
      <w:r w:rsidRPr="003F3747">
        <w:rPr>
          <w:rStyle w:val="Emphasis"/>
          <w:highlight w:val="yellow"/>
        </w:rPr>
        <w:t>locked in</w:t>
      </w:r>
      <w:r w:rsidRPr="00D958EA">
        <w:rPr>
          <w:rStyle w:val="Emphasis"/>
        </w:rPr>
        <w:t xml:space="preserve"> a potentially deadly </w:t>
      </w:r>
      <w:r w:rsidRPr="003F3747">
        <w:rPr>
          <w:rStyle w:val="Emphasis"/>
          <w:highlight w:val="yellow"/>
        </w:rPr>
        <w:t>standoff</w:t>
      </w:r>
      <w:r w:rsidRPr="005B5C85">
        <w:rPr>
          <w:sz w:val="8"/>
        </w:rPr>
        <w:t xml:space="preserve">. Earlier this month, </w:t>
      </w:r>
      <w:r w:rsidRPr="00D958EA">
        <w:rPr>
          <w:rStyle w:val="Emphasis"/>
        </w:rPr>
        <w:t>the Trump administration said it had intelligence showing that Iran planned to attack Americans in the Middle East</w:t>
      </w:r>
      <w:r w:rsidRPr="005B5C85">
        <w:rPr>
          <w:sz w:val="8"/>
        </w:rPr>
        <w:t xml:space="preserve">. As a result, </w:t>
      </w:r>
      <w:r w:rsidRPr="00D958EA">
        <w:rPr>
          <w:u w:val="single"/>
        </w:rPr>
        <w:t>the US put an aircraft carrier, bomber planes, and anti-missile batteries in the region</w:t>
      </w:r>
      <w:r w:rsidRPr="005B5C85">
        <w:rPr>
          <w:sz w:val="8"/>
        </w:rPr>
        <w:t xml:space="preserve">, though it’s not clear exactly where. </w:t>
      </w:r>
      <w:r w:rsidRPr="003F3747">
        <w:rPr>
          <w:b/>
          <w:u w:val="single"/>
        </w:rPr>
        <w:t>The administration is</w:t>
      </w:r>
      <w:r w:rsidRPr="009966EB">
        <w:rPr>
          <w:b/>
          <w:u w:val="single"/>
        </w:rPr>
        <w:t xml:space="preserve"> even considering sending thousands of troops to the region, perhaps in an effort to deter an Iranian</w:t>
      </w:r>
      <w:r w:rsidRPr="005B5C85">
        <w:rPr>
          <w:sz w:val="8"/>
        </w:rPr>
        <w:t xml:space="preserve"> assault.</w:t>
      </w:r>
    </w:p>
    <w:p w14:paraId="2E78CA86" w14:textId="77777777" w:rsidR="00166CD2" w:rsidRPr="005B5C85" w:rsidRDefault="00166CD2" w:rsidP="00166CD2">
      <w:pPr>
        <w:rPr>
          <w:sz w:val="8"/>
        </w:rPr>
      </w:pPr>
    </w:p>
    <w:p w14:paraId="6AFE511E" w14:textId="77777777" w:rsidR="00166CD2" w:rsidRPr="005B5C85" w:rsidRDefault="00166CD2" w:rsidP="00166CD2">
      <w:pPr>
        <w:rPr>
          <w:sz w:val="8"/>
        </w:rPr>
      </w:pPr>
    </w:p>
    <w:p w14:paraId="397ACEF4" w14:textId="77777777" w:rsidR="00166CD2" w:rsidRPr="003A6621" w:rsidRDefault="00166CD2" w:rsidP="00166CD2">
      <w:pPr>
        <w:rPr>
          <w:u w:val="single"/>
        </w:rPr>
      </w:pPr>
      <w:r w:rsidRPr="003F3747">
        <w:rPr>
          <w:b/>
          <w:highlight w:val="yellow"/>
          <w:u w:val="single"/>
        </w:rPr>
        <w:t>Iran</w:t>
      </w:r>
      <w:r w:rsidRPr="00F66970">
        <w:rPr>
          <w:b/>
          <w:u w:val="single"/>
        </w:rPr>
        <w:t xml:space="preserve">, meanwhile, </w:t>
      </w:r>
      <w:r w:rsidRPr="003F3747">
        <w:rPr>
          <w:b/>
          <w:highlight w:val="yellow"/>
          <w:u w:val="single"/>
        </w:rPr>
        <w:t>told</w:t>
      </w:r>
      <w:r w:rsidRPr="00F66970">
        <w:rPr>
          <w:b/>
          <w:u w:val="single"/>
        </w:rPr>
        <w:t xml:space="preserve"> its </w:t>
      </w:r>
      <w:r w:rsidRPr="003F3747">
        <w:rPr>
          <w:b/>
          <w:highlight w:val="yellow"/>
          <w:u w:val="single"/>
        </w:rPr>
        <w:t>proxies in Iraq to prepare for war</w:t>
      </w:r>
      <w:r w:rsidRPr="00F66970">
        <w:rPr>
          <w:b/>
          <w:u w:val="single"/>
        </w:rPr>
        <w:t xml:space="preserve"> if the US attacks, </w:t>
      </w:r>
      <w:r w:rsidRPr="003F3747">
        <w:rPr>
          <w:b/>
          <w:highlight w:val="yellow"/>
          <w:u w:val="single"/>
        </w:rPr>
        <w:t>and has</w:t>
      </w:r>
      <w:r w:rsidRPr="00F66970">
        <w:rPr>
          <w:b/>
          <w:u w:val="single"/>
        </w:rPr>
        <w:t xml:space="preserve"> greatly </w:t>
      </w:r>
      <w:r w:rsidRPr="003F3747">
        <w:rPr>
          <w:b/>
          <w:highlight w:val="yellow"/>
          <w:u w:val="single"/>
        </w:rPr>
        <w:t>accelerated</w:t>
      </w:r>
      <w:r w:rsidRPr="00F66970">
        <w:rPr>
          <w:b/>
          <w:u w:val="single"/>
        </w:rPr>
        <w:t xml:space="preserve"> low-enriched uranium production for its </w:t>
      </w:r>
      <w:r w:rsidRPr="003F3747">
        <w:rPr>
          <w:b/>
          <w:highlight w:val="yellow"/>
          <w:u w:val="single"/>
        </w:rPr>
        <w:t>nuclear program</w:t>
      </w:r>
      <w:r w:rsidRPr="005B5C85">
        <w:rPr>
          <w:sz w:val="8"/>
        </w:rPr>
        <w:t xml:space="preserve"> (though it has not said that it plans to pursue a nuclear weapon). </w:t>
      </w:r>
      <w:r w:rsidRPr="003A6621">
        <w:rPr>
          <w:rStyle w:val="Emphasis"/>
        </w:rPr>
        <w:t>The weeks-long crisis has split Democrats and Republicans in Congress</w:t>
      </w:r>
      <w:r w:rsidRPr="003A6621">
        <w:rPr>
          <w:u w:val="single"/>
        </w:rPr>
        <w:t xml:space="preserve"> over just how forcefully the US should engage Iran right now, while Saudi Arabia has mostly pushed for America to seriously get involved.</w:t>
      </w:r>
    </w:p>
    <w:p w14:paraId="37624593" w14:textId="77777777" w:rsidR="00166CD2" w:rsidRPr="005B5C85" w:rsidRDefault="00166CD2" w:rsidP="00166CD2">
      <w:pPr>
        <w:rPr>
          <w:sz w:val="8"/>
        </w:rPr>
      </w:pPr>
    </w:p>
    <w:p w14:paraId="5013F790" w14:textId="77777777" w:rsidR="00166CD2" w:rsidRPr="005B5C85" w:rsidRDefault="00166CD2" w:rsidP="00166CD2">
      <w:pPr>
        <w:rPr>
          <w:sz w:val="8"/>
        </w:rPr>
      </w:pPr>
      <w:r w:rsidRPr="005B5C85">
        <w:rPr>
          <w:sz w:val="8"/>
        </w:rPr>
        <w:t>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w:t>
      </w:r>
    </w:p>
    <w:p w14:paraId="290D1D04" w14:textId="77777777" w:rsidR="00166CD2" w:rsidRPr="005B5C85" w:rsidRDefault="00166CD2" w:rsidP="00166CD2">
      <w:pPr>
        <w:rPr>
          <w:sz w:val="8"/>
        </w:rPr>
      </w:pPr>
    </w:p>
    <w:p w14:paraId="771EE3CA" w14:textId="77777777" w:rsidR="00166CD2" w:rsidRPr="005B5C85" w:rsidRDefault="00166CD2" w:rsidP="00166CD2">
      <w:pPr>
        <w:rPr>
          <w:sz w:val="8"/>
        </w:rPr>
      </w:pPr>
      <w:r w:rsidRPr="005B5C85">
        <w:rPr>
          <w:sz w:val="8"/>
        </w:rPr>
        <w:t>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w:t>
      </w:r>
    </w:p>
    <w:p w14:paraId="7715A534" w14:textId="77777777" w:rsidR="00166CD2" w:rsidRPr="005B5C85" w:rsidRDefault="00166CD2" w:rsidP="00166CD2">
      <w:pPr>
        <w:rPr>
          <w:sz w:val="8"/>
        </w:rPr>
      </w:pPr>
    </w:p>
    <w:p w14:paraId="146FC097" w14:textId="77777777" w:rsidR="00166CD2" w:rsidRPr="00B06526" w:rsidRDefault="00166CD2" w:rsidP="00166CD2">
      <w:pPr>
        <w:rPr>
          <w:b/>
          <w:u w:val="single"/>
        </w:rPr>
      </w:pPr>
      <w:r w:rsidRPr="005B5C85">
        <w:rPr>
          <w:sz w:val="8"/>
        </w:rPr>
        <w:t xml:space="preserve">The likely reason the administration wants to invoke the loophole is not that an emergency exists, then, but that </w:t>
      </w:r>
      <w:r w:rsidRPr="00B06526">
        <w:rPr>
          <w:b/>
          <w:u w:val="single"/>
        </w:rPr>
        <w:t>Trump officials fear lawmakers might shoot down the arms sale.</w:t>
      </w:r>
    </w:p>
    <w:p w14:paraId="1E3C2EB5" w14:textId="77777777" w:rsidR="00166CD2" w:rsidRPr="005B5C85" w:rsidRDefault="00166CD2" w:rsidP="00166CD2">
      <w:pPr>
        <w:rPr>
          <w:sz w:val="8"/>
        </w:rPr>
      </w:pPr>
    </w:p>
    <w:p w14:paraId="05D8A508" w14:textId="77777777" w:rsidR="00166CD2" w:rsidRPr="005B5C85" w:rsidRDefault="00166CD2" w:rsidP="00166CD2">
      <w:pPr>
        <w:rPr>
          <w:sz w:val="8"/>
        </w:rPr>
      </w:pPr>
      <w:r w:rsidRPr="005B5C85">
        <w:rPr>
          <w:sz w:val="8"/>
        </w:rPr>
        <w:t>“President Trump is only using this loophole because he knows Congress would disapprove of this sale,” Sen. Chris Murphy (D-CT), who first raised awareness of the administration’s plan, told the Wall Street Journal on Thursday. “</w:t>
      </w:r>
      <w:r w:rsidRPr="00425A8E">
        <w:rPr>
          <w:u w:val="single"/>
        </w:rPr>
        <w:t>It sets an incredibly dangerous precedent that future presidents can use to sell weapons without a check from Congress</w:t>
      </w:r>
      <w:r w:rsidRPr="005B5C85">
        <w:rPr>
          <w:sz w:val="8"/>
        </w:rPr>
        <w:t>.”</w:t>
      </w:r>
    </w:p>
    <w:p w14:paraId="633FDE20" w14:textId="77777777" w:rsidR="00166CD2" w:rsidRPr="005B5C85" w:rsidRDefault="00166CD2" w:rsidP="00166CD2">
      <w:pPr>
        <w:rPr>
          <w:sz w:val="8"/>
        </w:rPr>
      </w:pPr>
    </w:p>
    <w:p w14:paraId="243950A3" w14:textId="77777777" w:rsidR="00166CD2" w:rsidRPr="005B5C85" w:rsidRDefault="00166CD2" w:rsidP="00166CD2">
      <w:pPr>
        <w:rPr>
          <w:sz w:val="8"/>
        </w:rPr>
      </w:pPr>
      <w:r w:rsidRPr="005B5C85">
        <w:rPr>
          <w:sz w:val="8"/>
        </w:rPr>
        <w:t>Trump has long prioritized weapons sales over human rights</w:t>
      </w:r>
    </w:p>
    <w:p w14:paraId="45D73CFB" w14:textId="77777777" w:rsidR="00166CD2" w:rsidRPr="007976FD" w:rsidRDefault="00166CD2" w:rsidP="00166CD2">
      <w:pPr>
        <w:rPr>
          <w:rStyle w:val="Emphasis"/>
        </w:rPr>
      </w:pPr>
      <w:r w:rsidRPr="007976FD">
        <w:rPr>
          <w:b/>
          <w:u w:val="single"/>
        </w:rPr>
        <w:t>Asked by reporters last November if he would stop a massive arms sale to Saudi Arabia over Khashoggi’s killing</w:t>
      </w:r>
      <w:r w:rsidRPr="005B5C85">
        <w:rPr>
          <w:sz w:val="8"/>
        </w:rPr>
        <w:t xml:space="preserve">, </w:t>
      </w:r>
      <w:r w:rsidRPr="007976FD">
        <w:rPr>
          <w:rStyle w:val="Emphasis"/>
        </w:rPr>
        <w:t>Trump emphatically said no.</w:t>
      </w:r>
    </w:p>
    <w:p w14:paraId="6D4B32C3" w14:textId="77777777" w:rsidR="00166CD2" w:rsidRPr="005B5C85" w:rsidRDefault="00166CD2" w:rsidP="00166CD2">
      <w:pPr>
        <w:rPr>
          <w:sz w:val="8"/>
        </w:rPr>
      </w:pPr>
    </w:p>
    <w:p w14:paraId="78E74AE9" w14:textId="77777777" w:rsidR="00166CD2" w:rsidRPr="005B5C85" w:rsidRDefault="00166CD2" w:rsidP="00166CD2">
      <w:pPr>
        <w:rPr>
          <w:sz w:val="8"/>
        </w:rPr>
      </w:pPr>
      <w:r w:rsidRPr="005B5C85">
        <w:rPr>
          <w:sz w:val="8"/>
        </w:rPr>
        <w:t>“This took place in Turkey and to the best of our knowledge, Khashoggi is not a United States citizen,” he said in the Oval Office. “</w:t>
      </w:r>
      <w:r w:rsidRPr="00BF02E9">
        <w:rPr>
          <w:b/>
          <w:u w:val="single"/>
        </w:rPr>
        <w:t>I don’t like stopping massive amounts of money that’s being poured into our country</w:t>
      </w:r>
      <w:r w:rsidRPr="005B5C85">
        <w:rPr>
          <w:sz w:val="8"/>
        </w:rPr>
        <w:t>,” referring to his desire to sell $110 billion worth of weapons to Riyadh, adding that “it would not be acceptable to me.”</w:t>
      </w:r>
    </w:p>
    <w:p w14:paraId="5C31D862" w14:textId="77777777" w:rsidR="00166CD2" w:rsidRPr="005B5C85" w:rsidRDefault="00166CD2" w:rsidP="00166CD2">
      <w:pPr>
        <w:rPr>
          <w:sz w:val="8"/>
        </w:rPr>
      </w:pPr>
    </w:p>
    <w:p w14:paraId="7F471EA9" w14:textId="77777777" w:rsidR="00166CD2" w:rsidRPr="005B5C85" w:rsidRDefault="00166CD2" w:rsidP="00166CD2">
      <w:pPr>
        <w:rPr>
          <w:sz w:val="8"/>
        </w:rPr>
      </w:pPr>
    </w:p>
    <w:p w14:paraId="4EC4F3DF" w14:textId="77777777" w:rsidR="00166CD2" w:rsidRPr="005B5C85" w:rsidRDefault="00166CD2" w:rsidP="00166CD2">
      <w:pPr>
        <w:rPr>
          <w:sz w:val="8"/>
        </w:rPr>
      </w:pPr>
      <w:r w:rsidRPr="005B5C85">
        <w:rPr>
          <w:sz w:val="8"/>
        </w:rPr>
        <w:t>Trump on possibility of punishing Saudi Arabia for apparently murdering a dissident journalist: "I don't like stopping massive amounts of money that's being poured into our country... they are spending $110b on military equipment and on things that create jobs for this country."</w:t>
      </w:r>
    </w:p>
    <w:p w14:paraId="74CC8C4C" w14:textId="77777777" w:rsidR="00166CD2" w:rsidRPr="005B5C85" w:rsidRDefault="00166CD2" w:rsidP="00166CD2">
      <w:pPr>
        <w:rPr>
          <w:sz w:val="8"/>
        </w:rPr>
      </w:pPr>
    </w:p>
    <w:p w14:paraId="4FFF1756" w14:textId="0888BFEC" w:rsidR="00166CD2" w:rsidRPr="005B5C85" w:rsidRDefault="00166CD2" w:rsidP="00166CD2">
      <w:pPr>
        <w:rPr>
          <w:sz w:val="8"/>
        </w:rPr>
      </w:pPr>
      <w:r w:rsidRPr="005B5C85">
        <w:rPr>
          <w:sz w:val="8"/>
        </w:rPr>
        <w:t xml:space="preserve"> </w:t>
      </w:r>
    </w:p>
    <w:p w14:paraId="082F3156" w14:textId="77777777" w:rsidR="00166CD2" w:rsidRPr="009768EC" w:rsidRDefault="00166CD2" w:rsidP="00166CD2">
      <w:pPr>
        <w:rPr>
          <w:b/>
          <w:u w:val="single"/>
        </w:rPr>
      </w:pPr>
      <w:r w:rsidRPr="009768EC">
        <w:rPr>
          <w:u w:val="single"/>
        </w:rPr>
        <w:t>Trump’s comments made one thing extremely clear</w:t>
      </w:r>
      <w:r w:rsidRPr="005B5C85">
        <w:rPr>
          <w:sz w:val="8"/>
        </w:rPr>
        <w:t xml:space="preserve">: </w:t>
      </w:r>
      <w:r w:rsidRPr="009768EC">
        <w:rPr>
          <w:b/>
          <w:u w:val="single"/>
        </w:rPr>
        <w:t>He cares much more about getting American companies paid than defending human rights</w:t>
      </w:r>
      <w:r w:rsidRPr="005B5C85">
        <w:rPr>
          <w:sz w:val="8"/>
        </w:rPr>
        <w:t xml:space="preserve">. It was perhaps one of Trump’s most honest articulations about how he conducts foreign policy: </w:t>
      </w:r>
      <w:r w:rsidRPr="009768EC">
        <w:rPr>
          <w:b/>
          <w:u w:val="single"/>
        </w:rPr>
        <w:t>He won’t call out a country that infringes on human dignity as long as it’s willing to inject cash into the American economy.</w:t>
      </w:r>
    </w:p>
    <w:p w14:paraId="158463B9" w14:textId="77777777" w:rsidR="00166CD2" w:rsidRPr="005B5C85" w:rsidRDefault="00166CD2" w:rsidP="00166CD2">
      <w:pPr>
        <w:rPr>
          <w:sz w:val="8"/>
        </w:rPr>
      </w:pPr>
    </w:p>
    <w:p w14:paraId="12F25B85" w14:textId="77777777" w:rsidR="00166CD2" w:rsidRPr="005B5C85" w:rsidRDefault="00166CD2" w:rsidP="00166CD2">
      <w:pPr>
        <w:rPr>
          <w:sz w:val="8"/>
        </w:rPr>
      </w:pPr>
      <w:r w:rsidRPr="005B5C85">
        <w:rPr>
          <w:sz w:val="8"/>
        </w:rPr>
        <w:t>Partly for that reason, Trump has continued to strengthen America’s relationship with the Saudi regime despite its conduct in Yemen, its stoking of tensions with Iran, and the Khashoggi murder. And now, with the impending use of the loophole, it appears Trump has literally put a price tag on the lives of those already suffering in the Saudi-led war.</w:t>
      </w:r>
    </w:p>
    <w:p w14:paraId="76ADB057" w14:textId="77777777" w:rsidR="00166CD2" w:rsidRPr="005B5C85" w:rsidRDefault="00166CD2" w:rsidP="00166CD2">
      <w:pPr>
        <w:rPr>
          <w:sz w:val="8"/>
        </w:rPr>
      </w:pPr>
    </w:p>
    <w:p w14:paraId="0052EE33" w14:textId="5CF6B08B" w:rsidR="00166CD2" w:rsidRDefault="00166CD2" w:rsidP="00166CD2">
      <w:pPr>
        <w:rPr>
          <w:sz w:val="8"/>
        </w:rPr>
      </w:pPr>
      <w:r w:rsidRPr="005B5C85">
        <w:rPr>
          <w:sz w:val="8"/>
        </w:rPr>
        <w:t>“</w:t>
      </w:r>
      <w:r w:rsidRPr="003F3747">
        <w:rPr>
          <w:rStyle w:val="Emphasis"/>
          <w:highlight w:val="yellow"/>
        </w:rPr>
        <w:t>Yemenis will</w:t>
      </w:r>
      <w:r w:rsidRPr="005B5C85">
        <w:rPr>
          <w:rStyle w:val="Emphasis"/>
        </w:rPr>
        <w:t xml:space="preserve"> continue to </w:t>
      </w:r>
      <w:r w:rsidRPr="003F3747">
        <w:rPr>
          <w:rStyle w:val="Emphasis"/>
          <w:highlight w:val="yellow"/>
        </w:rPr>
        <w:t>pay the price of</w:t>
      </w:r>
      <w:r w:rsidRPr="005B5C85">
        <w:rPr>
          <w:rStyle w:val="Emphasis"/>
        </w:rPr>
        <w:t xml:space="preserve"> the US’s </w:t>
      </w:r>
      <w:r w:rsidRPr="003F3747">
        <w:rPr>
          <w:rStyle w:val="Emphasis"/>
          <w:highlight w:val="yellow"/>
        </w:rPr>
        <w:t>indefinite and unconditional support</w:t>
      </w:r>
      <w:r w:rsidRPr="005B5C85">
        <w:rPr>
          <w:rStyle w:val="Emphasis"/>
        </w:rPr>
        <w:t xml:space="preserve"> of one side in their country’s horrific war</w:t>
      </w:r>
      <w:r w:rsidRPr="005B5C85">
        <w:rPr>
          <w:sz w:val="8"/>
        </w:rPr>
        <w:t>,” Paul, the Oxfam expert, told me.</w:t>
      </w:r>
    </w:p>
    <w:p w14:paraId="7EDFA5D3" w14:textId="64E98DFB" w:rsidR="00F90465" w:rsidRDefault="00F90465" w:rsidP="00166CD2">
      <w:pPr>
        <w:rPr>
          <w:sz w:val="8"/>
        </w:rPr>
      </w:pPr>
    </w:p>
    <w:p w14:paraId="6EF8B99C" w14:textId="24009831" w:rsidR="00F90465" w:rsidRDefault="00744E2F" w:rsidP="00F90465">
      <w:pPr>
        <w:pStyle w:val="Heading3"/>
      </w:pPr>
      <w:r>
        <w:t xml:space="preserve">Houthis </w:t>
      </w:r>
      <w:r w:rsidR="00F90465">
        <w:t>Peaceful</w:t>
      </w:r>
    </w:p>
    <w:p w14:paraId="55A2F532" w14:textId="027CB449" w:rsidR="00F90465" w:rsidRPr="00F90465" w:rsidRDefault="00F90465" w:rsidP="00F90465">
      <w:pPr>
        <w:pStyle w:val="Heading4"/>
      </w:pPr>
      <w:r>
        <w:t>The Houthis are peaceful</w:t>
      </w:r>
    </w:p>
    <w:p w14:paraId="37514C93" w14:textId="246D1C57" w:rsidR="00F90465" w:rsidRDefault="00F90465" w:rsidP="00F90465">
      <w:r w:rsidRPr="00F90465">
        <w:rPr>
          <w:rStyle w:val="Style13ptBold"/>
        </w:rPr>
        <w:t>Aljazeera 18</w:t>
      </w:r>
      <w:r w:rsidRPr="00F90465">
        <w:t xml:space="preserve">, "Houthis ready for ceasefire if Saudi-UAE alliance wants 'peace'," 11-19-2018, </w:t>
      </w:r>
      <w:hyperlink r:id="rId24" w:history="1">
        <w:r w:rsidR="00A15EB4" w:rsidRPr="001428E6">
          <w:rPr>
            <w:rStyle w:val="Hyperlink"/>
          </w:rPr>
          <w:t>https://www.aljazeera.com/news/2018/11/yemen-houthis-ready-ceasefire-181119025040410.html</w:t>
        </w:r>
      </w:hyperlink>
    </w:p>
    <w:p w14:paraId="59C2D969" w14:textId="77777777" w:rsidR="00A15EB4" w:rsidRPr="00F90465" w:rsidRDefault="00A15EB4" w:rsidP="00F90465"/>
    <w:p w14:paraId="195CFD38" w14:textId="77777777" w:rsidR="00F90465" w:rsidRPr="00A15EB4" w:rsidRDefault="00F90465" w:rsidP="00F90465">
      <w:pPr>
        <w:rPr>
          <w:rStyle w:val="Emphasis"/>
        </w:rPr>
      </w:pPr>
      <w:r w:rsidRPr="000863B7">
        <w:rPr>
          <w:sz w:val="16"/>
        </w:rPr>
        <w:t xml:space="preserve">A senior leader from Yemen's </w:t>
      </w:r>
      <w:r w:rsidRPr="00F8778D">
        <w:rPr>
          <w:b/>
          <w:highlight w:val="yellow"/>
          <w:u w:val="single"/>
        </w:rPr>
        <w:t>Houthi rebels</w:t>
      </w:r>
      <w:r w:rsidRPr="000863B7">
        <w:rPr>
          <w:sz w:val="16"/>
        </w:rPr>
        <w:t xml:space="preserve"> says his group </w:t>
      </w:r>
      <w:r w:rsidRPr="000863B7">
        <w:rPr>
          <w:b/>
          <w:highlight w:val="yellow"/>
          <w:u w:val="single"/>
        </w:rPr>
        <w:t xml:space="preserve">will halt </w:t>
      </w:r>
      <w:r w:rsidRPr="00F8778D">
        <w:rPr>
          <w:b/>
          <w:u w:val="single"/>
        </w:rPr>
        <w:t xml:space="preserve">all rocket and drone </w:t>
      </w:r>
      <w:r w:rsidRPr="000863B7">
        <w:rPr>
          <w:b/>
          <w:highlight w:val="yellow"/>
          <w:u w:val="single"/>
        </w:rPr>
        <w:t>attacks</w:t>
      </w:r>
      <w:r w:rsidRPr="00A15EB4">
        <w:rPr>
          <w:b/>
          <w:u w:val="single"/>
        </w:rPr>
        <w:t xml:space="preserve"> on Saudi Arabia and the United Arab Emirates (UAE)</w:t>
      </w:r>
      <w:r w:rsidRPr="000863B7">
        <w:rPr>
          <w:sz w:val="16"/>
        </w:rPr>
        <w:t xml:space="preserve"> </w:t>
      </w:r>
      <w:r w:rsidRPr="000863B7">
        <w:rPr>
          <w:rStyle w:val="Emphasis"/>
          <w:highlight w:val="yellow"/>
        </w:rPr>
        <w:t>and</w:t>
      </w:r>
      <w:r w:rsidRPr="000863B7">
        <w:rPr>
          <w:sz w:val="16"/>
        </w:rPr>
        <w:t xml:space="preserve"> is </w:t>
      </w:r>
      <w:r w:rsidRPr="000863B7">
        <w:rPr>
          <w:rStyle w:val="Emphasis"/>
          <w:highlight w:val="yellow"/>
        </w:rPr>
        <w:t>ready to institute</w:t>
      </w:r>
      <w:r w:rsidRPr="00A15EB4">
        <w:rPr>
          <w:rStyle w:val="Emphasis"/>
        </w:rPr>
        <w:t xml:space="preserve"> a </w:t>
      </w:r>
      <w:r w:rsidRPr="000863B7">
        <w:rPr>
          <w:rStyle w:val="Emphasis"/>
          <w:highlight w:val="yellow"/>
        </w:rPr>
        <w:t>ceasefire</w:t>
      </w:r>
      <w:r w:rsidRPr="000863B7">
        <w:rPr>
          <w:sz w:val="16"/>
        </w:rPr>
        <w:t xml:space="preserve"> - </w:t>
      </w:r>
      <w:r w:rsidRPr="00A15EB4">
        <w:rPr>
          <w:rStyle w:val="Emphasis"/>
        </w:rPr>
        <w:t>if the Saudi-UAE alliance battling his movement is prepared to do the same.</w:t>
      </w:r>
    </w:p>
    <w:p w14:paraId="1F6B1F51" w14:textId="77777777" w:rsidR="00F90465" w:rsidRPr="000863B7" w:rsidRDefault="00F90465" w:rsidP="00F90465">
      <w:pPr>
        <w:rPr>
          <w:sz w:val="16"/>
        </w:rPr>
      </w:pPr>
    </w:p>
    <w:p w14:paraId="6B9D3553" w14:textId="77777777" w:rsidR="00F90465" w:rsidRPr="000863B7" w:rsidRDefault="00F90465" w:rsidP="00F90465">
      <w:pPr>
        <w:rPr>
          <w:sz w:val="16"/>
        </w:rPr>
      </w:pPr>
      <w:r w:rsidRPr="000863B7">
        <w:rPr>
          <w:sz w:val="16"/>
        </w:rPr>
        <w:t>"</w:t>
      </w:r>
      <w:r w:rsidRPr="002A5398">
        <w:rPr>
          <w:u w:val="single"/>
        </w:rPr>
        <w:t xml:space="preserve">We are willing to </w:t>
      </w:r>
      <w:r w:rsidRPr="002A5398">
        <w:rPr>
          <w:b/>
          <w:u w:val="single"/>
        </w:rPr>
        <w:t>freeze and stop military operations on all fronts</w:t>
      </w:r>
      <w:r w:rsidRPr="002A5398">
        <w:rPr>
          <w:u w:val="single"/>
        </w:rPr>
        <w:t xml:space="preserve"> to reach a just and honourable peace if they really want peace for the Yemeni people</w:t>
      </w:r>
      <w:r w:rsidRPr="000863B7">
        <w:rPr>
          <w:sz w:val="16"/>
        </w:rPr>
        <w:t>," Mohammed Ali al-Houthi, head of the group's Supreme Revolutionary Committee, said in a statement on Twitter.</w:t>
      </w:r>
    </w:p>
    <w:p w14:paraId="09139543" w14:textId="77777777" w:rsidR="00F90465" w:rsidRPr="000863B7" w:rsidRDefault="00F90465" w:rsidP="00F90465">
      <w:pPr>
        <w:rPr>
          <w:sz w:val="16"/>
        </w:rPr>
      </w:pPr>
    </w:p>
    <w:p w14:paraId="4F51D23A" w14:textId="77777777" w:rsidR="00F90465" w:rsidRPr="006E0BD6" w:rsidRDefault="00F90465" w:rsidP="00F90465">
      <w:pPr>
        <w:rPr>
          <w:b/>
          <w:u w:val="single"/>
        </w:rPr>
      </w:pPr>
      <w:r w:rsidRPr="006E0BD6">
        <w:rPr>
          <w:u w:val="single"/>
        </w:rPr>
        <w:t>Al-Houthi called on the group's forces to refrain from carrying out attacks</w:t>
      </w:r>
      <w:r w:rsidRPr="000863B7">
        <w:rPr>
          <w:sz w:val="16"/>
        </w:rPr>
        <w:t xml:space="preserve"> and said that, </w:t>
      </w:r>
      <w:r w:rsidRPr="006E0BD6">
        <w:rPr>
          <w:b/>
          <w:u w:val="single"/>
        </w:rPr>
        <w:t>in a gesture of goodwill, the movement would halt all missile and drone attacks on Saudi Arabia, the UAE and their Yemeni allies.</w:t>
      </w:r>
    </w:p>
    <w:p w14:paraId="10FADF54" w14:textId="77777777" w:rsidR="00F90465" w:rsidRPr="000863B7" w:rsidRDefault="00F90465" w:rsidP="00F90465">
      <w:pPr>
        <w:rPr>
          <w:sz w:val="16"/>
        </w:rPr>
      </w:pPr>
    </w:p>
    <w:p w14:paraId="21083B9F" w14:textId="77777777" w:rsidR="00F90465" w:rsidRPr="000863B7" w:rsidRDefault="00F90465" w:rsidP="00F90465">
      <w:pPr>
        <w:rPr>
          <w:sz w:val="16"/>
        </w:rPr>
      </w:pPr>
      <w:r w:rsidRPr="000863B7">
        <w:rPr>
          <w:sz w:val="16"/>
        </w:rPr>
        <w:t>Key facts about the war in Yemen</w:t>
      </w:r>
    </w:p>
    <w:p w14:paraId="53E3F856" w14:textId="77777777" w:rsidR="00F90465" w:rsidRPr="000863B7" w:rsidRDefault="00F90465" w:rsidP="00F90465">
      <w:pPr>
        <w:rPr>
          <w:sz w:val="16"/>
        </w:rPr>
      </w:pPr>
      <w:r w:rsidRPr="000863B7">
        <w:rPr>
          <w:sz w:val="16"/>
        </w:rPr>
        <w:t>"</w:t>
      </w:r>
      <w:r w:rsidRPr="000863B7">
        <w:rPr>
          <w:b/>
          <w:highlight w:val="yellow"/>
          <w:u w:val="single"/>
        </w:rPr>
        <w:t>We announce our initiative</w:t>
      </w:r>
      <w:r w:rsidRPr="000863B7">
        <w:rPr>
          <w:sz w:val="16"/>
          <w:highlight w:val="yellow"/>
        </w:rPr>
        <w:t xml:space="preserve"> </w:t>
      </w:r>
      <w:r w:rsidRPr="000863B7">
        <w:rPr>
          <w:highlight w:val="yellow"/>
          <w:u w:val="single"/>
        </w:rPr>
        <w:t>and</w:t>
      </w:r>
      <w:r w:rsidRPr="006E0BD6">
        <w:rPr>
          <w:u w:val="single"/>
        </w:rPr>
        <w:t xml:space="preserve"> call on</w:t>
      </w:r>
      <w:r w:rsidRPr="000863B7">
        <w:rPr>
          <w:sz w:val="16"/>
        </w:rPr>
        <w:t xml:space="preserve"> the official Yemeni [Houthi] </w:t>
      </w:r>
      <w:r w:rsidRPr="006E0BD6">
        <w:rPr>
          <w:u w:val="single"/>
        </w:rPr>
        <w:t>authorities to stop firing missiles and unmanned aircraft at the US-Saudi aggression countries and their allies</w:t>
      </w:r>
      <w:r w:rsidRPr="000863B7">
        <w:rPr>
          <w:sz w:val="16"/>
        </w:rPr>
        <w:t xml:space="preserve"> in Yemen </w:t>
      </w:r>
      <w:r w:rsidRPr="006E0BD6">
        <w:rPr>
          <w:b/>
          <w:u w:val="single"/>
        </w:rPr>
        <w:t xml:space="preserve">to </w:t>
      </w:r>
      <w:r w:rsidRPr="000863B7">
        <w:rPr>
          <w:b/>
          <w:highlight w:val="yellow"/>
          <w:u w:val="single"/>
        </w:rPr>
        <w:t>drop any justification for</w:t>
      </w:r>
      <w:r w:rsidRPr="006E0BD6">
        <w:rPr>
          <w:b/>
          <w:u w:val="single"/>
        </w:rPr>
        <w:t xml:space="preserve"> their </w:t>
      </w:r>
      <w:r w:rsidRPr="000863B7">
        <w:rPr>
          <w:b/>
          <w:highlight w:val="yellow"/>
          <w:u w:val="single"/>
        </w:rPr>
        <w:t>continued aggression</w:t>
      </w:r>
      <w:r w:rsidRPr="006E0BD6">
        <w:rPr>
          <w:b/>
          <w:u w:val="single"/>
        </w:rPr>
        <w:t xml:space="preserve"> or siege</w:t>
      </w:r>
      <w:r w:rsidRPr="000863B7">
        <w:rPr>
          <w:sz w:val="16"/>
        </w:rPr>
        <w:t>," he added.</w:t>
      </w:r>
    </w:p>
    <w:p w14:paraId="6BBAD035" w14:textId="77777777" w:rsidR="00F90465" w:rsidRDefault="00F90465" w:rsidP="00F90465"/>
    <w:p w14:paraId="4847390D" w14:textId="4423D8A5" w:rsidR="00557126" w:rsidRPr="00557126" w:rsidRDefault="00A30A82" w:rsidP="00557126">
      <w:pPr>
        <w:pStyle w:val="Heading4"/>
      </w:pPr>
      <w:r>
        <w:t xml:space="preserve">Even if Iran is an aggressor, </w:t>
      </w:r>
      <w:r w:rsidR="00B850CA">
        <w:t>the Houthis aren’t proxies</w:t>
      </w:r>
    </w:p>
    <w:p w14:paraId="6F6484B5" w14:textId="2F267DF6" w:rsidR="00557126" w:rsidRDefault="00557126" w:rsidP="00557126">
      <w:r>
        <w:t xml:space="preserve">Paul R. </w:t>
      </w:r>
      <w:r w:rsidRPr="00205076">
        <w:rPr>
          <w:rStyle w:val="Style13ptBold"/>
        </w:rPr>
        <w:t>Pillar</w:t>
      </w:r>
      <w:r w:rsidR="00205076" w:rsidRPr="00205076">
        <w:rPr>
          <w:rStyle w:val="Style13ptBold"/>
        </w:rPr>
        <w:t xml:space="preserve"> 18</w:t>
      </w:r>
      <w:r>
        <w:t>, Nonresident Senior Fellow at the Center for Security Studies and former Visiting Professor in the Security Studies Program at the Edmund A. Walsh School of Foreign Service at Georgetown University, Nonresident Senior Fellow in Foreign Policy at the Center for 21</w:t>
      </w:r>
      <w:r w:rsidRPr="004A1721">
        <w:rPr>
          <w:vertAlign w:val="superscript"/>
        </w:rPr>
        <w:t>st</w:t>
      </w:r>
      <w:r>
        <w:t xml:space="preserve"> Century Security and Intelligence at the Brookings Institution, served for 28 years in the U.S. intelligence community including as the National Intelligence Officer for the Near East and South Asia and as a Member of the Analytic Group at the National Intelligence Council, holds a Ph.D. in Politics from Princeton University,“</w:t>
      </w:r>
      <w:r w:rsidRPr="00C33539">
        <w:t>Why Does the U.S. Support War Crimes in Yemen?</w:t>
      </w:r>
      <w:r>
        <w:t>,” September 5</w:t>
      </w:r>
      <w:r w:rsidRPr="00C33539">
        <w:rPr>
          <w:vertAlign w:val="superscript"/>
        </w:rPr>
        <w:t>th</w:t>
      </w:r>
      <w:r w:rsidR="0031769B">
        <w:t>,</w:t>
      </w:r>
      <w:r w:rsidR="0031769B">
        <w:rPr>
          <w:vertAlign w:val="superscript"/>
        </w:rPr>
        <w:t xml:space="preserve"> </w:t>
      </w:r>
      <w:r w:rsidR="0031769B">
        <w:t>2018</w:t>
      </w:r>
      <w:r>
        <w:t xml:space="preserve">, Available Online at </w:t>
      </w:r>
      <w:r w:rsidRPr="00C33539">
        <w:t>https://nationalinterest.org/print/blog/paul-pillar/why-does-us-support-war-crimes-yemen-30572</w:t>
      </w:r>
    </w:p>
    <w:p w14:paraId="1162F659" w14:textId="77777777" w:rsidR="00557126" w:rsidRPr="00205076" w:rsidRDefault="00557126" w:rsidP="00557126">
      <w:pPr>
        <w:rPr>
          <w:sz w:val="16"/>
        </w:rPr>
      </w:pPr>
      <w:r w:rsidRPr="006E0219">
        <w:rPr>
          <w:rStyle w:val="Emphasis"/>
        </w:rPr>
        <w:t>Obsessions are never a sound basis for policy</w:t>
      </w:r>
      <w:r w:rsidRPr="00205076">
        <w:rPr>
          <w:sz w:val="16"/>
        </w:rPr>
        <w:t xml:space="preserve">. </w:t>
      </w:r>
      <w:r w:rsidRPr="0059206E">
        <w:rPr>
          <w:rStyle w:val="StyleUnderline"/>
        </w:rPr>
        <w:t xml:space="preserve">The U.S. </w:t>
      </w:r>
      <w:r w:rsidRPr="0059206E">
        <w:rPr>
          <w:rStyle w:val="StyleUnderline"/>
          <w:highlight w:val="yellow"/>
        </w:rPr>
        <w:t>obsession with Iran</w:t>
      </w:r>
      <w:r w:rsidRPr="00205076">
        <w:rPr>
          <w:sz w:val="16"/>
        </w:rPr>
        <w:t xml:space="preserve"> </w:t>
      </w:r>
      <w:r w:rsidRPr="00205076">
        <w:rPr>
          <w:rStyle w:val="Emphasis"/>
        </w:rPr>
        <w:t>drives the current U.S. policy on Yemen</w:t>
      </w:r>
      <w:r w:rsidRPr="00205076">
        <w:rPr>
          <w:sz w:val="16"/>
        </w:rPr>
        <w:t>. Iran has given aid to the Houthis, and the U.S. urge—which the Trump administration exhibits to an extreme—is to oppose anyone and anything with a connection to Iran, and to support anyone opposing Iran.</w:t>
      </w:r>
    </w:p>
    <w:p w14:paraId="1C916C02" w14:textId="77777777" w:rsidR="00557126" w:rsidRPr="00205076" w:rsidRDefault="00557126" w:rsidP="00557126">
      <w:pPr>
        <w:rPr>
          <w:sz w:val="16"/>
        </w:rPr>
      </w:pPr>
      <w:r w:rsidRPr="00205076">
        <w:rPr>
          <w:sz w:val="16"/>
        </w:rPr>
        <w:t xml:space="preserve">This obsession, like others, </w:t>
      </w:r>
      <w:r w:rsidRPr="0059206E">
        <w:rPr>
          <w:rStyle w:val="StyleUnderline"/>
          <w:highlight w:val="yellow"/>
        </w:rPr>
        <w:t xml:space="preserve">muddies </w:t>
      </w:r>
      <w:r w:rsidRPr="007E05B8">
        <w:rPr>
          <w:rStyle w:val="Emphasis"/>
          <w:highlight w:val="yellow"/>
        </w:rPr>
        <w:t>perceptions</w:t>
      </w:r>
      <w:r w:rsidRPr="007E05B8">
        <w:rPr>
          <w:rStyle w:val="Emphasis"/>
        </w:rPr>
        <w:t xml:space="preserve"> and thinking about where threats really lie</w:t>
      </w:r>
      <w:r w:rsidRPr="0059206E">
        <w:rPr>
          <w:rStyle w:val="StyleUnderline"/>
        </w:rPr>
        <w:t xml:space="preserve">. </w:t>
      </w:r>
      <w:r w:rsidRPr="00713E88">
        <w:rPr>
          <w:rStyle w:val="StyleUnderline"/>
        </w:rPr>
        <w:t>Although the</w:t>
      </w:r>
      <w:r w:rsidRPr="00B21644">
        <w:rPr>
          <w:rStyle w:val="StyleUnderline"/>
        </w:rPr>
        <w:t xml:space="preserve"> </w:t>
      </w:r>
      <w:r w:rsidRPr="0059206E">
        <w:rPr>
          <w:rStyle w:val="StyleUnderline"/>
          <w:highlight w:val="yellow"/>
        </w:rPr>
        <w:t>Houthis</w:t>
      </w:r>
      <w:r w:rsidRPr="00B21644">
        <w:rPr>
          <w:rStyle w:val="StyleUnderline"/>
        </w:rPr>
        <w:t xml:space="preserve"> commonly </w:t>
      </w:r>
      <w:r w:rsidRPr="00713E88">
        <w:rPr>
          <w:rStyle w:val="StyleUnderline"/>
        </w:rPr>
        <w:t xml:space="preserve">are described as Iranian proxies, they </w:t>
      </w:r>
      <w:r w:rsidRPr="00713E88">
        <w:rPr>
          <w:rStyle w:val="StyleUnderline"/>
          <w:highlight w:val="yellow"/>
        </w:rPr>
        <w:t>aren’t</w:t>
      </w:r>
      <w:r w:rsidRPr="00713E88">
        <w:rPr>
          <w:rStyle w:val="StyleUnderline"/>
        </w:rPr>
        <w:t xml:space="preserve">, notwithstanding how glad they may be to accept Iranian aid. The most significant thing the Houthis have done during this war—their capture of the capital city of Sana—they did </w:t>
      </w:r>
      <w:r w:rsidRPr="00713E88">
        <w:rPr>
          <w:rStyle w:val="Emphasis"/>
        </w:rPr>
        <w:t xml:space="preserve">against </w:t>
      </w:r>
      <w:r w:rsidRPr="0059206E">
        <w:rPr>
          <w:rStyle w:val="Emphasis"/>
          <w:highlight w:val="yellow"/>
        </w:rPr>
        <w:t xml:space="preserve">Iran’s </w:t>
      </w:r>
      <w:r w:rsidRPr="00713E88">
        <w:rPr>
          <w:rStyle w:val="Emphasis"/>
        </w:rPr>
        <w:t>advice</w:t>
      </w:r>
      <w:r w:rsidRPr="00205076">
        <w:rPr>
          <w:sz w:val="16"/>
        </w:rPr>
        <w:t>.</w:t>
      </w:r>
    </w:p>
    <w:p w14:paraId="11E93AA2" w14:textId="77777777" w:rsidR="00557126" w:rsidRPr="00205076" w:rsidRDefault="00557126" w:rsidP="00557126">
      <w:pPr>
        <w:rPr>
          <w:sz w:val="16"/>
        </w:rPr>
      </w:pPr>
      <w:r w:rsidRPr="00205076">
        <w:rPr>
          <w:sz w:val="16"/>
        </w:rPr>
        <w:t xml:space="preserve">Therefore, American policy with such unfortunate roots also may be counterproductive. </w:t>
      </w:r>
      <w:r w:rsidRPr="0059206E">
        <w:rPr>
          <w:rStyle w:val="StyleUnderline"/>
          <w:highlight w:val="yellow"/>
        </w:rPr>
        <w:t xml:space="preserve">Yemen is </w:t>
      </w:r>
      <w:r w:rsidRPr="0059206E">
        <w:rPr>
          <w:rStyle w:val="Emphasis"/>
          <w:highlight w:val="yellow"/>
        </w:rPr>
        <w:t>not</w:t>
      </w:r>
      <w:r w:rsidRPr="0059206E">
        <w:rPr>
          <w:rStyle w:val="StyleUnderline"/>
          <w:highlight w:val="yellow"/>
        </w:rPr>
        <w:t xml:space="preserve"> </w:t>
      </w:r>
      <w:r w:rsidRPr="00713E88">
        <w:rPr>
          <w:rStyle w:val="StyleUnderline"/>
        </w:rPr>
        <w:t xml:space="preserve">a </w:t>
      </w:r>
      <w:r w:rsidRPr="0059206E">
        <w:rPr>
          <w:rStyle w:val="StyleUnderline"/>
          <w:highlight w:val="yellow"/>
        </w:rPr>
        <w:t xml:space="preserve">critical </w:t>
      </w:r>
      <w:r w:rsidRPr="00713E88">
        <w:rPr>
          <w:rStyle w:val="StyleUnderline"/>
        </w:rPr>
        <w:t xml:space="preserve">theater </w:t>
      </w:r>
      <w:r w:rsidRPr="0059206E">
        <w:rPr>
          <w:rStyle w:val="StyleUnderline"/>
          <w:highlight w:val="yellow"/>
        </w:rPr>
        <w:t xml:space="preserve">for </w:t>
      </w:r>
      <w:r w:rsidRPr="00713E88">
        <w:rPr>
          <w:rStyle w:val="StyleUnderline"/>
        </w:rPr>
        <w:t xml:space="preserve">the </w:t>
      </w:r>
      <w:r w:rsidRPr="0059206E">
        <w:rPr>
          <w:rStyle w:val="StyleUnderline"/>
          <w:highlight w:val="yellow"/>
        </w:rPr>
        <w:t>Iran</w:t>
      </w:r>
      <w:r w:rsidRPr="00713E88">
        <w:rPr>
          <w:rStyle w:val="StyleUnderline"/>
        </w:rPr>
        <w:t>ians, but their modest aid</w:t>
      </w:r>
      <w:r w:rsidRPr="00B21644">
        <w:rPr>
          <w:rStyle w:val="StyleUnderline"/>
        </w:rPr>
        <w:t xml:space="preserve"> to the Houthi movement </w:t>
      </w:r>
      <w:r w:rsidRPr="00713E88">
        <w:rPr>
          <w:rStyle w:val="StyleUnderline"/>
        </w:rPr>
        <w:t xml:space="preserve">has been </w:t>
      </w:r>
      <w:r w:rsidRPr="00713E88">
        <w:rPr>
          <w:rStyle w:val="Emphasis"/>
        </w:rPr>
        <w:t>a low-cost way of making their</w:t>
      </w:r>
      <w:r w:rsidRPr="0059206E">
        <w:rPr>
          <w:rStyle w:val="Emphasis"/>
        </w:rPr>
        <w:t xml:space="preserve"> Saudi </w:t>
      </w:r>
      <w:r w:rsidRPr="00713E88">
        <w:rPr>
          <w:rStyle w:val="Emphasis"/>
        </w:rPr>
        <w:t>rivals bleed</w:t>
      </w:r>
      <w:r w:rsidRPr="00713E88">
        <w:rPr>
          <w:rStyle w:val="StyleUnderline"/>
        </w:rPr>
        <w:t xml:space="preserve">. </w:t>
      </w:r>
      <w:r w:rsidRPr="00713E88">
        <w:rPr>
          <w:rStyle w:val="StyleUnderline"/>
          <w:highlight w:val="yellow"/>
        </w:rPr>
        <w:t>The more</w:t>
      </w:r>
      <w:r w:rsidRPr="00205076">
        <w:rPr>
          <w:sz w:val="16"/>
        </w:rPr>
        <w:t xml:space="preserve"> that the regime of Saudi Crown Prince </w:t>
      </w:r>
      <w:r w:rsidRPr="0059206E">
        <w:rPr>
          <w:rStyle w:val="StyleUnderline"/>
          <w:highlight w:val="yellow"/>
        </w:rPr>
        <w:t>M</w:t>
      </w:r>
      <w:r w:rsidRPr="00205076">
        <w:rPr>
          <w:sz w:val="16"/>
        </w:rPr>
        <w:t xml:space="preserve">ohammed </w:t>
      </w:r>
      <w:r w:rsidRPr="0059206E">
        <w:rPr>
          <w:rStyle w:val="StyleUnderline"/>
          <w:highlight w:val="yellow"/>
        </w:rPr>
        <w:t>b</w:t>
      </w:r>
      <w:r w:rsidRPr="00205076">
        <w:rPr>
          <w:sz w:val="16"/>
        </w:rPr>
        <w:t xml:space="preserve">in </w:t>
      </w:r>
      <w:r w:rsidRPr="0059206E">
        <w:rPr>
          <w:rStyle w:val="StyleUnderline"/>
          <w:highlight w:val="yellow"/>
        </w:rPr>
        <w:t>S</w:t>
      </w:r>
      <w:r w:rsidRPr="00205076">
        <w:rPr>
          <w:sz w:val="16"/>
        </w:rPr>
        <w:t xml:space="preserve">alman </w:t>
      </w:r>
      <w:r w:rsidRPr="0059206E">
        <w:rPr>
          <w:rStyle w:val="StyleUnderline"/>
          <w:highlight w:val="yellow"/>
        </w:rPr>
        <w:t>seems distracted</w:t>
      </w:r>
      <w:r w:rsidRPr="00B21644">
        <w:rPr>
          <w:rStyle w:val="StyleUnderline"/>
        </w:rPr>
        <w:t xml:space="preserve"> and flummoxed </w:t>
      </w:r>
      <w:r w:rsidRPr="0059206E">
        <w:rPr>
          <w:rStyle w:val="StyleUnderline"/>
          <w:highlight w:val="yellow"/>
        </w:rPr>
        <w:t>by</w:t>
      </w:r>
      <w:r w:rsidRPr="00205076">
        <w:rPr>
          <w:sz w:val="16"/>
        </w:rPr>
        <w:t xml:space="preserve"> its misadventure in </w:t>
      </w:r>
      <w:r w:rsidRPr="0059206E">
        <w:rPr>
          <w:rStyle w:val="StyleUnderline"/>
          <w:highlight w:val="yellow"/>
        </w:rPr>
        <w:t>Yemen, the more incentive Iran has to keep encouraging the bleeding</w:t>
      </w:r>
      <w:r w:rsidRPr="00205076">
        <w:rPr>
          <w:sz w:val="16"/>
        </w:rPr>
        <w:t xml:space="preserve">. This U.S. administration is a part of this mess because it is waging economic warfare against Iran and aiming to destabilize its regime. </w:t>
      </w:r>
      <w:r w:rsidRPr="0059206E">
        <w:rPr>
          <w:rStyle w:val="StyleUnderline"/>
          <w:highlight w:val="yellow"/>
        </w:rPr>
        <w:t>America</w:t>
      </w:r>
      <w:r w:rsidRPr="00205076">
        <w:rPr>
          <w:sz w:val="16"/>
        </w:rPr>
        <w:t xml:space="preserve"> </w:t>
      </w:r>
      <w:r w:rsidRPr="006E0219">
        <w:rPr>
          <w:b/>
          <w:szCs w:val="22"/>
          <w:u w:val="single"/>
        </w:rPr>
        <w:t>also shares in the Saudis' international infamy</w:t>
      </w:r>
      <w:r w:rsidRPr="00205076">
        <w:rPr>
          <w:sz w:val="16"/>
        </w:rPr>
        <w:t xml:space="preserve"> that is documented in the U.N. repor</w:t>
      </w:r>
      <w:r w:rsidRPr="00713E88">
        <w:rPr>
          <w:sz w:val="16"/>
        </w:rPr>
        <w:t>t—an</w:t>
      </w:r>
      <w:r w:rsidRPr="00205076">
        <w:rPr>
          <w:sz w:val="16"/>
        </w:rPr>
        <w:t xml:space="preserve">d </w:t>
      </w:r>
      <w:r w:rsidRPr="0059206E">
        <w:rPr>
          <w:rStyle w:val="StyleUnderline"/>
          <w:highlight w:val="yellow"/>
        </w:rPr>
        <w:t xml:space="preserve">gives </w:t>
      </w:r>
      <w:r w:rsidRPr="00713E88">
        <w:rPr>
          <w:rStyle w:val="StyleUnderline"/>
        </w:rPr>
        <w:t xml:space="preserve">Iran </w:t>
      </w:r>
      <w:r w:rsidRPr="0059206E">
        <w:rPr>
          <w:rStyle w:val="Emphasis"/>
          <w:highlight w:val="yellow"/>
        </w:rPr>
        <w:t>even more incentive</w:t>
      </w:r>
      <w:r w:rsidRPr="0059206E">
        <w:rPr>
          <w:rStyle w:val="Emphasis"/>
        </w:rPr>
        <w:t xml:space="preserve"> to encourage the conflict</w:t>
      </w:r>
      <w:r w:rsidRPr="00205076">
        <w:rPr>
          <w:sz w:val="16"/>
        </w:rPr>
        <w:t>.</w:t>
      </w:r>
    </w:p>
    <w:p w14:paraId="389454C1" w14:textId="47C81F4B" w:rsidR="00F90465" w:rsidRPr="00F90465" w:rsidRDefault="00F90465" w:rsidP="00F90465"/>
    <w:p w14:paraId="2EAF6397" w14:textId="77777777" w:rsidR="00A91C68" w:rsidRPr="00A91C68" w:rsidRDefault="00A91C68" w:rsidP="00A91C68"/>
    <w:p w14:paraId="2976997A" w14:textId="6078C06D" w:rsidR="00166CD2" w:rsidRDefault="00B64B60" w:rsidP="00744E2F">
      <w:pPr>
        <w:pStyle w:val="Heading4"/>
      </w:pPr>
      <w:r>
        <w:t>Iran is a defensive realist</w:t>
      </w:r>
    </w:p>
    <w:p w14:paraId="395B2503" w14:textId="47FDAAC1" w:rsidR="00C92974" w:rsidRDefault="0006505B" w:rsidP="00744E2F">
      <w:r w:rsidRPr="0006505B">
        <w:t xml:space="preserve">Camilla </w:t>
      </w:r>
      <w:r w:rsidRPr="00C92974">
        <w:rPr>
          <w:rStyle w:val="Style13ptBold"/>
        </w:rPr>
        <w:t xml:space="preserve">Sundberg </w:t>
      </w:r>
      <w:r w:rsidR="00C92974" w:rsidRPr="00C92974">
        <w:rPr>
          <w:rStyle w:val="Style13ptBold"/>
        </w:rPr>
        <w:t>13</w:t>
      </w:r>
      <w:r w:rsidRPr="0006505B">
        <w:t xml:space="preserve">, "The Defensive Iran: Rethinking Realism in the Case of Iran’s Nuclear Programme ," </w:t>
      </w:r>
      <w:r w:rsidR="00C92974" w:rsidRPr="00C92974">
        <w:t>AUG 10 2013</w:t>
      </w:r>
      <w:r w:rsidRPr="0006505B">
        <w:t xml:space="preserve">, </w:t>
      </w:r>
      <w:hyperlink r:id="rId25" w:history="1">
        <w:r w:rsidR="00C92974" w:rsidRPr="001428E6">
          <w:rPr>
            <w:rStyle w:val="Hyperlink"/>
          </w:rPr>
          <w:t>https://www.e-ir.info/2013/08/10/the-defensive-iran-rethinking-realism-in-the-case-of-irans-nuclear-programme/</w:t>
        </w:r>
      </w:hyperlink>
    </w:p>
    <w:p w14:paraId="694686F6" w14:textId="77777777" w:rsidR="00C92974" w:rsidRDefault="00C92974" w:rsidP="00744E2F"/>
    <w:p w14:paraId="483B9E6F" w14:textId="51B46C53" w:rsidR="00744E2F" w:rsidRPr="00C92974" w:rsidRDefault="00744E2F" w:rsidP="00744E2F">
      <w:pPr>
        <w:rPr>
          <w:rStyle w:val="Emphasis"/>
        </w:rPr>
      </w:pPr>
      <w:r w:rsidRPr="00C92974">
        <w:rPr>
          <w:u w:val="single"/>
        </w:rPr>
        <w:t>Iran’s continued nuclear development in combination with the failure of the IAEA to determine the nature of the programme has led to international assumptions of an aggressive Iran</w:t>
      </w:r>
      <w:r w:rsidRPr="001A3815">
        <w:rPr>
          <w:sz w:val="12"/>
        </w:rPr>
        <w:t xml:space="preserve">, intent upon developing nuclear weapons in order to pursue its power ambitions. </w:t>
      </w:r>
      <w:r w:rsidRPr="00C92974">
        <w:rPr>
          <w:u w:val="single"/>
        </w:rPr>
        <w:t>As this paper has shown</w:t>
      </w:r>
      <w:r w:rsidRPr="001A3815">
        <w:rPr>
          <w:sz w:val="12"/>
        </w:rPr>
        <w:t xml:space="preserve">, however, </w:t>
      </w:r>
      <w:r w:rsidRPr="00565712">
        <w:rPr>
          <w:b/>
          <w:highlight w:val="yellow"/>
          <w:u w:val="single"/>
        </w:rPr>
        <w:t>a full examination</w:t>
      </w:r>
      <w:r w:rsidRPr="00C92974">
        <w:rPr>
          <w:b/>
          <w:u w:val="single"/>
        </w:rPr>
        <w:t xml:space="preserve"> of the external threats</w:t>
      </w:r>
      <w:r w:rsidRPr="00C92974">
        <w:rPr>
          <w:u w:val="single"/>
        </w:rPr>
        <w:t xml:space="preserve"> that Iran faces</w:t>
      </w:r>
      <w:r w:rsidRPr="001A3815">
        <w:rPr>
          <w:sz w:val="12"/>
        </w:rPr>
        <w:t xml:space="preserve">, </w:t>
      </w:r>
      <w:r w:rsidRPr="00565712">
        <w:rPr>
          <w:b/>
          <w:highlight w:val="yellow"/>
          <w:u w:val="single"/>
        </w:rPr>
        <w:t>as well as</w:t>
      </w:r>
      <w:r w:rsidRPr="00C92974">
        <w:rPr>
          <w:b/>
          <w:u w:val="single"/>
        </w:rPr>
        <w:t xml:space="preserve"> its </w:t>
      </w:r>
      <w:r w:rsidRPr="00565712">
        <w:rPr>
          <w:b/>
          <w:highlight w:val="yellow"/>
          <w:u w:val="single"/>
        </w:rPr>
        <w:t>weak</w:t>
      </w:r>
      <w:r w:rsidRPr="00C92974">
        <w:rPr>
          <w:b/>
          <w:u w:val="single"/>
        </w:rPr>
        <w:t xml:space="preserve"> conventional </w:t>
      </w:r>
      <w:r w:rsidRPr="00565712">
        <w:rPr>
          <w:b/>
          <w:highlight w:val="yellow"/>
          <w:u w:val="single"/>
        </w:rPr>
        <w:t>military and</w:t>
      </w:r>
      <w:r w:rsidRPr="00C92974">
        <w:rPr>
          <w:b/>
          <w:u w:val="single"/>
        </w:rPr>
        <w:t xml:space="preserve"> lack of </w:t>
      </w:r>
      <w:r w:rsidRPr="00565712">
        <w:rPr>
          <w:b/>
          <w:highlight w:val="yellow"/>
          <w:u w:val="single"/>
        </w:rPr>
        <w:t>allies</w:t>
      </w:r>
      <w:r w:rsidRPr="001A3815">
        <w:rPr>
          <w:sz w:val="12"/>
        </w:rPr>
        <w:t xml:space="preserve">, </w:t>
      </w:r>
      <w:r w:rsidRPr="00C92974">
        <w:rPr>
          <w:u w:val="single"/>
        </w:rPr>
        <w:t xml:space="preserve">are essential to </w:t>
      </w:r>
      <w:r w:rsidRPr="00565712">
        <w:rPr>
          <w:highlight w:val="yellow"/>
          <w:u w:val="single"/>
        </w:rPr>
        <w:t>enable a full understanding for Iran’s</w:t>
      </w:r>
      <w:r w:rsidRPr="00C92974">
        <w:rPr>
          <w:u w:val="single"/>
        </w:rPr>
        <w:t xml:space="preserve"> vulnerable </w:t>
      </w:r>
      <w:r w:rsidRPr="00565712">
        <w:rPr>
          <w:highlight w:val="yellow"/>
          <w:u w:val="single"/>
        </w:rPr>
        <w:t>position</w:t>
      </w:r>
      <w:r w:rsidRPr="001A3815">
        <w:rPr>
          <w:sz w:val="12"/>
        </w:rPr>
        <w:t xml:space="preserve">, </w:t>
      </w:r>
      <w:r w:rsidRPr="00C92974">
        <w:rPr>
          <w:u w:val="single"/>
        </w:rPr>
        <w:t xml:space="preserve">and thus its desire to develop nuclear weapons as a </w:t>
      </w:r>
      <w:r w:rsidRPr="00C92974">
        <w:rPr>
          <w:b/>
          <w:u w:val="single"/>
        </w:rPr>
        <w:t>means to primarily secure itself</w:t>
      </w:r>
      <w:r w:rsidRPr="001A3815">
        <w:rPr>
          <w:sz w:val="12"/>
        </w:rPr>
        <w:t xml:space="preserve">. </w:t>
      </w:r>
      <w:r w:rsidRPr="00C92974">
        <w:rPr>
          <w:u w:val="single"/>
        </w:rPr>
        <w:t xml:space="preserve">Only when Iran’s status </w:t>
      </w:r>
      <w:r w:rsidRPr="00565712">
        <w:rPr>
          <w:highlight w:val="yellow"/>
          <w:u w:val="single"/>
        </w:rPr>
        <w:t>as</w:t>
      </w:r>
      <w:r w:rsidRPr="00565712">
        <w:rPr>
          <w:sz w:val="12"/>
          <w:highlight w:val="yellow"/>
        </w:rPr>
        <w:t xml:space="preserve"> </w:t>
      </w:r>
      <w:r w:rsidRPr="00565712">
        <w:rPr>
          <w:rStyle w:val="Emphasis"/>
          <w:highlight w:val="yellow"/>
        </w:rPr>
        <w:t xml:space="preserve">a </w:t>
      </w:r>
      <w:r w:rsidRPr="00565712">
        <w:rPr>
          <w:rStyle w:val="Emphasis"/>
        </w:rPr>
        <w:t>defensive</w:t>
      </w:r>
      <w:r w:rsidRPr="00C92974">
        <w:rPr>
          <w:rStyle w:val="Emphasis"/>
        </w:rPr>
        <w:t xml:space="preserve"> rather than offensive actor</w:t>
      </w:r>
      <w:r w:rsidRPr="001A3815">
        <w:rPr>
          <w:sz w:val="12"/>
        </w:rPr>
        <w:t xml:space="preserve"> </w:t>
      </w:r>
      <w:r w:rsidRPr="00C92974">
        <w:rPr>
          <w:u w:val="single"/>
        </w:rPr>
        <w:t xml:space="preserve">is understood </w:t>
      </w:r>
      <w:r w:rsidRPr="00C92974">
        <w:rPr>
          <w:b/>
          <w:u w:val="single"/>
        </w:rPr>
        <w:t>can appropriate measures in relation to the country be taken</w:t>
      </w:r>
      <w:r w:rsidRPr="001A3815">
        <w:rPr>
          <w:sz w:val="12"/>
        </w:rPr>
        <w:t xml:space="preserve">, </w:t>
      </w:r>
      <w:r w:rsidRPr="00C92974">
        <w:rPr>
          <w:rStyle w:val="Emphasis"/>
        </w:rPr>
        <w:t>and a diplomatic rather than violent solution to the crises be achieved.</w:t>
      </w:r>
    </w:p>
    <w:p w14:paraId="3239EBC1" w14:textId="77777777" w:rsidR="00744E2F" w:rsidRPr="001A3815" w:rsidRDefault="00744E2F" w:rsidP="00744E2F">
      <w:pPr>
        <w:rPr>
          <w:sz w:val="12"/>
        </w:rPr>
      </w:pPr>
    </w:p>
    <w:p w14:paraId="73162660" w14:textId="77777777" w:rsidR="00744E2F" w:rsidRPr="00684E52" w:rsidRDefault="00744E2F" w:rsidP="00744E2F">
      <w:pPr>
        <w:rPr>
          <w:b/>
          <w:u w:val="single"/>
        </w:rPr>
      </w:pPr>
      <w:r w:rsidRPr="002218A9">
        <w:rPr>
          <w:u w:val="single"/>
        </w:rPr>
        <w:t>By focusing on the external threats faced by the regime</w:t>
      </w:r>
      <w:r w:rsidRPr="001A3815">
        <w:rPr>
          <w:sz w:val="12"/>
        </w:rPr>
        <w:t xml:space="preserve">, </w:t>
      </w:r>
      <w:r w:rsidRPr="002218A9">
        <w:rPr>
          <w:rStyle w:val="Emphasis"/>
        </w:rPr>
        <w:t xml:space="preserve">the </w:t>
      </w:r>
      <w:r w:rsidRPr="00565712">
        <w:rPr>
          <w:rStyle w:val="Emphasis"/>
          <w:highlight w:val="yellow"/>
        </w:rPr>
        <w:t>defensive realist</w:t>
      </w:r>
      <w:r w:rsidRPr="002218A9">
        <w:rPr>
          <w:rStyle w:val="Emphasis"/>
        </w:rPr>
        <w:t xml:space="preserve"> approach tells the story of a vulnerable country in an increasingly threatening neighbourhood</w:t>
      </w:r>
      <w:r w:rsidRPr="001A3815">
        <w:rPr>
          <w:sz w:val="12"/>
        </w:rPr>
        <w:t xml:space="preserve">. Globally, </w:t>
      </w:r>
      <w:r w:rsidRPr="00565712">
        <w:rPr>
          <w:b/>
          <w:highlight w:val="yellow"/>
          <w:u w:val="single"/>
        </w:rPr>
        <w:t>the US</w:t>
      </w:r>
      <w:r w:rsidRPr="002218A9">
        <w:rPr>
          <w:b/>
          <w:u w:val="single"/>
        </w:rPr>
        <w:t xml:space="preserve"> has </w:t>
      </w:r>
      <w:r w:rsidRPr="00565712">
        <w:rPr>
          <w:b/>
          <w:highlight w:val="yellow"/>
          <w:u w:val="single"/>
        </w:rPr>
        <w:t>emerged as a greater</w:t>
      </w:r>
      <w:r w:rsidRPr="002218A9">
        <w:rPr>
          <w:b/>
          <w:u w:val="single"/>
        </w:rPr>
        <w:t xml:space="preserve"> and greater </w:t>
      </w:r>
      <w:r w:rsidRPr="00565712">
        <w:rPr>
          <w:b/>
          <w:highlight w:val="yellow"/>
          <w:u w:val="single"/>
        </w:rPr>
        <w:t>threat</w:t>
      </w:r>
      <w:r w:rsidRPr="001A3815">
        <w:rPr>
          <w:sz w:val="12"/>
        </w:rPr>
        <w:t xml:space="preserve"> since the Iranian revolution. </w:t>
      </w:r>
      <w:r w:rsidRPr="00611924">
        <w:rPr>
          <w:u w:val="single"/>
        </w:rPr>
        <w:t>Events following the turn of the century</w:t>
      </w:r>
      <w:r w:rsidRPr="001A3815">
        <w:rPr>
          <w:sz w:val="12"/>
        </w:rPr>
        <w:t xml:space="preserve"> – in particular the Axis of Evil notion – </w:t>
      </w:r>
      <w:r w:rsidRPr="00611924">
        <w:rPr>
          <w:u w:val="single"/>
        </w:rPr>
        <w:t xml:space="preserve">worked to significantly increase Iranian </w:t>
      </w:r>
      <w:r w:rsidRPr="00611924">
        <w:rPr>
          <w:b/>
          <w:u w:val="single"/>
        </w:rPr>
        <w:t>fears of a US intervention</w:t>
      </w:r>
      <w:r w:rsidRPr="001A3815">
        <w:rPr>
          <w:sz w:val="12"/>
        </w:rPr>
        <w:t xml:space="preserve">. </w:t>
      </w:r>
      <w:r w:rsidRPr="00C167CE">
        <w:rPr>
          <w:b/>
          <w:u w:val="single"/>
        </w:rPr>
        <w:t xml:space="preserve">Hardliners in Washington, harsh sanctions and covert operations – not to mention US nuclear status and strong military presence in the Gulf – have all worked </w:t>
      </w:r>
      <w:r w:rsidRPr="00C167CE">
        <w:rPr>
          <w:rStyle w:val="Emphasis"/>
        </w:rPr>
        <w:t>to undermine any promise that Obama made when first taking office</w:t>
      </w:r>
      <w:r w:rsidRPr="001A3815">
        <w:rPr>
          <w:sz w:val="12"/>
        </w:rPr>
        <w:t xml:space="preserve">. The </w:t>
      </w:r>
      <w:r w:rsidRPr="00A44B7F">
        <w:rPr>
          <w:u w:val="single"/>
        </w:rPr>
        <w:t>US’s support for Israel is particularly threatening to Iranians</w:t>
      </w:r>
      <w:r w:rsidRPr="001A3815">
        <w:rPr>
          <w:sz w:val="12"/>
        </w:rPr>
        <w:t xml:space="preserve">, </w:t>
      </w:r>
      <w:r w:rsidRPr="00A44B7F">
        <w:rPr>
          <w:rStyle w:val="Emphasis"/>
        </w:rPr>
        <w:t>considering Israel’s triad nuclear capability and Netanyahu’s hostile rhetoric.</w:t>
      </w:r>
      <w:r w:rsidRPr="001A3815">
        <w:rPr>
          <w:sz w:val="12"/>
        </w:rPr>
        <w:t xml:space="preserve"> Indeed, </w:t>
      </w:r>
      <w:r w:rsidRPr="004051F0">
        <w:rPr>
          <w:b/>
          <w:u w:val="single"/>
        </w:rPr>
        <w:t>a combined US-Israeli attack is what seems most imminent at the moment</w:t>
      </w:r>
      <w:r w:rsidRPr="001A3815">
        <w:rPr>
          <w:sz w:val="12"/>
        </w:rPr>
        <w:t xml:space="preserve">. </w:t>
      </w:r>
      <w:r w:rsidRPr="00684E52">
        <w:rPr>
          <w:u w:val="single"/>
        </w:rPr>
        <w:t>Further adding to the threat picture is the deteriorating relationship between Iran and its Gulf neighbours.</w:t>
      </w:r>
      <w:r w:rsidRPr="001A3815">
        <w:rPr>
          <w:sz w:val="12"/>
        </w:rPr>
        <w:t xml:space="preserve"> </w:t>
      </w:r>
      <w:r w:rsidRPr="00684E52">
        <w:rPr>
          <w:u w:val="single"/>
        </w:rPr>
        <w:t xml:space="preserve">The Arab core that has emerged in recent years in response to Iran’s nuclear development is becoming </w:t>
      </w:r>
      <w:r w:rsidRPr="00684E52">
        <w:rPr>
          <w:b/>
          <w:u w:val="single"/>
        </w:rPr>
        <w:t>increasingly supportive of an attack</w:t>
      </w:r>
      <w:r w:rsidRPr="00684E52">
        <w:rPr>
          <w:u w:val="single"/>
        </w:rPr>
        <w:t xml:space="preserve"> against Iran</w:t>
      </w:r>
      <w:r w:rsidRPr="001A3815">
        <w:rPr>
          <w:sz w:val="12"/>
        </w:rPr>
        <w:t xml:space="preserve"> – if not through their own military means, so through US military presence in the region. If nothing else, </w:t>
      </w:r>
      <w:r w:rsidRPr="00684E52">
        <w:rPr>
          <w:u w:val="single"/>
        </w:rPr>
        <w:t>a nuclear deterrent could ensure security for Iran in a highly volatile region which lacks a regional security framework and in which a nuclear arms race might occur in the future</w:t>
      </w:r>
      <w:r w:rsidRPr="001A3815">
        <w:rPr>
          <w:sz w:val="12"/>
        </w:rPr>
        <w:t xml:space="preserve">. Furthermore, </w:t>
      </w:r>
      <w:r w:rsidRPr="00565712">
        <w:rPr>
          <w:rStyle w:val="Emphasis"/>
          <w:highlight w:val="yellow"/>
        </w:rPr>
        <w:t>the failure of negotiations</w:t>
      </w:r>
      <w:r w:rsidRPr="00684E52">
        <w:rPr>
          <w:rStyle w:val="Emphasis"/>
        </w:rPr>
        <w:t xml:space="preserve"> and the pressure from the internationally imposed sanctions </w:t>
      </w:r>
      <w:r w:rsidRPr="00565712">
        <w:rPr>
          <w:rStyle w:val="Emphasis"/>
        </w:rPr>
        <w:t>have</w:t>
      </w:r>
      <w:r w:rsidRPr="00684E52">
        <w:rPr>
          <w:rStyle w:val="Emphasis"/>
        </w:rPr>
        <w:t xml:space="preserve"> done nothing else than </w:t>
      </w:r>
      <w:r w:rsidRPr="00565712">
        <w:rPr>
          <w:rStyle w:val="Emphasis"/>
          <w:highlight w:val="yellow"/>
        </w:rPr>
        <w:t>ensuring Iran</w:t>
      </w:r>
      <w:r w:rsidRPr="00684E52">
        <w:rPr>
          <w:rStyle w:val="Emphasis"/>
        </w:rPr>
        <w:t xml:space="preserve"> that </w:t>
      </w:r>
      <w:r w:rsidRPr="00565712">
        <w:rPr>
          <w:rStyle w:val="Emphasis"/>
          <w:highlight w:val="yellow"/>
        </w:rPr>
        <w:t>the international community cannot be trusted</w:t>
      </w:r>
      <w:r w:rsidRPr="00684E52">
        <w:rPr>
          <w:rStyle w:val="Emphasis"/>
        </w:rPr>
        <w:t xml:space="preserve"> in times of crises</w:t>
      </w:r>
      <w:r w:rsidRPr="001A3815">
        <w:rPr>
          <w:sz w:val="12"/>
        </w:rPr>
        <w:t xml:space="preserve">. Indeed, </w:t>
      </w:r>
      <w:r w:rsidRPr="00684E52">
        <w:rPr>
          <w:b/>
          <w:u w:val="single"/>
        </w:rPr>
        <w:t>Iran does not have allies or a competitive conventional weapons machinery to rely on either.</w:t>
      </w:r>
    </w:p>
    <w:p w14:paraId="33CB13DB" w14:textId="77777777" w:rsidR="00744E2F" w:rsidRPr="001A3815" w:rsidRDefault="00744E2F" w:rsidP="00744E2F">
      <w:pPr>
        <w:rPr>
          <w:sz w:val="12"/>
        </w:rPr>
      </w:pPr>
    </w:p>
    <w:p w14:paraId="10C59074" w14:textId="77777777" w:rsidR="00744E2F" w:rsidRPr="001A3815" w:rsidRDefault="00744E2F" w:rsidP="00744E2F">
      <w:pPr>
        <w:rPr>
          <w:sz w:val="12"/>
        </w:rPr>
      </w:pPr>
      <w:r w:rsidRPr="001A3815">
        <w:rPr>
          <w:sz w:val="12"/>
        </w:rPr>
        <w:t xml:space="preserve">It is a vulnerable and insecure state that we see. Despite ensuring Iran’s security however, the nuclear programme has also increased the security threats as faced by the regime. The constructivist approach is informative in this respect as it explains the impact of Iran’s identity on the nuclear policy as well. National pride, political legitimacy, energy needs, power ambitions and leaders’ ideology all contribute to Iran’s nuclear posture. Importantly, however, for reasons examined above these factors are still insufficient in providing a complete framework of analysis according to which to judge Iran’s continued nuclear development. </w:t>
      </w:r>
      <w:r w:rsidRPr="00B0701F">
        <w:rPr>
          <w:rStyle w:val="Emphasis"/>
        </w:rPr>
        <w:t>The reason is that security is still the main and overall driver.</w:t>
      </w:r>
      <w:r w:rsidRPr="001A3815">
        <w:rPr>
          <w:sz w:val="12"/>
        </w:rPr>
        <w:t xml:space="preserve"> Importantly, this is also the reason why Iran would not develop a nuclear device unless it really had to: considering neither US nor the region would accept a nuclear Iran, Tehran knows that a nuclear capability would threaten not only the security of the Iranian state – but also its survival.</w:t>
      </w:r>
    </w:p>
    <w:p w14:paraId="06436818" w14:textId="77777777" w:rsidR="00744E2F" w:rsidRPr="001A3815" w:rsidRDefault="00744E2F" w:rsidP="00744E2F">
      <w:pPr>
        <w:rPr>
          <w:sz w:val="12"/>
        </w:rPr>
      </w:pPr>
    </w:p>
    <w:p w14:paraId="1DC8FA26" w14:textId="62FD0BCD" w:rsidR="00744E2F" w:rsidRPr="001A3815" w:rsidRDefault="00744E2F" w:rsidP="00744E2F">
      <w:pPr>
        <w:rPr>
          <w:rStyle w:val="Emphasis"/>
        </w:rPr>
      </w:pPr>
      <w:r w:rsidRPr="001A3815">
        <w:rPr>
          <w:sz w:val="12"/>
        </w:rPr>
        <w:t xml:space="preserve">To conclude, </w:t>
      </w:r>
      <w:r w:rsidRPr="001B3FED">
        <w:rPr>
          <w:b/>
          <w:u w:val="single"/>
        </w:rPr>
        <w:t xml:space="preserve">an understanding of Iran’s nuclear posture </w:t>
      </w:r>
      <w:r w:rsidRPr="001B3FED">
        <w:rPr>
          <w:rStyle w:val="Emphasis"/>
        </w:rPr>
        <w:t>as offered by a defensive realist</w:t>
      </w:r>
      <w:r w:rsidRPr="001B3FED">
        <w:rPr>
          <w:b/>
          <w:u w:val="single"/>
        </w:rPr>
        <w:t xml:space="preserve"> approach has many benefits</w:t>
      </w:r>
      <w:r w:rsidRPr="001A3815">
        <w:rPr>
          <w:sz w:val="12"/>
        </w:rPr>
        <w:t xml:space="preserve">. </w:t>
      </w:r>
      <w:r w:rsidRPr="00444B24">
        <w:rPr>
          <w:u w:val="single"/>
        </w:rPr>
        <w:t>Rather than radical and confrontational</w:t>
      </w:r>
      <w:r w:rsidRPr="001A3815">
        <w:rPr>
          <w:sz w:val="12"/>
        </w:rPr>
        <w:t xml:space="preserve">, </w:t>
      </w:r>
      <w:r w:rsidRPr="00444B24">
        <w:rPr>
          <w:b/>
          <w:u w:val="single"/>
        </w:rPr>
        <w:t xml:space="preserve">Iran is understood as a </w:t>
      </w:r>
      <w:r w:rsidRPr="00444B24">
        <w:rPr>
          <w:rStyle w:val="Emphasis"/>
        </w:rPr>
        <w:t>defensive actor</w:t>
      </w:r>
      <w:r w:rsidRPr="001A3815">
        <w:rPr>
          <w:sz w:val="12"/>
        </w:rPr>
        <w:t xml:space="preserve">, </w:t>
      </w:r>
      <w:r w:rsidRPr="002E07AA">
        <w:rPr>
          <w:b/>
          <w:u w:val="single"/>
        </w:rPr>
        <w:t>backed into a corner by immense external pressures</w:t>
      </w:r>
      <w:r w:rsidRPr="001A3815">
        <w:rPr>
          <w:sz w:val="12"/>
        </w:rPr>
        <w:t xml:space="preserve"> to which the only viable response is nuclear development – despite the enhanced threats that come with it. The programme might have been merely peaceful at first, but the </w:t>
      </w:r>
      <w:r w:rsidRPr="00565712">
        <w:rPr>
          <w:rStyle w:val="Emphasis"/>
          <w:highlight w:val="yellow"/>
        </w:rPr>
        <w:t>continued pressure</w:t>
      </w:r>
      <w:r w:rsidRPr="006C2896">
        <w:rPr>
          <w:rStyle w:val="Emphasis"/>
        </w:rPr>
        <w:t xml:space="preserve"> on the regime has </w:t>
      </w:r>
      <w:r w:rsidRPr="00565712">
        <w:rPr>
          <w:rStyle w:val="Emphasis"/>
          <w:highlight w:val="yellow"/>
        </w:rPr>
        <w:t>transformed it to take a military dimension</w:t>
      </w:r>
      <w:r w:rsidRPr="001A3815">
        <w:rPr>
          <w:sz w:val="12"/>
        </w:rPr>
        <w:t xml:space="preserve">. </w:t>
      </w:r>
      <w:r w:rsidRPr="00EC5D61">
        <w:rPr>
          <w:u w:val="single"/>
        </w:rPr>
        <w:t xml:space="preserve">The defensive realist approach therefore tells us that </w:t>
      </w:r>
      <w:r w:rsidRPr="00EC5D61">
        <w:rPr>
          <w:rStyle w:val="Emphasis"/>
        </w:rPr>
        <w:t>a solution to the crises can only come if the threat picture against Iran is reduced</w:t>
      </w:r>
      <w:r w:rsidRPr="001A3815">
        <w:rPr>
          <w:sz w:val="12"/>
        </w:rPr>
        <w:t xml:space="preserve">: sanctions must be mitigated, the US military presence in the Gulf decreased, covert operations halted and Iran’s right to peaceful nuclear development must be acknowledged. </w:t>
      </w:r>
      <w:r w:rsidRPr="001A3815">
        <w:rPr>
          <w:b/>
          <w:u w:val="single"/>
        </w:rPr>
        <w:t>Considering the US’s influence in the region</w:t>
      </w:r>
      <w:r w:rsidRPr="001A3815">
        <w:rPr>
          <w:sz w:val="12"/>
        </w:rPr>
        <w:t xml:space="preserve">, </w:t>
      </w:r>
      <w:r w:rsidRPr="001A3815">
        <w:rPr>
          <w:rStyle w:val="Emphasis"/>
        </w:rPr>
        <w:t>a change in the US’s posture would enable a change of policy in the Gulf and Israel as well</w:t>
      </w:r>
      <w:r w:rsidRPr="001A3815">
        <w:rPr>
          <w:sz w:val="12"/>
        </w:rPr>
        <w:t xml:space="preserve">. </w:t>
      </w:r>
      <w:r w:rsidRPr="001A3815">
        <w:rPr>
          <w:u w:val="single"/>
        </w:rPr>
        <w:t>Only in this way can Iran’s feeling of victimisation and insecurity be decreased</w:t>
      </w:r>
      <w:r w:rsidRPr="001A3815">
        <w:rPr>
          <w:sz w:val="12"/>
        </w:rPr>
        <w:t xml:space="preserve">, </w:t>
      </w:r>
      <w:r w:rsidRPr="001A3815">
        <w:rPr>
          <w:b/>
          <w:u w:val="single"/>
        </w:rPr>
        <w:t>and enable the country to back down on its nuclear posture</w:t>
      </w:r>
      <w:r w:rsidRPr="001A3815">
        <w:rPr>
          <w:sz w:val="12"/>
        </w:rPr>
        <w:t xml:space="preserve">. Furthermore, as security as a driver for nuclear development becomes less important, the bad consequences of keeping the nuclear posture – the triggering of external threats and the bad impact on Iran’s economy – would become more apparent to the foreign policy-makers in Tehran. </w:t>
      </w:r>
      <w:r w:rsidRPr="001A3815">
        <w:rPr>
          <w:b/>
          <w:u w:val="single"/>
        </w:rPr>
        <w:t>This would in turn seriously decrease – potentially even eliminate – the need for a nuclear programme</w:t>
      </w:r>
      <w:r w:rsidRPr="001A3815">
        <w:rPr>
          <w:sz w:val="12"/>
        </w:rPr>
        <w:t xml:space="preserve">. </w:t>
      </w:r>
      <w:r w:rsidRPr="00565712">
        <w:rPr>
          <w:rStyle w:val="Emphasis"/>
          <w:highlight w:val="yellow"/>
        </w:rPr>
        <w:t>Negotiations</w:t>
      </w:r>
      <w:r w:rsidRPr="001A3815">
        <w:rPr>
          <w:rStyle w:val="Emphasis"/>
        </w:rPr>
        <w:t xml:space="preserve"> that are based on this approach </w:t>
      </w:r>
      <w:r w:rsidRPr="00565712">
        <w:rPr>
          <w:rStyle w:val="Emphasis"/>
          <w:highlight w:val="yellow"/>
        </w:rPr>
        <w:t>would</w:t>
      </w:r>
      <w:r w:rsidRPr="001A3815">
        <w:rPr>
          <w:rStyle w:val="Emphasis"/>
        </w:rPr>
        <w:t xml:space="preserve"> thus </w:t>
      </w:r>
      <w:r w:rsidRPr="00565712">
        <w:rPr>
          <w:rStyle w:val="Emphasis"/>
          <w:highlight w:val="yellow"/>
        </w:rPr>
        <w:t>be</w:t>
      </w:r>
      <w:r w:rsidRPr="001A3815">
        <w:rPr>
          <w:rStyle w:val="Emphasis"/>
        </w:rPr>
        <w:t xml:space="preserve"> markedly more </w:t>
      </w:r>
      <w:r w:rsidRPr="00565712">
        <w:rPr>
          <w:rStyle w:val="Emphasis"/>
          <w:highlight w:val="yellow"/>
        </w:rPr>
        <w:t>fruitful</w:t>
      </w:r>
      <w:r w:rsidRPr="001A3815">
        <w:rPr>
          <w:rStyle w:val="Emphasis"/>
        </w:rPr>
        <w:t xml:space="preserve"> both in the short- and in the long run, and a peaceful solution to the crises would be enabled.</w:t>
      </w:r>
    </w:p>
    <w:p w14:paraId="23B3744C" w14:textId="3514A70E" w:rsidR="00F90465" w:rsidRPr="00166CD2" w:rsidRDefault="00B72688" w:rsidP="00F90465">
      <w:pPr>
        <w:pStyle w:val="Heading3"/>
      </w:pPr>
      <w:r>
        <w:t>AT: CP Key</w:t>
      </w:r>
    </w:p>
    <w:p w14:paraId="19BA0082" w14:textId="77777777" w:rsidR="00B45E4C" w:rsidRDefault="00B45E4C" w:rsidP="00B45E4C">
      <w:pPr>
        <w:pStyle w:val="Heading4"/>
        <w:rPr>
          <w:rFonts w:cs="Calibri"/>
          <w:u w:val="single"/>
        </w:rPr>
      </w:pPr>
      <w:r>
        <w:rPr>
          <w:rFonts w:cs="Calibri"/>
          <w:u w:val="single"/>
        </w:rPr>
        <w:t>Plan key – the NDAA won’t pass</w:t>
      </w:r>
    </w:p>
    <w:p w14:paraId="1667C92A" w14:textId="0C03AFC9" w:rsidR="00B45E4C" w:rsidRPr="00C754C2" w:rsidRDefault="00B45E4C" w:rsidP="006843C6">
      <w:pPr>
        <w:pStyle w:val="Heading4"/>
        <w:numPr>
          <w:ilvl w:val="0"/>
          <w:numId w:val="13"/>
        </w:numPr>
        <w:rPr>
          <w:rFonts w:cs="Calibri"/>
        </w:rPr>
      </w:pPr>
      <w:r w:rsidRPr="00C754C2">
        <w:rPr>
          <w:rFonts w:cs="Calibri"/>
        </w:rPr>
        <w:t>Trump veto and House polarization</w:t>
      </w:r>
    </w:p>
    <w:p w14:paraId="269D08D5" w14:textId="77777777" w:rsidR="00B45E4C" w:rsidRPr="00C754C2" w:rsidRDefault="00B45E4C" w:rsidP="00B45E4C">
      <w:r w:rsidRPr="00C754C2">
        <w:t xml:space="preserve">Patricia </w:t>
      </w:r>
      <w:r w:rsidRPr="00C754C2">
        <w:rPr>
          <w:rStyle w:val="Heading4Char"/>
          <w:rFonts w:cs="Calibri"/>
        </w:rPr>
        <w:t>Zengerle 7/9</w:t>
      </w:r>
      <w:r w:rsidRPr="00C754C2">
        <w:t>, Correspondent at Reuters, 7-9-2019, "Trump threatens veto of House defense bill over spending levels, wall," U.S., Reuters, https://www.reuters.com/article/us-usa-defense-spending/trump-threatens-veto-of-house-defense-bill-over-spending-levels-wall-idUSKCN1U42OS</w:t>
      </w:r>
    </w:p>
    <w:p w14:paraId="71688C2C" w14:textId="77777777" w:rsidR="00B45E4C" w:rsidRPr="00C754C2" w:rsidRDefault="00B45E4C" w:rsidP="00B45E4C">
      <w:pPr>
        <w:rPr>
          <w:rStyle w:val="StyleUnderline"/>
        </w:rPr>
      </w:pPr>
      <w:r w:rsidRPr="00C754C2">
        <w:rPr>
          <w:sz w:val="16"/>
          <w:szCs w:val="16"/>
        </w:rPr>
        <w:t>WASHINGTON (Reuters) - U.S. President Donald</w:t>
      </w:r>
      <w:r w:rsidRPr="00C754C2">
        <w:t xml:space="preserve"> </w:t>
      </w:r>
      <w:r w:rsidRPr="00C754C2">
        <w:rPr>
          <w:rStyle w:val="StyleUnderline"/>
          <w:highlight w:val="yellow"/>
        </w:rPr>
        <w:t>Trump</w:t>
      </w:r>
      <w:r w:rsidRPr="00C754C2">
        <w:rPr>
          <w:rStyle w:val="StyleUnderline"/>
        </w:rPr>
        <w:t xml:space="preserve">’s administration on Tuesday threatened he </w:t>
      </w:r>
      <w:r w:rsidRPr="00C754C2">
        <w:rPr>
          <w:rStyle w:val="StyleUnderline"/>
          <w:highlight w:val="yellow"/>
        </w:rPr>
        <w:t xml:space="preserve">would </w:t>
      </w:r>
      <w:r w:rsidRPr="00C754C2">
        <w:rPr>
          <w:rStyle w:val="Emphasis"/>
          <w:highlight w:val="yellow"/>
        </w:rPr>
        <w:t>veto</w:t>
      </w:r>
      <w:r w:rsidRPr="00C754C2">
        <w:rPr>
          <w:rStyle w:val="StyleUnderline"/>
        </w:rPr>
        <w:t xml:space="preserve"> a massive defense bill being considered by the House of Representatives, saying it provides less money than he wants for the military and disagreeing with some of its policy provisions.</w:t>
      </w:r>
    </w:p>
    <w:p w14:paraId="52D6680C" w14:textId="77777777" w:rsidR="00B45E4C" w:rsidRPr="00C754C2" w:rsidRDefault="00B45E4C" w:rsidP="00B45E4C">
      <w:pPr>
        <w:rPr>
          <w:sz w:val="16"/>
          <w:szCs w:val="16"/>
        </w:rPr>
      </w:pPr>
      <w:r w:rsidRPr="00C754C2">
        <w:rPr>
          <w:sz w:val="16"/>
          <w:szCs w:val="16"/>
        </w:rPr>
        <w:t>The version of</w:t>
      </w:r>
      <w:r w:rsidRPr="00C754C2">
        <w:t xml:space="preserve"> </w:t>
      </w:r>
      <w:r w:rsidRPr="00C754C2">
        <w:rPr>
          <w:rStyle w:val="StyleUnderline"/>
          <w:highlight w:val="yellow"/>
        </w:rPr>
        <w:t>the</w:t>
      </w:r>
      <w:r w:rsidRPr="00C754C2">
        <w:t xml:space="preserve"> </w:t>
      </w:r>
      <w:r w:rsidRPr="00C754C2">
        <w:rPr>
          <w:sz w:val="16"/>
          <w:szCs w:val="16"/>
        </w:rPr>
        <w:t>National Defense Authorization Act, or</w:t>
      </w:r>
      <w:r w:rsidRPr="00C754C2">
        <w:t xml:space="preserve"> </w:t>
      </w:r>
      <w:r w:rsidRPr="00C754C2">
        <w:rPr>
          <w:rStyle w:val="StyleUnderline"/>
          <w:highlight w:val="yellow"/>
        </w:rPr>
        <w:t>NDAA</w:t>
      </w:r>
      <w:r w:rsidRPr="00C754C2">
        <w:rPr>
          <w:sz w:val="16"/>
          <w:szCs w:val="16"/>
        </w:rPr>
        <w:t>, up for a vote in the Democratic-led House sets $733 billion in military spending, $17 billion less than Trump’s fiscal-year 2020 budget request.</w:t>
      </w:r>
    </w:p>
    <w:p w14:paraId="06627C24" w14:textId="77777777" w:rsidR="00B45E4C" w:rsidRPr="00C754C2" w:rsidRDefault="00B45E4C" w:rsidP="00B45E4C">
      <w:pPr>
        <w:rPr>
          <w:rStyle w:val="StyleUnderline"/>
        </w:rPr>
      </w:pPr>
      <w:r w:rsidRPr="00C754C2">
        <w:rPr>
          <w:sz w:val="16"/>
          <w:szCs w:val="16"/>
        </w:rPr>
        <w:t>The Republican-led Senate last month passed its version of the measure, authorizing $750 billion for the Pentagon.</w:t>
      </w:r>
      <w:r w:rsidRPr="00C754C2">
        <w:t xml:space="preserve"> </w:t>
      </w:r>
      <w:r w:rsidRPr="00C754C2">
        <w:rPr>
          <w:rStyle w:val="StyleUnderline"/>
        </w:rPr>
        <w:t>Once the House passes its bill, the two chambers must come up with a compromise bill, which must pass both before being sent to the White House for Trump to sign into law or veto.</w:t>
      </w:r>
    </w:p>
    <w:p w14:paraId="0B411426" w14:textId="77777777" w:rsidR="00B45E4C" w:rsidRPr="00C754C2" w:rsidRDefault="00B45E4C" w:rsidP="00B45E4C">
      <w:pPr>
        <w:rPr>
          <w:sz w:val="16"/>
          <w:szCs w:val="16"/>
        </w:rPr>
      </w:pPr>
      <w:r w:rsidRPr="00C754C2">
        <w:rPr>
          <w:rStyle w:val="StyleUnderline"/>
          <w:highlight w:val="yellow"/>
        </w:rPr>
        <w:t>The administration objected</w:t>
      </w:r>
      <w:r w:rsidRPr="00C754C2">
        <w:rPr>
          <w:rStyle w:val="StyleUnderline"/>
        </w:rPr>
        <w:t xml:space="preserve"> as well </w:t>
      </w:r>
      <w:r w:rsidRPr="00C754C2">
        <w:rPr>
          <w:rStyle w:val="StyleUnderline"/>
          <w:highlight w:val="yellow"/>
        </w:rPr>
        <w:t xml:space="preserve">to provisions </w:t>
      </w:r>
      <w:r w:rsidRPr="00C754C2">
        <w:rPr>
          <w:rStyle w:val="StyleUnderline"/>
        </w:rPr>
        <w:t xml:space="preserve">in the House bill </w:t>
      </w:r>
      <w:r w:rsidRPr="00C754C2">
        <w:rPr>
          <w:rStyle w:val="StyleUnderline"/>
          <w:highlight w:val="yellow"/>
        </w:rPr>
        <w:t>seeking to stop Trump</w:t>
      </w:r>
      <w:r w:rsidRPr="00C754C2">
        <w:rPr>
          <w:rStyle w:val="StyleUnderline"/>
        </w:rPr>
        <w:t xml:space="preserve"> from </w:t>
      </w:r>
      <w:r w:rsidRPr="00C754C2">
        <w:rPr>
          <w:rStyle w:val="StyleUnderline"/>
          <w:highlight w:val="yellow"/>
        </w:rPr>
        <w:t>spending billions</w:t>
      </w:r>
      <w:r w:rsidRPr="00C754C2">
        <w:rPr>
          <w:rStyle w:val="StyleUnderline"/>
        </w:rPr>
        <w:t xml:space="preserve"> of dollars </w:t>
      </w:r>
      <w:r w:rsidRPr="00C754C2">
        <w:rPr>
          <w:rStyle w:val="StyleUnderline"/>
          <w:highlight w:val="yellow"/>
        </w:rPr>
        <w:t xml:space="preserve">to build a </w:t>
      </w:r>
      <w:r w:rsidRPr="00C754C2">
        <w:rPr>
          <w:rStyle w:val="StyleUnderline"/>
          <w:b/>
          <w:bCs/>
          <w:highlight w:val="yellow"/>
        </w:rPr>
        <w:t>wall</w:t>
      </w:r>
      <w:r w:rsidRPr="00C754C2">
        <w:t xml:space="preserve"> </w:t>
      </w:r>
      <w:r w:rsidRPr="00C754C2">
        <w:rPr>
          <w:sz w:val="16"/>
          <w:szCs w:val="16"/>
        </w:rPr>
        <w:t>on the U.S. border with Mexico, after he declared a national emergency in order to go ahead with construction without Congress’ approval.</w:t>
      </w:r>
    </w:p>
    <w:p w14:paraId="5AAEA994" w14:textId="77777777" w:rsidR="00B45E4C" w:rsidRPr="00C754C2" w:rsidRDefault="00B45E4C" w:rsidP="00B45E4C">
      <w:r w:rsidRPr="00C754C2">
        <w:rPr>
          <w:rStyle w:val="StyleUnderline"/>
        </w:rPr>
        <w:t>It also opposed the bill’s proposed imposition of stricter limits on the deployment of U.S. troops to work along the border and the curtailing of Trump’s ability to transfer money from one project to another without consulting Congress</w:t>
      </w:r>
      <w:r w:rsidRPr="00C754C2">
        <w:t>.</w:t>
      </w:r>
    </w:p>
    <w:p w14:paraId="79AC804F" w14:textId="77777777" w:rsidR="00B45E4C" w:rsidRPr="00C754C2" w:rsidRDefault="00B45E4C" w:rsidP="00B45E4C">
      <w:r w:rsidRPr="00C754C2">
        <w:rPr>
          <w:rStyle w:val="StyleUnderline"/>
        </w:rPr>
        <w:t>Trump’s promise to build a border wall was a feature of his 2016 presidential campaign, and has been a theme of his bid for re-election in 2020</w:t>
      </w:r>
      <w:r w:rsidRPr="00C754C2">
        <w:t>.</w:t>
      </w:r>
    </w:p>
    <w:p w14:paraId="69C345F7" w14:textId="77777777" w:rsidR="00B45E4C" w:rsidRPr="00C754C2" w:rsidRDefault="00B45E4C" w:rsidP="00B45E4C">
      <w:pPr>
        <w:rPr>
          <w:sz w:val="16"/>
          <w:szCs w:val="16"/>
        </w:rPr>
      </w:pPr>
      <w:r w:rsidRPr="00C754C2">
        <w:rPr>
          <w:sz w:val="16"/>
          <w:szCs w:val="16"/>
        </w:rPr>
        <w:t>The administration also objected to a range of provisions including some related to nuclear weapons, Trump’s plan for a “Space Force” and restrictions on detentions at the military prison at the Naval Station at Guantanamo Bay, including a proposed ban on additional transfers to the prison in Cuba.</w:t>
      </w:r>
    </w:p>
    <w:p w14:paraId="03600AE5" w14:textId="77777777" w:rsidR="00B45E4C" w:rsidRPr="00C754C2" w:rsidRDefault="00B45E4C" w:rsidP="00B45E4C">
      <w:pPr>
        <w:rPr>
          <w:sz w:val="16"/>
          <w:szCs w:val="16"/>
        </w:rPr>
      </w:pPr>
      <w:r w:rsidRPr="00C754C2">
        <w:rPr>
          <w:sz w:val="16"/>
          <w:szCs w:val="16"/>
        </w:rPr>
        <w:t>The House is expected to vote on the NDAA later this week.</w:t>
      </w:r>
    </w:p>
    <w:p w14:paraId="168EB7D4" w14:textId="145A29B5" w:rsidR="00B45E4C" w:rsidRDefault="00B45E4C" w:rsidP="00B45E4C">
      <w:pPr>
        <w:rPr>
          <w:rStyle w:val="StyleUnderline"/>
        </w:rPr>
      </w:pPr>
      <w:r w:rsidRPr="00C754C2">
        <w:rPr>
          <w:sz w:val="16"/>
          <w:szCs w:val="16"/>
        </w:rPr>
        <w:t>It was not immediately clear that it would pass.</w:t>
      </w:r>
      <w:r w:rsidRPr="00C754C2">
        <w:t xml:space="preserve"> </w:t>
      </w:r>
      <w:r w:rsidRPr="00C754C2">
        <w:rPr>
          <w:rStyle w:val="StyleUnderline"/>
        </w:rPr>
        <w:t xml:space="preserve">Trump’s fellow </w:t>
      </w:r>
      <w:r w:rsidRPr="00C754C2">
        <w:rPr>
          <w:rStyle w:val="Emphasis"/>
          <w:highlight w:val="yellow"/>
        </w:rPr>
        <w:t>Republicans may vote no</w:t>
      </w:r>
      <w:r w:rsidRPr="00C754C2">
        <w:rPr>
          <w:rStyle w:val="StyleUnderline"/>
          <w:highlight w:val="yellow"/>
        </w:rPr>
        <w:t>, and could be joined by many</w:t>
      </w:r>
      <w:r w:rsidRPr="00C754C2">
        <w:rPr>
          <w:rStyle w:val="StyleUnderline"/>
        </w:rPr>
        <w:t xml:space="preserve"> of the more liberal </w:t>
      </w:r>
      <w:r w:rsidRPr="00C754C2">
        <w:rPr>
          <w:rStyle w:val="StyleUnderline"/>
          <w:highlight w:val="yellow"/>
        </w:rPr>
        <w:t>House Democrats, who object</w:t>
      </w:r>
      <w:r w:rsidRPr="00C754C2">
        <w:rPr>
          <w:rStyle w:val="StyleUnderline"/>
        </w:rPr>
        <w:t xml:space="preserve"> among other things </w:t>
      </w:r>
      <w:r w:rsidRPr="00C754C2">
        <w:rPr>
          <w:rStyle w:val="StyleUnderline"/>
          <w:highlight w:val="yellow"/>
        </w:rPr>
        <w:t>to increasing defense spending</w:t>
      </w:r>
      <w:r w:rsidRPr="00C754C2">
        <w:rPr>
          <w:rStyle w:val="StyleUnderline"/>
        </w:rPr>
        <w:t xml:space="preserve"> without doing more to avoid waste at the Pentagon.</w:t>
      </w:r>
    </w:p>
    <w:p w14:paraId="61FECE42" w14:textId="073B9B16" w:rsidR="00B5483D" w:rsidRDefault="00B5483D" w:rsidP="00B45E4C">
      <w:pPr>
        <w:rPr>
          <w:rStyle w:val="StyleUnderline"/>
        </w:rPr>
      </w:pPr>
    </w:p>
    <w:p w14:paraId="14B95E0E" w14:textId="265A085E" w:rsidR="00B5483D" w:rsidRDefault="00B5483D" w:rsidP="00B45E4C">
      <w:pPr>
        <w:rPr>
          <w:rStyle w:val="StyleUnderline"/>
        </w:rPr>
      </w:pPr>
    </w:p>
    <w:p w14:paraId="78BC44C8" w14:textId="7003C2CE" w:rsidR="00B5483D" w:rsidRPr="00C754C2" w:rsidRDefault="00B5483D" w:rsidP="00067E67">
      <w:pPr>
        <w:pStyle w:val="Heading4"/>
        <w:numPr>
          <w:ilvl w:val="0"/>
          <w:numId w:val="13"/>
        </w:numPr>
        <w:rPr>
          <w:rFonts w:cs="Calibri"/>
        </w:rPr>
      </w:pPr>
      <w:r w:rsidRPr="00C754C2">
        <w:rPr>
          <w:rFonts w:cs="Calibri"/>
        </w:rPr>
        <w:t>PFAS</w:t>
      </w:r>
    </w:p>
    <w:p w14:paraId="69A7B82C" w14:textId="15927E18" w:rsidR="00B5483D" w:rsidRDefault="00B5483D" w:rsidP="00B5483D">
      <w:pPr>
        <w:rPr>
          <w:rStyle w:val="Hyperlink"/>
        </w:rPr>
      </w:pPr>
      <w:r w:rsidRPr="00C754C2">
        <w:t xml:space="preserve">REBECCA </w:t>
      </w:r>
      <w:r w:rsidRPr="00C754C2">
        <w:rPr>
          <w:rStyle w:val="Style13ptBold"/>
        </w:rPr>
        <w:t>BEITSCH AND</w:t>
      </w:r>
      <w:r w:rsidRPr="00C754C2">
        <w:t xml:space="preserve"> MIRANDA </w:t>
      </w:r>
      <w:r w:rsidRPr="00C754C2">
        <w:rPr>
          <w:rStyle w:val="Style13ptBold"/>
        </w:rPr>
        <w:t>GREEN 7/10</w:t>
      </w:r>
      <w:r w:rsidRPr="00C754C2">
        <w:t xml:space="preserve">, “Trump threatens veto on defense bill that targets 'forever chemicals'” 07/10/19, </w:t>
      </w:r>
      <w:hyperlink r:id="rId26" w:history="1">
        <w:r w:rsidRPr="00C754C2">
          <w:rPr>
            <w:rStyle w:val="Hyperlink"/>
          </w:rPr>
          <w:t>https://thehill.com/policy/energy-environment/452507-trump-threatens-veto-on-defense-bill-that-targets-forever-chemicals</w:t>
        </w:r>
      </w:hyperlink>
    </w:p>
    <w:p w14:paraId="7229DF86" w14:textId="479674DB" w:rsidR="00EF7FDC" w:rsidRPr="00EF7FDC" w:rsidRDefault="00EF7FDC" w:rsidP="00B5483D">
      <w:pPr>
        <w:rPr>
          <w:b/>
          <w:sz w:val="26"/>
          <w:szCs w:val="26"/>
        </w:rPr>
      </w:pPr>
      <w:r>
        <w:rPr>
          <w:b/>
          <w:sz w:val="26"/>
          <w:szCs w:val="26"/>
        </w:rPr>
        <w:t xml:space="preserve">*PFAS = </w:t>
      </w:r>
      <w:r w:rsidRPr="00EF7FDC">
        <w:rPr>
          <w:b/>
          <w:sz w:val="26"/>
          <w:szCs w:val="26"/>
        </w:rPr>
        <w:t>Per- and polyfluoroalkyl substances</w:t>
      </w:r>
    </w:p>
    <w:p w14:paraId="62515237" w14:textId="77777777" w:rsidR="00B5483D" w:rsidRPr="00C754C2" w:rsidRDefault="00B5483D" w:rsidP="00B5483D">
      <w:pPr>
        <w:rPr>
          <w:b/>
          <w:iCs/>
          <w:u w:val="single"/>
          <w:bdr w:val="single" w:sz="8" w:space="0" w:color="auto"/>
        </w:rPr>
      </w:pPr>
      <w:r w:rsidRPr="00C754C2">
        <w:rPr>
          <w:b/>
          <w:highlight w:val="yellow"/>
          <w:u w:val="single"/>
        </w:rPr>
        <w:t>The House</w:t>
      </w:r>
      <w:r w:rsidRPr="00C754C2">
        <w:rPr>
          <w:b/>
          <w:u w:val="single"/>
        </w:rPr>
        <w:t xml:space="preserve"> has not yet voted on</w:t>
      </w:r>
      <w:r w:rsidRPr="00C754C2">
        <w:rPr>
          <w:sz w:val="14"/>
        </w:rPr>
        <w:t xml:space="preserve"> its version of </w:t>
      </w:r>
      <w:r w:rsidRPr="00C754C2">
        <w:rPr>
          <w:b/>
          <w:u w:val="single"/>
        </w:rPr>
        <w:t>the</w:t>
      </w:r>
      <w:r w:rsidRPr="00C754C2">
        <w:rPr>
          <w:sz w:val="14"/>
        </w:rPr>
        <w:t xml:space="preserve"> National Defense Authorization Act (</w:t>
      </w:r>
      <w:r w:rsidRPr="00C754C2">
        <w:rPr>
          <w:b/>
          <w:highlight w:val="yellow"/>
          <w:u w:val="single"/>
        </w:rPr>
        <w:t>NDAA</w:t>
      </w:r>
      <w:r w:rsidRPr="00C754C2">
        <w:rPr>
          <w:sz w:val="14"/>
        </w:rPr>
        <w:t xml:space="preserve">) </w:t>
      </w:r>
      <w:r w:rsidRPr="00C754C2">
        <w:rPr>
          <w:rStyle w:val="Emphasis"/>
        </w:rPr>
        <w:t>but Trump</w:t>
      </w:r>
      <w:r w:rsidRPr="00C754C2">
        <w:rPr>
          <w:sz w:val="14"/>
        </w:rPr>
        <w:t xml:space="preserve"> on Tuesday </w:t>
      </w:r>
      <w:r w:rsidRPr="00C754C2">
        <w:rPr>
          <w:rStyle w:val="Emphasis"/>
        </w:rPr>
        <w:t>highlighted</w:t>
      </w:r>
      <w:r w:rsidRPr="00C754C2">
        <w:rPr>
          <w:sz w:val="14"/>
        </w:rPr>
        <w:t xml:space="preserve"> among its various sticking points two provisions </w:t>
      </w:r>
      <w:r w:rsidRPr="00C754C2">
        <w:rPr>
          <w:rStyle w:val="Emphasis"/>
        </w:rPr>
        <w:t xml:space="preserve">that </w:t>
      </w:r>
      <w:r w:rsidRPr="00C754C2">
        <w:rPr>
          <w:rStyle w:val="Emphasis"/>
          <w:highlight w:val="yellow"/>
        </w:rPr>
        <w:t>would address</w:t>
      </w:r>
      <w:r w:rsidRPr="00C754C2">
        <w:rPr>
          <w:rStyle w:val="Emphasis"/>
        </w:rPr>
        <w:t xml:space="preserve"> the clean up of a class of chemicals abbreviated as </w:t>
      </w:r>
      <w:r w:rsidRPr="00C754C2">
        <w:rPr>
          <w:rStyle w:val="Emphasis"/>
          <w:highlight w:val="yellow"/>
        </w:rPr>
        <w:t>PFAS</w:t>
      </w:r>
      <w:r w:rsidRPr="00C754C2">
        <w:rPr>
          <w:rStyle w:val="Emphasis"/>
        </w:rPr>
        <w:t>.</w:t>
      </w:r>
    </w:p>
    <w:p w14:paraId="64CBE6D6" w14:textId="77777777" w:rsidR="00B5483D" w:rsidRPr="00C754C2" w:rsidRDefault="00B5483D" w:rsidP="00B5483D">
      <w:pPr>
        <w:rPr>
          <w:sz w:val="14"/>
        </w:rPr>
      </w:pPr>
      <w:r w:rsidRPr="00C754C2">
        <w:rPr>
          <w:sz w:val="14"/>
        </w:rPr>
        <w:t>PFAS is used in a variety of non-stick products as well as firefighting foams frequently utilized by the military. The chemical is known for its slow breakdown process, denoting it as a “forever chemical,” making it particularly concerning as it leaches into the water supply.</w:t>
      </w:r>
    </w:p>
    <w:p w14:paraId="7D639E4B" w14:textId="77777777" w:rsidR="00B5483D" w:rsidRPr="00C754C2" w:rsidRDefault="00B5483D" w:rsidP="00B5483D">
      <w:pPr>
        <w:rPr>
          <w:sz w:val="14"/>
        </w:rPr>
      </w:pPr>
      <w:r w:rsidRPr="00C754C2">
        <w:rPr>
          <w:u w:val="single"/>
        </w:rPr>
        <w:t>Contamination has spread to as many as 43 states</w:t>
      </w:r>
      <w:r w:rsidRPr="00C754C2">
        <w:rPr>
          <w:sz w:val="14"/>
        </w:rPr>
        <w:t xml:space="preserve">, according to the Environmental Working Group, </w:t>
      </w:r>
      <w:r w:rsidRPr="00C754C2">
        <w:rPr>
          <w:u w:val="single"/>
        </w:rPr>
        <w:t>and there are at least 400 military sites with known or suspected PFAS contamination</w:t>
      </w:r>
      <w:r w:rsidRPr="00C754C2">
        <w:rPr>
          <w:sz w:val="14"/>
        </w:rPr>
        <w:t>. The military is facing $2 billion in clean up costs for PFAS.</w:t>
      </w:r>
    </w:p>
    <w:p w14:paraId="71BC9B6E" w14:textId="77777777" w:rsidR="00B5483D" w:rsidRPr="00C754C2" w:rsidRDefault="00B5483D" w:rsidP="00B5483D">
      <w:pPr>
        <w:rPr>
          <w:b/>
          <w:u w:val="single"/>
        </w:rPr>
      </w:pPr>
      <w:r w:rsidRPr="00C754C2">
        <w:rPr>
          <w:sz w:val="14"/>
        </w:rPr>
        <w:t xml:space="preserve">While the Environmental Protection Agency has promised to release a new standard for PFAS found in drinking water by the end of the year, </w:t>
      </w:r>
      <w:r w:rsidRPr="00C754C2">
        <w:rPr>
          <w:b/>
          <w:u w:val="single"/>
        </w:rPr>
        <w:t xml:space="preserve">lawmakers on both sides of the aisle have been pushing forward with legislation to address what they consider a public health issue. </w:t>
      </w:r>
    </w:p>
    <w:p w14:paraId="6BA3B249" w14:textId="77777777" w:rsidR="00B5483D" w:rsidRPr="00C754C2" w:rsidRDefault="00B5483D" w:rsidP="00B5483D">
      <w:pPr>
        <w:rPr>
          <w:b/>
          <w:u w:val="single"/>
        </w:rPr>
      </w:pPr>
      <w:r w:rsidRPr="00C754C2">
        <w:rPr>
          <w:rStyle w:val="Emphasis"/>
        </w:rPr>
        <w:t>Some of those measures are already part of the NDAA</w:t>
      </w:r>
      <w:r w:rsidRPr="00C754C2">
        <w:rPr>
          <w:sz w:val="14"/>
        </w:rPr>
        <w:t xml:space="preserve">. But </w:t>
      </w:r>
      <w:r w:rsidRPr="00C754C2">
        <w:rPr>
          <w:rStyle w:val="Emphasis"/>
        </w:rPr>
        <w:t>the president highlighted two in his veto threat</w:t>
      </w:r>
      <w:r w:rsidRPr="00C754C2">
        <w:rPr>
          <w:sz w:val="14"/>
        </w:rPr>
        <w:t xml:space="preserve">. </w:t>
      </w:r>
      <w:r w:rsidRPr="00C754C2">
        <w:rPr>
          <w:b/>
          <w:u w:val="single"/>
        </w:rPr>
        <w:t>One would phase out military use of firefighting foam with PFAS by 2025 while the other would require the Department of Defense (DOD) to treat contaminated water near bases that are used for agricultural purposes.</w:t>
      </w:r>
    </w:p>
    <w:p w14:paraId="01FB86F2" w14:textId="77777777" w:rsidR="00B5483D" w:rsidRPr="00C754C2" w:rsidRDefault="00B5483D" w:rsidP="00B5483D">
      <w:pPr>
        <w:rPr>
          <w:sz w:val="14"/>
        </w:rPr>
      </w:pPr>
      <w:r w:rsidRPr="00C754C2">
        <w:rPr>
          <w:sz w:val="14"/>
        </w:rPr>
        <w:t xml:space="preserve">“At potentially great cost to and significant impact on DOD’s mission, </w:t>
      </w:r>
      <w:r w:rsidRPr="00C754C2">
        <w:rPr>
          <w:rStyle w:val="Emphasis"/>
        </w:rPr>
        <w:t>the legislation singles out DOD, only one contributor to this national issue</w:t>
      </w:r>
      <w:r w:rsidRPr="00C754C2">
        <w:rPr>
          <w:sz w:val="14"/>
        </w:rPr>
        <w:t>,” the White House statement said.</w:t>
      </w:r>
    </w:p>
    <w:p w14:paraId="29749F19" w14:textId="77777777" w:rsidR="00B5483D" w:rsidRPr="00C754C2" w:rsidRDefault="00B5483D" w:rsidP="00B5483D">
      <w:pPr>
        <w:rPr>
          <w:sz w:val="14"/>
        </w:rPr>
      </w:pPr>
      <w:r w:rsidRPr="00C754C2">
        <w:rPr>
          <w:sz w:val="14"/>
        </w:rPr>
        <w:t>PFAS also enters the environment through manufacturing and municipal airports that likewise use firefighting foam.</w:t>
      </w:r>
    </w:p>
    <w:p w14:paraId="7A0849DD" w14:textId="77777777" w:rsidR="00B5483D" w:rsidRPr="00C754C2" w:rsidRDefault="00B5483D" w:rsidP="00B5483D">
      <w:pPr>
        <w:rPr>
          <w:sz w:val="14"/>
        </w:rPr>
      </w:pPr>
      <w:r w:rsidRPr="00C754C2">
        <w:rPr>
          <w:sz w:val="14"/>
        </w:rPr>
        <w:t xml:space="preserve">“If </w:t>
      </w:r>
      <w:r w:rsidRPr="00C754C2">
        <w:rPr>
          <w:rStyle w:val="Emphasis"/>
          <w:highlight w:val="yellow"/>
        </w:rPr>
        <w:t>the President wants to veto</w:t>
      </w:r>
      <w:r w:rsidRPr="00C754C2">
        <w:rPr>
          <w:rStyle w:val="Emphasis"/>
        </w:rPr>
        <w:t xml:space="preserve"> this bill </w:t>
      </w:r>
      <w:r w:rsidRPr="00C754C2">
        <w:rPr>
          <w:rStyle w:val="Emphasis"/>
          <w:highlight w:val="yellow"/>
        </w:rPr>
        <w:t>because he thinks the</w:t>
      </w:r>
      <w:r w:rsidRPr="00C754C2">
        <w:rPr>
          <w:rStyle w:val="Emphasis"/>
        </w:rPr>
        <w:t xml:space="preserve"> PFAS </w:t>
      </w:r>
      <w:r w:rsidRPr="00C754C2">
        <w:rPr>
          <w:rStyle w:val="Emphasis"/>
          <w:highlight w:val="yellow"/>
        </w:rPr>
        <w:t>provisions go too far</w:t>
      </w:r>
      <w:r w:rsidRPr="00C754C2">
        <w:rPr>
          <w:sz w:val="14"/>
        </w:rPr>
        <w:t>, I invite him to drink, bathe, or swim in some of the water our communities do,” Rep. Debbie Dingell (D-Mich.), whose state has several PFAS contamination sites, said in a statement. “Congress needs to act to address PFAS contamination wherever it exists and stop kicking the can down the road.”</w:t>
      </w:r>
    </w:p>
    <w:p w14:paraId="2B069494" w14:textId="77777777" w:rsidR="00B5483D" w:rsidRPr="00C754C2" w:rsidRDefault="00B5483D" w:rsidP="00B5483D">
      <w:pPr>
        <w:rPr>
          <w:sz w:val="14"/>
        </w:rPr>
      </w:pPr>
      <w:r w:rsidRPr="00C754C2">
        <w:rPr>
          <w:sz w:val="14"/>
        </w:rPr>
        <w:t xml:space="preserve">Democrats have pushed a variety of measures that would require the military to take greater action to stem the spread of PFAS and clean up contamination, including requiring a Government Accountability Office review of the Department of Defense’s (DOD) response to PFAS contamination and making DOD to enter into cooperative agreements with states for contamination cleanups. </w:t>
      </w:r>
    </w:p>
    <w:p w14:paraId="367EBDD2" w14:textId="77777777" w:rsidR="00B5483D" w:rsidRPr="00C754C2" w:rsidRDefault="00B5483D" w:rsidP="00B5483D">
      <w:pPr>
        <w:rPr>
          <w:sz w:val="14"/>
        </w:rPr>
      </w:pPr>
      <w:r w:rsidRPr="00C754C2">
        <w:rPr>
          <w:sz w:val="14"/>
        </w:rPr>
        <w:t xml:space="preserve">It also includes a measure from Sen. Tom Udall (D-N.M.) requiring military assistance for farmers impacted by PFAS. </w:t>
      </w:r>
    </w:p>
    <w:p w14:paraId="3744E2C7" w14:textId="77777777" w:rsidR="00B5483D" w:rsidRPr="00C754C2" w:rsidRDefault="00B5483D" w:rsidP="00B5483D">
      <w:pPr>
        <w:rPr>
          <w:sz w:val="14"/>
        </w:rPr>
      </w:pPr>
      <w:r w:rsidRPr="00C754C2">
        <w:rPr>
          <w:sz w:val="14"/>
        </w:rPr>
        <w:t>A Food and Drug Administration study presented abroad but leaked to U.S. media in June did testing from a dairy farm near an Air Force base in New Mexico and found that water contamination from the base had reached the cows and the milk they produced.</w:t>
      </w:r>
    </w:p>
    <w:p w14:paraId="68BCBCB0" w14:textId="77777777" w:rsidR="00B5483D" w:rsidRPr="00C754C2" w:rsidRDefault="00B5483D" w:rsidP="00B5483D">
      <w:pPr>
        <w:rPr>
          <w:sz w:val="14"/>
        </w:rPr>
      </w:pPr>
      <w:r w:rsidRPr="00C754C2">
        <w:rPr>
          <w:sz w:val="14"/>
        </w:rPr>
        <w:t>Udall said he has tried over and over again to get DOD to take accountability for damage to nearby farms.</w:t>
      </w:r>
    </w:p>
    <w:p w14:paraId="2B9FA852" w14:textId="77777777" w:rsidR="00B5483D" w:rsidRPr="00C754C2" w:rsidRDefault="00B5483D" w:rsidP="00B5483D">
      <w:pPr>
        <w:rPr>
          <w:sz w:val="14"/>
        </w:rPr>
      </w:pPr>
      <w:r w:rsidRPr="00C754C2">
        <w:rPr>
          <w:sz w:val="14"/>
        </w:rPr>
        <w:t>“But how are New Mexicans repaid? With a veto threat from a president who bragged this week about his environmental record. It’s totally disgraceful,” Udall said on a call with reporters. “The livelihood of dairy farmers in New Mexico have been threatened or even ruined by toxins from neighboring Air Force bases and this administration will do nothing.”</w:t>
      </w:r>
    </w:p>
    <w:p w14:paraId="27091959" w14:textId="77777777" w:rsidR="00B5483D" w:rsidRPr="00C754C2" w:rsidRDefault="00B5483D" w:rsidP="00B5483D">
      <w:pPr>
        <w:rPr>
          <w:sz w:val="14"/>
        </w:rPr>
      </w:pPr>
      <w:r w:rsidRPr="00C754C2">
        <w:rPr>
          <w:sz w:val="14"/>
        </w:rPr>
        <w:t xml:space="preserve">Some provisions are beyond the scope of the military, including a requirement for the Environmental Protection Agency (EPA) to regulate PFAS levels for drinking water and another that would make Superfund cleanup funds available for cleaning up PFAS contamination. </w:t>
      </w:r>
    </w:p>
    <w:p w14:paraId="231E30B8" w14:textId="77777777" w:rsidR="00B5483D" w:rsidRPr="00C754C2" w:rsidRDefault="00B5483D" w:rsidP="00B5483D">
      <w:pPr>
        <w:rPr>
          <w:sz w:val="14"/>
        </w:rPr>
      </w:pPr>
      <w:r w:rsidRPr="00C754C2">
        <w:rPr>
          <w:sz w:val="14"/>
        </w:rPr>
        <w:t xml:space="preserve">“With this veto threat, President </w:t>
      </w:r>
      <w:r w:rsidRPr="00C754C2">
        <w:rPr>
          <w:u w:val="single"/>
        </w:rPr>
        <w:t>Trump</w:t>
      </w:r>
      <w:r w:rsidRPr="00C754C2">
        <w:rPr>
          <w:sz w:val="14"/>
        </w:rPr>
        <w:t xml:space="preserve"> has said he would hold up funding for our troops because his administration </w:t>
      </w:r>
      <w:r w:rsidRPr="00C754C2">
        <w:rPr>
          <w:u w:val="single"/>
        </w:rPr>
        <w:t>does not want to act swiftly to eliminate toxic PFAS chemicals</w:t>
      </w:r>
      <w:r w:rsidRPr="00C754C2">
        <w:rPr>
          <w:sz w:val="14"/>
        </w:rPr>
        <w:t xml:space="preserve"> to protect service members and the communities that support them,” Rep. Dan Kildee (D-Mich.), who authored several PFAS amendments for the NDAA, said in a statement. </w:t>
      </w:r>
    </w:p>
    <w:p w14:paraId="583FBDF6" w14:textId="77777777" w:rsidR="00B5483D" w:rsidRPr="00C754C2" w:rsidRDefault="00B5483D" w:rsidP="00B5483D">
      <w:pPr>
        <w:rPr>
          <w:u w:val="single"/>
        </w:rPr>
      </w:pPr>
      <w:r w:rsidRPr="00C754C2">
        <w:rPr>
          <w:rStyle w:val="Emphasis"/>
          <w:highlight w:val="yellow"/>
        </w:rPr>
        <w:t>The Senate</w:t>
      </w:r>
      <w:r w:rsidRPr="00C754C2">
        <w:rPr>
          <w:rStyle w:val="Emphasis"/>
        </w:rPr>
        <w:t xml:space="preserve"> has also </w:t>
      </w:r>
      <w:r w:rsidRPr="00C754C2">
        <w:rPr>
          <w:rStyle w:val="Emphasis"/>
          <w:highlight w:val="yellow"/>
        </w:rPr>
        <w:t>passed</w:t>
      </w:r>
      <w:r w:rsidRPr="00C754C2">
        <w:rPr>
          <w:rStyle w:val="Emphasis"/>
        </w:rPr>
        <w:t xml:space="preserve"> its version of the NDAA with largely </w:t>
      </w:r>
      <w:r w:rsidRPr="00C754C2">
        <w:rPr>
          <w:rStyle w:val="Emphasis"/>
          <w:highlight w:val="yellow"/>
        </w:rPr>
        <w:t>similar</w:t>
      </w:r>
      <w:r w:rsidRPr="00C754C2">
        <w:rPr>
          <w:rStyle w:val="Emphasis"/>
        </w:rPr>
        <w:t xml:space="preserve"> PFAS </w:t>
      </w:r>
      <w:r w:rsidRPr="00C754C2">
        <w:rPr>
          <w:rStyle w:val="Emphasis"/>
          <w:highlight w:val="yellow"/>
        </w:rPr>
        <w:t>provisions</w:t>
      </w:r>
      <w:r w:rsidRPr="00C754C2">
        <w:rPr>
          <w:sz w:val="14"/>
        </w:rPr>
        <w:t xml:space="preserve">, </w:t>
      </w:r>
      <w:r w:rsidRPr="00C754C2">
        <w:rPr>
          <w:u w:val="single"/>
        </w:rPr>
        <w:t xml:space="preserve">though it lacks the Superfund provision the House will vote on. </w:t>
      </w:r>
    </w:p>
    <w:p w14:paraId="66FFCA59" w14:textId="20676C46" w:rsidR="00B5483D" w:rsidRDefault="00B5483D" w:rsidP="00B45E4C">
      <w:pPr>
        <w:rPr>
          <w:rStyle w:val="StyleUnderline"/>
        </w:rPr>
      </w:pPr>
    </w:p>
    <w:p w14:paraId="3AB16E1B" w14:textId="43D9CFE2" w:rsidR="00B5483D" w:rsidRDefault="00B5483D" w:rsidP="00B45E4C">
      <w:pPr>
        <w:rPr>
          <w:rStyle w:val="StyleUnderline"/>
        </w:rPr>
      </w:pPr>
    </w:p>
    <w:p w14:paraId="1608F549" w14:textId="70B69F5F" w:rsidR="00B5483D" w:rsidRDefault="00B5483D" w:rsidP="00B45E4C">
      <w:pPr>
        <w:rPr>
          <w:rStyle w:val="StyleUnderline"/>
        </w:rPr>
      </w:pPr>
    </w:p>
    <w:p w14:paraId="290D0602" w14:textId="77777777" w:rsidR="00B5483D" w:rsidRDefault="00B5483D" w:rsidP="00B45E4C">
      <w:pPr>
        <w:rPr>
          <w:rStyle w:val="StyleUnderline"/>
        </w:rPr>
      </w:pPr>
    </w:p>
    <w:p w14:paraId="75AA1870" w14:textId="64DA0954" w:rsidR="00606279" w:rsidRPr="00C754C2" w:rsidRDefault="00AE4928" w:rsidP="00067E67">
      <w:pPr>
        <w:pStyle w:val="Heading4"/>
        <w:numPr>
          <w:ilvl w:val="0"/>
          <w:numId w:val="13"/>
        </w:numPr>
        <w:rPr>
          <w:rFonts w:cs="Calibri"/>
        </w:rPr>
      </w:pPr>
      <w:r>
        <w:rPr>
          <w:rFonts w:cs="Calibri"/>
        </w:rPr>
        <w:t>Uncompromising</w:t>
      </w:r>
      <w:r w:rsidR="00606279" w:rsidRPr="00C754C2">
        <w:rPr>
          <w:rFonts w:cs="Calibri"/>
        </w:rPr>
        <w:t xml:space="preserve"> congressmen</w:t>
      </w:r>
    </w:p>
    <w:p w14:paraId="19787641" w14:textId="77777777" w:rsidR="00606279" w:rsidRPr="00C754C2" w:rsidRDefault="00606279" w:rsidP="00606279">
      <w:pPr>
        <w:spacing w:after="100" w:afterAutospacing="1"/>
      </w:pPr>
      <w:r w:rsidRPr="00C754C2">
        <w:t xml:space="preserve">Joe </w:t>
      </w:r>
      <w:r w:rsidRPr="00C754C2">
        <w:rPr>
          <w:rStyle w:val="Heading4Char"/>
          <w:rFonts w:cs="Calibri"/>
        </w:rPr>
        <w:t>Gould 6/21</w:t>
      </w:r>
      <w:r w:rsidRPr="00C754C2">
        <w:t>, Defense New Journalist, 6-21-2019, "Senate defense bill could tackle Iran, border wall and Saudis ― but don’t count on it," Defense News, https://www.defensenews.com/congress/2019/06/21/senate-defense-bill-could-tackle-iran-border-wall-and-saudisbut-dont-count-on-it/</w:t>
      </w:r>
    </w:p>
    <w:p w14:paraId="3D5D4EF1" w14:textId="77777777" w:rsidR="00606279" w:rsidRPr="00C754C2" w:rsidRDefault="00606279" w:rsidP="00606279">
      <w:pPr>
        <w:spacing w:before="120" w:after="120"/>
        <w:rPr>
          <w:rStyle w:val="StyleUnderline"/>
        </w:rPr>
      </w:pPr>
      <w:r w:rsidRPr="00C754C2">
        <w:rPr>
          <w:sz w:val="16"/>
        </w:rPr>
        <w:t xml:space="preserve">WASHINGTON ― The Senate takes up the 2020 defense policy bill on Monday, but </w:t>
      </w:r>
      <w:r w:rsidRPr="00C754C2">
        <w:rPr>
          <w:rStyle w:val="StyleUnderline"/>
          <w:highlight w:val="yellow"/>
        </w:rPr>
        <w:t>votes on hot topics like</w:t>
      </w:r>
      <w:r w:rsidRPr="00C754C2">
        <w:rPr>
          <w:rStyle w:val="StyleUnderline"/>
        </w:rPr>
        <w:t xml:space="preserve"> Pentagon support at </w:t>
      </w:r>
      <w:r w:rsidRPr="00C754C2">
        <w:rPr>
          <w:rStyle w:val="StyleUnderline"/>
          <w:highlight w:val="yellow"/>
        </w:rPr>
        <w:t>the</w:t>
      </w:r>
      <w:r w:rsidRPr="00C754C2">
        <w:rPr>
          <w:rStyle w:val="StyleUnderline"/>
        </w:rPr>
        <w:t xml:space="preserve"> southern </w:t>
      </w:r>
      <w:r w:rsidRPr="00C754C2">
        <w:rPr>
          <w:rStyle w:val="StyleUnderline"/>
          <w:highlight w:val="yellow"/>
        </w:rPr>
        <w:t>border</w:t>
      </w:r>
      <w:r w:rsidRPr="00C754C2">
        <w:rPr>
          <w:rStyle w:val="StyleUnderline"/>
        </w:rPr>
        <w:t xml:space="preserve">, the president’s authority to go to </w:t>
      </w:r>
      <w:r w:rsidRPr="00C754C2">
        <w:rPr>
          <w:rStyle w:val="StyleUnderline"/>
          <w:highlight w:val="yellow"/>
        </w:rPr>
        <w:t>war with Iran</w:t>
      </w:r>
      <w:r w:rsidRPr="00C754C2">
        <w:rPr>
          <w:rStyle w:val="StyleUnderline"/>
        </w:rPr>
        <w:t xml:space="preserve">, and his continued authorities for Iraq and Afghanistan </w:t>
      </w:r>
      <w:r w:rsidRPr="00C754C2">
        <w:rPr>
          <w:rStyle w:val="StyleUnderline"/>
          <w:highlight w:val="yellow"/>
        </w:rPr>
        <w:t xml:space="preserve">could be </w:t>
      </w:r>
      <w:r w:rsidRPr="00C754C2">
        <w:rPr>
          <w:rStyle w:val="Emphasis"/>
          <w:highlight w:val="yellow"/>
        </w:rPr>
        <w:t>derail</w:t>
      </w:r>
      <w:r w:rsidRPr="00C754C2">
        <w:rPr>
          <w:rStyle w:val="StyleUnderline"/>
          <w:highlight w:val="yellow"/>
        </w:rPr>
        <w:t>ed by</w:t>
      </w:r>
      <w:r w:rsidRPr="00C754C2">
        <w:rPr>
          <w:rStyle w:val="StyleUnderline"/>
        </w:rPr>
        <w:t xml:space="preserve"> </w:t>
      </w:r>
      <w:r w:rsidRPr="00C754C2">
        <w:rPr>
          <w:rStyle w:val="Emphasis"/>
        </w:rPr>
        <w:t>congressional fights</w:t>
      </w:r>
      <w:r w:rsidRPr="00C754C2">
        <w:rPr>
          <w:rStyle w:val="StyleUnderline"/>
        </w:rPr>
        <w:t>.</w:t>
      </w:r>
    </w:p>
    <w:p w14:paraId="3FAA3749" w14:textId="77777777" w:rsidR="00606279" w:rsidRPr="00C754C2" w:rsidRDefault="00606279" w:rsidP="00606279">
      <w:pPr>
        <w:spacing w:before="120" w:after="120"/>
        <w:rPr>
          <w:sz w:val="16"/>
        </w:rPr>
      </w:pPr>
      <w:r w:rsidRPr="00C754C2">
        <w:rPr>
          <w:rStyle w:val="StyleUnderline"/>
        </w:rPr>
        <w:t>Senators have offered roughly 600 amendments to the massive National Defense Authorization Act</w:t>
      </w:r>
      <w:r w:rsidRPr="00C754C2">
        <w:rPr>
          <w:sz w:val="16"/>
        </w:rPr>
        <w:t>, which authorizes $750 billion for national defense. But in recent years, more controversial amendments have been blocked while only packages of unobjectionable amendments have passed.</w:t>
      </w:r>
    </w:p>
    <w:p w14:paraId="0017CD28" w14:textId="77777777" w:rsidR="00606279" w:rsidRPr="00C754C2" w:rsidRDefault="00606279" w:rsidP="00606279">
      <w:pPr>
        <w:spacing w:before="120" w:after="120"/>
        <w:rPr>
          <w:sz w:val="16"/>
        </w:rPr>
      </w:pPr>
      <w:r w:rsidRPr="00C754C2">
        <w:rPr>
          <w:rStyle w:val="StyleUnderline"/>
        </w:rPr>
        <w:t xml:space="preserve">It’s become common for several </w:t>
      </w:r>
      <w:r w:rsidRPr="00C754C2">
        <w:rPr>
          <w:rStyle w:val="StyleUnderline"/>
          <w:highlight w:val="yellow"/>
        </w:rPr>
        <w:t>uncompromising senators</w:t>
      </w:r>
      <w:r w:rsidRPr="00C754C2">
        <w:rPr>
          <w:rStyle w:val="StyleUnderline"/>
        </w:rPr>
        <w:t xml:space="preserve"> to block debate on all other amendments to the NDAA </w:t>
      </w:r>
      <w:r w:rsidRPr="00C754C2">
        <w:rPr>
          <w:rStyle w:val="StyleUnderline"/>
          <w:highlight w:val="yellow"/>
        </w:rPr>
        <w:t>if they cannot get</w:t>
      </w:r>
      <w:r w:rsidRPr="00C754C2">
        <w:rPr>
          <w:rStyle w:val="StyleUnderline"/>
        </w:rPr>
        <w:t xml:space="preserve"> guaranteed </w:t>
      </w:r>
      <w:r w:rsidRPr="00C754C2">
        <w:rPr>
          <w:rStyle w:val="StyleUnderline"/>
          <w:highlight w:val="yellow"/>
        </w:rPr>
        <w:t>votes on their</w:t>
      </w:r>
      <w:r w:rsidRPr="00C754C2">
        <w:rPr>
          <w:rStyle w:val="StyleUnderline"/>
        </w:rPr>
        <w:t xml:space="preserve"> own </w:t>
      </w:r>
      <w:r w:rsidRPr="00C754C2">
        <w:rPr>
          <w:rStyle w:val="StyleUnderline"/>
          <w:highlight w:val="yellow"/>
        </w:rPr>
        <w:t>proposals</w:t>
      </w:r>
      <w:r w:rsidRPr="00C754C2">
        <w:rPr>
          <w:sz w:val="16"/>
        </w:rPr>
        <w:t>. Last year saw such a tangle between Republican Sens. Lindsey Graham, Chuck Grassley, Mike Lee and Rand Paul.</w:t>
      </w:r>
    </w:p>
    <w:p w14:paraId="2C261EA5" w14:textId="77777777" w:rsidR="00606279" w:rsidRPr="00C754C2" w:rsidRDefault="00606279" w:rsidP="00606279">
      <w:pPr>
        <w:spacing w:before="120" w:after="120"/>
        <w:rPr>
          <w:sz w:val="16"/>
        </w:rPr>
      </w:pPr>
      <w:r w:rsidRPr="00C754C2">
        <w:rPr>
          <w:sz w:val="16"/>
        </w:rPr>
        <w:t>“We’ll try to have an open amendment process, but as you know, that’s contingent on people on both sides cooperating,” said the Senate majority whip, Sen. John Thune, R-S.D. “</w:t>
      </w:r>
      <w:r w:rsidRPr="00C754C2">
        <w:rPr>
          <w:rStyle w:val="StyleUnderline"/>
        </w:rPr>
        <w:t>As soon as someone objects to not getting [a vote for] their amendment, you get into this lockdown</w:t>
      </w:r>
      <w:r w:rsidRPr="00C754C2">
        <w:rPr>
          <w:sz w:val="16"/>
        </w:rPr>
        <w:t>.”</w:t>
      </w:r>
    </w:p>
    <w:p w14:paraId="4D7272BD" w14:textId="77777777" w:rsidR="00606279" w:rsidRPr="00C754C2" w:rsidRDefault="00606279" w:rsidP="00606279">
      <w:pPr>
        <w:spacing w:before="120" w:after="120"/>
        <w:rPr>
          <w:sz w:val="16"/>
        </w:rPr>
      </w:pPr>
      <w:r w:rsidRPr="00C754C2">
        <w:rPr>
          <w:sz w:val="16"/>
        </w:rPr>
        <w:t>After forcing leaders on Thursday to run out the procedural clock on the NDAA, Paul suggested he would block other senators from getting amendment votes unless they agree to give him a vote on his amendments.</w:t>
      </w:r>
    </w:p>
    <w:p w14:paraId="3AA8991F" w14:textId="77777777" w:rsidR="00606279" w:rsidRPr="00C754C2" w:rsidRDefault="00606279" w:rsidP="00606279">
      <w:pPr>
        <w:spacing w:before="120" w:after="120"/>
        <w:rPr>
          <w:sz w:val="16"/>
        </w:rPr>
      </w:pPr>
      <w:r w:rsidRPr="00C754C2">
        <w:rPr>
          <w:sz w:val="16"/>
        </w:rPr>
        <w:t>“I do believe we should demand an open debate with amendments,” he said.</w:t>
      </w:r>
    </w:p>
    <w:p w14:paraId="710719A5" w14:textId="77777777" w:rsidR="00606279" w:rsidRPr="00C754C2" w:rsidRDefault="00606279" w:rsidP="00606279">
      <w:pPr>
        <w:spacing w:before="120" w:after="120"/>
        <w:rPr>
          <w:rStyle w:val="StyleUnderline"/>
        </w:rPr>
      </w:pPr>
      <w:r w:rsidRPr="00C754C2">
        <w:rPr>
          <w:rStyle w:val="StyleUnderline"/>
          <w:highlight w:val="yellow"/>
        </w:rPr>
        <w:t xml:space="preserve">Paul </w:t>
      </w:r>
      <w:r w:rsidRPr="00C754C2">
        <w:rPr>
          <w:rStyle w:val="StyleUnderline"/>
        </w:rPr>
        <w:t>has filed six amendments to the bill, including two that have jammed up the process in the past. One would require a military pullout from Afghanistan and another would bar indefinite detention of enemy combatants.</w:t>
      </w:r>
    </w:p>
    <w:p w14:paraId="386FB18C" w14:textId="77777777" w:rsidR="00606279" w:rsidRPr="00C754C2" w:rsidRDefault="00606279" w:rsidP="00606279">
      <w:pPr>
        <w:spacing w:before="120" w:after="120"/>
        <w:rPr>
          <w:sz w:val="16"/>
        </w:rPr>
      </w:pPr>
      <w:r w:rsidRPr="00C754C2">
        <w:rPr>
          <w:sz w:val="16"/>
        </w:rPr>
        <w:t xml:space="preserve">Senate Armed Services Committee Chairman Jim Inhofe, R-Okla., will manage the bill’s progress, and he expressed concern Thursday that </w:t>
      </w:r>
      <w:r w:rsidRPr="00C754C2">
        <w:rPr>
          <w:rStyle w:val="StyleUnderline"/>
        </w:rPr>
        <w:t>Paul could impede debate if he is dissatisfied</w:t>
      </w:r>
      <w:r w:rsidRPr="00C754C2">
        <w:rPr>
          <w:sz w:val="16"/>
        </w:rPr>
        <w:t>.</w:t>
      </w:r>
    </w:p>
    <w:p w14:paraId="2FFB2333" w14:textId="77777777" w:rsidR="00606279" w:rsidRPr="00C754C2" w:rsidRDefault="00606279" w:rsidP="00606279">
      <w:pPr>
        <w:spacing w:before="120" w:after="120"/>
        <w:rPr>
          <w:sz w:val="16"/>
        </w:rPr>
      </w:pPr>
      <w:r w:rsidRPr="00C754C2">
        <w:rPr>
          <w:sz w:val="16"/>
        </w:rPr>
        <w:t>“</w:t>
      </w:r>
      <w:r w:rsidRPr="00C754C2">
        <w:rPr>
          <w:rStyle w:val="StyleUnderline"/>
        </w:rPr>
        <w:t xml:space="preserve">He </w:t>
      </w:r>
      <w:r w:rsidRPr="00C754C2">
        <w:rPr>
          <w:rStyle w:val="StyleUnderline"/>
          <w:highlight w:val="yellow"/>
        </w:rPr>
        <w:t>could</w:t>
      </w:r>
      <w:r w:rsidRPr="00C754C2">
        <w:rPr>
          <w:rStyle w:val="StyleUnderline"/>
        </w:rPr>
        <w:t xml:space="preserve"> actually </w:t>
      </w:r>
      <w:r w:rsidRPr="00C754C2">
        <w:rPr>
          <w:rStyle w:val="Emphasis"/>
          <w:highlight w:val="yellow"/>
        </w:rPr>
        <w:t>block</w:t>
      </w:r>
      <w:r w:rsidRPr="00C754C2">
        <w:rPr>
          <w:rStyle w:val="StyleUnderline"/>
          <w:highlight w:val="yellow"/>
        </w:rPr>
        <w:t xml:space="preserve"> this for a long</w:t>
      </w:r>
      <w:r w:rsidRPr="00C754C2">
        <w:rPr>
          <w:rStyle w:val="StyleUnderline"/>
        </w:rPr>
        <w:t xml:space="preserve"> period of </w:t>
      </w:r>
      <w:r w:rsidRPr="00C754C2">
        <w:rPr>
          <w:rStyle w:val="StyleUnderline"/>
          <w:highlight w:val="yellow"/>
        </w:rPr>
        <w:t>time</w:t>
      </w:r>
      <w:r w:rsidRPr="00C754C2">
        <w:rPr>
          <w:sz w:val="16"/>
        </w:rPr>
        <w:t xml:space="preserve">,” Inhofe, said of Paul. “If you remember last year, one bloc of amendments got through ― and </w:t>
      </w:r>
      <w:r w:rsidRPr="00C754C2">
        <w:rPr>
          <w:rStyle w:val="StyleUnderline"/>
        </w:rPr>
        <w:t>there were countless amendments from Democrats and Republicans [that didn’t]</w:t>
      </w:r>
      <w:r w:rsidRPr="00C754C2">
        <w:rPr>
          <w:sz w:val="16"/>
        </w:rPr>
        <w:t>.”</w:t>
      </w:r>
    </w:p>
    <w:p w14:paraId="50821F1D" w14:textId="77777777" w:rsidR="00606279" w:rsidRPr="00C754C2" w:rsidRDefault="00606279" w:rsidP="00606279">
      <w:pPr>
        <w:spacing w:before="120" w:after="120"/>
        <w:rPr>
          <w:sz w:val="16"/>
        </w:rPr>
      </w:pPr>
      <w:r w:rsidRPr="00C754C2">
        <w:rPr>
          <w:rStyle w:val="StyleUnderline"/>
        </w:rPr>
        <w:t>To name a small fraction this year, lawmakers are hoping for votes on chemical contamination at military bases; a boost to F-35 aircraft procurement</w:t>
      </w:r>
      <w:r w:rsidRPr="00C754C2">
        <w:rPr>
          <w:sz w:val="16"/>
        </w:rPr>
        <w:t xml:space="preserve">; expanded Iran sanctions; U.S. arms sales to Taiwan; increased aid to Israeli missile defense; </w:t>
      </w:r>
      <w:r w:rsidRPr="00C754C2">
        <w:rPr>
          <w:rStyle w:val="StyleUnderline"/>
        </w:rPr>
        <w:t>restrictions on surveillance equipment exports to China</w:t>
      </w:r>
      <w:r w:rsidRPr="00C754C2">
        <w:rPr>
          <w:sz w:val="16"/>
        </w:rPr>
        <w:t xml:space="preserve">; a buy-America requirement for the military’s eating utensils; restrictions on arms sales and U.S. nuclear cooperation with Saudi Arabia; reimposing sanctions on North Korea; </w:t>
      </w:r>
      <w:r w:rsidRPr="00C754C2">
        <w:rPr>
          <w:rStyle w:val="StyleUnderline"/>
        </w:rPr>
        <w:t>and the</w:t>
      </w:r>
      <w:r w:rsidRPr="00C754C2">
        <w:rPr>
          <w:sz w:val="16"/>
        </w:rPr>
        <w:t xml:space="preserve"> </w:t>
      </w:r>
      <w:r w:rsidRPr="00C754C2">
        <w:rPr>
          <w:rStyle w:val="StyleUnderline"/>
        </w:rPr>
        <w:t xml:space="preserve">politically </w:t>
      </w:r>
      <w:r w:rsidRPr="00C754C2">
        <w:rPr>
          <w:rStyle w:val="Emphasis"/>
        </w:rPr>
        <w:t>sensitive topic</w:t>
      </w:r>
      <w:r w:rsidRPr="00C754C2">
        <w:rPr>
          <w:rStyle w:val="StyleUnderline"/>
        </w:rPr>
        <w:t xml:space="preserve"> of election security</w:t>
      </w:r>
      <w:r w:rsidRPr="00C754C2">
        <w:rPr>
          <w:sz w:val="16"/>
        </w:rPr>
        <w:t>.</w:t>
      </w:r>
    </w:p>
    <w:p w14:paraId="2AF06F3B" w14:textId="77777777" w:rsidR="00606279" w:rsidRPr="00C754C2" w:rsidRDefault="00606279" w:rsidP="00606279">
      <w:pPr>
        <w:spacing w:before="120" w:after="120"/>
        <w:rPr>
          <w:sz w:val="16"/>
        </w:rPr>
      </w:pPr>
      <w:r w:rsidRPr="00C754C2">
        <w:rPr>
          <w:rStyle w:val="StyleUnderline"/>
        </w:rPr>
        <w:t>Some amendments reflected Democrats’ frustration with President Donald Trump’s deployment of troops to the southern border and use of emergency authorities to shift military funding to border barriers Congress did not authorize</w:t>
      </w:r>
      <w:r w:rsidRPr="00C754C2">
        <w:rPr>
          <w:sz w:val="16"/>
        </w:rPr>
        <w:t>.</w:t>
      </w:r>
    </w:p>
    <w:p w14:paraId="64E80026" w14:textId="77777777" w:rsidR="00606279" w:rsidRPr="00C754C2" w:rsidRDefault="00606279" w:rsidP="00606279">
      <w:pPr>
        <w:spacing w:before="120" w:after="120"/>
        <w:rPr>
          <w:sz w:val="16"/>
        </w:rPr>
      </w:pPr>
      <w:r w:rsidRPr="00C754C2">
        <w:rPr>
          <w:sz w:val="16"/>
        </w:rPr>
        <w:t>Per an amendment from the Senate’s No. 2 Democrat and a lead defense appropriator, Sen. Dick Durbin of Illinois, national defense funds would be barred from use for constructing barriers at the southern border. Civilian law enforcement agencies would have to repay the Defense Department for its support, per a proposed amendment from Sen. Richard Blumenthal, D-Conn. Military construction funding would be limited to $500 million under a declaration of war or national emergency, per a proposal from Sen. Brian Schatz, D-Hawaii.</w:t>
      </w:r>
    </w:p>
    <w:p w14:paraId="335AAA37" w14:textId="77777777" w:rsidR="00606279" w:rsidRPr="00C754C2" w:rsidRDefault="00606279" w:rsidP="00606279">
      <w:pPr>
        <w:spacing w:before="120" w:after="120"/>
        <w:rPr>
          <w:sz w:val="16"/>
        </w:rPr>
      </w:pPr>
      <w:r w:rsidRPr="00C754C2">
        <w:rPr>
          <w:sz w:val="16"/>
        </w:rPr>
        <w:t>On the flip side, the Air Force’s excess General Atomics MQ-1 Predator drones could be demilitarized and transferred to U.S. Customs and Border Patrol, per a proposed amendment by Thune. (Ever since the MQ-1 has been used on the border, it’s aided in few apprehensions of illegal border crossers, per CBP’s data.)</w:t>
      </w:r>
    </w:p>
    <w:p w14:paraId="47DEA36B" w14:textId="433016B7" w:rsidR="00B5483D" w:rsidRDefault="00B5483D" w:rsidP="00B45E4C">
      <w:pPr>
        <w:rPr>
          <w:rStyle w:val="StyleUnderline"/>
        </w:rPr>
      </w:pPr>
    </w:p>
    <w:p w14:paraId="26E431F7" w14:textId="1B5D8F26" w:rsidR="00B5483D" w:rsidRDefault="00B5483D" w:rsidP="00B45E4C">
      <w:pPr>
        <w:rPr>
          <w:rStyle w:val="StyleUnderline"/>
        </w:rPr>
      </w:pPr>
    </w:p>
    <w:p w14:paraId="6F49640B" w14:textId="6D8FDF85" w:rsidR="00B5483D" w:rsidRDefault="00B5483D" w:rsidP="00B45E4C">
      <w:pPr>
        <w:rPr>
          <w:rStyle w:val="StyleUnderline"/>
        </w:rPr>
      </w:pPr>
    </w:p>
    <w:p w14:paraId="437EF650" w14:textId="77777777" w:rsidR="00B5483D" w:rsidRPr="00C754C2" w:rsidRDefault="00B5483D" w:rsidP="00B45E4C">
      <w:pPr>
        <w:rPr>
          <w:rStyle w:val="StyleUnderline"/>
        </w:rPr>
      </w:pPr>
    </w:p>
    <w:p w14:paraId="537B5517" w14:textId="77777777" w:rsidR="004173EC" w:rsidRPr="004173EC" w:rsidRDefault="004173EC" w:rsidP="004173EC"/>
    <w:sectPr w:rsidR="004173EC" w:rsidRPr="004173E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B0D95"/>
    <w:multiLevelType w:val="hybridMultilevel"/>
    <w:tmpl w:val="69E032BC"/>
    <w:lvl w:ilvl="0" w:tplc="802EF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847F1A"/>
    <w:multiLevelType w:val="hybridMultilevel"/>
    <w:tmpl w:val="0DB64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420AB"/>
    <w:rsid w:val="000029E3"/>
    <w:rsid w:val="000029E8"/>
    <w:rsid w:val="00004225"/>
    <w:rsid w:val="000066CA"/>
    <w:rsid w:val="00007264"/>
    <w:rsid w:val="000076A9"/>
    <w:rsid w:val="00014FAD"/>
    <w:rsid w:val="00015D2A"/>
    <w:rsid w:val="0001790C"/>
    <w:rsid w:val="0002421B"/>
    <w:rsid w:val="0002490B"/>
    <w:rsid w:val="00026465"/>
    <w:rsid w:val="00030204"/>
    <w:rsid w:val="000312A0"/>
    <w:rsid w:val="0003396C"/>
    <w:rsid w:val="00033A7E"/>
    <w:rsid w:val="00034757"/>
    <w:rsid w:val="00035337"/>
    <w:rsid w:val="00035DAA"/>
    <w:rsid w:val="0004680F"/>
    <w:rsid w:val="000509C2"/>
    <w:rsid w:val="00052FB1"/>
    <w:rsid w:val="00054276"/>
    <w:rsid w:val="000547B1"/>
    <w:rsid w:val="0006091E"/>
    <w:rsid w:val="0006263A"/>
    <w:rsid w:val="000638C1"/>
    <w:rsid w:val="0006505B"/>
    <w:rsid w:val="00065FEE"/>
    <w:rsid w:val="00066E3C"/>
    <w:rsid w:val="00067E67"/>
    <w:rsid w:val="0007040C"/>
    <w:rsid w:val="00072718"/>
    <w:rsid w:val="0007317F"/>
    <w:rsid w:val="0007381E"/>
    <w:rsid w:val="00076094"/>
    <w:rsid w:val="000863B7"/>
    <w:rsid w:val="0008785F"/>
    <w:rsid w:val="00090727"/>
    <w:rsid w:val="00090CBE"/>
    <w:rsid w:val="00094DEC"/>
    <w:rsid w:val="000A2D8A"/>
    <w:rsid w:val="000A4834"/>
    <w:rsid w:val="000B2371"/>
    <w:rsid w:val="000C2A59"/>
    <w:rsid w:val="000C2BA7"/>
    <w:rsid w:val="000C61C9"/>
    <w:rsid w:val="000D26A6"/>
    <w:rsid w:val="000D2B90"/>
    <w:rsid w:val="000D6661"/>
    <w:rsid w:val="000D6ED8"/>
    <w:rsid w:val="000D6F55"/>
    <w:rsid w:val="000D717B"/>
    <w:rsid w:val="000F656C"/>
    <w:rsid w:val="00100707"/>
    <w:rsid w:val="00100B28"/>
    <w:rsid w:val="00110B2D"/>
    <w:rsid w:val="00117316"/>
    <w:rsid w:val="001209B4"/>
    <w:rsid w:val="00120E6A"/>
    <w:rsid w:val="0012152E"/>
    <w:rsid w:val="001404BE"/>
    <w:rsid w:val="00166CD2"/>
    <w:rsid w:val="00167F71"/>
    <w:rsid w:val="001761FC"/>
    <w:rsid w:val="00182655"/>
    <w:rsid w:val="00183CB9"/>
    <w:rsid w:val="001840F2"/>
    <w:rsid w:val="00185134"/>
    <w:rsid w:val="001856C6"/>
    <w:rsid w:val="00186AC1"/>
    <w:rsid w:val="00191B5F"/>
    <w:rsid w:val="00192487"/>
    <w:rsid w:val="00193416"/>
    <w:rsid w:val="00194AD3"/>
    <w:rsid w:val="00195073"/>
    <w:rsid w:val="0019668D"/>
    <w:rsid w:val="001A25FD"/>
    <w:rsid w:val="001A3815"/>
    <w:rsid w:val="001A5371"/>
    <w:rsid w:val="001A72C7"/>
    <w:rsid w:val="001B3FED"/>
    <w:rsid w:val="001B73E3"/>
    <w:rsid w:val="001C316D"/>
    <w:rsid w:val="001D0579"/>
    <w:rsid w:val="001D1A0D"/>
    <w:rsid w:val="001D36BF"/>
    <w:rsid w:val="001D4C28"/>
    <w:rsid w:val="001E0B1F"/>
    <w:rsid w:val="001E0C0F"/>
    <w:rsid w:val="001E1E0B"/>
    <w:rsid w:val="001E39DE"/>
    <w:rsid w:val="001E6B94"/>
    <w:rsid w:val="001F1173"/>
    <w:rsid w:val="001F2357"/>
    <w:rsid w:val="001F5106"/>
    <w:rsid w:val="002005A8"/>
    <w:rsid w:val="00203DD8"/>
    <w:rsid w:val="00204E1D"/>
    <w:rsid w:val="00205076"/>
    <w:rsid w:val="002059BD"/>
    <w:rsid w:val="00207FD8"/>
    <w:rsid w:val="00210FAF"/>
    <w:rsid w:val="00213B1E"/>
    <w:rsid w:val="00215284"/>
    <w:rsid w:val="002168F2"/>
    <w:rsid w:val="002218A9"/>
    <w:rsid w:val="0022589F"/>
    <w:rsid w:val="00226FD4"/>
    <w:rsid w:val="002343FE"/>
    <w:rsid w:val="00235F7B"/>
    <w:rsid w:val="0023774B"/>
    <w:rsid w:val="00237A2F"/>
    <w:rsid w:val="00237D69"/>
    <w:rsid w:val="002502CF"/>
    <w:rsid w:val="00256B72"/>
    <w:rsid w:val="00257025"/>
    <w:rsid w:val="0026023B"/>
    <w:rsid w:val="00262061"/>
    <w:rsid w:val="00267EBB"/>
    <w:rsid w:val="0027023B"/>
    <w:rsid w:val="002703DB"/>
    <w:rsid w:val="00272F3F"/>
    <w:rsid w:val="00274EDB"/>
    <w:rsid w:val="0027729E"/>
    <w:rsid w:val="002843B2"/>
    <w:rsid w:val="00284ED6"/>
    <w:rsid w:val="00290C5A"/>
    <w:rsid w:val="00290C92"/>
    <w:rsid w:val="0029647A"/>
    <w:rsid w:val="00296504"/>
    <w:rsid w:val="002A5398"/>
    <w:rsid w:val="002A70F7"/>
    <w:rsid w:val="002B5511"/>
    <w:rsid w:val="002B7ACF"/>
    <w:rsid w:val="002C54C0"/>
    <w:rsid w:val="002C59A3"/>
    <w:rsid w:val="002C62A3"/>
    <w:rsid w:val="002E0643"/>
    <w:rsid w:val="002E07AA"/>
    <w:rsid w:val="002E0869"/>
    <w:rsid w:val="002E2C8E"/>
    <w:rsid w:val="002E392E"/>
    <w:rsid w:val="002E4905"/>
    <w:rsid w:val="002E6BBC"/>
    <w:rsid w:val="002F1BA9"/>
    <w:rsid w:val="002F640F"/>
    <w:rsid w:val="002F6E74"/>
    <w:rsid w:val="00303FEF"/>
    <w:rsid w:val="00304A38"/>
    <w:rsid w:val="00304B86"/>
    <w:rsid w:val="003106B3"/>
    <w:rsid w:val="0031385D"/>
    <w:rsid w:val="00313D2B"/>
    <w:rsid w:val="00313F64"/>
    <w:rsid w:val="00315002"/>
    <w:rsid w:val="003171AB"/>
    <w:rsid w:val="0031769B"/>
    <w:rsid w:val="00320EA3"/>
    <w:rsid w:val="003223B2"/>
    <w:rsid w:val="00322A67"/>
    <w:rsid w:val="00322DCA"/>
    <w:rsid w:val="00330E13"/>
    <w:rsid w:val="00335196"/>
    <w:rsid w:val="00335A23"/>
    <w:rsid w:val="00340707"/>
    <w:rsid w:val="00341C61"/>
    <w:rsid w:val="003420AB"/>
    <w:rsid w:val="00351841"/>
    <w:rsid w:val="00353CCC"/>
    <w:rsid w:val="00353CF3"/>
    <w:rsid w:val="003624A6"/>
    <w:rsid w:val="00364ADF"/>
    <w:rsid w:val="00365C8D"/>
    <w:rsid w:val="003670D9"/>
    <w:rsid w:val="00367245"/>
    <w:rsid w:val="00370B41"/>
    <w:rsid w:val="00371B16"/>
    <w:rsid w:val="00371B27"/>
    <w:rsid w:val="003726C3"/>
    <w:rsid w:val="00375B13"/>
    <w:rsid w:val="00375D2E"/>
    <w:rsid w:val="0038153C"/>
    <w:rsid w:val="003823D7"/>
    <w:rsid w:val="00383071"/>
    <w:rsid w:val="00383B19"/>
    <w:rsid w:val="00384CBC"/>
    <w:rsid w:val="003933F9"/>
    <w:rsid w:val="0039392A"/>
    <w:rsid w:val="00395864"/>
    <w:rsid w:val="00396557"/>
    <w:rsid w:val="00397316"/>
    <w:rsid w:val="003A248F"/>
    <w:rsid w:val="003A4D9C"/>
    <w:rsid w:val="003A6621"/>
    <w:rsid w:val="003B1668"/>
    <w:rsid w:val="003C5F4C"/>
    <w:rsid w:val="003C7F22"/>
    <w:rsid w:val="003D5E05"/>
    <w:rsid w:val="003D5EA8"/>
    <w:rsid w:val="003D7B28"/>
    <w:rsid w:val="003E1B71"/>
    <w:rsid w:val="003E27EE"/>
    <w:rsid w:val="003E305E"/>
    <w:rsid w:val="003E34DB"/>
    <w:rsid w:val="003E5302"/>
    <w:rsid w:val="003E5BF1"/>
    <w:rsid w:val="003E7526"/>
    <w:rsid w:val="003F2452"/>
    <w:rsid w:val="003F3747"/>
    <w:rsid w:val="003F41EA"/>
    <w:rsid w:val="003F7DF0"/>
    <w:rsid w:val="00401D1D"/>
    <w:rsid w:val="004029F9"/>
    <w:rsid w:val="00402C8D"/>
    <w:rsid w:val="004039AF"/>
    <w:rsid w:val="004050C5"/>
    <w:rsid w:val="004051F0"/>
    <w:rsid w:val="004063EE"/>
    <w:rsid w:val="00407AFF"/>
    <w:rsid w:val="0041155D"/>
    <w:rsid w:val="00411722"/>
    <w:rsid w:val="00414355"/>
    <w:rsid w:val="004170BF"/>
    <w:rsid w:val="004173EC"/>
    <w:rsid w:val="00423BB8"/>
    <w:rsid w:val="00425A8E"/>
    <w:rsid w:val="004264DF"/>
    <w:rsid w:val="004270E3"/>
    <w:rsid w:val="004348DC"/>
    <w:rsid w:val="00434921"/>
    <w:rsid w:val="004405B3"/>
    <w:rsid w:val="00442018"/>
    <w:rsid w:val="0044367D"/>
    <w:rsid w:val="00444B24"/>
    <w:rsid w:val="00446567"/>
    <w:rsid w:val="00446BAC"/>
    <w:rsid w:val="00447B10"/>
    <w:rsid w:val="0045033A"/>
    <w:rsid w:val="00452EE4"/>
    <w:rsid w:val="00452F0B"/>
    <w:rsid w:val="004536D6"/>
    <w:rsid w:val="00457224"/>
    <w:rsid w:val="00463C85"/>
    <w:rsid w:val="00473B04"/>
    <w:rsid w:val="0047482C"/>
    <w:rsid w:val="00475436"/>
    <w:rsid w:val="00476BB0"/>
    <w:rsid w:val="00477569"/>
    <w:rsid w:val="0048047E"/>
    <w:rsid w:val="00482AF9"/>
    <w:rsid w:val="004906A9"/>
    <w:rsid w:val="00491094"/>
    <w:rsid w:val="0049649B"/>
    <w:rsid w:val="00496BB2"/>
    <w:rsid w:val="004B37B4"/>
    <w:rsid w:val="004B72B4"/>
    <w:rsid w:val="004C0314"/>
    <w:rsid w:val="004C0D3D"/>
    <w:rsid w:val="004C0D5F"/>
    <w:rsid w:val="004C213E"/>
    <w:rsid w:val="004C376C"/>
    <w:rsid w:val="004C541A"/>
    <w:rsid w:val="004C657F"/>
    <w:rsid w:val="004D17D8"/>
    <w:rsid w:val="004D52D8"/>
    <w:rsid w:val="004E355B"/>
    <w:rsid w:val="0050161D"/>
    <w:rsid w:val="005028E5"/>
    <w:rsid w:val="00503735"/>
    <w:rsid w:val="00504DB0"/>
    <w:rsid w:val="00516A88"/>
    <w:rsid w:val="0052128E"/>
    <w:rsid w:val="00522065"/>
    <w:rsid w:val="00522085"/>
    <w:rsid w:val="005224F2"/>
    <w:rsid w:val="005272C6"/>
    <w:rsid w:val="00533F1C"/>
    <w:rsid w:val="00536346"/>
    <w:rsid w:val="00536D8B"/>
    <w:rsid w:val="005379C3"/>
    <w:rsid w:val="005519C2"/>
    <w:rsid w:val="005523E0"/>
    <w:rsid w:val="005529C5"/>
    <w:rsid w:val="0055320F"/>
    <w:rsid w:val="0055699B"/>
    <w:rsid w:val="00557126"/>
    <w:rsid w:val="0056020A"/>
    <w:rsid w:val="00562AAB"/>
    <w:rsid w:val="00563D3D"/>
    <w:rsid w:val="00565712"/>
    <w:rsid w:val="005659AA"/>
    <w:rsid w:val="005673A1"/>
    <w:rsid w:val="005676E8"/>
    <w:rsid w:val="005754F6"/>
    <w:rsid w:val="00577C12"/>
    <w:rsid w:val="00580BFC"/>
    <w:rsid w:val="00581048"/>
    <w:rsid w:val="00581203"/>
    <w:rsid w:val="0058349C"/>
    <w:rsid w:val="00583ACC"/>
    <w:rsid w:val="00585FBE"/>
    <w:rsid w:val="005870E8"/>
    <w:rsid w:val="0058789C"/>
    <w:rsid w:val="0059447F"/>
    <w:rsid w:val="005A4D4E"/>
    <w:rsid w:val="005A7237"/>
    <w:rsid w:val="005A78E5"/>
    <w:rsid w:val="005B21FA"/>
    <w:rsid w:val="005B3244"/>
    <w:rsid w:val="005B5C85"/>
    <w:rsid w:val="005B6EE8"/>
    <w:rsid w:val="005B7731"/>
    <w:rsid w:val="005C22A2"/>
    <w:rsid w:val="005C4515"/>
    <w:rsid w:val="005C5602"/>
    <w:rsid w:val="005C6F2A"/>
    <w:rsid w:val="005C74A6"/>
    <w:rsid w:val="005D069B"/>
    <w:rsid w:val="005D2396"/>
    <w:rsid w:val="005D3B4D"/>
    <w:rsid w:val="005D5560"/>
    <w:rsid w:val="005D615C"/>
    <w:rsid w:val="005D7B22"/>
    <w:rsid w:val="005E1860"/>
    <w:rsid w:val="005F063B"/>
    <w:rsid w:val="005F192D"/>
    <w:rsid w:val="005F24C8"/>
    <w:rsid w:val="005F26AF"/>
    <w:rsid w:val="005F4B39"/>
    <w:rsid w:val="005F5F86"/>
    <w:rsid w:val="005F7D08"/>
    <w:rsid w:val="006032F8"/>
    <w:rsid w:val="00605B34"/>
    <w:rsid w:val="00606279"/>
    <w:rsid w:val="00607650"/>
    <w:rsid w:val="00607D6C"/>
    <w:rsid w:val="00611924"/>
    <w:rsid w:val="0061383D"/>
    <w:rsid w:val="0061491E"/>
    <w:rsid w:val="00614D69"/>
    <w:rsid w:val="00617030"/>
    <w:rsid w:val="00621301"/>
    <w:rsid w:val="006214B9"/>
    <w:rsid w:val="00621685"/>
    <w:rsid w:val="0062173F"/>
    <w:rsid w:val="006235FB"/>
    <w:rsid w:val="00626A15"/>
    <w:rsid w:val="00633621"/>
    <w:rsid w:val="0063377C"/>
    <w:rsid w:val="006379E9"/>
    <w:rsid w:val="006438CB"/>
    <w:rsid w:val="0064693B"/>
    <w:rsid w:val="00651791"/>
    <w:rsid w:val="00652999"/>
    <w:rsid w:val="006529B9"/>
    <w:rsid w:val="00654695"/>
    <w:rsid w:val="0065500A"/>
    <w:rsid w:val="00655217"/>
    <w:rsid w:val="0065727C"/>
    <w:rsid w:val="00671EF5"/>
    <w:rsid w:val="00674A78"/>
    <w:rsid w:val="00675D89"/>
    <w:rsid w:val="00681C6E"/>
    <w:rsid w:val="00681E85"/>
    <w:rsid w:val="006843C6"/>
    <w:rsid w:val="00684E52"/>
    <w:rsid w:val="00696A16"/>
    <w:rsid w:val="006A4840"/>
    <w:rsid w:val="006A52A0"/>
    <w:rsid w:val="006A7E1D"/>
    <w:rsid w:val="006C2896"/>
    <w:rsid w:val="006C3A56"/>
    <w:rsid w:val="006C44F1"/>
    <w:rsid w:val="006C532C"/>
    <w:rsid w:val="006C6C50"/>
    <w:rsid w:val="006D13F4"/>
    <w:rsid w:val="006D586C"/>
    <w:rsid w:val="006D6AED"/>
    <w:rsid w:val="006D6B17"/>
    <w:rsid w:val="006E0219"/>
    <w:rsid w:val="006E0BD6"/>
    <w:rsid w:val="006E5873"/>
    <w:rsid w:val="006E630F"/>
    <w:rsid w:val="006E6D0B"/>
    <w:rsid w:val="006F126E"/>
    <w:rsid w:val="006F32C9"/>
    <w:rsid w:val="006F357D"/>
    <w:rsid w:val="006F3834"/>
    <w:rsid w:val="006F5693"/>
    <w:rsid w:val="006F5A2C"/>
    <w:rsid w:val="006F5D4C"/>
    <w:rsid w:val="006F7B61"/>
    <w:rsid w:val="00704DC9"/>
    <w:rsid w:val="00713E88"/>
    <w:rsid w:val="00715D04"/>
    <w:rsid w:val="00717369"/>
    <w:rsid w:val="007177B3"/>
    <w:rsid w:val="00717B01"/>
    <w:rsid w:val="007227D9"/>
    <w:rsid w:val="0072491F"/>
    <w:rsid w:val="00725598"/>
    <w:rsid w:val="007319A9"/>
    <w:rsid w:val="0073526F"/>
    <w:rsid w:val="007374A1"/>
    <w:rsid w:val="00741B72"/>
    <w:rsid w:val="0074232B"/>
    <w:rsid w:val="00744E2F"/>
    <w:rsid w:val="00752712"/>
    <w:rsid w:val="00753A84"/>
    <w:rsid w:val="00754082"/>
    <w:rsid w:val="007611F5"/>
    <w:rsid w:val="007619E4"/>
    <w:rsid w:val="00761E75"/>
    <w:rsid w:val="0076495E"/>
    <w:rsid w:val="00765FC8"/>
    <w:rsid w:val="00775694"/>
    <w:rsid w:val="00793F46"/>
    <w:rsid w:val="007976FD"/>
    <w:rsid w:val="007A1325"/>
    <w:rsid w:val="007A1A18"/>
    <w:rsid w:val="007A3BAF"/>
    <w:rsid w:val="007A729D"/>
    <w:rsid w:val="007B04CC"/>
    <w:rsid w:val="007B3CD1"/>
    <w:rsid w:val="007B53D8"/>
    <w:rsid w:val="007C22C5"/>
    <w:rsid w:val="007C57E1"/>
    <w:rsid w:val="007C5811"/>
    <w:rsid w:val="007D12B8"/>
    <w:rsid w:val="007D2DF5"/>
    <w:rsid w:val="007D451A"/>
    <w:rsid w:val="007D5E3E"/>
    <w:rsid w:val="007D7596"/>
    <w:rsid w:val="007E05B8"/>
    <w:rsid w:val="007E242C"/>
    <w:rsid w:val="007E2B4C"/>
    <w:rsid w:val="007E6631"/>
    <w:rsid w:val="007E7023"/>
    <w:rsid w:val="00803A12"/>
    <w:rsid w:val="00805417"/>
    <w:rsid w:val="008079B9"/>
    <w:rsid w:val="008131F5"/>
    <w:rsid w:val="008148DE"/>
    <w:rsid w:val="00814ED9"/>
    <w:rsid w:val="008266F9"/>
    <w:rsid w:val="008267E2"/>
    <w:rsid w:val="00826A9B"/>
    <w:rsid w:val="00834842"/>
    <w:rsid w:val="00835673"/>
    <w:rsid w:val="00840E7B"/>
    <w:rsid w:val="0084568C"/>
    <w:rsid w:val="00845C25"/>
    <w:rsid w:val="00851CA3"/>
    <w:rsid w:val="008536AF"/>
    <w:rsid w:val="00853D40"/>
    <w:rsid w:val="008564FC"/>
    <w:rsid w:val="00860A88"/>
    <w:rsid w:val="008623B0"/>
    <w:rsid w:val="008647FA"/>
    <w:rsid w:val="00864E76"/>
    <w:rsid w:val="00870308"/>
    <w:rsid w:val="00872581"/>
    <w:rsid w:val="0087459D"/>
    <w:rsid w:val="0087680F"/>
    <w:rsid w:val="00876D81"/>
    <w:rsid w:val="00881D86"/>
    <w:rsid w:val="00883306"/>
    <w:rsid w:val="008904F9"/>
    <w:rsid w:val="00890E4C"/>
    <w:rsid w:val="00890E74"/>
    <w:rsid w:val="00892798"/>
    <w:rsid w:val="0089418F"/>
    <w:rsid w:val="008944F4"/>
    <w:rsid w:val="00897C29"/>
    <w:rsid w:val="008A1A9C"/>
    <w:rsid w:val="008A4633"/>
    <w:rsid w:val="008A7454"/>
    <w:rsid w:val="008B032E"/>
    <w:rsid w:val="008C0FA2"/>
    <w:rsid w:val="008C2342"/>
    <w:rsid w:val="008C77B6"/>
    <w:rsid w:val="008D0528"/>
    <w:rsid w:val="008D0F21"/>
    <w:rsid w:val="008D1B91"/>
    <w:rsid w:val="008D2076"/>
    <w:rsid w:val="008D724A"/>
    <w:rsid w:val="008E7A3E"/>
    <w:rsid w:val="008F2145"/>
    <w:rsid w:val="008F41FD"/>
    <w:rsid w:val="008F4479"/>
    <w:rsid w:val="008F4BA0"/>
    <w:rsid w:val="00901726"/>
    <w:rsid w:val="00920E6A"/>
    <w:rsid w:val="00930C48"/>
    <w:rsid w:val="00931816"/>
    <w:rsid w:val="00932C71"/>
    <w:rsid w:val="00932F15"/>
    <w:rsid w:val="00933410"/>
    <w:rsid w:val="0094071A"/>
    <w:rsid w:val="009509D5"/>
    <w:rsid w:val="009538F5"/>
    <w:rsid w:val="00955351"/>
    <w:rsid w:val="00957187"/>
    <w:rsid w:val="00960255"/>
    <w:rsid w:val="009603E1"/>
    <w:rsid w:val="00961C9D"/>
    <w:rsid w:val="00962344"/>
    <w:rsid w:val="00963065"/>
    <w:rsid w:val="009706FA"/>
    <w:rsid w:val="0097151F"/>
    <w:rsid w:val="00971717"/>
    <w:rsid w:val="00973777"/>
    <w:rsid w:val="009768EC"/>
    <w:rsid w:val="00976E78"/>
    <w:rsid w:val="009775C0"/>
    <w:rsid w:val="00981F23"/>
    <w:rsid w:val="00990634"/>
    <w:rsid w:val="00991733"/>
    <w:rsid w:val="00992078"/>
    <w:rsid w:val="00992BE3"/>
    <w:rsid w:val="009966EB"/>
    <w:rsid w:val="00997B36"/>
    <w:rsid w:val="009A1467"/>
    <w:rsid w:val="009A25C3"/>
    <w:rsid w:val="009A6464"/>
    <w:rsid w:val="009B69F5"/>
    <w:rsid w:val="009C5FF7"/>
    <w:rsid w:val="009C6292"/>
    <w:rsid w:val="009D15DB"/>
    <w:rsid w:val="009D2FA5"/>
    <w:rsid w:val="009D3133"/>
    <w:rsid w:val="009E160D"/>
    <w:rsid w:val="009E5886"/>
    <w:rsid w:val="009F1CBB"/>
    <w:rsid w:val="009F3305"/>
    <w:rsid w:val="009F6FB2"/>
    <w:rsid w:val="00A071C0"/>
    <w:rsid w:val="00A13317"/>
    <w:rsid w:val="00A15EB4"/>
    <w:rsid w:val="00A16869"/>
    <w:rsid w:val="00A20677"/>
    <w:rsid w:val="00A22670"/>
    <w:rsid w:val="00A24B35"/>
    <w:rsid w:val="00A271BA"/>
    <w:rsid w:val="00A27F86"/>
    <w:rsid w:val="00A30175"/>
    <w:rsid w:val="00A30A82"/>
    <w:rsid w:val="00A431C6"/>
    <w:rsid w:val="00A44B7F"/>
    <w:rsid w:val="00A51759"/>
    <w:rsid w:val="00A54315"/>
    <w:rsid w:val="00A57A8F"/>
    <w:rsid w:val="00A60FBC"/>
    <w:rsid w:val="00A65C0B"/>
    <w:rsid w:val="00A67E33"/>
    <w:rsid w:val="00A765E8"/>
    <w:rsid w:val="00A776BA"/>
    <w:rsid w:val="00A80008"/>
    <w:rsid w:val="00A81FD2"/>
    <w:rsid w:val="00A8441A"/>
    <w:rsid w:val="00A85A42"/>
    <w:rsid w:val="00A8674A"/>
    <w:rsid w:val="00A90594"/>
    <w:rsid w:val="00A91C68"/>
    <w:rsid w:val="00A96E24"/>
    <w:rsid w:val="00AA49A0"/>
    <w:rsid w:val="00AA6F6E"/>
    <w:rsid w:val="00AB122B"/>
    <w:rsid w:val="00AB21B0"/>
    <w:rsid w:val="00AB48D3"/>
    <w:rsid w:val="00AB6A7E"/>
    <w:rsid w:val="00AD39CC"/>
    <w:rsid w:val="00AE0243"/>
    <w:rsid w:val="00AE0DE9"/>
    <w:rsid w:val="00AE1BAD"/>
    <w:rsid w:val="00AE2124"/>
    <w:rsid w:val="00AE24BC"/>
    <w:rsid w:val="00AE3E3F"/>
    <w:rsid w:val="00AE4928"/>
    <w:rsid w:val="00AF2516"/>
    <w:rsid w:val="00AF4760"/>
    <w:rsid w:val="00AF55D4"/>
    <w:rsid w:val="00AF71C6"/>
    <w:rsid w:val="00B0505F"/>
    <w:rsid w:val="00B05C2D"/>
    <w:rsid w:val="00B061B4"/>
    <w:rsid w:val="00B06526"/>
    <w:rsid w:val="00B0701F"/>
    <w:rsid w:val="00B07F0E"/>
    <w:rsid w:val="00B12933"/>
    <w:rsid w:val="00B12B88"/>
    <w:rsid w:val="00B137E0"/>
    <w:rsid w:val="00B13BC8"/>
    <w:rsid w:val="00B24662"/>
    <w:rsid w:val="00B3569C"/>
    <w:rsid w:val="00B362C2"/>
    <w:rsid w:val="00B4056D"/>
    <w:rsid w:val="00B43676"/>
    <w:rsid w:val="00B45E4C"/>
    <w:rsid w:val="00B5483D"/>
    <w:rsid w:val="00B5602D"/>
    <w:rsid w:val="00B60125"/>
    <w:rsid w:val="00B63CF3"/>
    <w:rsid w:val="00B64B60"/>
    <w:rsid w:val="00B6656B"/>
    <w:rsid w:val="00B67A84"/>
    <w:rsid w:val="00B71625"/>
    <w:rsid w:val="00B72688"/>
    <w:rsid w:val="00B75C54"/>
    <w:rsid w:val="00B850CA"/>
    <w:rsid w:val="00B8710E"/>
    <w:rsid w:val="00B92A93"/>
    <w:rsid w:val="00B93C6C"/>
    <w:rsid w:val="00B9446E"/>
    <w:rsid w:val="00BA17A8"/>
    <w:rsid w:val="00BA33FE"/>
    <w:rsid w:val="00BA3C33"/>
    <w:rsid w:val="00BA72AF"/>
    <w:rsid w:val="00BB0878"/>
    <w:rsid w:val="00BB1879"/>
    <w:rsid w:val="00BB6051"/>
    <w:rsid w:val="00BC0ABE"/>
    <w:rsid w:val="00BC30DB"/>
    <w:rsid w:val="00BC64FF"/>
    <w:rsid w:val="00BC7C37"/>
    <w:rsid w:val="00BD2244"/>
    <w:rsid w:val="00BD2CF8"/>
    <w:rsid w:val="00BE1DBE"/>
    <w:rsid w:val="00BE43DD"/>
    <w:rsid w:val="00BE6472"/>
    <w:rsid w:val="00BF02E9"/>
    <w:rsid w:val="00BF29B8"/>
    <w:rsid w:val="00BF3227"/>
    <w:rsid w:val="00BF46EA"/>
    <w:rsid w:val="00C04E39"/>
    <w:rsid w:val="00C07769"/>
    <w:rsid w:val="00C07D05"/>
    <w:rsid w:val="00C10856"/>
    <w:rsid w:val="00C135DE"/>
    <w:rsid w:val="00C167CE"/>
    <w:rsid w:val="00C203FA"/>
    <w:rsid w:val="00C20D93"/>
    <w:rsid w:val="00C2255A"/>
    <w:rsid w:val="00C244F5"/>
    <w:rsid w:val="00C3164F"/>
    <w:rsid w:val="00C31B5E"/>
    <w:rsid w:val="00C34D3E"/>
    <w:rsid w:val="00C354C7"/>
    <w:rsid w:val="00C35B37"/>
    <w:rsid w:val="00C3747A"/>
    <w:rsid w:val="00C37F29"/>
    <w:rsid w:val="00C5000E"/>
    <w:rsid w:val="00C50908"/>
    <w:rsid w:val="00C563A5"/>
    <w:rsid w:val="00C56DCC"/>
    <w:rsid w:val="00C57075"/>
    <w:rsid w:val="00C64391"/>
    <w:rsid w:val="00C72AFE"/>
    <w:rsid w:val="00C81619"/>
    <w:rsid w:val="00C904FF"/>
    <w:rsid w:val="00C92974"/>
    <w:rsid w:val="00CA013C"/>
    <w:rsid w:val="00CA6D6D"/>
    <w:rsid w:val="00CB6495"/>
    <w:rsid w:val="00CB6BA8"/>
    <w:rsid w:val="00CC7A4E"/>
    <w:rsid w:val="00CD0458"/>
    <w:rsid w:val="00CD1359"/>
    <w:rsid w:val="00CD1F70"/>
    <w:rsid w:val="00CD4C83"/>
    <w:rsid w:val="00CD5D54"/>
    <w:rsid w:val="00CE3592"/>
    <w:rsid w:val="00CE6B63"/>
    <w:rsid w:val="00D01EDC"/>
    <w:rsid w:val="00D0394B"/>
    <w:rsid w:val="00D06E30"/>
    <w:rsid w:val="00D078AA"/>
    <w:rsid w:val="00D10058"/>
    <w:rsid w:val="00D10DB6"/>
    <w:rsid w:val="00D11978"/>
    <w:rsid w:val="00D11BC9"/>
    <w:rsid w:val="00D15199"/>
    <w:rsid w:val="00D15E30"/>
    <w:rsid w:val="00D16129"/>
    <w:rsid w:val="00D24E72"/>
    <w:rsid w:val="00D25DBD"/>
    <w:rsid w:val="00D26929"/>
    <w:rsid w:val="00D26D26"/>
    <w:rsid w:val="00D30CBD"/>
    <w:rsid w:val="00D30D9E"/>
    <w:rsid w:val="00D33908"/>
    <w:rsid w:val="00D354F2"/>
    <w:rsid w:val="00D36C30"/>
    <w:rsid w:val="00D37C90"/>
    <w:rsid w:val="00D42E5A"/>
    <w:rsid w:val="00D43A8C"/>
    <w:rsid w:val="00D53072"/>
    <w:rsid w:val="00D61064"/>
    <w:rsid w:val="00D614D7"/>
    <w:rsid w:val="00D61A4E"/>
    <w:rsid w:val="00D634EA"/>
    <w:rsid w:val="00D63E22"/>
    <w:rsid w:val="00D713A1"/>
    <w:rsid w:val="00D77956"/>
    <w:rsid w:val="00D80F0C"/>
    <w:rsid w:val="00D83B97"/>
    <w:rsid w:val="00D91A17"/>
    <w:rsid w:val="00D92077"/>
    <w:rsid w:val="00D951E2"/>
    <w:rsid w:val="00D9565A"/>
    <w:rsid w:val="00D958EA"/>
    <w:rsid w:val="00D970AD"/>
    <w:rsid w:val="00DA6287"/>
    <w:rsid w:val="00DB197B"/>
    <w:rsid w:val="00DB2337"/>
    <w:rsid w:val="00DB5F87"/>
    <w:rsid w:val="00DB699B"/>
    <w:rsid w:val="00DC0376"/>
    <w:rsid w:val="00DC099B"/>
    <w:rsid w:val="00DC2BE5"/>
    <w:rsid w:val="00DD4CD4"/>
    <w:rsid w:val="00DD65A2"/>
    <w:rsid w:val="00DD6770"/>
    <w:rsid w:val="00DE0749"/>
    <w:rsid w:val="00DE09D0"/>
    <w:rsid w:val="00DE1CE2"/>
    <w:rsid w:val="00DE6FBE"/>
    <w:rsid w:val="00DF1210"/>
    <w:rsid w:val="00DF31E9"/>
    <w:rsid w:val="00DF400D"/>
    <w:rsid w:val="00DF5C23"/>
    <w:rsid w:val="00E01DAD"/>
    <w:rsid w:val="00E021DC"/>
    <w:rsid w:val="00E03F91"/>
    <w:rsid w:val="00E04546"/>
    <w:rsid w:val="00E064EF"/>
    <w:rsid w:val="00E064F2"/>
    <w:rsid w:val="00E0717B"/>
    <w:rsid w:val="00E15598"/>
    <w:rsid w:val="00E2091C"/>
    <w:rsid w:val="00E20D65"/>
    <w:rsid w:val="00E2553D"/>
    <w:rsid w:val="00E34829"/>
    <w:rsid w:val="00E353A2"/>
    <w:rsid w:val="00E36881"/>
    <w:rsid w:val="00E42236"/>
    <w:rsid w:val="00E42E4C"/>
    <w:rsid w:val="00E47013"/>
    <w:rsid w:val="00E541F9"/>
    <w:rsid w:val="00E54724"/>
    <w:rsid w:val="00E57B79"/>
    <w:rsid w:val="00E62742"/>
    <w:rsid w:val="00E63419"/>
    <w:rsid w:val="00E64496"/>
    <w:rsid w:val="00E66404"/>
    <w:rsid w:val="00E72115"/>
    <w:rsid w:val="00E8322E"/>
    <w:rsid w:val="00E85F19"/>
    <w:rsid w:val="00E86212"/>
    <w:rsid w:val="00E903E0"/>
    <w:rsid w:val="00E913E6"/>
    <w:rsid w:val="00E976DA"/>
    <w:rsid w:val="00E97848"/>
    <w:rsid w:val="00EA1115"/>
    <w:rsid w:val="00EA39EB"/>
    <w:rsid w:val="00EA4AD2"/>
    <w:rsid w:val="00EA58CE"/>
    <w:rsid w:val="00EB2E1E"/>
    <w:rsid w:val="00EB33FF"/>
    <w:rsid w:val="00EB3D1A"/>
    <w:rsid w:val="00EC2759"/>
    <w:rsid w:val="00EC48F6"/>
    <w:rsid w:val="00EC5D61"/>
    <w:rsid w:val="00EC7106"/>
    <w:rsid w:val="00ED0120"/>
    <w:rsid w:val="00ED3BBA"/>
    <w:rsid w:val="00ED4E12"/>
    <w:rsid w:val="00EE051B"/>
    <w:rsid w:val="00EE3C90"/>
    <w:rsid w:val="00EE4095"/>
    <w:rsid w:val="00EE54B4"/>
    <w:rsid w:val="00EF05EB"/>
    <w:rsid w:val="00EF1AD8"/>
    <w:rsid w:val="00EF2B30"/>
    <w:rsid w:val="00EF2B5C"/>
    <w:rsid w:val="00EF7794"/>
    <w:rsid w:val="00EF7FDC"/>
    <w:rsid w:val="00F02046"/>
    <w:rsid w:val="00F0391C"/>
    <w:rsid w:val="00F053D8"/>
    <w:rsid w:val="00F07888"/>
    <w:rsid w:val="00F07B3A"/>
    <w:rsid w:val="00F10CEF"/>
    <w:rsid w:val="00F10CF4"/>
    <w:rsid w:val="00F1313D"/>
    <w:rsid w:val="00F16D0B"/>
    <w:rsid w:val="00F201E7"/>
    <w:rsid w:val="00F204E0"/>
    <w:rsid w:val="00F20B16"/>
    <w:rsid w:val="00F21C79"/>
    <w:rsid w:val="00F238C9"/>
    <w:rsid w:val="00F23CA5"/>
    <w:rsid w:val="00F25E3E"/>
    <w:rsid w:val="00F277AA"/>
    <w:rsid w:val="00F315E7"/>
    <w:rsid w:val="00F31955"/>
    <w:rsid w:val="00F3353B"/>
    <w:rsid w:val="00F34C06"/>
    <w:rsid w:val="00F43946"/>
    <w:rsid w:val="00F43EA3"/>
    <w:rsid w:val="00F50C55"/>
    <w:rsid w:val="00F54CD1"/>
    <w:rsid w:val="00F57FFB"/>
    <w:rsid w:val="00F601E6"/>
    <w:rsid w:val="00F66970"/>
    <w:rsid w:val="00F67E77"/>
    <w:rsid w:val="00F7237D"/>
    <w:rsid w:val="00F73954"/>
    <w:rsid w:val="00F7574C"/>
    <w:rsid w:val="00F7629B"/>
    <w:rsid w:val="00F809A3"/>
    <w:rsid w:val="00F8778D"/>
    <w:rsid w:val="00F90465"/>
    <w:rsid w:val="00F94060"/>
    <w:rsid w:val="00F950C7"/>
    <w:rsid w:val="00FA49F7"/>
    <w:rsid w:val="00FA56F6"/>
    <w:rsid w:val="00FB329D"/>
    <w:rsid w:val="00FB682F"/>
    <w:rsid w:val="00FB7D6D"/>
    <w:rsid w:val="00FC27E3"/>
    <w:rsid w:val="00FC39BE"/>
    <w:rsid w:val="00FC74C7"/>
    <w:rsid w:val="00FD42FB"/>
    <w:rsid w:val="00FD451D"/>
    <w:rsid w:val="00FD5B22"/>
    <w:rsid w:val="00FD6AAD"/>
    <w:rsid w:val="00FE1B01"/>
    <w:rsid w:val="00FE3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27161"/>
  <w14:defaultImageDpi w14:val="300"/>
  <w15:docId w15:val="{6DD922D2-121A-0540-A00E-1354C83F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F7FDC"/>
    <w:rPr>
      <w:rFonts w:ascii="Calibri" w:hAnsi="Calibri" w:cs="Calibri"/>
      <w:sz w:val="22"/>
    </w:rPr>
  </w:style>
  <w:style w:type="paragraph" w:styleId="Heading1">
    <w:name w:val="heading 1"/>
    <w:aliases w:val="Pocket"/>
    <w:basedOn w:val="Normal"/>
    <w:next w:val="Normal"/>
    <w:link w:val="Heading1Char"/>
    <w:uiPriority w:val="9"/>
    <w:qFormat/>
    <w:rsid w:val="00EF7F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F7FD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F7FD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EF7FD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F7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FDC"/>
  </w:style>
  <w:style w:type="character" w:customStyle="1" w:styleId="Heading1Char">
    <w:name w:val="Heading 1 Char"/>
    <w:aliases w:val="Pocket Char"/>
    <w:basedOn w:val="DefaultParagraphFont"/>
    <w:link w:val="Heading1"/>
    <w:uiPriority w:val="9"/>
    <w:rsid w:val="00EF7F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F7FD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F7FD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EF7FD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F7FDC"/>
    <w:rPr>
      <w:b/>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1"/>
    <w:qFormat/>
    <w:rsid w:val="00EF7FDC"/>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EF7FD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EF7FDC"/>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EF7FDC"/>
    <w:rPr>
      <w:color w:val="auto"/>
      <w:u w:val="none"/>
    </w:rPr>
  </w:style>
  <w:style w:type="paragraph" w:styleId="DocumentMap">
    <w:name w:val="Document Map"/>
    <w:basedOn w:val="Normal"/>
    <w:link w:val="DocumentMapChar"/>
    <w:uiPriority w:val="99"/>
    <w:semiHidden/>
    <w:unhideWhenUsed/>
    <w:rsid w:val="00EF7FD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7FDC"/>
    <w:rPr>
      <w:rFonts w:ascii="Lucida Grande" w:hAnsi="Lucida Grande" w:cs="Lucida Grande"/>
    </w:rPr>
  </w:style>
  <w:style w:type="character" w:styleId="UnresolvedMention">
    <w:name w:val="Unresolved Mention"/>
    <w:basedOn w:val="DefaultParagraphFont"/>
    <w:uiPriority w:val="99"/>
    <w:semiHidden/>
    <w:unhideWhenUsed/>
    <w:rsid w:val="00C563A5"/>
    <w:rPr>
      <w:color w:val="605E5C"/>
      <w:shd w:val="clear" w:color="auto" w:fill="E1DFDD"/>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6"/>
    <w:basedOn w:val="Heading1"/>
    <w:link w:val="Hyperlink"/>
    <w:autoRedefine/>
    <w:uiPriority w:val="99"/>
    <w:qFormat/>
    <w:rsid w:val="0036724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557126"/>
    <w:pPr>
      <w:pBdr>
        <w:top w:val="single" w:sz="18" w:space="0" w:color="auto"/>
        <w:left w:val="single" w:sz="18" w:space="0" w:color="auto"/>
        <w:bottom w:val="single" w:sz="18" w:space="0" w:color="auto"/>
        <w:right w:val="single" w:sz="18" w:space="0" w:color="auto"/>
      </w:pBdr>
      <w:spacing w:after="160" w:line="254" w:lineRule="auto"/>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ytimes.com/2019/06/12/world/middleeast/saudi-airport-attack.html" TargetMode="External"/><Relationship Id="rId18" Type="http://schemas.openxmlformats.org/officeDocument/2006/relationships/hyperlink" Target="https://www.pbs.org/wgbh/frontline/article/saudi-arabia-arms-deal-trump-what-to-know/" TargetMode="External"/><Relationship Id="rId26" Type="http://schemas.openxmlformats.org/officeDocument/2006/relationships/hyperlink" Target="https://thehill.com/policy/energy-environment/452507-trump-threatens-veto-on-defense-bill-that-targets-forever-chemicals" TargetMode="External"/><Relationship Id="rId3" Type="http://schemas.openxmlformats.org/officeDocument/2006/relationships/customXml" Target="../customXml/item3.xml"/><Relationship Id="rId21" Type="http://schemas.openxmlformats.org/officeDocument/2006/relationships/hyperlink" Target="https://inkstickmedia.com/the-lobby-for-war-with-iran/" TargetMode="External"/><Relationship Id="rId7" Type="http://schemas.openxmlformats.org/officeDocument/2006/relationships/settings" Target="settings.xml"/><Relationship Id="rId12" Type="http://schemas.openxmlformats.org/officeDocument/2006/relationships/hyperlink" Target="https://www.washingtoninstitute.org/policy-analysis/view/no-war-no-negotiation-is-irans-stance" TargetMode="External"/><Relationship Id="rId17" Type="http://schemas.openxmlformats.org/officeDocument/2006/relationships/hyperlink" Target="https://lobelog.com/trumps-saudi-arms-vetoes-deconstructed/" TargetMode="External"/><Relationship Id="rId25" Type="http://schemas.openxmlformats.org/officeDocument/2006/relationships/hyperlink" Target="https://www.e-ir.info/2013/08/10/the-defensive-iran-rethinking-realism-in-the-case-of-irans-nuclear-programme/" TargetMode="External"/><Relationship Id="rId2" Type="http://schemas.openxmlformats.org/officeDocument/2006/relationships/customXml" Target="../customXml/item2.xml"/><Relationship Id="rId16" Type="http://schemas.openxmlformats.org/officeDocument/2006/relationships/hyperlink" Target="https://www.cnn.com/2018/10/22/business/saudi-oil-minister-embargo/index.html" TargetMode="External"/><Relationship Id="rId20" Type="http://schemas.openxmlformats.org/officeDocument/2006/relationships/hyperlink" Target="https://www.theamericanconservative.com/larison/its-time-to-cut-the-saudis-loo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examiner.com/opinion/ending-us-support-for-saudi-arabia-would-make-things-much-worse-in-yemen" TargetMode="External"/><Relationship Id="rId24" Type="http://schemas.openxmlformats.org/officeDocument/2006/relationships/hyperlink" Target="https://www.aljazeera.com/news/2018/11/yemen-houthis-ready-ceasefire-181119025040410.html" TargetMode="External"/><Relationship Id="rId5" Type="http://schemas.openxmlformats.org/officeDocument/2006/relationships/numbering" Target="numbering.xml"/><Relationship Id="rId15" Type="http://schemas.openxmlformats.org/officeDocument/2006/relationships/hyperlink" Target="https://lobelog.com/trumps-saudi-arms-vetoes-deconstructed/" TargetMode="External"/><Relationship Id="rId23" Type="http://schemas.openxmlformats.org/officeDocument/2006/relationships/hyperlink" Target="https://nationalinterest.org/print/blog/skeptics/saudi-alliance-must-go-37537" TargetMode="External"/><Relationship Id="rId28" Type="http://schemas.openxmlformats.org/officeDocument/2006/relationships/theme" Target="theme/theme1.xml"/><Relationship Id="rId10" Type="http://schemas.openxmlformats.org/officeDocument/2006/relationships/hyperlink" Target="https://www.thecipherbrief.com/column_article/washington-and-riyadh-in-lockstep-on-foreign-policy" TargetMode="External"/><Relationship Id="rId19" Type="http://schemas.openxmlformats.org/officeDocument/2006/relationships/hyperlink" Target="https://www.nytimes.com/2019/07/18/world/middleeast/saudi-prince-yemen-emirates.html" TargetMode="External"/><Relationship Id="rId4" Type="http://schemas.openxmlformats.org/officeDocument/2006/relationships/customXml" Target="../customXml/item4.xml"/><Relationship Id="rId9" Type="http://schemas.openxmlformats.org/officeDocument/2006/relationships/hyperlink" Target="https://www.nytimes.com/2019/07/18/world/middleeast/saudi-prince-yemen-emirates.html" TargetMode="External"/><Relationship Id="rId14" Type="http://schemas.openxmlformats.org/officeDocument/2006/relationships/hyperlink" Target="https://www.nytimes.com/2019/07/11/world/middleeast/yemen-emirates-saudi-war.html" TargetMode="External"/><Relationship Id="rId22" Type="http://schemas.openxmlformats.org/officeDocument/2006/relationships/hyperlink" Target="https://thehill.com/opinion/national-security/454585-how-congress-can-reform-americas-security-partnerships-to-protect-civilian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5A1067D-B0B0-FE4A-B2DD-465FD9D71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192</TotalTime>
  <Pages>1</Pages>
  <Words>13917</Words>
  <Characters>79327</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338</cp:revision>
  <dcterms:created xsi:type="dcterms:W3CDTF">2019-07-27T15:17:00Z</dcterms:created>
  <dcterms:modified xsi:type="dcterms:W3CDTF">2019-08-07T16:44:00Z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