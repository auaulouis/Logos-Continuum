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17A4A5" w14:textId="13D2D2CD" w:rsidR="00A95652" w:rsidRDefault="00837B14" w:rsidP="00837B14">
      <w:pPr>
        <w:pStyle w:val="Heading1"/>
      </w:pPr>
      <w:bookmarkStart w:id="0" w:name="_GoBack"/>
      <w:bookmarkEnd w:id="0"/>
      <w:r>
        <w:t>2020 Elections DA</w:t>
      </w:r>
    </w:p>
    <w:p w14:paraId="19EDCF80" w14:textId="15A39B1E" w:rsidR="00837B14" w:rsidRDefault="00837B14" w:rsidP="00837B14">
      <w:pPr>
        <w:pStyle w:val="Heading2"/>
      </w:pPr>
      <w:r>
        <w:t>Notes</w:t>
      </w:r>
    </w:p>
    <w:p w14:paraId="266745AC" w14:textId="3E0E3C87" w:rsidR="00B15C87" w:rsidRDefault="006B0604" w:rsidP="00B15C87">
      <w:pPr>
        <w:pStyle w:val="Heading3"/>
      </w:pPr>
      <w:r>
        <w:t>General Notes</w:t>
      </w:r>
    </w:p>
    <w:p w14:paraId="015EAB27" w14:textId="5C38FEAC" w:rsidR="006B0604" w:rsidRDefault="00B15C87" w:rsidP="006B0604">
      <w:r>
        <w:t xml:space="preserve">This is a helpful link about the role of arms sales in the last presidential election: </w:t>
      </w:r>
      <w:hyperlink r:id="rId6" w:history="1">
        <w:r w:rsidRPr="00E1244D">
          <w:rPr>
            <w:rStyle w:val="Hyperlink"/>
          </w:rPr>
          <w:t>h</w:t>
        </w:r>
        <w:bookmarkStart w:id="1" w:name="_Hlk15049285"/>
        <w:r w:rsidRPr="00E1244D">
          <w:rPr>
            <w:rStyle w:val="Hyperlink"/>
          </w:rPr>
          <w:t>ttps://www.forumarmstrade.org/us-presidential-race---candidate-positions.html</w:t>
        </w:r>
        <w:bookmarkEnd w:id="1"/>
      </w:hyperlink>
      <w:r>
        <w:t>. Feel free to look over the candidates’ positions and sales to specific regions.</w:t>
      </w:r>
    </w:p>
    <w:p w14:paraId="400B829C" w14:textId="149E778C" w:rsidR="006B0604" w:rsidRDefault="006B0604" w:rsidP="006B0604"/>
    <w:p w14:paraId="1E5D01FD" w14:textId="2AD056ED" w:rsidR="006B0604" w:rsidRPr="006B0604" w:rsidRDefault="006B0604" w:rsidP="006B0604">
      <w:pPr>
        <w:pStyle w:val="Heading3"/>
      </w:pPr>
      <w:r>
        <w:t>File Notes</w:t>
      </w:r>
    </w:p>
    <w:p w14:paraId="63A870FA" w14:textId="77777777" w:rsidR="00242158" w:rsidRDefault="004F0048" w:rsidP="004F0048">
      <w:r w:rsidRPr="004F0048">
        <w:t>The negative file is a Trump Good 2020 Presidential Elections Disadvantage. The negative should argue Trump will win the presidential election now, the plan changes circumstances so that Trump loses, and Trump losing is bad because a second Trump term is good for certain reasons.</w:t>
      </w:r>
    </w:p>
    <w:p w14:paraId="69FCDBF0" w14:textId="07CD2245" w:rsidR="00837B14" w:rsidRPr="004F0048" w:rsidRDefault="004F0048" w:rsidP="004F0048">
      <w:r w:rsidRPr="004F0048">
        <w:br/>
        <w:t>The affirmative can argue that Trump will lose the presidential election or we cannot know who will win the presidential election, that the plan does not change election circumstances or the plan changes circumstances so that Trump wins, or that a second Trump term is not good or actively bad.</w:t>
      </w:r>
    </w:p>
    <w:p w14:paraId="68739F83" w14:textId="500324B3" w:rsidR="006B0604" w:rsidRDefault="006B0604" w:rsidP="00837B14"/>
    <w:p w14:paraId="5D10CBF9" w14:textId="77777777" w:rsidR="00242158" w:rsidRDefault="00242158" w:rsidP="00242158">
      <w:r>
        <w:t xml:space="preserve">The disadvantage is most strategic against larger affirmatives. If there are specific links to the affirmative, those should be used instead of the general link evidence. The hardest part of the DA to win is the impact, so the most strategic place to spend time is there. </w:t>
      </w:r>
    </w:p>
    <w:p w14:paraId="686DF86E" w14:textId="77777777" w:rsidR="00242158" w:rsidRDefault="00242158" w:rsidP="00242158"/>
    <w:p w14:paraId="5DE08028" w14:textId="0EF82FDF" w:rsidR="00242158" w:rsidRPr="009464A7" w:rsidRDefault="00242158" w:rsidP="00242158">
      <w:r>
        <w:t xml:space="preserve">When debating against this disadvantage, the affirmative should inquire about the specific states that the plan flips. </w:t>
      </w:r>
    </w:p>
    <w:p w14:paraId="23A3C6DD" w14:textId="77777777" w:rsidR="00242158" w:rsidRDefault="00242158" w:rsidP="00837B14"/>
    <w:p w14:paraId="08201A86" w14:textId="55BFC737" w:rsidR="00837B14" w:rsidRDefault="00837B14" w:rsidP="00837B14">
      <w:pPr>
        <w:pStyle w:val="Heading1"/>
      </w:pPr>
      <w:r>
        <w:t>Negative</w:t>
      </w:r>
    </w:p>
    <w:p w14:paraId="4D1C49B0" w14:textId="77777777" w:rsidR="006B0604" w:rsidRDefault="006B0604" w:rsidP="006B0604">
      <w:pPr>
        <w:pStyle w:val="Heading2"/>
      </w:pPr>
      <w:r>
        <w:t>1NC</w:t>
      </w:r>
    </w:p>
    <w:p w14:paraId="5143C24C" w14:textId="03857A44" w:rsidR="006B0604" w:rsidRDefault="006B0604" w:rsidP="006B0604">
      <w:pPr>
        <w:pStyle w:val="Heading3"/>
      </w:pPr>
      <w:r>
        <w:t xml:space="preserve">1NC </w:t>
      </w:r>
      <w:r w:rsidRPr="00A023E9">
        <w:t>—</w:t>
      </w:r>
      <w:r>
        <w:t xml:space="preserve"> 2020 Elections DA</w:t>
      </w:r>
    </w:p>
    <w:p w14:paraId="417C6E32" w14:textId="3114717F" w:rsidR="00022CA2" w:rsidRDefault="00022CA2" w:rsidP="00022CA2">
      <w:pPr>
        <w:pStyle w:val="Heading4"/>
      </w:pPr>
      <w:r>
        <w:t xml:space="preserve">Trump wins now </w:t>
      </w:r>
      <w:r w:rsidRPr="00A023E9">
        <w:t>—</w:t>
      </w:r>
      <w:r>
        <w:t xml:space="preserve">  he has the Electoral College.</w:t>
      </w:r>
    </w:p>
    <w:p w14:paraId="5D9C3D25" w14:textId="77777777" w:rsidR="00022CA2" w:rsidRPr="001C482C" w:rsidRDefault="00022CA2" w:rsidP="00022CA2">
      <w:r>
        <w:rPr>
          <w:rStyle w:val="Style13ptBold"/>
        </w:rPr>
        <w:t xml:space="preserve">Cohn 19- </w:t>
      </w:r>
      <w:r w:rsidRPr="001C482C">
        <w:t>Nate Cohn is</w:t>
      </w:r>
      <w:r>
        <w:t xml:space="preserve"> a journalist and writer at the Upshot in the New York Times. At the Upshot he mostly covers polls and politics. He has also appeared on CNN, MSNBC, NPR, and CSPAN. “Trump’s Electoral College Edge Could Grow in 2020, Rewarding Polarizing Campaign” 07/19/19 </w:t>
      </w:r>
      <w:hyperlink r:id="rId7" w:history="1">
        <w:r w:rsidRPr="00C01671">
          <w:rPr>
            <w:rStyle w:val="Hyperlink"/>
          </w:rPr>
          <w:t>https://www.nytimes.com/2019/07/19/upshot/trump-electoral-college-edge-.html 07/23/19</w:t>
        </w:r>
      </w:hyperlink>
      <w:r>
        <w:t xml:space="preserve"> DR</w:t>
      </w:r>
    </w:p>
    <w:p w14:paraId="4DE28B22" w14:textId="77777777" w:rsidR="00022CA2" w:rsidRPr="00C23DF9" w:rsidRDefault="00022CA2" w:rsidP="00022CA2">
      <w:pPr>
        <w:rPr>
          <w:rStyle w:val="StyleUnderline"/>
        </w:rPr>
      </w:pPr>
      <w:r w:rsidRPr="00C23DF9">
        <w:rPr>
          <w:rStyle w:val="StyleUnderline"/>
        </w:rPr>
        <w:t>President Trump’s approval ratings are under water in national polls. His position for re-election, on the other hand, might not be quite so bleak.</w:t>
      </w:r>
    </w:p>
    <w:p w14:paraId="07007743" w14:textId="77777777" w:rsidR="00022CA2" w:rsidRDefault="00022CA2" w:rsidP="00022CA2">
      <w:r w:rsidRPr="004F0048">
        <w:rPr>
          <w:rStyle w:val="StyleUnderline"/>
          <w:highlight w:val="yellow"/>
        </w:rPr>
        <w:t>His advantage in the Electoral College, relative to the</w:t>
      </w:r>
      <w:r w:rsidRPr="00C23DF9">
        <w:rPr>
          <w:rStyle w:val="StyleUnderline"/>
        </w:rPr>
        <w:t xml:space="preserve"> national </w:t>
      </w:r>
      <w:r w:rsidRPr="004F0048">
        <w:rPr>
          <w:rStyle w:val="StyleUnderline"/>
          <w:highlight w:val="yellow"/>
        </w:rPr>
        <w:t>popular vote,</w:t>
      </w:r>
      <w:r w:rsidRPr="00C23DF9">
        <w:rPr>
          <w:rStyle w:val="StyleUnderline"/>
        </w:rPr>
        <w:t xml:space="preserve"> may be </w:t>
      </w:r>
      <w:r w:rsidRPr="004F0048">
        <w:rPr>
          <w:rStyle w:val="StyleUnderline"/>
          <w:highlight w:val="yellow"/>
        </w:rPr>
        <w:t>even larger than it was in 2016</w:t>
      </w:r>
      <w:r>
        <w:t>, according to an Upshot analysis of election results and polling data.</w:t>
      </w:r>
    </w:p>
    <w:p w14:paraId="37EC0BFF" w14:textId="77777777" w:rsidR="00022CA2" w:rsidRDefault="00022CA2" w:rsidP="00022CA2">
      <w:r w:rsidRPr="00C23DF9">
        <w:rPr>
          <w:rStyle w:val="StyleUnderline"/>
        </w:rPr>
        <w:t>That</w:t>
      </w:r>
      <w:r>
        <w:t xml:space="preserve"> persistent edge </w:t>
      </w:r>
      <w:r w:rsidRPr="00C23DF9">
        <w:rPr>
          <w:rStyle w:val="StyleUnderline"/>
        </w:rPr>
        <w:t>leaves him closer to re-election than one would think based on national polls</w:t>
      </w:r>
      <w:r>
        <w:t>, and it might blunt any electoral cost of actions like his recent tweets attacking four minority congresswomen.</w:t>
      </w:r>
    </w:p>
    <w:p w14:paraId="75951A7D" w14:textId="77777777" w:rsidR="00022CA2" w:rsidRDefault="00022CA2" w:rsidP="00022CA2">
      <w:r>
        <w:t xml:space="preserve">For now, </w:t>
      </w:r>
      <w:r w:rsidRPr="00C23DF9">
        <w:rPr>
          <w:rStyle w:val="StyleUnderline"/>
        </w:rPr>
        <w:t>the</w:t>
      </w:r>
      <w:r>
        <w:t xml:space="preserve"> mostly white working-class </w:t>
      </w:r>
      <w:r w:rsidRPr="00C23DF9">
        <w:rPr>
          <w:rStyle w:val="StyleUnderline"/>
        </w:rPr>
        <w:t xml:space="preserve">Rust Belt states, </w:t>
      </w:r>
      <w:r>
        <w:t xml:space="preserve">decisive in the 2016 election, </w:t>
      </w:r>
      <w:r w:rsidRPr="00C23DF9">
        <w:rPr>
          <w:rStyle w:val="StyleUnderline"/>
        </w:rPr>
        <w:t>remain at the center of the electoral map</w:t>
      </w:r>
      <w:r>
        <w:t xml:space="preserve">, based on our estimates. The </w:t>
      </w:r>
      <w:r w:rsidRPr="004F0048">
        <w:rPr>
          <w:rStyle w:val="StyleUnderline"/>
          <w:highlight w:val="yellow"/>
        </w:rPr>
        <w:t>Democrats have few obviously promising alternative paths to win without these battleground states</w:t>
      </w:r>
      <w:r>
        <w:t>. The president’s approval ratings remain higher in the Sun Belt battlegrounds than in the Rust Belt, despite Democratic hopes of a breakthrough.</w:t>
      </w:r>
    </w:p>
    <w:p w14:paraId="742619FA" w14:textId="77777777" w:rsidR="00022CA2" w:rsidRDefault="00022CA2" w:rsidP="00022CA2">
      <w:r>
        <w:t>There are signs that some of these voters have soured on his presidency, based on recent polling. There is also reason to think that white working-class voters who supported Mr. Trump were relatively likely to stay home in last November’s midterm elections.</w:t>
      </w:r>
    </w:p>
    <w:p w14:paraId="74BF93AA" w14:textId="77777777" w:rsidR="00022CA2" w:rsidRDefault="00022CA2" w:rsidP="00022CA2">
      <w:r>
        <w:t>A strategy rooted in racial polarization could at once energize parts of the president’s base and rebuild support among wavering white working-class voters. Many of these voters backed Mr. Trump in the first place in part because of his views on hot-button issues, including on immigration and race.</w:t>
      </w:r>
    </w:p>
    <w:p w14:paraId="7490C6BB" w14:textId="77777777" w:rsidR="00022CA2" w:rsidRDefault="00022CA2" w:rsidP="00022CA2">
      <w:r>
        <w:t>Alone, the president’s relative advantage in the Electoral College does not necessarily make him a favorite to win. His approval rating is well beneath 50 percent in states worth more than 270 electoral votes, including in the Northern battleground states that decided the 2016 election.</w:t>
      </w:r>
    </w:p>
    <w:p w14:paraId="7124FC60" w14:textId="77777777" w:rsidR="00022CA2" w:rsidRDefault="00022CA2" w:rsidP="00022CA2">
      <w:r>
        <w:t>And just because racial polarization could work to the president’s advantage in general doesn’t mean that his particular tactics will prove effective. The president’s campaign rally on Wednesday night seemed, for a time, to go too far even for him: on Thursday he disavowed the “send her back” chants that supporters directed toward a congresswoman who immigrated to the United States as a refugee. (By Friday, he was declining to condemn the chants.)</w:t>
      </w:r>
    </w:p>
    <w:p w14:paraId="32F2E63D" w14:textId="77777777" w:rsidR="00022CA2" w:rsidRDefault="00022CA2" w:rsidP="00022CA2">
      <w:r>
        <w:t xml:space="preserve">But Mr. </w:t>
      </w:r>
      <w:r w:rsidRPr="004F0048">
        <w:rPr>
          <w:rStyle w:val="StyleUnderline"/>
          <w:highlight w:val="yellow"/>
        </w:rPr>
        <w:t>Trump’s approval rating has been stable</w:t>
      </w:r>
      <w:r w:rsidRPr="00C23DF9">
        <w:rPr>
          <w:rStyle w:val="StyleUnderline"/>
        </w:rPr>
        <w:t xml:space="preserve"> even after seemingly big missteps. And if it improves by a modest amount </w:t>
      </w:r>
      <w:r>
        <w:t xml:space="preserve">— not unusual for incumbents with a strong economy </w:t>
      </w:r>
      <w:r w:rsidRPr="00C23DF9">
        <w:rPr>
          <w:rStyle w:val="StyleUnderline"/>
        </w:rPr>
        <w:t xml:space="preserve">— </w:t>
      </w:r>
      <w:r w:rsidRPr="004F0048">
        <w:rPr>
          <w:rStyle w:val="StyleUnderline"/>
          <w:highlight w:val="yellow"/>
        </w:rPr>
        <w:t>he</w:t>
      </w:r>
      <w:r w:rsidRPr="00C23DF9">
        <w:rPr>
          <w:rStyle w:val="StyleUnderline"/>
        </w:rPr>
        <w:t xml:space="preserve"> </w:t>
      </w:r>
      <w:r w:rsidRPr="004F0048">
        <w:rPr>
          <w:rStyle w:val="StyleUnderline"/>
          <w:highlight w:val="yellow"/>
        </w:rPr>
        <w:t>could have a distinct chance to win re-election while losing the popular vote by more than he did in 2016</w:t>
      </w:r>
      <w:r>
        <w:t>, when he lost it by 2.1 percentage points.</w:t>
      </w:r>
    </w:p>
    <w:p w14:paraId="2B777346" w14:textId="77777777" w:rsidR="00022CA2" w:rsidRDefault="00022CA2" w:rsidP="00022CA2">
      <w:r w:rsidRPr="00C23DF9">
        <w:rPr>
          <w:rStyle w:val="StyleUnderline"/>
        </w:rPr>
        <w:t>The president’s relative advantage in the Electoral College could grow even further in a high-turnout election</w:t>
      </w:r>
      <w:r>
        <w:t>, which could pad Democratic margins nationwide while doing little to help them in the Northern battleground states.</w:t>
      </w:r>
    </w:p>
    <w:p w14:paraId="208E185A" w14:textId="77777777" w:rsidR="00022CA2" w:rsidRPr="00C23DF9" w:rsidRDefault="00022CA2" w:rsidP="00022CA2">
      <w:pPr>
        <w:rPr>
          <w:rStyle w:val="StyleUnderline"/>
        </w:rPr>
      </w:pPr>
      <w:r>
        <w:t xml:space="preserve">It is even possible that Mr. </w:t>
      </w:r>
      <w:r w:rsidRPr="004F0048">
        <w:rPr>
          <w:rStyle w:val="StyleUnderline"/>
          <w:highlight w:val="yellow"/>
        </w:rPr>
        <w:t>Trump could win while losing the national vote by as much as five percentage points.</w:t>
      </w:r>
    </w:p>
    <w:p w14:paraId="0648F8F5" w14:textId="77777777" w:rsidR="00022CA2" w:rsidRDefault="00022CA2" w:rsidP="00022CA2">
      <w:r>
        <w:t>The state of the Electoral College, 2018</w:t>
      </w:r>
    </w:p>
    <w:p w14:paraId="388394B0" w14:textId="77777777" w:rsidR="00022CA2" w:rsidRDefault="00022CA2" w:rsidP="00022CA2">
      <w:r>
        <w:t>The best available evidence on the president’s standing by state comes from the large 2018 election surveys. Their quality is generally high, and unlike most surveys, they have been adjusted to match actual election results, ironing out many potential biases of pre-election polls. Although these surveys are nearly nine months old, the stability of the president’s overall approval ratings means, for our purposes, that they remain a decent measure of the distribution of his support.</w:t>
      </w:r>
    </w:p>
    <w:p w14:paraId="2AEBFAEE" w14:textId="77777777" w:rsidR="00022CA2" w:rsidRDefault="00022CA2" w:rsidP="00022CA2">
      <w:r>
        <w:t xml:space="preserve">Taken together, the president’s approval rating among midterm voters stood at about 45.5 percent, excluding the voters who did not express an opinion (for comparability, measures of the president’s approval will exclude voters without an opinion). </w:t>
      </w:r>
    </w:p>
    <w:p w14:paraId="3A0651E1" w14:textId="77777777" w:rsidR="00022CA2" w:rsidRDefault="00022CA2" w:rsidP="00022CA2">
      <w:r>
        <w:t>By state, the president’s approval rating was beneath 50 percent in states worth 310 electoral votes: the states carried by Hillary Clinton, along with Michigan, Pennsylvania, Wisconsin, Iowa, Arizona and North Carolina. This is not exactly good news for the president, but not as bad as it typically would be given an approval rating of 45.5 percent. John McCain, for instance, lost states worth 365 electoral votes in 2008 while winning 45.7 percent of the vote.</w:t>
      </w:r>
    </w:p>
    <w:p w14:paraId="1F800147" w14:textId="77777777" w:rsidR="00022CA2" w:rsidRDefault="00022CA2" w:rsidP="00022CA2">
      <w:r w:rsidRPr="00C23DF9">
        <w:rPr>
          <w:rStyle w:val="StyleUnderline"/>
        </w:rPr>
        <w:t>The most important measure of the president’s strength in the Electoral College</w:t>
      </w:r>
      <w:r>
        <w:t xml:space="preserve">, relative to the national vote, </w:t>
      </w:r>
      <w:r w:rsidRPr="00C23DF9">
        <w:rPr>
          <w:rStyle w:val="StyleUnderline"/>
        </w:rPr>
        <w:t>is the</w:t>
      </w:r>
      <w:r>
        <w:t xml:space="preserve"> difference between the national vote and the </w:t>
      </w:r>
      <w:r w:rsidRPr="00C23DF9">
        <w:rPr>
          <w:rStyle w:val="StyleUnderline"/>
        </w:rPr>
        <w:t>“tipping-point state</w:t>
      </w:r>
      <w:r>
        <w:t>” — the state most likely to push a candidate over the Electoral College threshold.</w:t>
      </w:r>
    </w:p>
    <w:p w14:paraId="0CBDC0C9" w14:textId="77777777" w:rsidR="00022CA2" w:rsidRDefault="00022CA2" w:rsidP="00022CA2">
      <w:r w:rsidRPr="004F0048">
        <w:rPr>
          <w:rStyle w:val="StyleUnderline"/>
          <w:highlight w:val="yellow"/>
        </w:rPr>
        <w:t>Wisconsin was the tipping-point state in 2016</w:t>
      </w:r>
      <w:r>
        <w:t>, and it seems to hold that distinction now, at least based on the president’s approval rating among 2018 midterm voters.</w:t>
      </w:r>
    </w:p>
    <w:p w14:paraId="66999724" w14:textId="77777777" w:rsidR="00022CA2" w:rsidRDefault="00022CA2" w:rsidP="00022CA2">
      <w:r>
        <w:t xml:space="preserve">Over all, </w:t>
      </w:r>
      <w:r w:rsidRPr="004F0048">
        <w:rPr>
          <w:rStyle w:val="StyleUnderline"/>
          <w:highlight w:val="yellow"/>
        </w:rPr>
        <w:t>the president’s approval rating was 47.1 percent in Wisconsin, above his</w:t>
      </w:r>
      <w:r>
        <w:t xml:space="preserve"> 45.5 percent </w:t>
      </w:r>
      <w:r w:rsidRPr="004F0048">
        <w:rPr>
          <w:rStyle w:val="StyleUnderline"/>
          <w:highlight w:val="yellow"/>
        </w:rPr>
        <w:t>nationwide</w:t>
      </w:r>
      <w:r>
        <w:t>. This implies that the president’s advantage in the Electoral College, at least by his approval rating, is fairly similar to what it was in 2016.</w:t>
      </w:r>
    </w:p>
    <w:p w14:paraId="2D481BCB" w14:textId="6653F441" w:rsidR="00022CA2" w:rsidRDefault="00022CA2" w:rsidP="00022CA2"/>
    <w:p w14:paraId="68D53FD9" w14:textId="77777777" w:rsidR="006D6453" w:rsidRDefault="006D6453" w:rsidP="006D6453">
      <w:pPr>
        <w:pStyle w:val="Heading4"/>
      </w:pPr>
      <w:r>
        <w:t xml:space="preserve">Support for arms sales is </w:t>
      </w:r>
      <w:r w:rsidRPr="00097F7C">
        <w:rPr>
          <w:u w:val="single"/>
        </w:rPr>
        <w:t>key</w:t>
      </w:r>
      <w:r>
        <w:t xml:space="preserve"> to the working class vote — </w:t>
      </w:r>
      <w:r w:rsidRPr="00097F7C">
        <w:rPr>
          <w:u w:val="single"/>
        </w:rPr>
        <w:t>flips the election</w:t>
      </w:r>
      <w:r>
        <w:t>.</w:t>
      </w:r>
    </w:p>
    <w:p w14:paraId="57FF5680" w14:textId="77777777" w:rsidR="006D6453" w:rsidRDefault="006D6453" w:rsidP="006D6453">
      <w:r w:rsidRPr="00B20497">
        <w:rPr>
          <w:rStyle w:val="Style13ptBold"/>
        </w:rPr>
        <w:t>Exum 17</w:t>
      </w:r>
      <w:r>
        <w:t xml:space="preserve"> — Andrew Exum, Contributing Editor at The Atlantic, former U.S. Deputy Assistant Secretary of Defense for Middle East policy, former U.S. army officer, holds an M.A. in Middle Eastern Studies from the American University of Beirut, 2017 ("How Progressives Can Win If They Learn to Stop Worrying and Love Arms Sales," Atlantic, May 23</w:t>
      </w:r>
      <w:r w:rsidRPr="00B20497">
        <w:rPr>
          <w:vertAlign w:val="superscript"/>
        </w:rPr>
        <w:t>rd</w:t>
      </w:r>
      <w:r>
        <w:t>, Available Online at https://www.theatlantic.com/politics/archive/2017/05/americas-right-to-sell-arms/527805/, Accessed 7-24-2019)</w:t>
      </w:r>
    </w:p>
    <w:p w14:paraId="79A65133" w14:textId="77777777" w:rsidR="006D6453" w:rsidRDefault="006D6453" w:rsidP="006D6453">
      <w:r>
        <w:t xml:space="preserve">I want to spend a little time talking about one of the reasons why the trip went so well. I’ll warn you: </w:t>
      </w:r>
      <w:r w:rsidRPr="0050374B">
        <w:rPr>
          <w:rStyle w:val="StyleUnderline"/>
        </w:rPr>
        <w:t>This is a somewhat taboo</w:t>
      </w:r>
      <w:r>
        <w:t xml:space="preserve"> subject </w:t>
      </w:r>
      <w:r w:rsidRPr="0050374B">
        <w:rPr>
          <w:rStyle w:val="StyleUnderline"/>
        </w:rPr>
        <w:t>for progressive foreign-policy types</w:t>
      </w:r>
      <w:r>
        <w:t xml:space="preserve">. </w:t>
      </w:r>
      <w:r w:rsidRPr="0050374B">
        <w:rPr>
          <w:rStyle w:val="StyleUnderline"/>
        </w:rPr>
        <w:t>The subject</w:t>
      </w:r>
      <w:r>
        <w:t xml:space="preserve">, friends, </w:t>
      </w:r>
      <w:r w:rsidRPr="0050374B">
        <w:rPr>
          <w:rStyle w:val="StyleUnderline"/>
        </w:rPr>
        <w:t>is arms sales</w:t>
      </w:r>
      <w:r>
        <w:t xml:space="preserve">. </w:t>
      </w:r>
      <w:r w:rsidRPr="004F0048">
        <w:rPr>
          <w:rStyle w:val="StyleUnderline"/>
          <w:highlight w:val="yellow"/>
        </w:rPr>
        <w:t>Progressives</w:t>
      </w:r>
      <w:r w:rsidRPr="0050374B">
        <w:rPr>
          <w:rStyle w:val="StyleUnderline"/>
        </w:rPr>
        <w:t xml:space="preserve"> don’t like arms sales</w:t>
      </w:r>
      <w:r>
        <w:t xml:space="preserve"> very much, </w:t>
      </w:r>
      <w:r w:rsidRPr="0050374B">
        <w:rPr>
          <w:rStyle w:val="StyleUnderline"/>
        </w:rPr>
        <w:t xml:space="preserve">but they </w:t>
      </w:r>
      <w:r w:rsidRPr="004F0048">
        <w:rPr>
          <w:rStyle w:val="StyleUnderline"/>
          <w:highlight w:val="yellow"/>
        </w:rPr>
        <w:t>need to pay attention</w:t>
      </w:r>
      <w:r w:rsidRPr="0050374B">
        <w:rPr>
          <w:rStyle w:val="StyleUnderline"/>
        </w:rPr>
        <w:t xml:space="preserve"> to them, </w:t>
      </w:r>
      <w:r w:rsidRPr="004F0048">
        <w:rPr>
          <w:rStyle w:val="StyleUnderline"/>
          <w:highlight w:val="yellow"/>
        </w:rPr>
        <w:t>because they’re</w:t>
      </w:r>
      <w:r w:rsidRPr="0050374B">
        <w:rPr>
          <w:rStyle w:val="StyleUnderline"/>
        </w:rPr>
        <w:t xml:space="preserve"> one </w:t>
      </w:r>
      <w:r w:rsidRPr="004F0048">
        <w:rPr>
          <w:rStyle w:val="StyleUnderline"/>
          <w:highlight w:val="yellow"/>
        </w:rPr>
        <w:t>big way Republicans are</w:t>
      </w:r>
      <w:r>
        <w:t xml:space="preserve"> fighting for—and </w:t>
      </w:r>
      <w:r w:rsidRPr="004F0048">
        <w:rPr>
          <w:rStyle w:val="StyleUnderline"/>
          <w:highlight w:val="yellow"/>
        </w:rPr>
        <w:t>winning</w:t>
      </w:r>
      <w:r>
        <w:t xml:space="preserve">—the </w:t>
      </w:r>
      <w:r w:rsidRPr="004F0048">
        <w:rPr>
          <w:rStyle w:val="StyleUnderline"/>
          <w:highlight w:val="yellow"/>
        </w:rPr>
        <w:t>votes of working-class</w:t>
      </w:r>
      <w:r w:rsidRPr="0050374B">
        <w:rPr>
          <w:rStyle w:val="StyleUnderline"/>
        </w:rPr>
        <w:t xml:space="preserve"> Americans </w:t>
      </w:r>
      <w:r w:rsidRPr="004F0048">
        <w:rPr>
          <w:rStyle w:val="StyleUnderline"/>
          <w:highlight w:val="yellow"/>
        </w:rPr>
        <w:t>who</w:t>
      </w:r>
      <w:r w:rsidRPr="0050374B">
        <w:rPr>
          <w:rStyle w:val="StyleUnderline"/>
        </w:rPr>
        <w:t xml:space="preserve"> have </w:t>
      </w:r>
      <w:r w:rsidRPr="004F0048">
        <w:rPr>
          <w:rStyle w:val="Emphasis"/>
          <w:highlight w:val="yellow"/>
        </w:rPr>
        <w:t>traditionally voted</w:t>
      </w:r>
      <w:r w:rsidRPr="0050374B">
        <w:rPr>
          <w:rStyle w:val="Emphasis"/>
        </w:rPr>
        <w:t xml:space="preserve"> for </w:t>
      </w:r>
      <w:r w:rsidRPr="004F0048">
        <w:rPr>
          <w:rStyle w:val="Emphasis"/>
          <w:highlight w:val="yellow"/>
        </w:rPr>
        <w:t>Dem</w:t>
      </w:r>
      <w:r w:rsidRPr="0050374B">
        <w:rPr>
          <w:rStyle w:val="Emphasis"/>
        </w:rPr>
        <w:t>ocrats</w:t>
      </w:r>
      <w:r>
        <w:t>.</w:t>
      </w:r>
    </w:p>
    <w:p w14:paraId="7C861686" w14:textId="77777777" w:rsidR="006D6453" w:rsidRDefault="006D6453" w:rsidP="006D6453">
      <w:r>
        <w:t>While the president was in Saudi Arabia, the Trump administration announced $110 billion in arms sales to Saudi Arabia—with an additional $240 billion committed over a 10-year period. If you’ve ever worked in government, you know this is what is called a “deliverable,” the clunky management-consultantese term for a tangible outcome of a visit or meeting. When Donald Trump is asked to justify his trip to Saudi Arabia, he’ll cite that $110 billion in arms sales.</w:t>
      </w:r>
    </w:p>
    <w:p w14:paraId="3F1AFC67" w14:textId="77777777" w:rsidR="006D6453" w:rsidRDefault="006D6453" w:rsidP="006D6453">
      <w:r>
        <w:t>There are a few interesting things about these sales. The first is that many of these sales were already in the works. The Obama administration spent eight years quietly selling a lot of arms to Saudi Arabia: When President Obama left office, for example, the United States still had $100 billion in the foreign military sales pipeline with Saudi Arabia and, in 2011, had inked what was previously the largest arms sale in U.S. history with the Kingdom—a $29 billion deal to sell F-15s to the Saudis.</w:t>
      </w:r>
    </w:p>
    <w:p w14:paraId="0951E0A6" w14:textId="77777777" w:rsidR="006D6453" w:rsidRDefault="006D6453" w:rsidP="006D6453">
      <w:r>
        <w:t>Obama-era sales to Saudi Arabia were in keeping with sales to other Gulf states: Both Qatar and the United Arab Emirates bought a tremendous amount of U.S. arms between 2009 and 2017. Qatar bought more U.S. arms than any other state in 2014 and, in the waning days of the Obama administration, announced that it would buy nearly $4 billion in Boeing-made F-15s in addition to $19 billion in commercial aircraft, also from Boeing.</w:t>
      </w:r>
    </w:p>
    <w:p w14:paraId="252402FE" w14:textId="77777777" w:rsidR="006D6453" w:rsidRDefault="006D6453" w:rsidP="006D6453">
      <w:r>
        <w:t>Overall, the Arab Gulf states went on a spending spree during the Obama years, and most of the money was spent on American arms.</w:t>
      </w:r>
    </w:p>
    <w:p w14:paraId="71939712" w14:textId="77777777" w:rsidR="006D6453" w:rsidRDefault="006D6453" w:rsidP="006D6453">
      <w:r>
        <w:t>So why didn’t you hear a lot about this from Democratic politicians during the 2016 election season? There are two main reasons—one strategic and one moral.</w:t>
      </w:r>
    </w:p>
    <w:p w14:paraId="461794B6" w14:textId="77777777" w:rsidR="006D6453" w:rsidRDefault="006D6453" w:rsidP="006D6453">
      <w:r>
        <w:t>Strategically, not everyone is convinced that arming the Arab Gulf states to the teeth is a wise idea. Some worry that these arms might someday endanger Israel’s security, while others worry the Arab Gulf states might be encouraged to use their new toys on disastrous military interventions against Iran or Iranian proxies in, say, Yemen.</w:t>
      </w:r>
    </w:p>
    <w:p w14:paraId="11B0D7AC" w14:textId="77777777" w:rsidR="006D6453" w:rsidRDefault="006D6453" w:rsidP="006D6453">
      <w:r w:rsidRPr="0050374B">
        <w:rPr>
          <w:rStyle w:val="StyleUnderline"/>
        </w:rPr>
        <w:t>The</w:t>
      </w:r>
      <w:r>
        <w:t xml:space="preserve"> quick and unsatisfying </w:t>
      </w:r>
      <w:r w:rsidRPr="0050374B">
        <w:rPr>
          <w:rStyle w:val="StyleUnderline"/>
        </w:rPr>
        <w:t>answer</w:t>
      </w:r>
      <w:r>
        <w:t xml:space="preserve"> to these concerns </w:t>
      </w:r>
      <w:r w:rsidRPr="0050374B">
        <w:rPr>
          <w:rStyle w:val="StyleUnderline"/>
        </w:rPr>
        <w:t>is the global market</w:t>
      </w:r>
      <w:r w:rsidRPr="0050374B">
        <w:t>.</w:t>
      </w:r>
      <w:r>
        <w:t xml:space="preserve"> The Arab Gulf states have money, and that </w:t>
      </w:r>
      <w:r w:rsidRPr="0050374B">
        <w:rPr>
          <w:rStyle w:val="StyleUnderline"/>
        </w:rPr>
        <w:t>money will buy the weapons that are available</w:t>
      </w:r>
      <w:r>
        <w:t xml:space="preserve">. </w:t>
      </w:r>
      <w:r w:rsidRPr="0050374B">
        <w:rPr>
          <w:rStyle w:val="StyleUnderline"/>
        </w:rPr>
        <w:t>If U.S. arms are not for sale, fine: French, Chinese, or Russian arms will be</w:t>
      </w:r>
      <w:r>
        <w:t xml:space="preserve">. (And if you don’t believe me, look at the way in which Gulf states—frustrated by U.S. export controls on drone technology—are turning to the Chinese.) </w:t>
      </w:r>
      <w:r w:rsidRPr="0050374B">
        <w:rPr>
          <w:rStyle w:val="StyleUnderline"/>
        </w:rPr>
        <w:t>Selling U.S. arms to the Gulf states</w:t>
      </w:r>
      <w:r>
        <w:t xml:space="preserve">, by contrast, </w:t>
      </w:r>
      <w:r w:rsidRPr="0050374B">
        <w:rPr>
          <w:rStyle w:val="StyleUnderline"/>
        </w:rPr>
        <w:t>further ties them to U.S. interests by deepening cooperation and interoperability</w:t>
      </w:r>
      <w:r>
        <w:t xml:space="preserve"> between the U.S. military and its Gulf partners. One of the reasons Qatar wanted to buy U.S. fighters to partially replace its French-made fleet, for example, was because they discovered how difficult it was for their existing fighter aircraft to fly with the U.S. air force as part of coalitions over Libya and Syria.  </w:t>
      </w:r>
    </w:p>
    <w:p w14:paraId="484E94E3" w14:textId="77777777" w:rsidR="006D6453" w:rsidRDefault="006D6453" w:rsidP="006D6453">
      <w:r w:rsidRPr="0050374B">
        <w:rPr>
          <w:rStyle w:val="StyleUnderline"/>
        </w:rPr>
        <w:t>Arms sales also drive down the cost of our own weapons and thus the amount of money U.S. tax-payers have to spend</w:t>
      </w:r>
      <w:r>
        <w:t xml:space="preserve"> on defense instead of other priorities like, say, the State Department, school lunches, or housing subsidies. Here’s one example: Because the United States is buying fewer F-35s than originally planned and using more of its “fourth generation” fighters (F-15s, F-16s, etc.) in the skies over Iraq and Syria than previously anticipated, the Department of Defense will likely need to buy more of those fourth generation fighters in the coming years. The recent sales of F-15s to Qatar, F-18s to Kuwait, and F-16s to Bahrain will drive down the cost per plane for the Pentagon. That’s a good thing—at least financially.  </w:t>
      </w:r>
    </w:p>
    <w:p w14:paraId="09B2932C" w14:textId="77777777" w:rsidR="006D6453" w:rsidRDefault="006D6453" w:rsidP="006D6453">
      <w:r>
        <w:t xml:space="preserve">Morally, though, </w:t>
      </w:r>
      <w:r w:rsidRPr="0050374B">
        <w:rPr>
          <w:rStyle w:val="StyleUnderline"/>
        </w:rPr>
        <w:t>many progressives just grow ill at the idea of selling weapons abroad</w:t>
      </w:r>
      <w:r>
        <w:t>. Senator Chris Murphy, for example—one of the more eloquent and consistent critics of U.S. arms sales in the Senate, even though his own state has a very robust defense industrial base—sees nothing admirable about the idea of selling weapons to the Saudis that might be used in Yemen. Other progressives agree: Yes, they argue, we understand the demand of the market will be met by someone, but do we have to be complicit in providing the supply? In other countries, progressives have even taken to the courts in an effort to halt sales.</w:t>
      </w:r>
    </w:p>
    <w:p w14:paraId="22C4B622" w14:textId="77777777" w:rsidR="006D6453" w:rsidRDefault="006D6453" w:rsidP="006D6453">
      <w:r>
        <w:t xml:space="preserve">I have a lot of respect for these progressives and their values. I spent too much time in Sunday School as a kid to not feel a little uneasy about the business of selling weapons. And the </w:t>
      </w:r>
      <w:r w:rsidRPr="0050374B">
        <w:rPr>
          <w:rStyle w:val="StyleUnderline"/>
        </w:rPr>
        <w:t>angst many progressives feel about U.S. arms sales has been enough to keep many Democrats from talking up their successes</w:t>
      </w:r>
      <w:r>
        <w:t xml:space="preserve"> in helping U.S. industry abroad. </w:t>
      </w:r>
      <w:r w:rsidRPr="0050374B">
        <w:rPr>
          <w:rStyle w:val="StyleUnderline"/>
        </w:rPr>
        <w:t>I wonder</w:t>
      </w:r>
      <w:r>
        <w:t xml:space="preserve">, though, </w:t>
      </w:r>
      <w:r w:rsidRPr="0050374B">
        <w:rPr>
          <w:rStyle w:val="StyleUnderline"/>
        </w:rPr>
        <w:t>if there isn’t a real political cost to not doing so</w:t>
      </w:r>
      <w:r>
        <w:t>.</w:t>
      </w:r>
    </w:p>
    <w:p w14:paraId="6F8C0433" w14:textId="77777777" w:rsidR="006D6453" w:rsidRDefault="006D6453" w:rsidP="006D6453">
      <w:r w:rsidRPr="004F0048">
        <w:rPr>
          <w:rStyle w:val="StyleUnderline"/>
          <w:highlight w:val="yellow"/>
        </w:rPr>
        <w:t>Boeing employs 157,000</w:t>
      </w:r>
      <w:r w:rsidRPr="0050374B">
        <w:rPr>
          <w:rStyle w:val="StyleUnderline"/>
        </w:rPr>
        <w:t xml:space="preserve"> people—almost all of them in the United States</w:t>
      </w:r>
      <w:r>
        <w:t xml:space="preserve">. </w:t>
      </w:r>
      <w:r w:rsidRPr="0050374B">
        <w:rPr>
          <w:rStyle w:val="StyleUnderline"/>
        </w:rPr>
        <w:t>14,500 people work in Boeing’s facilities in Missouri</w:t>
      </w:r>
      <w:r>
        <w:t xml:space="preserve">, where the F-15 and F-18 are made, </w:t>
      </w:r>
      <w:r w:rsidRPr="0050374B">
        <w:rPr>
          <w:rStyle w:val="StyleUnderline"/>
        </w:rPr>
        <w:t>where Senator Claire McCaskill is up for reelection next year, and where Donald Trump trounced Hillary Clinton 56 to 38 percent</w:t>
      </w:r>
      <w:r>
        <w:t xml:space="preserve"> in 2016. (</w:t>
      </w:r>
      <w:r w:rsidRPr="0050374B">
        <w:rPr>
          <w:rStyle w:val="StyleUnderline"/>
        </w:rPr>
        <w:t>Those 14,500 people do not include the many thousands of other Americans who make parts for the F-15 and F-18 elsewhere in America</w:t>
      </w:r>
      <w:r>
        <w:t>.)</w:t>
      </w:r>
    </w:p>
    <w:p w14:paraId="698A0E2A" w14:textId="77777777" w:rsidR="006D6453" w:rsidRDefault="006D6453" w:rsidP="006D6453">
      <w:r w:rsidRPr="0050374B">
        <w:rPr>
          <w:rStyle w:val="StyleUnderline"/>
        </w:rPr>
        <w:t>Lockheed Martin</w:t>
      </w:r>
      <w:r>
        <w:t xml:space="preserve">, meanwhile, a huge winner in the recent arms deal with Saudi Arabia (despite ace businessman Jared Kushner negotiating the price down on behalf of the Saudis), </w:t>
      </w:r>
      <w:r w:rsidRPr="0050374B">
        <w:rPr>
          <w:rStyle w:val="StyleUnderline"/>
        </w:rPr>
        <w:t>employs an additional 97,000 workers</w:t>
      </w:r>
      <w:r>
        <w:t xml:space="preserve">—again, </w:t>
      </w:r>
      <w:r w:rsidRPr="0050374B">
        <w:rPr>
          <w:rStyle w:val="StyleUnderline"/>
        </w:rPr>
        <w:t>most of them in the United States</w:t>
      </w:r>
      <w:r>
        <w:t xml:space="preserve">. </w:t>
      </w:r>
      <w:r w:rsidRPr="0050374B">
        <w:rPr>
          <w:rStyle w:val="StyleUnderline"/>
        </w:rPr>
        <w:t>And Raytheon</w:t>
      </w:r>
      <w:r>
        <w:t xml:space="preserve">, another big winner last week, employs another </w:t>
      </w:r>
      <w:r w:rsidRPr="0050374B">
        <w:rPr>
          <w:rStyle w:val="StyleUnderline"/>
        </w:rPr>
        <w:t>60,000</w:t>
      </w:r>
      <w:r>
        <w:t xml:space="preserve"> or so </w:t>
      </w:r>
      <w:r w:rsidRPr="0050374B">
        <w:rPr>
          <w:rStyle w:val="StyleUnderline"/>
        </w:rPr>
        <w:t>Americans</w:t>
      </w:r>
      <w:r>
        <w:t>.</w:t>
      </w:r>
    </w:p>
    <w:p w14:paraId="704E41FD" w14:textId="77777777" w:rsidR="006D6453" w:rsidRDefault="006D6453" w:rsidP="006D6453">
      <w:r>
        <w:t xml:space="preserve">Donald Trump obviously has no moral qualms about selling weapons to our partners and allies abroad. And so </w:t>
      </w:r>
      <w:r w:rsidRPr="0050374B">
        <w:rPr>
          <w:rStyle w:val="StyleUnderline"/>
        </w:rPr>
        <w:t xml:space="preserve">while Democrats leave points on the board with working-class voters by not talking about how much Democrats do to support U.S. industry, </w:t>
      </w:r>
      <w:r w:rsidRPr="004F0048">
        <w:rPr>
          <w:rStyle w:val="StyleUnderline"/>
          <w:highlight w:val="yellow"/>
        </w:rPr>
        <w:t>Republicans</w:t>
      </w:r>
      <w:r w:rsidRPr="0050374B">
        <w:rPr>
          <w:rStyle w:val="StyleUnderline"/>
        </w:rPr>
        <w:t xml:space="preserve"> swoop in to </w:t>
      </w:r>
      <w:r w:rsidRPr="004F0048">
        <w:rPr>
          <w:rStyle w:val="Emphasis"/>
          <w:highlight w:val="yellow"/>
        </w:rPr>
        <w:t>take credit</w:t>
      </w:r>
      <w:r>
        <w:t xml:space="preserve"> with assembly line workers for even those things that Obama approved and set in motion.</w:t>
      </w:r>
    </w:p>
    <w:p w14:paraId="054673DC" w14:textId="77777777" w:rsidR="006D6453" w:rsidRDefault="006D6453" w:rsidP="006D6453">
      <w:r w:rsidRPr="0050374B">
        <w:rPr>
          <w:rStyle w:val="StyleUnderline"/>
        </w:rPr>
        <w:t xml:space="preserve">The </w:t>
      </w:r>
      <w:r w:rsidRPr="004F0048">
        <w:rPr>
          <w:rStyle w:val="StyleUnderline"/>
          <w:highlight w:val="yellow"/>
        </w:rPr>
        <w:t>way</w:t>
      </w:r>
      <w:r w:rsidRPr="0050374B">
        <w:rPr>
          <w:rStyle w:val="StyleUnderline"/>
        </w:rPr>
        <w:t xml:space="preserve"> in which </w:t>
      </w:r>
      <w:r w:rsidRPr="004F0048">
        <w:rPr>
          <w:rStyle w:val="StyleUnderline"/>
          <w:highlight w:val="yellow"/>
        </w:rPr>
        <w:t>Trump brags about</w:t>
      </w:r>
      <w:r w:rsidRPr="0050374B">
        <w:rPr>
          <w:rStyle w:val="StyleUnderline"/>
        </w:rPr>
        <w:t xml:space="preserve"> U.S. arms </w:t>
      </w:r>
      <w:r w:rsidRPr="004F0048">
        <w:rPr>
          <w:rStyle w:val="StyleUnderline"/>
          <w:highlight w:val="yellow"/>
        </w:rPr>
        <w:t>sales</w:t>
      </w:r>
      <w:r>
        <w:t xml:space="preserve">, of course, </w:t>
      </w:r>
      <w:r w:rsidRPr="004F0048">
        <w:rPr>
          <w:rStyle w:val="StyleUnderline"/>
          <w:highlight w:val="yellow"/>
        </w:rPr>
        <w:t>is</w:t>
      </w:r>
      <w:r w:rsidRPr="0050374B">
        <w:rPr>
          <w:rStyle w:val="StyleUnderline"/>
        </w:rPr>
        <w:t xml:space="preserve"> in </w:t>
      </w:r>
      <w:r w:rsidRPr="004F0048">
        <w:rPr>
          <w:rStyle w:val="StyleUnderline"/>
          <w:highlight w:val="yellow"/>
        </w:rPr>
        <w:t>keeping with</w:t>
      </w:r>
      <w:r w:rsidRPr="0050374B">
        <w:rPr>
          <w:rStyle w:val="StyleUnderline"/>
        </w:rPr>
        <w:t xml:space="preserve"> the strain of economic </w:t>
      </w:r>
      <w:r w:rsidRPr="004F0048">
        <w:rPr>
          <w:rStyle w:val="StyleUnderline"/>
          <w:highlight w:val="yellow"/>
        </w:rPr>
        <w:t>mercantilism that</w:t>
      </w:r>
      <w:r w:rsidRPr="0050374B">
        <w:rPr>
          <w:rStyle w:val="StyleUnderline"/>
        </w:rPr>
        <w:t xml:space="preserve"> ran through his populist campaign message</w:t>
      </w:r>
      <w:r>
        <w:t xml:space="preserve">. </w:t>
      </w:r>
      <w:r w:rsidRPr="0050374B">
        <w:rPr>
          <w:rStyle w:val="StyleUnderline"/>
        </w:rPr>
        <w:t xml:space="preserve">That message worked with voters throughout the Midwest, helping to </w:t>
      </w:r>
      <w:r w:rsidRPr="004F0048">
        <w:rPr>
          <w:rStyle w:val="StyleUnderline"/>
          <w:highlight w:val="yellow"/>
        </w:rPr>
        <w:t>cost Clinton the election</w:t>
      </w:r>
      <w:r>
        <w:t xml:space="preserve">. So while progressives might have moral qualms about companies that sell weapons, </w:t>
      </w:r>
      <w:r w:rsidRPr="0050374B">
        <w:rPr>
          <w:rStyle w:val="StyleUnderline"/>
        </w:rPr>
        <w:t xml:space="preserve">the roughly 1.2 million American voters who work in the aerospace and defense sector—together with the roughly </w:t>
      </w:r>
      <w:r w:rsidRPr="004F0048">
        <w:rPr>
          <w:rStyle w:val="StyleUnderline"/>
          <w:highlight w:val="yellow"/>
        </w:rPr>
        <w:t>3.2 million Americans</w:t>
      </w:r>
      <w:r w:rsidRPr="0050374B">
        <w:rPr>
          <w:rStyle w:val="StyleUnderline"/>
        </w:rPr>
        <w:t xml:space="preserve"> who support the sector indirectly—</w:t>
      </w:r>
      <w:r w:rsidRPr="004F0048">
        <w:rPr>
          <w:rStyle w:val="StyleUnderline"/>
          <w:highlight w:val="yellow"/>
        </w:rPr>
        <w:t>see little wrong with</w:t>
      </w:r>
      <w:r w:rsidRPr="0050374B">
        <w:rPr>
          <w:rStyle w:val="StyleUnderline"/>
        </w:rPr>
        <w:t xml:space="preserve"> the </w:t>
      </w:r>
      <w:r w:rsidRPr="004F0048">
        <w:rPr>
          <w:rStyle w:val="StyleUnderline"/>
          <w:highlight w:val="yellow"/>
        </w:rPr>
        <w:t>sales that</w:t>
      </w:r>
      <w:r w:rsidRPr="0050374B">
        <w:rPr>
          <w:rStyle w:val="StyleUnderline"/>
        </w:rPr>
        <w:t xml:space="preserve"> help </w:t>
      </w:r>
      <w:r w:rsidRPr="004F0048">
        <w:rPr>
          <w:rStyle w:val="StyleUnderline"/>
          <w:highlight w:val="yellow"/>
        </w:rPr>
        <w:t>ensure</w:t>
      </w:r>
      <w:r w:rsidRPr="0050374B">
        <w:rPr>
          <w:rStyle w:val="StyleUnderline"/>
        </w:rPr>
        <w:t xml:space="preserve"> their </w:t>
      </w:r>
      <w:r w:rsidRPr="004F0048">
        <w:rPr>
          <w:rStyle w:val="StyleUnderline"/>
          <w:highlight w:val="yellow"/>
        </w:rPr>
        <w:t>livelihoods</w:t>
      </w:r>
      <w:r w:rsidRPr="0050374B">
        <w:rPr>
          <w:rStyle w:val="StyleUnderline"/>
        </w:rPr>
        <w:t xml:space="preserve"> and provide a future for their children</w:t>
      </w:r>
      <w:r>
        <w:t>.</w:t>
      </w:r>
    </w:p>
    <w:p w14:paraId="7AD77697" w14:textId="77777777" w:rsidR="006D6453" w:rsidRDefault="006D6453" w:rsidP="006D6453">
      <w:r>
        <w:t xml:space="preserve">This might be another area in which </w:t>
      </w:r>
      <w:r w:rsidRPr="004F0048">
        <w:rPr>
          <w:rStyle w:val="StyleUnderline"/>
          <w:highlight w:val="yellow"/>
        </w:rPr>
        <w:t>progressive elites</w:t>
      </w:r>
      <w:r>
        <w:t>—who have the kinds of education and skills that don’t require them to seek work on the assembly line—</w:t>
      </w:r>
      <w:r w:rsidRPr="004F0048">
        <w:rPr>
          <w:rStyle w:val="StyleUnderline"/>
          <w:highlight w:val="yellow"/>
        </w:rPr>
        <w:t>are</w:t>
      </w:r>
      <w:r w:rsidRPr="0050374B">
        <w:rPr>
          <w:rStyle w:val="StyleUnderline"/>
        </w:rPr>
        <w:t xml:space="preserve"> simply </w:t>
      </w:r>
      <w:r w:rsidRPr="004F0048">
        <w:rPr>
          <w:rStyle w:val="StyleUnderline"/>
          <w:highlight w:val="yellow"/>
        </w:rPr>
        <w:t>out of touch with</w:t>
      </w:r>
      <w:r w:rsidRPr="0050374B">
        <w:rPr>
          <w:rStyle w:val="StyleUnderline"/>
        </w:rPr>
        <w:t xml:space="preserve"> the </w:t>
      </w:r>
      <w:r w:rsidRPr="004F0048">
        <w:rPr>
          <w:rStyle w:val="StyleUnderline"/>
          <w:highlight w:val="yellow"/>
        </w:rPr>
        <w:t xml:space="preserve">voters they </w:t>
      </w:r>
      <w:r w:rsidRPr="004F0048">
        <w:rPr>
          <w:rStyle w:val="Emphasis"/>
          <w:highlight w:val="yellow"/>
        </w:rPr>
        <w:t>need</w:t>
      </w:r>
      <w:r w:rsidRPr="004F0048">
        <w:rPr>
          <w:rStyle w:val="StyleUnderline"/>
          <w:highlight w:val="yellow"/>
        </w:rPr>
        <w:t xml:space="preserve"> to win</w:t>
      </w:r>
      <w:r w:rsidRPr="0050374B">
        <w:rPr>
          <w:rStyle w:val="StyleUnderline"/>
        </w:rPr>
        <w:t xml:space="preserve"> back control of the Congress and state assemblies, never mind </w:t>
      </w:r>
      <w:r w:rsidRPr="004F0048">
        <w:rPr>
          <w:rStyle w:val="StyleUnderline"/>
          <w:highlight w:val="yellow"/>
        </w:rPr>
        <w:t>the presidency</w:t>
      </w:r>
      <w:r>
        <w:t>. And politics aside, surely even the moral calculus of arms sales gets more complicated when you think about the millions of American mouths that are fed by mothers and fathers who work in the aerospace and defense sector.</w:t>
      </w:r>
    </w:p>
    <w:p w14:paraId="36ED7D7C" w14:textId="77777777" w:rsidR="006D6453" w:rsidRDefault="006D6453" w:rsidP="006D6453">
      <w:r w:rsidRPr="0050374B">
        <w:rPr>
          <w:rStyle w:val="StyleUnderline"/>
        </w:rPr>
        <w:t xml:space="preserve">Donald </w:t>
      </w:r>
      <w:r w:rsidRPr="004F0048">
        <w:rPr>
          <w:rStyle w:val="StyleUnderline"/>
          <w:highlight w:val="yellow"/>
        </w:rPr>
        <w:t>Trump</w:t>
      </w:r>
      <w:r w:rsidRPr="0050374B">
        <w:t>,</w:t>
      </w:r>
      <w:r>
        <w:t xml:space="preserve"> for his part, </w:t>
      </w:r>
      <w:r w:rsidRPr="004F0048">
        <w:rPr>
          <w:rStyle w:val="StyleUnderline"/>
          <w:highlight w:val="yellow"/>
        </w:rPr>
        <w:t>is speaking to those voters</w:t>
      </w:r>
      <w:r>
        <w:t xml:space="preserve">. And even as </w:t>
      </w:r>
      <w:r w:rsidRPr="0050374B">
        <w:rPr>
          <w:rStyle w:val="StyleUnderline"/>
        </w:rPr>
        <w:t>progressives</w:t>
      </w:r>
      <w:r>
        <w:t xml:space="preserve"> fret about U.S. arms sales, they </w:t>
      </w:r>
      <w:r w:rsidRPr="0050374B">
        <w:rPr>
          <w:rStyle w:val="StyleUnderline"/>
        </w:rPr>
        <w:t>should also fret about what it will mean for the rest of their agenda when Republicans claim credit for protecting some of the last good assembly-line jobs in America</w:t>
      </w:r>
      <w:r>
        <w:t>.</w:t>
      </w:r>
    </w:p>
    <w:p w14:paraId="3DCE5155" w14:textId="77777777" w:rsidR="006D6453" w:rsidRDefault="006D6453" w:rsidP="00022CA2"/>
    <w:p w14:paraId="59E09FA2" w14:textId="77777777" w:rsidR="006B0604" w:rsidRDefault="006B0604" w:rsidP="006B0604">
      <w:pPr>
        <w:pStyle w:val="Heading4"/>
      </w:pPr>
      <w:r>
        <w:t xml:space="preserve">Trump’s </w:t>
      </w:r>
      <w:r w:rsidRPr="005032E1">
        <w:rPr>
          <w:u w:val="single"/>
        </w:rPr>
        <w:t>future hardline</w:t>
      </w:r>
      <w:r>
        <w:t xml:space="preserve"> foreign policies are vital to deter China and prevent </w:t>
      </w:r>
      <w:r>
        <w:rPr>
          <w:u w:val="single"/>
        </w:rPr>
        <w:t>nuclear war with North Korea</w:t>
      </w:r>
      <w:r>
        <w:t xml:space="preserve">. </w:t>
      </w:r>
    </w:p>
    <w:p w14:paraId="1958EC03" w14:textId="77777777" w:rsidR="006B0604" w:rsidRDefault="006B0604" w:rsidP="006B0604">
      <w:r>
        <w:rPr>
          <w:rStyle w:val="Style13ptBold"/>
        </w:rPr>
        <w:t>Blackwill</w:t>
      </w:r>
      <w:r w:rsidRPr="009B5004">
        <w:rPr>
          <w:rStyle w:val="Style13ptBold"/>
        </w:rPr>
        <w:t xml:space="preserve"> </w:t>
      </w:r>
      <w:r>
        <w:rPr>
          <w:rStyle w:val="Style13ptBold"/>
        </w:rPr>
        <w:t>1</w:t>
      </w:r>
      <w:r w:rsidRPr="009B5004">
        <w:rPr>
          <w:rStyle w:val="Style13ptBold"/>
        </w:rPr>
        <w:t>9</w:t>
      </w:r>
      <w:r>
        <w:t xml:space="preserve"> — Robert D. Blackwill, Henry A. Kissinger Senior Fellow for U.S. Foreign P</w:t>
      </w:r>
      <w:r w:rsidRPr="009B5004">
        <w:t>olicy at the Council on Foreign Relations</w:t>
      </w:r>
      <w:r>
        <w:t>, Senior Fellow at the RAND Corporation, former Belfer Lecturer in International S</w:t>
      </w:r>
      <w:r w:rsidRPr="009B5004">
        <w:t xml:space="preserve">ecurity at </w:t>
      </w:r>
      <w:r>
        <w:t xml:space="preserve">the John F. Kennedy School of Government at Harvard University, 2019 (“Trump Deserves More Credit for His Foreign Policies,” </w:t>
      </w:r>
      <w:r>
        <w:rPr>
          <w:i/>
          <w:iCs/>
        </w:rPr>
        <w:t>Foreign Policy</w:t>
      </w:r>
      <w:r>
        <w:t>, May 7</w:t>
      </w:r>
      <w:r w:rsidRPr="00A23DAA">
        <w:rPr>
          <w:vertAlign w:val="superscript"/>
        </w:rPr>
        <w:t>th</w:t>
      </w:r>
      <w:r>
        <w:t>, Available Online at https://foreignpolicy.com/2019/05/07/trump-deserves-more-credit-for-his-foreign-policies/, Accessed 07-24-2019)</w:t>
      </w:r>
    </w:p>
    <w:p w14:paraId="0362E09F" w14:textId="77777777" w:rsidR="006B0604" w:rsidRPr="00FD54AD" w:rsidRDefault="006B0604" w:rsidP="006B0604">
      <w:pPr>
        <w:rPr>
          <w:rStyle w:val="StyleUnderline"/>
        </w:rPr>
      </w:pPr>
      <w:r>
        <w:t xml:space="preserve">To its credit, </w:t>
      </w:r>
      <w:r w:rsidRPr="00FD54AD">
        <w:rPr>
          <w:rStyle w:val="StyleUnderline"/>
        </w:rPr>
        <w:t xml:space="preserve">the </w:t>
      </w:r>
      <w:r w:rsidRPr="004F0048">
        <w:rPr>
          <w:rStyle w:val="StyleUnderline"/>
          <w:highlight w:val="yellow"/>
        </w:rPr>
        <w:t>Trump</w:t>
      </w:r>
      <w:r w:rsidRPr="00FD54AD">
        <w:rPr>
          <w:rStyle w:val="StyleUnderline"/>
        </w:rPr>
        <w:t xml:space="preserve"> administration has </w:t>
      </w:r>
      <w:r w:rsidRPr="004F0048">
        <w:rPr>
          <w:rStyle w:val="StyleUnderline"/>
          <w:highlight w:val="yellow"/>
        </w:rPr>
        <w:t>adopted a</w:t>
      </w:r>
      <w:r w:rsidRPr="00FD54AD">
        <w:rPr>
          <w:rStyle w:val="StyleUnderline"/>
        </w:rPr>
        <w:t xml:space="preserve"> much more </w:t>
      </w:r>
      <w:r w:rsidRPr="004F0048">
        <w:rPr>
          <w:rStyle w:val="StyleUnderline"/>
          <w:highlight w:val="yellow"/>
        </w:rPr>
        <w:t>clear-eyed approach to China</w:t>
      </w:r>
      <w:r w:rsidRPr="00FD54AD">
        <w:rPr>
          <w:rStyle w:val="StyleUnderline"/>
        </w:rPr>
        <w:t xml:space="preserve"> that breaks with many of the errors of the past. The president’s </w:t>
      </w:r>
      <w:r w:rsidRPr="004F0048">
        <w:rPr>
          <w:rStyle w:val="StyleUnderline"/>
          <w:highlight w:val="yellow"/>
        </w:rPr>
        <w:t xml:space="preserve">confrontational trade policy could lead to concessions </w:t>
      </w:r>
      <w:r w:rsidRPr="00863ABD">
        <w:rPr>
          <w:rStyle w:val="StyleUnderline"/>
        </w:rPr>
        <w:t>from the Chinese</w:t>
      </w:r>
      <w:r w:rsidRPr="00FD54AD">
        <w:rPr>
          <w:rStyle w:val="StyleUnderline"/>
        </w:rPr>
        <w:t xml:space="preserve"> government </w:t>
      </w:r>
      <w:r w:rsidRPr="004F0048">
        <w:rPr>
          <w:rStyle w:val="StyleUnderline"/>
          <w:highlight w:val="yellow"/>
        </w:rPr>
        <w:t>that</w:t>
      </w:r>
      <w:r w:rsidRPr="00FD54AD">
        <w:rPr>
          <w:rStyle w:val="StyleUnderline"/>
        </w:rPr>
        <w:t xml:space="preserve"> his immediate </w:t>
      </w:r>
      <w:r w:rsidRPr="004F0048">
        <w:rPr>
          <w:rStyle w:val="Emphasis"/>
          <w:highlight w:val="yellow"/>
        </w:rPr>
        <w:t>predecessors</w:t>
      </w:r>
      <w:r w:rsidRPr="00FD54AD">
        <w:rPr>
          <w:rStyle w:val="Emphasis"/>
        </w:rPr>
        <w:t xml:space="preserve"> sought but </w:t>
      </w:r>
      <w:r w:rsidRPr="004F0048">
        <w:rPr>
          <w:rStyle w:val="Emphasis"/>
          <w:highlight w:val="yellow"/>
        </w:rPr>
        <w:t xml:space="preserve">could not get </w:t>
      </w:r>
      <w:r w:rsidRPr="004F0048">
        <w:rPr>
          <w:rStyle w:val="StyleUnderline"/>
          <w:highlight w:val="yellow"/>
        </w:rPr>
        <w:t>through</w:t>
      </w:r>
      <w:r w:rsidRPr="00FD54AD">
        <w:rPr>
          <w:rStyle w:val="StyleUnderline"/>
        </w:rPr>
        <w:t xml:space="preserve"> traditional </w:t>
      </w:r>
      <w:r w:rsidRPr="004F0048">
        <w:rPr>
          <w:rStyle w:val="StyleUnderline"/>
          <w:highlight w:val="yellow"/>
        </w:rPr>
        <w:t>diplomatic means.</w:t>
      </w:r>
      <w:r w:rsidRPr="00FD54AD">
        <w:rPr>
          <w:rStyle w:val="StyleUnderline"/>
        </w:rPr>
        <w:t xml:space="preserve"> And on Oct. 4, 2018, Vice President Mike Pence delivered the toughest speech on U.S.-China relations by a U.S. administration since former U.S. President Richard Nixon opened up the relationship.</w:t>
      </w:r>
      <w:r>
        <w:t xml:space="preserve"> “China now spends as much on its military as the rest of Asia combined, and Beijing has prioritized capabilities to erode America’s military advantages on land, at sea, in the air, and in space,” Pence said. “China wants nothing less than to push the United States of America from the Western Pacific and attempt to prevent us from coming to the aid of our allies.” Although his withdrawal from the Trans-Pacific Partnership and constant confrontations with U.S. allies have weakened his administration’s China policy, </w:t>
      </w:r>
      <w:r w:rsidRPr="00FD54AD">
        <w:rPr>
          <w:rStyle w:val="StyleUnderline"/>
        </w:rPr>
        <w:t>Trump’s political push to address the increasing dangers of Chinese power is more important</w:t>
      </w:r>
      <w:r>
        <w:t xml:space="preserve">—because his successor can remedy these mistakes. </w:t>
      </w:r>
      <w:r w:rsidRPr="004F0048">
        <w:rPr>
          <w:rStyle w:val="StyleUnderline"/>
          <w:highlight w:val="yellow"/>
        </w:rPr>
        <w:t>Without the president</w:t>
      </w:r>
      <w:r w:rsidRPr="00FD54AD">
        <w:rPr>
          <w:rStyle w:val="StyleUnderline"/>
        </w:rPr>
        <w:t xml:space="preserve">’s initiative, Washington might well have continued sleepwalking as </w:t>
      </w:r>
      <w:r w:rsidRPr="004F0048">
        <w:rPr>
          <w:rStyle w:val="StyleUnderline"/>
          <w:highlight w:val="yellow"/>
        </w:rPr>
        <w:t>Beijing drew</w:t>
      </w:r>
      <w:r w:rsidRPr="00FD54AD">
        <w:rPr>
          <w:rStyle w:val="StyleUnderline"/>
        </w:rPr>
        <w:t xml:space="preserve"> large parts of </w:t>
      </w:r>
      <w:r w:rsidRPr="004F0048">
        <w:rPr>
          <w:rStyle w:val="StyleUnderline"/>
          <w:highlight w:val="yellow"/>
        </w:rPr>
        <w:t>Asia</w:t>
      </w:r>
      <w:r w:rsidRPr="00FD54AD">
        <w:rPr>
          <w:rStyle w:val="StyleUnderline"/>
        </w:rPr>
        <w:t xml:space="preserve"> into its orbit and </w:t>
      </w:r>
      <w:r w:rsidRPr="004F0048">
        <w:rPr>
          <w:rStyle w:val="StyleUnderline"/>
          <w:highlight w:val="yellow"/>
        </w:rPr>
        <w:t>away from the U</w:t>
      </w:r>
      <w:r w:rsidRPr="00FD54AD">
        <w:rPr>
          <w:rStyle w:val="StyleUnderline"/>
        </w:rPr>
        <w:t xml:space="preserve">nited </w:t>
      </w:r>
      <w:r w:rsidRPr="004F0048">
        <w:rPr>
          <w:rStyle w:val="StyleUnderline"/>
          <w:highlight w:val="yellow"/>
        </w:rPr>
        <w:t>S</w:t>
      </w:r>
      <w:r w:rsidRPr="00FD54AD">
        <w:rPr>
          <w:rStyle w:val="StyleUnderline"/>
        </w:rPr>
        <w:t>tates</w:t>
      </w:r>
    </w:p>
    <w:p w14:paraId="034FE9B7" w14:textId="77777777" w:rsidR="006B0604" w:rsidRDefault="006B0604" w:rsidP="006B0604">
      <w:r w:rsidRPr="00FD54AD">
        <w:rPr>
          <w:rStyle w:val="StyleUnderline"/>
        </w:rPr>
        <w:t>Trump should also be given credit for his policies toward North Korea, Saudi Arabia, Syria, Afghanistan, India, and Venezuela</w:t>
      </w:r>
      <w:r>
        <w:t>, among others.</w:t>
      </w:r>
    </w:p>
    <w:p w14:paraId="2BC5BC91" w14:textId="77777777" w:rsidR="006B0604" w:rsidRDefault="006B0604" w:rsidP="006B0604">
      <w:r w:rsidRPr="00A0090C">
        <w:rPr>
          <w:rStyle w:val="StyleUnderline"/>
        </w:rPr>
        <w:t xml:space="preserve">Regarding North Korea, </w:t>
      </w:r>
      <w:r w:rsidRPr="004F0048">
        <w:rPr>
          <w:rStyle w:val="StyleUnderline"/>
          <w:highlight w:val="yellow"/>
        </w:rPr>
        <w:t>Trump</w:t>
      </w:r>
      <w:r w:rsidRPr="007736B7">
        <w:rPr>
          <w:rStyle w:val="StyleUnderline"/>
        </w:rPr>
        <w:t>’s strategy</w:t>
      </w:r>
      <w:r w:rsidRPr="00FD54AD">
        <w:rPr>
          <w:rStyle w:val="StyleUnderline"/>
        </w:rPr>
        <w:t xml:space="preserve"> to this point has calmed the situation and </w:t>
      </w:r>
      <w:r w:rsidRPr="004F0048">
        <w:rPr>
          <w:rStyle w:val="StyleUnderline"/>
          <w:highlight w:val="yellow"/>
        </w:rPr>
        <w:t xml:space="preserve">reinvigorated </w:t>
      </w:r>
      <w:r w:rsidRPr="00A0090C">
        <w:rPr>
          <w:rStyle w:val="StyleUnderline"/>
        </w:rPr>
        <w:t xml:space="preserve">the </w:t>
      </w:r>
      <w:r w:rsidRPr="004F0048">
        <w:rPr>
          <w:rStyle w:val="StyleUnderline"/>
          <w:highlight w:val="yellow"/>
        </w:rPr>
        <w:t xml:space="preserve">negotiating </w:t>
      </w:r>
      <w:r w:rsidRPr="00A0090C">
        <w:rPr>
          <w:rStyle w:val="StyleUnderline"/>
        </w:rPr>
        <w:t>track</w:t>
      </w:r>
      <w:r w:rsidRPr="00FD54AD">
        <w:rPr>
          <w:rStyle w:val="StyleUnderline"/>
        </w:rPr>
        <w:t xml:space="preserve"> through the first meetings at the highest level in the history of the relationship. </w:t>
      </w:r>
      <w:r w:rsidRPr="004F0048">
        <w:rPr>
          <w:rStyle w:val="StyleUnderline"/>
          <w:highlight w:val="yellow"/>
        </w:rPr>
        <w:t>He</w:t>
      </w:r>
      <w:r w:rsidRPr="00FD54AD">
        <w:rPr>
          <w:rStyle w:val="StyleUnderline"/>
        </w:rPr>
        <w:t xml:space="preserve"> has </w:t>
      </w:r>
      <w:r w:rsidRPr="004F0048">
        <w:rPr>
          <w:rStyle w:val="Emphasis"/>
          <w:highlight w:val="yellow"/>
        </w:rPr>
        <w:t>addressed</w:t>
      </w:r>
      <w:r w:rsidRPr="00FD54AD">
        <w:rPr>
          <w:rStyle w:val="Emphasis"/>
        </w:rPr>
        <w:t xml:space="preserve">, at least </w:t>
      </w:r>
      <w:r w:rsidRPr="004F0048">
        <w:rPr>
          <w:rStyle w:val="Emphasis"/>
          <w:highlight w:val="yellow"/>
        </w:rPr>
        <w:t>temporarily</w:t>
      </w:r>
      <w:r w:rsidRPr="00FD54AD">
        <w:rPr>
          <w:rStyle w:val="StyleUnderline"/>
        </w:rPr>
        <w:t>,</w:t>
      </w:r>
      <w:r>
        <w:t xml:space="preserve"> what matters most to vital U.S. national interests: </w:t>
      </w:r>
      <w:r w:rsidRPr="00FD54AD">
        <w:rPr>
          <w:rStyle w:val="StyleUnderline"/>
        </w:rPr>
        <w:t xml:space="preserve">the suspension of North Korea’s nuclear and intercontinental missile tests, which represent </w:t>
      </w:r>
      <w:r w:rsidRPr="00863ABD">
        <w:rPr>
          <w:rStyle w:val="StyleUnderline"/>
        </w:rPr>
        <w:t>direct threats to the U.S</w:t>
      </w:r>
      <w:r w:rsidRPr="00863ABD">
        <w:t xml:space="preserve">. mainland. At a minimum, </w:t>
      </w:r>
      <w:r w:rsidRPr="00863ABD">
        <w:rPr>
          <w:rStyle w:val="StyleUnderline"/>
        </w:rPr>
        <w:t xml:space="preserve">he has delayed the moment </w:t>
      </w:r>
      <w:r w:rsidRPr="004F0048">
        <w:rPr>
          <w:rStyle w:val="StyleUnderline"/>
          <w:highlight w:val="yellow"/>
        </w:rPr>
        <w:t>when</w:t>
      </w:r>
      <w:r w:rsidRPr="00FD54AD">
        <w:rPr>
          <w:rStyle w:val="StyleUnderline"/>
        </w:rPr>
        <w:t xml:space="preserve"> a U.S. president would have to either stand by while </w:t>
      </w:r>
      <w:r w:rsidRPr="004F0048">
        <w:rPr>
          <w:rStyle w:val="StyleUnderline"/>
          <w:highlight w:val="yellow"/>
        </w:rPr>
        <w:t>No</w:t>
      </w:r>
      <w:r w:rsidRPr="00FD54AD">
        <w:rPr>
          <w:rStyle w:val="StyleUnderline"/>
        </w:rPr>
        <w:t xml:space="preserve">rth </w:t>
      </w:r>
      <w:r w:rsidRPr="004F0048">
        <w:rPr>
          <w:rStyle w:val="StyleUnderline"/>
          <w:highlight w:val="yellow"/>
        </w:rPr>
        <w:t>Ko</w:t>
      </w:r>
      <w:r w:rsidRPr="00FD54AD">
        <w:rPr>
          <w:rStyle w:val="StyleUnderline"/>
        </w:rPr>
        <w:t xml:space="preserve">rea progressively </w:t>
      </w:r>
      <w:r w:rsidRPr="004F0048">
        <w:rPr>
          <w:rStyle w:val="StyleUnderline"/>
          <w:highlight w:val="yellow"/>
        </w:rPr>
        <w:t>expanded</w:t>
      </w:r>
      <w:r w:rsidRPr="00FD54AD">
        <w:rPr>
          <w:rStyle w:val="StyleUnderline"/>
        </w:rPr>
        <w:t xml:space="preserve"> its </w:t>
      </w:r>
      <w:r w:rsidRPr="004F0048">
        <w:rPr>
          <w:rStyle w:val="StyleUnderline"/>
          <w:highlight w:val="yellow"/>
        </w:rPr>
        <w:t>nuclear</w:t>
      </w:r>
      <w:r w:rsidRPr="00FD54AD">
        <w:rPr>
          <w:rStyle w:val="StyleUnderline"/>
        </w:rPr>
        <w:t xml:space="preserve"> weapon </w:t>
      </w:r>
      <w:r w:rsidRPr="004F0048">
        <w:rPr>
          <w:rStyle w:val="StyleUnderline"/>
          <w:highlight w:val="yellow"/>
        </w:rPr>
        <w:t>and ballistic missile capabilities</w:t>
      </w:r>
      <w:r w:rsidRPr="00FD54AD">
        <w:rPr>
          <w:rStyle w:val="StyleUnderline"/>
        </w:rPr>
        <w:t xml:space="preserve"> or </w:t>
      </w:r>
      <w:r w:rsidRPr="004F0048">
        <w:rPr>
          <w:rStyle w:val="StyleUnderline"/>
          <w:highlight w:val="yellow"/>
        </w:rPr>
        <w:t>attack</w:t>
      </w:r>
      <w:r w:rsidRPr="00FD54AD">
        <w:rPr>
          <w:rStyle w:val="StyleUnderline"/>
        </w:rPr>
        <w:t xml:space="preserve"> its nuclear and missile sites</w:t>
      </w:r>
      <w:r w:rsidRPr="004F0048">
        <w:rPr>
          <w:rStyle w:val="StyleUnderline"/>
          <w:highlight w:val="yellow"/>
        </w:rPr>
        <w:t xml:space="preserve">, which could lead to a </w:t>
      </w:r>
      <w:r w:rsidRPr="004F0048">
        <w:rPr>
          <w:rStyle w:val="Emphasis"/>
          <w:highlight w:val="yellow"/>
        </w:rPr>
        <w:t>nuclear war on the</w:t>
      </w:r>
      <w:r w:rsidRPr="00A0090C">
        <w:rPr>
          <w:rStyle w:val="Emphasis"/>
        </w:rPr>
        <w:t xml:space="preserve"> Korean </w:t>
      </w:r>
      <w:r w:rsidRPr="004F0048">
        <w:rPr>
          <w:rStyle w:val="Emphasis"/>
          <w:highlight w:val="yellow"/>
        </w:rPr>
        <w:t>Peninsula and beyond.</w:t>
      </w:r>
    </w:p>
    <w:p w14:paraId="5BDFCB29" w14:textId="77777777" w:rsidR="006B0604" w:rsidRPr="004A58A8" w:rsidRDefault="006B0604" w:rsidP="006B0604"/>
    <w:p w14:paraId="2F855894" w14:textId="5C7BD858" w:rsidR="006B0604" w:rsidRDefault="006B0604" w:rsidP="006B0604">
      <w:pPr>
        <w:pStyle w:val="Heading2"/>
      </w:pPr>
      <w:r>
        <w:t xml:space="preserve">2NC/1NR </w:t>
      </w:r>
      <w:r w:rsidRPr="00A023E9">
        <w:t>—</w:t>
      </w:r>
      <w:r>
        <w:t xml:space="preserve"> Uniqueness</w:t>
      </w:r>
    </w:p>
    <w:p w14:paraId="5E98A5DA" w14:textId="480B8910" w:rsidR="003D3FE7" w:rsidRDefault="003D3FE7" w:rsidP="003D3FE7">
      <w:pPr>
        <w:pStyle w:val="Heading3"/>
      </w:pPr>
      <w:r>
        <w:t xml:space="preserve">2NC/1NR </w:t>
      </w:r>
      <w:r w:rsidRPr="00A023E9">
        <w:t>—</w:t>
      </w:r>
      <w:r>
        <w:t xml:space="preserve"> Trump Wins Now</w:t>
      </w:r>
    </w:p>
    <w:p w14:paraId="6B3FB303" w14:textId="77777777" w:rsidR="0049325F" w:rsidRDefault="0049325F" w:rsidP="0049325F">
      <w:pPr>
        <w:pStyle w:val="Heading4"/>
      </w:pPr>
      <w:r>
        <w:t>Trump win likely now- Dems race to the left, Incumbency, and Strong economy ensure</w:t>
      </w:r>
    </w:p>
    <w:p w14:paraId="05C36158" w14:textId="77777777" w:rsidR="0049325F" w:rsidRPr="00236369" w:rsidRDefault="0049325F" w:rsidP="0049325F">
      <w:r w:rsidRPr="00236369">
        <w:rPr>
          <w:rStyle w:val="Style13ptBold"/>
        </w:rPr>
        <w:t>O'CONNELL</w:t>
      </w:r>
      <w:r>
        <w:rPr>
          <w:rStyle w:val="Style13ptBold"/>
        </w:rPr>
        <w:t xml:space="preserve"> 19- </w:t>
      </w:r>
      <w:r w:rsidRPr="00236369">
        <w:t xml:space="preserve">Ford O’Connell is a </w:t>
      </w:r>
      <w:r>
        <w:t xml:space="preserve">former camping staffer and currently a political analyst. He has appeared on CNN, Fox, and Fox Business. He has had his work published in The Hill, The New York Times, And the Washing Post. “Trump is still on track to win reelection” 07/04/19 </w:t>
      </w:r>
      <w:hyperlink r:id="rId8" w:history="1">
        <w:r w:rsidRPr="00C01671">
          <w:rPr>
            <w:rStyle w:val="Hyperlink"/>
          </w:rPr>
          <w:t>https://thehill.com/opinion/campaign/451670-trump-is-still-on-track-to-win-reelection 07/24/19</w:t>
        </w:r>
      </w:hyperlink>
      <w:r>
        <w:t xml:space="preserve">  DR</w:t>
      </w:r>
    </w:p>
    <w:p w14:paraId="337A2C22" w14:textId="77777777" w:rsidR="0049325F" w:rsidRDefault="0049325F" w:rsidP="0049325F">
      <w:r>
        <w:t>Back in December, I penned an op-ed here making the case that President Donald Trump would likely win reelection. At the time, Newsweek insinuated I was off my rocker. They were not alone; throngs of folks on social media and via email informed me that I probably rode the short bus to school in my early years and that everyone would be better served if I just went away.</w:t>
      </w:r>
    </w:p>
    <w:p w14:paraId="70FBF2E9" w14:textId="77777777" w:rsidR="0049325F" w:rsidRDefault="0049325F" w:rsidP="0049325F">
      <w:r>
        <w:t xml:space="preserve">Well, I’m here to tell you that </w:t>
      </w:r>
      <w:r w:rsidRPr="004F0048">
        <w:rPr>
          <w:rStyle w:val="StyleUnderline"/>
          <w:highlight w:val="yellow"/>
        </w:rPr>
        <w:t>Trump i</w:t>
      </w:r>
      <w:r w:rsidRPr="00614DAF">
        <w:rPr>
          <w:rStyle w:val="StyleUnderline"/>
        </w:rPr>
        <w:t xml:space="preserve">s even </w:t>
      </w:r>
      <w:r w:rsidRPr="004F0048">
        <w:rPr>
          <w:rStyle w:val="StyleUnderline"/>
          <w:highlight w:val="yellow"/>
        </w:rPr>
        <w:t>closer</w:t>
      </w:r>
      <w:r w:rsidRPr="00614DAF">
        <w:rPr>
          <w:rStyle w:val="StyleUnderline"/>
        </w:rPr>
        <w:t xml:space="preserve"> </w:t>
      </w:r>
      <w:r w:rsidRPr="004F0048">
        <w:rPr>
          <w:rStyle w:val="StyleUnderline"/>
          <w:highlight w:val="yellow"/>
        </w:rPr>
        <w:t>to winning reelection now than he was at the end of last year</w:t>
      </w:r>
      <w:r>
        <w:t>. I am not alone in this observation. The Cook Political Report’s Amy Walter is seeing the playing field much the same way I am.</w:t>
      </w:r>
    </w:p>
    <w:p w14:paraId="0CA2B754" w14:textId="77777777" w:rsidR="0049325F" w:rsidRDefault="0049325F" w:rsidP="0049325F">
      <w:r w:rsidRPr="00614DAF">
        <w:rPr>
          <w:rStyle w:val="StyleUnderline"/>
        </w:rPr>
        <w:t xml:space="preserve">Heading into 2020, </w:t>
      </w:r>
      <w:r w:rsidRPr="004F0048">
        <w:rPr>
          <w:rStyle w:val="StyleUnderline"/>
          <w:highlight w:val="yellow"/>
        </w:rPr>
        <w:t>Trump’s primary strengths remain incumbency</w:t>
      </w:r>
      <w:r w:rsidRPr="00614DAF">
        <w:rPr>
          <w:rStyle w:val="StyleUnderline"/>
        </w:rPr>
        <w:t xml:space="preserve"> — since 1900, nearly 80 percent of incumbent presidents have been reelected</w:t>
      </w:r>
      <w:r>
        <w:t xml:space="preserve"> — </w:t>
      </w:r>
      <w:r w:rsidRPr="004F0048">
        <w:rPr>
          <w:rStyle w:val="StyleUnderline"/>
          <w:highlight w:val="yellow"/>
        </w:rPr>
        <w:t>and the economy</w:t>
      </w:r>
      <w:r w:rsidRPr="00614DAF">
        <w:rPr>
          <w:rStyle w:val="StyleUnderline"/>
        </w:rPr>
        <w:t xml:space="preserve">.  Since FDR, </w:t>
      </w:r>
      <w:r w:rsidRPr="004F0048">
        <w:rPr>
          <w:rStyle w:val="StyleUnderline"/>
          <w:highlight w:val="yellow"/>
        </w:rPr>
        <w:t>every incumbent president, “who has avoided a recession in the lead-up to an election year was reelected</w:t>
      </w:r>
      <w:r w:rsidRPr="00614DAF">
        <w:rPr>
          <w:rStyle w:val="StyleUnderline"/>
        </w:rPr>
        <w:t>.”</w:t>
      </w:r>
      <w:r>
        <w:t xml:space="preserve"> A trade truce or deal with China will most likely ensure a recession does not occur before next November.</w:t>
      </w:r>
    </w:p>
    <w:p w14:paraId="595FCD88" w14:textId="77777777" w:rsidR="0049325F" w:rsidRDefault="0049325F" w:rsidP="0049325F">
      <w:r>
        <w:t xml:space="preserve">Contrarians point to national polls and the slew of battleground state surveys, including Florida, and argue Trump is losing “bigly” to a handful of candidates and is therefore toast. The situation is certainly not ideal for Trump, but </w:t>
      </w:r>
      <w:r w:rsidRPr="00614DAF">
        <w:rPr>
          <w:rStyle w:val="StyleUnderline"/>
        </w:rPr>
        <w:t>early polling from previous presidential tilts suggests the media and anti-Trump forces are getting way ahead of themselves</w:t>
      </w:r>
      <w:r>
        <w:t xml:space="preserve">. Who can forget that in June of 1983, eventual Democratic nominee Walter Mondale was leading President Ronald Regan by 10 points or that </w:t>
      </w:r>
      <w:r w:rsidRPr="00614DAF">
        <w:rPr>
          <w:rStyle w:val="StyleUnderline"/>
        </w:rPr>
        <w:t>in</w:t>
      </w:r>
      <w:r>
        <w:t xml:space="preserve"> June </w:t>
      </w:r>
      <w:r w:rsidRPr="00614DAF">
        <w:rPr>
          <w:rStyle w:val="StyleUnderline"/>
        </w:rPr>
        <w:t>of 2011 a generic Republican presidential candidate was leading President Obama by 5 points</w:t>
      </w:r>
      <w:r>
        <w:t>?</w:t>
      </w:r>
    </w:p>
    <w:p w14:paraId="4B5CC734" w14:textId="77777777" w:rsidR="0049325F" w:rsidRDefault="0049325F" w:rsidP="0049325F">
      <w:r>
        <w:t xml:space="preserve">Unless something totally unforeseen happens such as a major military conflict, the global economy tanks, a Thomas Eagleton situation grips the Democratic Party, Trump becomes ill, etc., </w:t>
      </w:r>
      <w:r w:rsidRPr="004F0048">
        <w:rPr>
          <w:rStyle w:val="StyleUnderline"/>
          <w:highlight w:val="yellow"/>
        </w:rPr>
        <w:t>this is going to be a close race</w:t>
      </w:r>
      <w:r>
        <w:t xml:space="preserve"> — the country is just that evenly divided, </w:t>
      </w:r>
      <w:r w:rsidRPr="004F0048">
        <w:rPr>
          <w:rStyle w:val="StyleUnderline"/>
          <w:highlight w:val="yellow"/>
        </w:rPr>
        <w:t>and</w:t>
      </w:r>
      <w:r w:rsidRPr="00614DAF">
        <w:rPr>
          <w:rStyle w:val="StyleUnderline"/>
        </w:rPr>
        <w:t xml:space="preserve"> thus the race </w:t>
      </w:r>
      <w:r w:rsidRPr="004F0048">
        <w:rPr>
          <w:rStyle w:val="StyleUnderline"/>
          <w:highlight w:val="yellow"/>
        </w:rPr>
        <w:t>will</w:t>
      </w:r>
      <w:r w:rsidRPr="00614DAF">
        <w:rPr>
          <w:rStyle w:val="StyleUnderline"/>
        </w:rPr>
        <w:t xml:space="preserve"> likely </w:t>
      </w:r>
      <w:r w:rsidRPr="004F0048">
        <w:rPr>
          <w:rStyle w:val="StyleUnderline"/>
          <w:highlight w:val="yellow"/>
        </w:rPr>
        <w:t>be decided b</w:t>
      </w:r>
      <w:r w:rsidRPr="00614DAF">
        <w:rPr>
          <w:rStyle w:val="StyleUnderline"/>
        </w:rPr>
        <w:t xml:space="preserve">y just </w:t>
      </w:r>
      <w:r w:rsidRPr="004F0048">
        <w:rPr>
          <w:rStyle w:val="StyleUnderline"/>
          <w:highlight w:val="yellow"/>
        </w:rPr>
        <w:t>a handful of states</w:t>
      </w:r>
      <w:r>
        <w:t>. (Florida, North Carolina, Arizona, Iowa, Pennsylvania, Wisconsin and Michigan.)</w:t>
      </w:r>
    </w:p>
    <w:p w14:paraId="4152E5D7" w14:textId="77777777" w:rsidR="0049325F" w:rsidRDefault="0049325F" w:rsidP="0049325F">
      <w:r>
        <w:t>The biggest hurdle the Trump reelect faces is that his disapproval rating has hovered above 50 percent for quite some time. The Democrats can thank their willing accomplices in the press big time for that.</w:t>
      </w:r>
    </w:p>
    <w:p w14:paraId="24483BAE" w14:textId="77777777" w:rsidR="0049325F" w:rsidRDefault="0049325F" w:rsidP="0049325F">
      <w:r>
        <w:t>So what does Trump need to do to win reelection? His team can start by taking a page out of the 2012 Obama campaign playbook — and that is precisely what the Trump campaign is doing.</w:t>
      </w:r>
    </w:p>
    <w:p w14:paraId="02263C22" w14:textId="77777777" w:rsidR="0049325F" w:rsidRDefault="0049325F" w:rsidP="0049325F">
      <w:r>
        <w:t>As Obama 2012 campaign aide Ben LaBolt points out, recent successful incumbent presidents prevailed “by executing a two-year campaign to exploit a contentious primary on the other side, reconnect with their base of supporters, and define the election as a choice, not a referendum.” After all, who can forget Mitt Romney being labeled a serial dog-abuser long before he received the 2012 Republican presidential nomination as a result of once taking a family trip with the dog riding in its crate on the car roof?</w:t>
      </w:r>
    </w:p>
    <w:p w14:paraId="0FDDA77E" w14:textId="77777777" w:rsidR="0049325F" w:rsidRDefault="0049325F" w:rsidP="0049325F">
      <w:r>
        <w:t xml:space="preserve">Yes, the Trump reelect didn’t officially kick off until mid-June of 2019 in Florida; a must-win state for Trump and the crown jewel of his campaign’s electoral strategy. But since March, </w:t>
      </w:r>
      <w:r w:rsidRPr="00614DAF">
        <w:rPr>
          <w:rStyle w:val="StyleUnderline"/>
        </w:rPr>
        <w:t>the president has held numerous rallies in</w:t>
      </w:r>
      <w:r>
        <w:t xml:space="preserve"> other key </w:t>
      </w:r>
      <w:r w:rsidRPr="00614DAF">
        <w:rPr>
          <w:rStyle w:val="StyleUnderline"/>
        </w:rPr>
        <w:t>battleground states to remind his core supporters exactly what is at stake in 2020.</w:t>
      </w:r>
      <w:r>
        <w:t xml:space="preserve"> Given that Trump is a dogged campaigner, this will most certainly continue.</w:t>
      </w:r>
    </w:p>
    <w:p w14:paraId="456F36A9" w14:textId="77777777" w:rsidR="0049325F" w:rsidRDefault="0049325F" w:rsidP="0049325F">
      <w:r>
        <w:t>What has been eluding the Trump campaign is how to best disqualify the 2020 Democratic field before the party is able to officially select a nominee — but the campaign’s prayers may have been answered thanks to an assist from Democrats themselves. Yes</w:t>
      </w:r>
      <w:r w:rsidRPr="00614DAF">
        <w:rPr>
          <w:rStyle w:val="StyleUnderline"/>
        </w:rPr>
        <w:t xml:space="preserve">, the </w:t>
      </w:r>
      <w:r w:rsidRPr="004F0048">
        <w:rPr>
          <w:rStyle w:val="StyleUnderline"/>
          <w:highlight w:val="yellow"/>
        </w:rPr>
        <w:t>Democratic contenders have been o</w:t>
      </w:r>
      <w:r w:rsidRPr="00614DAF">
        <w:rPr>
          <w:rStyle w:val="StyleUnderline"/>
        </w:rPr>
        <w:t xml:space="preserve">n an insane </w:t>
      </w:r>
      <w:r w:rsidRPr="004F0048">
        <w:rPr>
          <w:rStyle w:val="StyleUnderline"/>
          <w:highlight w:val="yellow"/>
        </w:rPr>
        <w:t>race to the left in an effort to win over their primary voters</w:t>
      </w:r>
      <w:r>
        <w:t>. From single-payer health care and the elimination of private health insurance to free college and massive student loan debt forgiveness to letting imprisoned convicts vote, there seems to be no line they aren’t willing to cross in their pandering. Normally, all of this would be disqualifying on its face, but it hasn’t yet proven to be an albatross for the blue team’s general election chances.</w:t>
      </w:r>
    </w:p>
    <w:p w14:paraId="5690D07A" w14:textId="77777777" w:rsidR="0049325F" w:rsidRDefault="0049325F" w:rsidP="0049325F">
      <w:r>
        <w:t>That all changed during the second night of the first Democratic presidential debates in Miami. When former Vice President Joe Biden, Sen. Kamala Harris (D-Calif.), Sen. Bernie Sanders (I-Vt.), South Bend, Ind., Mayor Pete Buttigieg and the others on the debate stage all raised their hands indicating their respective government health plans would provide coverage for illegal immigrants, they gave the Trump reelect the opening it needed to move 2020 from a referendum on Trump to a choice election.</w:t>
      </w:r>
    </w:p>
    <w:p w14:paraId="0C9AC56B" w14:textId="77777777" w:rsidR="0049325F" w:rsidRDefault="0049325F" w:rsidP="0049325F">
      <w:r>
        <w:t>This came as part of a one-two punch to working-class voters given that in the previous night’s debate, former Housing and Urban Development Secretary Julián Castro called for the decriminalization of illegal border crossings.</w:t>
      </w:r>
    </w:p>
    <w:p w14:paraId="28945F55" w14:textId="77777777" w:rsidR="0049325F" w:rsidRDefault="0049325F" w:rsidP="0049325F">
      <w:r>
        <w:t>Democratic National Committee Chairman Tom Perez can claim that government health care for illegal immigrants “is not a handout” until he is blue in the face. But what he and the 2020 Democrats fail to appreciate is exactly how tone-deaf their stance is in terms of the voters they need to recapture the White House in 2020; those residing in the more than 200 Obama-Trump “pivot” counties.</w:t>
      </w:r>
    </w:p>
    <w:p w14:paraId="5F1A01F7" w14:textId="77777777" w:rsidR="0049325F" w:rsidRDefault="0049325F" w:rsidP="0049325F">
      <w:r>
        <w:t>On illegal immigration, 2020 Democrats aren’t even trying to hide the ball. Their message is loud and clear: Every illegal immigrant who crosses the border for whatever reason should not be detained and just about all should get to stay indefinitely — complete with benefits from free health care to free education and maybe even free puppies by the time this campaign is over.</w:t>
      </w:r>
    </w:p>
    <w:p w14:paraId="03CA4284" w14:textId="77777777" w:rsidR="0049325F" w:rsidRDefault="0049325F" w:rsidP="0049325F">
      <w:r>
        <w:t>And when it comes to the taxpayer’s dime, what voters are hearing is that illegal immigrants come first and certainly before Americans citizens and the working class. Even New York Magazine’s Andrew Sullivan, who is no fan of Trump, is proclaiming that “the Democratic candidates are in a bubble on immigration.</w:t>
      </w:r>
    </w:p>
    <w:p w14:paraId="01667702" w14:textId="77777777" w:rsidR="0049325F" w:rsidRDefault="0049325F" w:rsidP="0049325F">
      <w:r w:rsidRPr="004F0048">
        <w:rPr>
          <w:rStyle w:val="StyleUnderline"/>
          <w:highlight w:val="yellow"/>
        </w:rPr>
        <w:t>We are still a long way from Election</w:t>
      </w:r>
      <w:r w:rsidRPr="00614DAF">
        <w:rPr>
          <w:rStyle w:val="StyleUnderline"/>
        </w:rPr>
        <w:t xml:space="preserve"> Day 2020; </w:t>
      </w:r>
      <w:r w:rsidRPr="004F0048">
        <w:rPr>
          <w:rStyle w:val="StyleUnderline"/>
          <w:highlight w:val="yellow"/>
        </w:rPr>
        <w:t>things could</w:t>
      </w:r>
      <w:r w:rsidRPr="00614DAF">
        <w:rPr>
          <w:rStyle w:val="StyleUnderline"/>
        </w:rPr>
        <w:t xml:space="preserve"> certainly </w:t>
      </w:r>
      <w:r w:rsidRPr="004F0048">
        <w:rPr>
          <w:rStyle w:val="StyleUnderline"/>
          <w:highlight w:val="yellow"/>
        </w:rPr>
        <w:t>change</w:t>
      </w:r>
      <w:r w:rsidRPr="00614DAF">
        <w:rPr>
          <w:rStyle w:val="StyleUnderline"/>
        </w:rPr>
        <w:t>. But at the rate the Democrats are going, it’s hard to see how Trump doesn’t win a close one</w:t>
      </w:r>
      <w:r>
        <w:t xml:space="preserve">. Stay tuned. </w:t>
      </w:r>
    </w:p>
    <w:p w14:paraId="52F02BEB" w14:textId="763F52F5" w:rsidR="0049325F" w:rsidRDefault="0049325F" w:rsidP="0049325F"/>
    <w:p w14:paraId="20A1363F" w14:textId="77777777" w:rsidR="0049325F" w:rsidRDefault="0049325F" w:rsidP="0049325F">
      <w:pPr>
        <w:pStyle w:val="Heading4"/>
      </w:pPr>
      <w:r>
        <w:t>Trump will win now- economy, Dems race left, and Trumps political instinct ensure</w:t>
      </w:r>
    </w:p>
    <w:p w14:paraId="63AADB3D" w14:textId="77777777" w:rsidR="0049325F" w:rsidRPr="00B6748E" w:rsidRDefault="0049325F" w:rsidP="0049325F">
      <w:r>
        <w:rPr>
          <w:rStyle w:val="Style13ptBold"/>
        </w:rPr>
        <w:t xml:space="preserve">Sandman 7/26/19- </w:t>
      </w:r>
      <w:r>
        <w:t xml:space="preserve">Joshua Sandman is an internationally recognized scholar on the American Presidency. His current research explores the appeal of President Donald J. Trump as a populist outsider candidate and the Trump presidency. “Trump is on the path to reelection” 7/26/19 </w:t>
      </w:r>
      <w:hyperlink r:id="rId9" w:history="1">
        <w:r w:rsidRPr="00C01671">
          <w:rPr>
            <w:rStyle w:val="Hyperlink"/>
          </w:rPr>
          <w:t>https://thehill.com/opinion/campaign/454906-trump-is-on-the-path-to-reelection 7/27/19</w:t>
        </w:r>
      </w:hyperlink>
      <w:r>
        <w:t xml:space="preserve">  DR </w:t>
      </w:r>
    </w:p>
    <w:p w14:paraId="2CA99086" w14:textId="77777777" w:rsidR="0049325F" w:rsidRPr="00D95873" w:rsidRDefault="0049325F" w:rsidP="0049325F">
      <w:pPr>
        <w:rPr>
          <w:rStyle w:val="StyleUnderline"/>
        </w:rPr>
      </w:pPr>
      <w:r>
        <w:t xml:space="preserve">In a recent NPR/PBS NewsHour/Marist poll many Americans reported that they are dissatisfied with President Donald Trump and find his behavior grossly offensive. Yet, </w:t>
      </w:r>
      <w:r w:rsidRPr="004F0048">
        <w:rPr>
          <w:rStyle w:val="StyleUnderline"/>
          <w:highlight w:val="yellow"/>
        </w:rPr>
        <w:t>Trump appears on course for reelection.</w:t>
      </w:r>
    </w:p>
    <w:p w14:paraId="001A2499" w14:textId="77777777" w:rsidR="0049325F" w:rsidRDefault="0049325F" w:rsidP="0049325F">
      <w:r>
        <w:t xml:space="preserve">Why? </w:t>
      </w:r>
      <w:r w:rsidRPr="00D95873">
        <w:rPr>
          <w:rStyle w:val="StyleUnderline"/>
        </w:rPr>
        <w:t xml:space="preserve">First, </w:t>
      </w:r>
      <w:r w:rsidRPr="004F0048">
        <w:rPr>
          <w:rStyle w:val="StyleUnderline"/>
          <w:highlight w:val="yellow"/>
        </w:rPr>
        <w:t>a good economy</w:t>
      </w:r>
      <w:r>
        <w:t>. Presidents who preside over a strong economy are favored to be reelected.</w:t>
      </w:r>
    </w:p>
    <w:p w14:paraId="05FAB2BD" w14:textId="77777777" w:rsidR="0049325F" w:rsidRPr="00D95873" w:rsidRDefault="0049325F" w:rsidP="0049325F">
      <w:pPr>
        <w:rPr>
          <w:rStyle w:val="StyleUnderline"/>
        </w:rPr>
      </w:pPr>
      <w:r w:rsidRPr="00D95873">
        <w:rPr>
          <w:rStyle w:val="StyleUnderline"/>
        </w:rPr>
        <w:t xml:space="preserve">Second, Trump is a </w:t>
      </w:r>
      <w:r w:rsidRPr="004F0048">
        <w:rPr>
          <w:rStyle w:val="StyleUnderline"/>
          <w:highlight w:val="yellow"/>
        </w:rPr>
        <w:t>master at gaining media attention and dominating narrative</w:t>
      </w:r>
      <w:r>
        <w:t xml:space="preserve">. Reality TV gave Trump an understanding of what plays well on broadcast media. </w:t>
      </w:r>
      <w:r w:rsidRPr="00D95873">
        <w:rPr>
          <w:rStyle w:val="StyleUnderline"/>
        </w:rPr>
        <w:t>His unfiltered Tweets lay out his agenda, attack opponents, and directly communicate with the national audience.</w:t>
      </w:r>
    </w:p>
    <w:p w14:paraId="7DA7B621" w14:textId="77777777" w:rsidR="0049325F" w:rsidRDefault="0049325F" w:rsidP="0049325F">
      <w:r w:rsidRPr="00D95873">
        <w:rPr>
          <w:rStyle w:val="StyleUnderline"/>
        </w:rPr>
        <w:t>Third, Presidential elections are determined by state electoral votes</w:t>
      </w:r>
      <w:r>
        <w:t xml:space="preserve">, not by popular vote. </w:t>
      </w:r>
      <w:r w:rsidRPr="004F0048">
        <w:rPr>
          <w:rStyle w:val="StyleUnderline"/>
          <w:highlight w:val="yellow"/>
        </w:rPr>
        <w:t>Trump maintains strong support in key battleground states in the industrial Midwest</w:t>
      </w:r>
      <w:r>
        <w:t xml:space="preserve"> and in traditional Republican leaning states.</w:t>
      </w:r>
    </w:p>
    <w:p w14:paraId="2603046A" w14:textId="77777777" w:rsidR="0049325F" w:rsidRDefault="0049325F" w:rsidP="0049325F">
      <w:r>
        <w:t>Most states and regions have become reliably Democratic or Republican. The 2016 presidential election saw three states — Pennsylvania, Michigan, and Wisconsin — Democratic since the 1980’s, give their electoral votes by narrow margins to Trump.</w:t>
      </w:r>
    </w:p>
    <w:p w14:paraId="5CCD23E8" w14:textId="77777777" w:rsidR="0049325F" w:rsidRDefault="0049325F" w:rsidP="0049325F">
      <w:r w:rsidRPr="00D95873">
        <w:rPr>
          <w:rStyle w:val="StyleUnderline"/>
        </w:rPr>
        <w:t xml:space="preserve">Fourth, </w:t>
      </w:r>
      <w:r w:rsidRPr="004F0048">
        <w:rPr>
          <w:rStyle w:val="StyleUnderline"/>
          <w:highlight w:val="yellow"/>
        </w:rPr>
        <w:t>Trump has excellent political instincts. His attack on the “squad</w:t>
      </w:r>
      <w:r w:rsidRPr="00D95873">
        <w:rPr>
          <w:rStyle w:val="StyleUnderline"/>
        </w:rPr>
        <w:t>”</w:t>
      </w:r>
      <w:r>
        <w:t xml:space="preserve"> of four left-leaning House Democrats </w:t>
      </w:r>
      <w:r w:rsidRPr="004F0048">
        <w:rPr>
          <w:rStyle w:val="StyleUnderline"/>
          <w:highlight w:val="yellow"/>
        </w:rPr>
        <w:t>was brilliant political strategy</w:t>
      </w:r>
      <w:r>
        <w:t>. It has proven popular with his base and succeeded in wedding the “squad” of progressive, controversial lawmakers to the Democratic Party.</w:t>
      </w:r>
    </w:p>
    <w:p w14:paraId="44E76D79" w14:textId="77777777" w:rsidR="0049325F" w:rsidRPr="00D95873" w:rsidRDefault="0049325F" w:rsidP="0049325F">
      <w:pPr>
        <w:rPr>
          <w:rStyle w:val="StyleUnderline"/>
        </w:rPr>
      </w:pPr>
      <w:r>
        <w:t xml:space="preserve">Prior to Trump’s attacks, Speaker Nancy Pelosi (D-Calif.) and many House Democrats attempted to restrain the “squad” from attacking and from encouraging primary challenges to moderate Democratic House members. They were also distancing the party from the left-leaning agenda of the “squad.” The </w:t>
      </w:r>
      <w:r w:rsidRPr="00D95873">
        <w:rPr>
          <w:rStyle w:val="StyleUnderline"/>
        </w:rPr>
        <w:t>Trump attacks forced Pelosi and Democrats to support the “squad” and mute any criticism of their behavior or agenda.</w:t>
      </w:r>
    </w:p>
    <w:p w14:paraId="7D5F8DE6" w14:textId="77777777" w:rsidR="0049325F" w:rsidRDefault="0049325F" w:rsidP="0049325F">
      <w:r w:rsidRPr="00D95873">
        <w:rPr>
          <w:rStyle w:val="StyleUnderline"/>
        </w:rPr>
        <w:t xml:space="preserve">Fifth, </w:t>
      </w:r>
      <w:r w:rsidRPr="004F0048">
        <w:rPr>
          <w:rStyle w:val="StyleUnderline"/>
          <w:highlight w:val="yellow"/>
        </w:rPr>
        <w:t>deep</w:t>
      </w:r>
      <w:r w:rsidRPr="00D95873">
        <w:rPr>
          <w:rStyle w:val="StyleUnderline"/>
        </w:rPr>
        <w:t xml:space="preserve"> and seemingly unbridgeable </w:t>
      </w:r>
      <w:r w:rsidRPr="004F0048">
        <w:rPr>
          <w:rStyle w:val="StyleUnderline"/>
          <w:highlight w:val="yellow"/>
        </w:rPr>
        <w:t>divisions among Democrats help Thump</w:t>
      </w:r>
      <w:r>
        <w:t xml:space="preserve"> — especially in battleground states. Progressive-left and moderate Democrats are at odds over election tactics, strategy, and policy direction. Progressives have distanced themselves from a working class negatively impacted by globalization and unfair trade practices.</w:t>
      </w:r>
    </w:p>
    <w:p w14:paraId="55D3B3AE" w14:textId="77777777" w:rsidR="0049325F" w:rsidRDefault="0049325F" w:rsidP="0049325F">
      <w:r>
        <w:t>Progressives embrace liberal cultural and social values, open borders, a globalized economy, extreme environmental policies, government-only medical coverage, and extensive social safety-net programing.</w:t>
      </w:r>
    </w:p>
    <w:p w14:paraId="35A0EF41" w14:textId="77777777" w:rsidR="0049325F" w:rsidRDefault="0049325F" w:rsidP="0049325F">
      <w:r>
        <w:t xml:space="preserve">Unfortunately, </w:t>
      </w:r>
      <w:r w:rsidRPr="00D95873">
        <w:rPr>
          <w:rStyle w:val="StyleUnderline"/>
        </w:rPr>
        <w:t>they believe that appealing to the moderate social and cultural outlook of the working class would compromise the progressive agenda</w:t>
      </w:r>
      <w:r>
        <w:t xml:space="preserve"> and would be futile. Therefore, they say, ‘why bother?’</w:t>
      </w:r>
    </w:p>
    <w:p w14:paraId="7A0770AB" w14:textId="77777777" w:rsidR="0049325F" w:rsidRDefault="0049325F" w:rsidP="0049325F">
      <w:r>
        <w:t xml:space="preserve">They assume that a progressive presidential candidate will attract enough women, people of color, young voters, the better educated, and those who have succeeded in the new economy to give the Democrats an Electoral College victory. They believe that this coalition is the new backbone of the Democratic Party.  </w:t>
      </w:r>
    </w:p>
    <w:p w14:paraId="0A7A4B15" w14:textId="77777777" w:rsidR="0049325F" w:rsidRDefault="0049325F" w:rsidP="0049325F">
      <w:r>
        <w:t>Their assumption is unproven, and this coalition does not as yet constitute a majority in key rust belt battleground states. Worse, it repeats the flawed strategy of the 2016 Hillary Clinton campaign.</w:t>
      </w:r>
    </w:p>
    <w:p w14:paraId="109F1AF5" w14:textId="77777777" w:rsidR="0049325F" w:rsidRDefault="0049325F" w:rsidP="0049325F">
      <w:r w:rsidRPr="00D95873">
        <w:rPr>
          <w:rStyle w:val="StyleUnderline"/>
        </w:rPr>
        <w:t>Trump could not hope for a better scenario.</w:t>
      </w:r>
      <w:r>
        <w:t xml:space="preserve"> He is assured free range among the working class — once the backbone of the Democratic Party coalition. An overlay of voting in counties dominated by the working class in battleground states shows President Obama’s voters supporting Trump in 2016.</w:t>
      </w:r>
    </w:p>
    <w:p w14:paraId="42D9D091" w14:textId="77777777" w:rsidR="0049325F" w:rsidRDefault="0049325F" w:rsidP="0049325F">
      <w:r w:rsidRPr="004F0048">
        <w:rPr>
          <w:rStyle w:val="StyleUnderline"/>
          <w:highlight w:val="yellow"/>
        </w:rPr>
        <w:t>Progressive voters will not support a moderate Democratic candidate and moderate voters will not support a progressive Democratic candidate</w:t>
      </w:r>
      <w:r w:rsidRPr="004F0048">
        <w:rPr>
          <w:highlight w:val="yellow"/>
        </w:rPr>
        <w:t>.</w:t>
      </w:r>
      <w:r>
        <w:t xml:space="preserve"> Not a good situation for Democrats. Without unity, no Democratic candidate can prevail.</w:t>
      </w:r>
    </w:p>
    <w:p w14:paraId="392320EB" w14:textId="77777777" w:rsidR="0049325F" w:rsidRDefault="0049325F" w:rsidP="0049325F">
      <w:r>
        <w:t xml:space="preserve">Finally, </w:t>
      </w:r>
      <w:r w:rsidRPr="00D95873">
        <w:rPr>
          <w:rStyle w:val="StyleUnderline"/>
        </w:rPr>
        <w:t>Trump maintains populist appeal. Populists</w:t>
      </w:r>
      <w:r>
        <w:t xml:space="preserve">, like </w:t>
      </w:r>
      <w:r w:rsidRPr="00D95873">
        <w:rPr>
          <w:rStyle w:val="StyleUnderline"/>
        </w:rPr>
        <w:t>Trump, reach out to the common citizens who believe that their interests and concerns are not addressed by establishment</w:t>
      </w:r>
      <w:r>
        <w:t xml:space="preserve"> governing, economic, and social institutions.</w:t>
      </w:r>
    </w:p>
    <w:p w14:paraId="13B2B3D6" w14:textId="77777777" w:rsidR="0049325F" w:rsidRDefault="0049325F" w:rsidP="0049325F">
      <w:r>
        <w:t xml:space="preserve">And Trump offers corrective public policy action to resolve long-ignored problems such as globalization (reassess global alliances and commerce); unfair trade (impose tariffs); illegal immigration (restrict immigration). </w:t>
      </w:r>
    </w:p>
    <w:p w14:paraId="49A9D1C3" w14:textId="77777777" w:rsidR="0049325F" w:rsidRDefault="0049325F" w:rsidP="0049325F">
      <w:r w:rsidRPr="00D95873">
        <w:rPr>
          <w:rStyle w:val="StyleUnderline"/>
        </w:rPr>
        <w:t>Defeating Trump will not be easy.</w:t>
      </w:r>
      <w:r>
        <w:t xml:space="preserve"> His character flaws and offensiveness were well known prior to the 2016 election. He still won. Trump would like to make the 2020 election about the “squad.” Democrats must avoid taking Trump’s bait.</w:t>
      </w:r>
    </w:p>
    <w:p w14:paraId="12E10873" w14:textId="77777777" w:rsidR="0049325F" w:rsidRDefault="0049325F" w:rsidP="0049325F">
      <w:r>
        <w:t>Democrats need to put together a winning coalition of states that gives them an Electoral College victory. They need to reach out to their former working-class base, acknowledge their concerns and values, and offer viable solutions to the problems that impact them.  Then perhaps a Democratic candidate can beat Trump.</w:t>
      </w:r>
    </w:p>
    <w:p w14:paraId="5E0DD8C0" w14:textId="46EDC7BD" w:rsidR="0049325F" w:rsidRDefault="0049325F" w:rsidP="0049325F"/>
    <w:p w14:paraId="31F22C60" w14:textId="14F7F6A0" w:rsidR="006D6453" w:rsidRDefault="006D6453" w:rsidP="006D6453">
      <w:pPr>
        <w:pStyle w:val="Heading4"/>
      </w:pPr>
      <w:r>
        <w:t>Trump won’t win in the Status quo: approval rating and state numbers are plummeting.</w:t>
      </w:r>
    </w:p>
    <w:p w14:paraId="329D321F" w14:textId="77777777" w:rsidR="006D6453" w:rsidRPr="0054233A" w:rsidRDefault="006D6453" w:rsidP="006D6453">
      <w:r w:rsidRPr="00426DA7">
        <w:rPr>
          <w:rStyle w:val="Style13ptBold"/>
        </w:rPr>
        <w:t>Mullaney 6/20</w:t>
      </w:r>
      <w:r w:rsidRPr="00426DA7">
        <w:t xml:space="preserve">  Mullaney, Tim. Opinion: Five reasons Trump won’t win in 2020. Tim </w:t>
      </w:r>
      <w:r>
        <w:t xml:space="preserve">Mullaney is a commentary writer who covers the economy and corporate news. </w:t>
      </w:r>
      <w:r w:rsidRPr="002B19C3">
        <w:t xml:space="preserve">Tim Mullaney writes mostly on economics, health care and technology. He was national economics correspondent at </w:t>
      </w:r>
      <w:r w:rsidRPr="002B19C3">
        <w:rPr>
          <w:i/>
          <w:iCs/>
        </w:rPr>
        <w:t>USA Today</w:t>
      </w:r>
      <w:r w:rsidRPr="002B19C3">
        <w:t xml:space="preserve"> from 2011 to 2014 and earlier served as E-Business Editor of </w:t>
      </w:r>
      <w:r w:rsidRPr="002B19C3">
        <w:rPr>
          <w:i/>
          <w:iCs/>
        </w:rPr>
        <w:t>BusinessWeek</w:t>
      </w:r>
      <w:r w:rsidRPr="002B19C3">
        <w:t xml:space="preserve">. </w:t>
      </w:r>
      <w:r>
        <w:t>He reports for CNBC, MarketWatch, and Freelance. Available at (</w:t>
      </w:r>
      <w:hyperlink r:id="rId10" w:history="1">
        <w:r w:rsidRPr="00D635A7">
          <w:rPr>
            <w:rStyle w:val="Hyperlink"/>
          </w:rPr>
          <w:t>https://www.marketwatch.com/story/five-reasons-trump-wont-win-in-2020-2019-06-19</w:t>
        </w:r>
      </w:hyperlink>
      <w:r>
        <w:t>). Accessed 7/27/19. - VR.</w:t>
      </w:r>
    </w:p>
    <w:p w14:paraId="5398A188" w14:textId="77777777" w:rsidR="006D6453" w:rsidRDefault="006D6453" w:rsidP="006D6453">
      <w:r w:rsidRPr="002B19C3">
        <w:rPr>
          <w:rStyle w:val="StyleUnderline"/>
        </w:rPr>
        <w:t>1. Everybody has already made up their mind about Trump — and his numbers stink</w:t>
      </w:r>
    </w:p>
    <w:p w14:paraId="2179C92E" w14:textId="77777777" w:rsidR="006D6453" w:rsidRDefault="006D6453" w:rsidP="006D6453">
      <w:r>
        <w:t xml:space="preserve">Right now, </w:t>
      </w:r>
      <w:r w:rsidRPr="004F0048">
        <w:rPr>
          <w:rStyle w:val="StyleUnderline"/>
          <w:highlight w:val="yellow"/>
        </w:rPr>
        <w:t>Trump’s net approval rating is minus 8.5 percentage points</w:t>
      </w:r>
      <w:r>
        <w:t xml:space="preserve"> in the RealClear Politics polling average</w:t>
      </w:r>
      <w:r w:rsidRPr="0054233A">
        <w:rPr>
          <w:rStyle w:val="StyleUnderline"/>
        </w:rPr>
        <w:t>. Fivethirtyeight</w:t>
      </w:r>
      <w:r>
        <w:t xml:space="preserve">.com </w:t>
      </w:r>
      <w:r w:rsidRPr="0054233A">
        <w:rPr>
          <w:rStyle w:val="StyleUnderline"/>
        </w:rPr>
        <w:t xml:space="preserve">says it’s minus 10, as </w:t>
      </w:r>
      <w:r w:rsidRPr="004F0048">
        <w:rPr>
          <w:rStyle w:val="StyleUnderline"/>
          <w:highlight w:val="yellow"/>
        </w:rPr>
        <w:t>53% disapprove</w:t>
      </w:r>
      <w:r>
        <w:t xml:space="preserve">, 43% approve and 4% won’t say. That spread was first “achieved” in March 2017. </w:t>
      </w:r>
      <w:r w:rsidRPr="004F0048">
        <w:rPr>
          <w:rStyle w:val="StyleUnderline"/>
          <w:highlight w:val="yellow"/>
        </w:rPr>
        <w:t>Trump hasn’t narrowed it</w:t>
      </w:r>
      <w:r w:rsidRPr="0054233A">
        <w:rPr>
          <w:rStyle w:val="StyleUnderline"/>
        </w:rPr>
        <w:t xml:space="preserve"> below nine </w:t>
      </w:r>
      <w:r w:rsidRPr="004F0048">
        <w:rPr>
          <w:rStyle w:val="StyleUnderline"/>
          <w:highlight w:val="yellow"/>
        </w:rPr>
        <w:t>since</w:t>
      </w:r>
      <w:r>
        <w:t>, Fivethirtyeight says.</w:t>
      </w:r>
    </w:p>
    <w:p w14:paraId="5827BD54" w14:textId="77777777" w:rsidR="006D6453" w:rsidRDefault="006D6453" w:rsidP="006D6453">
      <w:r>
        <w:t xml:space="preserve">In other words, no one’s changing their minds about Trump. About 40% of us like his act, if only to “own the libs.” </w:t>
      </w:r>
      <w:r w:rsidRPr="0054233A">
        <w:rPr>
          <w:rStyle w:val="StyleUnderline"/>
        </w:rPr>
        <w:t>Everyone</w:t>
      </w:r>
      <w:r>
        <w:t xml:space="preserve"> else? Nope.</w:t>
      </w:r>
    </w:p>
    <w:p w14:paraId="079734A2" w14:textId="77777777" w:rsidR="006D6453" w:rsidRPr="0054233A" w:rsidRDefault="006D6453" w:rsidP="006D6453">
      <w:pPr>
        <w:rPr>
          <w:rStyle w:val="StyleUnderline"/>
        </w:rPr>
      </w:pPr>
      <w:r>
        <w:t xml:space="preserve">2. </w:t>
      </w:r>
      <w:r w:rsidRPr="004F0048">
        <w:rPr>
          <w:rStyle w:val="StyleUnderline"/>
          <w:highlight w:val="yellow"/>
        </w:rPr>
        <w:t>His state numbers are</w:t>
      </w:r>
      <w:r w:rsidRPr="0054233A">
        <w:rPr>
          <w:rStyle w:val="StyleUnderline"/>
        </w:rPr>
        <w:t xml:space="preserve"> just as </w:t>
      </w:r>
      <w:r w:rsidRPr="004F0048">
        <w:rPr>
          <w:rStyle w:val="StyleUnderline"/>
          <w:highlight w:val="yellow"/>
        </w:rPr>
        <w:t>bad</w:t>
      </w:r>
    </w:p>
    <w:p w14:paraId="4ECADAA8" w14:textId="77777777" w:rsidR="006D6453" w:rsidRDefault="006D6453" w:rsidP="006D6453">
      <w:r>
        <w:t>Oh, but the Electoral College! says Twitter, where confident young people educate me about their hero’s resilience in Midwestern battlegrounds where he snatched victory from popular-vote defeat in 2016. Thanks for that. Really.</w:t>
      </w:r>
    </w:p>
    <w:p w14:paraId="57333486" w14:textId="77777777" w:rsidR="006D6453" w:rsidRPr="002B19C3" w:rsidRDefault="006D6453" w:rsidP="006D6453">
      <w:r w:rsidRPr="002B19C3">
        <w:t xml:space="preserve">Like, </w:t>
      </w:r>
      <w:r w:rsidRPr="004F0048">
        <w:rPr>
          <w:rStyle w:val="StyleUnderline"/>
          <w:highlight w:val="yellow"/>
        </w:rPr>
        <w:t>in Michigan</w:t>
      </w:r>
      <w:r w:rsidRPr="002B19C3">
        <w:t xml:space="preserve">, where Morning Consult </w:t>
      </w:r>
      <w:r w:rsidRPr="0054233A">
        <w:rPr>
          <w:rStyle w:val="StyleUnderline"/>
        </w:rPr>
        <w:t xml:space="preserve">puts </w:t>
      </w:r>
      <w:r w:rsidRPr="004F0048">
        <w:rPr>
          <w:rStyle w:val="StyleUnderline"/>
          <w:highlight w:val="yellow"/>
        </w:rPr>
        <w:t>Trump’s</w:t>
      </w:r>
      <w:r w:rsidRPr="0054233A">
        <w:rPr>
          <w:rStyle w:val="StyleUnderline"/>
        </w:rPr>
        <w:t xml:space="preserve"> </w:t>
      </w:r>
      <w:r w:rsidRPr="002B19C3">
        <w:t xml:space="preserve">net </w:t>
      </w:r>
      <w:r w:rsidRPr="0054233A">
        <w:rPr>
          <w:rStyle w:val="StyleUnderline"/>
        </w:rPr>
        <w:t xml:space="preserve">approval </w:t>
      </w:r>
      <w:r w:rsidRPr="004F0048">
        <w:rPr>
          <w:rStyle w:val="StyleUnderline"/>
          <w:highlight w:val="yellow"/>
        </w:rPr>
        <w:t>at minus 12</w:t>
      </w:r>
      <w:r w:rsidRPr="002B19C3">
        <w:t xml:space="preserve">? Trump’s Michigan numbers haven’t been green in 26 months. Morning Consult says he’s doing two points worse than in October, before </w:t>
      </w:r>
      <w:r w:rsidRPr="004F0048">
        <w:rPr>
          <w:rStyle w:val="StyleUnderline"/>
          <w:highlight w:val="yellow"/>
        </w:rPr>
        <w:t>Republicans lost two</w:t>
      </w:r>
      <w:r w:rsidRPr="0054233A">
        <w:rPr>
          <w:rStyle w:val="StyleUnderline"/>
        </w:rPr>
        <w:t xml:space="preserve"> House </w:t>
      </w:r>
      <w:r w:rsidRPr="004F0048">
        <w:rPr>
          <w:rStyle w:val="StyleUnderline"/>
          <w:highlight w:val="yellow"/>
        </w:rPr>
        <w:t>seats there and the</w:t>
      </w:r>
      <w:r w:rsidRPr="0054233A">
        <w:rPr>
          <w:rStyle w:val="StyleUnderline"/>
        </w:rPr>
        <w:t xml:space="preserve"> </w:t>
      </w:r>
      <w:r w:rsidRPr="004F0048">
        <w:rPr>
          <w:rStyle w:val="StyleUnderline"/>
          <w:highlight w:val="yellow"/>
        </w:rPr>
        <w:t>governorship</w:t>
      </w:r>
      <w:r w:rsidRPr="0054233A">
        <w:rPr>
          <w:rStyle w:val="StyleUnderline"/>
        </w:rPr>
        <w:t>.</w:t>
      </w:r>
    </w:p>
    <w:p w14:paraId="6272DC2F" w14:textId="77777777" w:rsidR="006D6453" w:rsidRPr="002B19C3" w:rsidRDefault="006D6453" w:rsidP="006D6453">
      <w:r w:rsidRPr="002B19C3">
        <w:t xml:space="preserve">Trump’s polling in </w:t>
      </w:r>
      <w:r w:rsidRPr="004F0048">
        <w:rPr>
          <w:rStyle w:val="StyleUnderline"/>
          <w:highlight w:val="yellow"/>
        </w:rPr>
        <w:t>Wisconsin?</w:t>
      </w:r>
      <w:r w:rsidRPr="002B19C3">
        <w:t xml:space="preserve"> He’s </w:t>
      </w:r>
      <w:r w:rsidRPr="004F0048">
        <w:rPr>
          <w:rStyle w:val="StyleUnderline"/>
          <w:highlight w:val="yellow"/>
        </w:rPr>
        <w:t>minus 13</w:t>
      </w:r>
      <w:r w:rsidRPr="002B19C3">
        <w:t xml:space="preserve">. In </w:t>
      </w:r>
      <w:r w:rsidRPr="004F0048">
        <w:rPr>
          <w:rStyle w:val="StyleUnderline"/>
          <w:highlight w:val="yellow"/>
        </w:rPr>
        <w:t>Iowa, minus 12</w:t>
      </w:r>
      <w:r w:rsidRPr="002B19C3">
        <w:t>, and his party lost two of its three House seats.</w:t>
      </w:r>
    </w:p>
    <w:p w14:paraId="6B75D94E" w14:textId="77777777" w:rsidR="006D6453" w:rsidRPr="002B19C3" w:rsidRDefault="006D6453" w:rsidP="006D6453">
      <w:r w:rsidRPr="004F0048">
        <w:rPr>
          <w:rStyle w:val="StyleUnderline"/>
          <w:highlight w:val="yellow"/>
        </w:rPr>
        <w:t>In Pennsylvania</w:t>
      </w:r>
      <w:r w:rsidRPr="002B19C3">
        <w:rPr>
          <w:rStyle w:val="StyleUnderline"/>
        </w:rPr>
        <w:t>, birthplace of former Vice President and possible 2020 rival Joe Biden</w:t>
      </w:r>
      <w:r w:rsidRPr="002B19C3">
        <w:t xml:space="preserve">, </w:t>
      </w:r>
      <w:r w:rsidRPr="0054233A">
        <w:rPr>
          <w:rStyle w:val="StyleUnderline"/>
        </w:rPr>
        <w:t xml:space="preserve">Trump is </w:t>
      </w:r>
      <w:r w:rsidRPr="004F0048">
        <w:rPr>
          <w:rStyle w:val="StyleUnderline"/>
          <w:highlight w:val="yellow"/>
        </w:rPr>
        <w:t xml:space="preserve">minus </w:t>
      </w:r>
      <w:r w:rsidRPr="004F0048">
        <w:rPr>
          <w:rStyle w:val="Style13ptBold"/>
          <w:highlight w:val="yellow"/>
        </w:rPr>
        <w:t>7</w:t>
      </w:r>
      <w:r w:rsidRPr="002B19C3">
        <w:rPr>
          <w:rStyle w:val="Style13ptBold"/>
        </w:rPr>
        <w:t>, a point worse than last fall.</w:t>
      </w:r>
      <w:r w:rsidRPr="002B19C3">
        <w:t xml:space="preserve"> Democrats won the generic House vote in Pennsylvania by 10 points.</w:t>
      </w:r>
    </w:p>
    <w:p w14:paraId="231E6432" w14:textId="77777777" w:rsidR="006D6453" w:rsidRDefault="006D6453" w:rsidP="006D6453">
      <w:r w:rsidRPr="004F0048">
        <w:rPr>
          <w:rStyle w:val="StyleUnderline"/>
          <w:highlight w:val="yellow"/>
        </w:rPr>
        <w:t>Just on those four, Trump’s</w:t>
      </w:r>
      <w:r w:rsidRPr="002B19C3">
        <w:t xml:space="preserve"> 306 2016 </w:t>
      </w:r>
      <w:r w:rsidRPr="004F0048">
        <w:rPr>
          <w:rStyle w:val="StyleUnderline"/>
          <w:highlight w:val="yellow"/>
        </w:rPr>
        <w:t>electoral votes fall to 254</w:t>
      </w:r>
      <w:r w:rsidRPr="002B19C3">
        <w:rPr>
          <w:rStyle w:val="StyleUnderline"/>
        </w:rPr>
        <w:t xml:space="preserve"> (270 needed to win) </w:t>
      </w:r>
      <w:r w:rsidRPr="004F0048">
        <w:rPr>
          <w:rStyle w:val="StyleUnderline"/>
          <w:highlight w:val="yellow"/>
        </w:rPr>
        <w:t>and it’s over</w:t>
      </w:r>
      <w:r w:rsidRPr="002B19C3">
        <w:t>. But as many as 215 Trump electoral votes could be in play, based on state-by-state polls.</w:t>
      </w:r>
    </w:p>
    <w:p w14:paraId="5FF6AA81" w14:textId="77777777" w:rsidR="006D6453" w:rsidRPr="000A03F4" w:rsidRDefault="006D6453" w:rsidP="006D6453"/>
    <w:p w14:paraId="2B147E8B" w14:textId="77777777" w:rsidR="006D6453" w:rsidRDefault="006D6453" w:rsidP="0049325F"/>
    <w:p w14:paraId="57C104A0" w14:textId="4177BFB2" w:rsidR="001867E3" w:rsidRDefault="001867E3" w:rsidP="001867E3">
      <w:pPr>
        <w:pStyle w:val="Heading3"/>
      </w:pPr>
      <w:r>
        <w:t xml:space="preserve">They Say: “Too Soon” </w:t>
      </w:r>
    </w:p>
    <w:p w14:paraId="3328E66A" w14:textId="77777777" w:rsidR="006D6453" w:rsidRPr="00BB4BA3" w:rsidRDefault="006D6453" w:rsidP="006D6453">
      <w:pPr>
        <w:pStyle w:val="Heading4"/>
      </w:pPr>
      <w:r>
        <w:t xml:space="preserve">It’s </w:t>
      </w:r>
      <w:r w:rsidRPr="00BB4BA3">
        <w:rPr>
          <w:u w:val="single"/>
        </w:rPr>
        <w:t>not</w:t>
      </w:r>
      <w:r>
        <w:t xml:space="preserve"> too early — this contest is a </w:t>
      </w:r>
      <w:r w:rsidRPr="00BB4BA3">
        <w:rPr>
          <w:u w:val="single"/>
        </w:rPr>
        <w:t>marathon</w:t>
      </w:r>
      <w:r>
        <w:t>.</w:t>
      </w:r>
    </w:p>
    <w:p w14:paraId="431C40AE" w14:textId="77777777" w:rsidR="006D6453" w:rsidRDefault="006D6453" w:rsidP="006D6453">
      <w:r w:rsidRPr="00426DA7">
        <w:rPr>
          <w:rStyle w:val="Style13ptBold"/>
        </w:rPr>
        <w:t>Tolan 19</w:t>
      </w:r>
      <w:r>
        <w:t xml:space="preserve"> — Casey Tolan, Politics Reporter at The Mercury News, holds a B.A. in Urban Studies with a concentration in Political Science from Columbia University, 2019 ("Why more presidential candidates are jumping into 2020 race early," </w:t>
      </w:r>
      <w:r w:rsidRPr="00426DA7">
        <w:rPr>
          <w:i/>
        </w:rPr>
        <w:t>Mercury News</w:t>
      </w:r>
      <w:r>
        <w:t>, January 26</w:t>
      </w:r>
      <w:r w:rsidRPr="00426DA7">
        <w:rPr>
          <w:vertAlign w:val="superscript"/>
        </w:rPr>
        <w:t>th</w:t>
      </w:r>
      <w:r>
        <w:t>, Available Online at https://www.mercurynews.com/2019/01/26/presidential-campaign-2020-early-announcement-kamala-harris/, Accessed 07-27-2019)</w:t>
      </w:r>
    </w:p>
    <w:p w14:paraId="2DEA3AB0" w14:textId="77777777" w:rsidR="006D6453" w:rsidRDefault="006D6453" w:rsidP="006D6453">
      <w:r>
        <w:t>Donald Trump didn’t declare he was running for president until June 2015. Bill Clinton waited until October of 1991 to announce his campaign. And Ronald Reagan didn’t make it official until November of 1979 — just 69 days before the Iowa caucuses.</w:t>
      </w:r>
    </w:p>
    <w:p w14:paraId="0DDA45DC" w14:textId="77777777" w:rsidR="006D6453" w:rsidRDefault="006D6453" w:rsidP="006D6453">
      <w:r>
        <w:t xml:space="preserve">But </w:t>
      </w:r>
      <w:r w:rsidRPr="0020174C">
        <w:rPr>
          <w:rStyle w:val="StyleUnderline"/>
        </w:rPr>
        <w:t xml:space="preserve">this year, the </w:t>
      </w:r>
      <w:r w:rsidRPr="004F0048">
        <w:rPr>
          <w:rStyle w:val="StyleUnderline"/>
          <w:highlight w:val="yellow"/>
        </w:rPr>
        <w:t>2020 election</w:t>
      </w:r>
      <w:r w:rsidRPr="0020174C">
        <w:rPr>
          <w:rStyle w:val="StyleUnderline"/>
        </w:rPr>
        <w:t xml:space="preserve"> campaign </w:t>
      </w:r>
      <w:r w:rsidRPr="004F0048">
        <w:rPr>
          <w:rStyle w:val="StyleUnderline"/>
          <w:highlight w:val="yellow"/>
        </w:rPr>
        <w:t>is</w:t>
      </w:r>
      <w:r w:rsidRPr="0020174C">
        <w:rPr>
          <w:rStyle w:val="StyleUnderline"/>
        </w:rPr>
        <w:t xml:space="preserve"> already </w:t>
      </w:r>
      <w:r w:rsidRPr="004F0048">
        <w:rPr>
          <w:rStyle w:val="StyleUnderline"/>
          <w:highlight w:val="yellow"/>
        </w:rPr>
        <w:t>kicking into high gear with more than a year</w:t>
      </w:r>
      <w:r w:rsidRPr="008C146E">
        <w:rPr>
          <w:rStyle w:val="StyleUnderline"/>
        </w:rPr>
        <w:t xml:space="preserve"> to go </w:t>
      </w:r>
      <w:r w:rsidRPr="004F0048">
        <w:rPr>
          <w:rStyle w:val="StyleUnderline"/>
          <w:highlight w:val="yellow"/>
        </w:rPr>
        <w:t>before</w:t>
      </w:r>
      <w:r w:rsidRPr="0020174C">
        <w:rPr>
          <w:rStyle w:val="StyleUnderline"/>
        </w:rPr>
        <w:t xml:space="preserve"> the country’s </w:t>
      </w:r>
      <w:r w:rsidRPr="004F0048">
        <w:rPr>
          <w:rStyle w:val="StyleUnderline"/>
          <w:highlight w:val="yellow"/>
        </w:rPr>
        <w:t>first</w:t>
      </w:r>
      <w:r w:rsidRPr="0020174C">
        <w:rPr>
          <w:rStyle w:val="StyleUnderline"/>
        </w:rPr>
        <w:t xml:space="preserve"> </w:t>
      </w:r>
      <w:r w:rsidRPr="004F0048">
        <w:rPr>
          <w:rStyle w:val="StyleUnderline"/>
          <w:highlight w:val="yellow"/>
        </w:rPr>
        <w:t>primary</w:t>
      </w:r>
      <w:r w:rsidRPr="0020174C">
        <w:rPr>
          <w:rStyle w:val="StyleUnderline"/>
        </w:rPr>
        <w:t xml:space="preserve"> voters make their choice</w:t>
      </w:r>
      <w:r>
        <w:t>. Five Democrats, including Sen. Kamala Harris of California, have already declared their intention to run for president, with three more launching exploratory committees that make them all-but-certain contenders.</w:t>
      </w:r>
    </w:p>
    <w:p w14:paraId="09B6CD2F" w14:textId="77777777" w:rsidR="006D6453" w:rsidRDefault="006D6453" w:rsidP="006D6453">
      <w:r w:rsidRPr="008C146E">
        <w:rPr>
          <w:rStyle w:val="StyleUnderline"/>
        </w:rPr>
        <w:t xml:space="preserve">The </w:t>
      </w:r>
      <w:r w:rsidRPr="004F0048">
        <w:rPr>
          <w:rStyle w:val="StyleUnderline"/>
          <w:highlight w:val="yellow"/>
        </w:rPr>
        <w:t>hopefuls make up</w:t>
      </w:r>
      <w:r w:rsidRPr="008C146E">
        <w:rPr>
          <w:rStyle w:val="StyleUnderline"/>
        </w:rPr>
        <w:t xml:space="preserve"> the </w:t>
      </w:r>
      <w:r w:rsidRPr="004F0048">
        <w:rPr>
          <w:rStyle w:val="StyleUnderline"/>
          <w:highlight w:val="yellow"/>
        </w:rPr>
        <w:t>biggest field</w:t>
      </w:r>
      <w:r w:rsidRPr="008C146E">
        <w:rPr>
          <w:rStyle w:val="StyleUnderline"/>
        </w:rPr>
        <w:t xml:space="preserve"> out of the gate </w:t>
      </w:r>
      <w:r w:rsidRPr="004F0048">
        <w:rPr>
          <w:rStyle w:val="StyleUnderline"/>
          <w:highlight w:val="yellow"/>
        </w:rPr>
        <w:t>at this point of the campaign</w:t>
      </w:r>
      <w:r w:rsidRPr="008C146E">
        <w:rPr>
          <w:rStyle w:val="StyleUnderline"/>
        </w:rPr>
        <w:t xml:space="preserve"> in decades — </w:t>
      </w:r>
      <w:r w:rsidRPr="004F0048">
        <w:rPr>
          <w:rStyle w:val="StyleUnderline"/>
          <w:highlight w:val="yellow"/>
        </w:rPr>
        <w:t xml:space="preserve">part of a long-term trend that’s </w:t>
      </w:r>
      <w:r w:rsidRPr="004F0048">
        <w:rPr>
          <w:rStyle w:val="Emphasis"/>
          <w:highlight w:val="yellow"/>
        </w:rPr>
        <w:t>transformed</w:t>
      </w:r>
      <w:r w:rsidRPr="008C146E">
        <w:rPr>
          <w:rStyle w:val="StyleUnderline"/>
        </w:rPr>
        <w:t xml:space="preserve"> the </w:t>
      </w:r>
      <w:r w:rsidRPr="004F0048">
        <w:rPr>
          <w:rStyle w:val="StyleUnderline"/>
          <w:highlight w:val="yellow"/>
        </w:rPr>
        <w:t xml:space="preserve">presidential contest from a </w:t>
      </w:r>
      <w:r w:rsidRPr="004F0048">
        <w:rPr>
          <w:rStyle w:val="Emphasis"/>
          <w:highlight w:val="yellow"/>
        </w:rPr>
        <w:t>sprint to a marathon</w:t>
      </w:r>
      <w:r>
        <w:t>.</w:t>
      </w:r>
    </w:p>
    <w:p w14:paraId="44EA49C2" w14:textId="77777777" w:rsidR="006D6453" w:rsidRDefault="006D6453" w:rsidP="006D6453">
      <w:r w:rsidRPr="004F0048">
        <w:rPr>
          <w:rStyle w:val="StyleUnderline"/>
          <w:highlight w:val="yellow"/>
        </w:rPr>
        <w:t>“It used to be</w:t>
      </w:r>
      <w:r w:rsidRPr="008C146E">
        <w:rPr>
          <w:rStyle w:val="StyleUnderline"/>
        </w:rPr>
        <w:t xml:space="preserve"> that </w:t>
      </w:r>
      <w:r w:rsidRPr="004F0048">
        <w:rPr>
          <w:rStyle w:val="StyleUnderline"/>
          <w:highlight w:val="yellow"/>
        </w:rPr>
        <w:t>people would pretend they hadn’t</w:t>
      </w:r>
      <w:r w:rsidRPr="008C146E">
        <w:rPr>
          <w:rStyle w:val="StyleUnderline"/>
        </w:rPr>
        <w:t xml:space="preserve"> quite </w:t>
      </w:r>
      <w:r w:rsidRPr="004F0048">
        <w:rPr>
          <w:rStyle w:val="StyleUnderline"/>
          <w:highlight w:val="yellow"/>
        </w:rPr>
        <w:t>made up their minds,”</w:t>
      </w:r>
      <w:r w:rsidRPr="008C146E">
        <w:rPr>
          <w:rStyle w:val="StyleUnderline"/>
        </w:rPr>
        <w:t xml:space="preserve"> said Bob Shrum, director of the Jesse M. Unruh Institute of Politics at the University of Southern California and a strategist who’s worked on numerous Democratic presidential campaigns</w:t>
      </w:r>
      <w:r>
        <w:t xml:space="preserve">. </w:t>
      </w:r>
      <w:r w:rsidRPr="004F0048">
        <w:rPr>
          <w:rStyle w:val="StyleUnderline"/>
          <w:highlight w:val="yellow"/>
        </w:rPr>
        <w:t>“Now they aren’t pretending</w:t>
      </w:r>
      <w:r w:rsidRPr="008C146E">
        <w:rPr>
          <w:rStyle w:val="StyleUnderline"/>
        </w:rPr>
        <w:t xml:space="preserve"> any more.</w:t>
      </w:r>
      <w:r w:rsidRPr="004F0048">
        <w:rPr>
          <w:rStyle w:val="StyleUnderline"/>
          <w:highlight w:val="yellow"/>
        </w:rPr>
        <w:t>”</w:t>
      </w:r>
    </w:p>
    <w:p w14:paraId="6B1C6E77" w14:textId="77777777" w:rsidR="006D6453" w:rsidRDefault="006D6453" w:rsidP="006D6453">
      <w:r>
        <w:t>Harris, 54, who holds her first rally at noon Sunday at Oakland’s Frank Ogawa Plaza, announced she was running on Good Morning America on Martin Luther King Jr. Day — 378 days before the Iowa caucuses. That’s the earliest official announcement by any top-tier candidate, excluding incumbents, since Jimmy Carter in 1976, according to a Bay Area News Group analysis.</w:t>
      </w:r>
    </w:p>
    <w:p w14:paraId="3CC6C703" w14:textId="77777777" w:rsidR="006D6453" w:rsidRDefault="006D6453" w:rsidP="006D6453">
      <w:r>
        <w:t>Faced with the prospect of a massive field, candidates like Harris, Sen. Elizabeth Warren of Massachusetts and Sen. Kirsten Gillibrand of New York are betting that getting in early will guarantee them a moment in the spotlight and help them lock down key donors and supporters. And several other candidates are expected to jump in within the next few weeks.</w:t>
      </w:r>
    </w:p>
    <w:p w14:paraId="30CD9AA1" w14:textId="77777777" w:rsidR="006D6453" w:rsidRDefault="006D6453" w:rsidP="006D6453">
      <w:r w:rsidRPr="008C146E">
        <w:rPr>
          <w:rStyle w:val="StyleUnderline"/>
        </w:rPr>
        <w:t>“It becomes kind of a game of chicken,” said Bruce Schulman, a Boston University historian</w:t>
      </w:r>
      <w:r>
        <w:t xml:space="preserve"> who studies the history of presidential campaigns. </w:t>
      </w:r>
      <w:r w:rsidRPr="008C146E">
        <w:rPr>
          <w:rStyle w:val="StyleUnderline"/>
        </w:rPr>
        <w:t xml:space="preserve">“As some people get in early, </w:t>
      </w:r>
      <w:r w:rsidRPr="004F0048">
        <w:rPr>
          <w:rStyle w:val="StyleUnderline"/>
          <w:highlight w:val="yellow"/>
        </w:rPr>
        <w:t>candidates</w:t>
      </w:r>
      <w:r w:rsidRPr="008C146E">
        <w:rPr>
          <w:rStyle w:val="StyleUnderline"/>
        </w:rPr>
        <w:t xml:space="preserve"> who want to recruit staff or raise money </w:t>
      </w:r>
      <w:r w:rsidRPr="004F0048">
        <w:rPr>
          <w:rStyle w:val="StyleUnderline"/>
          <w:highlight w:val="yellow"/>
        </w:rPr>
        <w:t>need to follow</w:t>
      </w:r>
      <w:r w:rsidRPr="008C146E">
        <w:rPr>
          <w:rStyle w:val="StyleUnderline"/>
        </w:rPr>
        <w:t xml:space="preserve"> suit, </w:t>
      </w:r>
      <w:r w:rsidRPr="004F0048">
        <w:rPr>
          <w:rStyle w:val="StyleUnderline"/>
          <w:highlight w:val="yellow"/>
        </w:rPr>
        <w:t>or</w:t>
      </w:r>
      <w:r w:rsidRPr="008C146E">
        <w:rPr>
          <w:rStyle w:val="StyleUnderline"/>
        </w:rPr>
        <w:t xml:space="preserve"> else </w:t>
      </w:r>
      <w:r w:rsidRPr="004F0048">
        <w:rPr>
          <w:rStyle w:val="StyleUnderline"/>
          <w:highlight w:val="yellow"/>
        </w:rPr>
        <w:t>they’ll be left behind.”</w:t>
      </w:r>
    </w:p>
    <w:p w14:paraId="5AB1D27A" w14:textId="77777777" w:rsidR="006D6453" w:rsidRPr="00426DA7" w:rsidRDefault="006D6453" w:rsidP="006D6453"/>
    <w:p w14:paraId="21D69E27" w14:textId="417E0846" w:rsidR="006D6453" w:rsidRDefault="006D6453" w:rsidP="003D3FE7"/>
    <w:p w14:paraId="1B10318F" w14:textId="0B398BA1" w:rsidR="006D6453" w:rsidRDefault="006A05CB" w:rsidP="006A05CB">
      <w:pPr>
        <w:pStyle w:val="Heading3"/>
      </w:pPr>
      <w:r>
        <w:t>They Say: “Too Soon” (Terruso)</w:t>
      </w:r>
    </w:p>
    <w:p w14:paraId="6952398B" w14:textId="1276856E" w:rsidR="006A05CB" w:rsidRDefault="006A05CB" w:rsidP="006A05CB"/>
    <w:p w14:paraId="066F3DA7" w14:textId="77777777" w:rsidR="006A05CB" w:rsidRPr="004A4CCB" w:rsidRDefault="006A05CB" w:rsidP="006A05CB">
      <w:pPr>
        <w:pStyle w:val="Heading4"/>
      </w:pPr>
      <w:r>
        <w:t>Polls key to public attention — determines debates and media coverage.</w:t>
      </w:r>
    </w:p>
    <w:p w14:paraId="749CE889" w14:textId="77777777" w:rsidR="006A05CB" w:rsidRPr="00E50517" w:rsidRDefault="006A05CB" w:rsidP="006A05CB">
      <w:r>
        <w:rPr>
          <w:rStyle w:val="Style13ptBold"/>
        </w:rPr>
        <w:t xml:space="preserve">2AC Terruso 7/26 </w:t>
      </w:r>
      <w:r w:rsidRPr="00E50517">
        <w:t>— </w:t>
      </w:r>
      <w:r>
        <w:t xml:space="preserve">Julia Terruso, staff writer for The </w:t>
      </w:r>
      <w:r w:rsidRPr="00E50517">
        <w:t xml:space="preserve">Philadelphia Inquirer </w:t>
      </w:r>
      <w:r>
        <w:t xml:space="preserve">covering </w:t>
      </w:r>
      <w:r w:rsidRPr="00E50517">
        <w:t>politics and the 2020 presidential election</w:t>
      </w:r>
      <w:r>
        <w:t>, BS in Newspaper Journalism from Syracuse University, 2019 (“</w:t>
      </w:r>
      <w:r w:rsidRPr="00E50517">
        <w:t>When Hillary trounced Trump: Polls are unreliable a year before an election. So why are Dems watching?</w:t>
      </w:r>
      <w:r>
        <w:t xml:space="preserve">,” </w:t>
      </w:r>
      <w:r>
        <w:rPr>
          <w:i/>
          <w:iCs/>
        </w:rPr>
        <w:t xml:space="preserve">The </w:t>
      </w:r>
      <w:r w:rsidRPr="00E50517">
        <w:rPr>
          <w:i/>
          <w:iCs/>
        </w:rPr>
        <w:t>Philadelphia Inquirer</w:t>
      </w:r>
      <w:r>
        <w:rPr>
          <w:i/>
          <w:iCs/>
        </w:rPr>
        <w:t xml:space="preserve">, </w:t>
      </w:r>
      <w:r>
        <w:t>July 26</w:t>
      </w:r>
      <w:r w:rsidRPr="00E50517">
        <w:rPr>
          <w:vertAlign w:val="superscript"/>
        </w:rPr>
        <w:t>th</w:t>
      </w:r>
      <w:r>
        <w:t xml:space="preserve">, Available Online at </w:t>
      </w:r>
      <w:hyperlink r:id="rId11" w:history="1">
        <w:r w:rsidRPr="005F051D">
          <w:rPr>
            <w:rStyle w:val="Hyperlink"/>
          </w:rPr>
          <w:t>https://www.inquirer.com/news/how-reliable-are-polls-general-election-president-2020-joe-biden-donald-trump-20190726.html</w:t>
        </w:r>
      </w:hyperlink>
      <w:r>
        <w:t xml:space="preserve">, Accessed on 07-27-2019) </w:t>
      </w:r>
    </w:p>
    <w:p w14:paraId="4291CACD" w14:textId="77777777" w:rsidR="006A05CB" w:rsidRPr="004A4CCB" w:rsidRDefault="006A05CB" w:rsidP="006A05CB">
      <w:pPr>
        <w:rPr>
          <w:rStyle w:val="StyleUnderline"/>
        </w:rPr>
      </w:pPr>
      <w:r>
        <w:t xml:space="preserve">Despite their relative unpredictability, </w:t>
      </w:r>
      <w:r w:rsidRPr="004F0048">
        <w:rPr>
          <w:rStyle w:val="StyleUnderline"/>
          <w:highlight w:val="yellow"/>
        </w:rPr>
        <w:t>polls are sought out by voters</w:t>
      </w:r>
      <w:r w:rsidRPr="004A4CCB">
        <w:rPr>
          <w:rStyle w:val="StyleUnderline"/>
        </w:rPr>
        <w:t xml:space="preserve"> seeking signals on whom to support</w:t>
      </w:r>
      <w:r w:rsidRPr="004F0048">
        <w:rPr>
          <w:rStyle w:val="StyleUnderline"/>
          <w:highlight w:val="yellow"/>
        </w:rPr>
        <w:t>. Candidates who poll well have</w:t>
      </w:r>
      <w:r w:rsidRPr="004A4CCB">
        <w:rPr>
          <w:rStyle w:val="StyleUnderline"/>
        </w:rPr>
        <w:t xml:space="preserve"> historically </w:t>
      </w:r>
      <w:r w:rsidRPr="004F0048">
        <w:rPr>
          <w:rStyle w:val="StyleUnderline"/>
          <w:highlight w:val="yellow"/>
        </w:rPr>
        <w:t>been shown to get more</w:t>
      </w:r>
      <w:r w:rsidRPr="004A4CCB">
        <w:rPr>
          <w:rStyle w:val="StyleUnderline"/>
        </w:rPr>
        <w:t xml:space="preserve"> media </w:t>
      </w:r>
      <w:r w:rsidRPr="004F0048">
        <w:rPr>
          <w:rStyle w:val="StyleUnderline"/>
          <w:highlight w:val="yellow"/>
        </w:rPr>
        <w:t>attention</w:t>
      </w:r>
      <w:r w:rsidRPr="004A4CCB">
        <w:rPr>
          <w:rStyle w:val="StyleUnderline"/>
        </w:rPr>
        <w:t>, and the reverse is true: The more media attention a candidate gets, the more likely the poll numbers are to rise.</w:t>
      </w:r>
    </w:p>
    <w:p w14:paraId="6E1DFE33" w14:textId="77777777" w:rsidR="006A05CB" w:rsidRPr="004A4CCB" w:rsidRDefault="006A05CB" w:rsidP="006A05CB">
      <w:pPr>
        <w:rPr>
          <w:rStyle w:val="StyleUnderline"/>
        </w:rPr>
      </w:pPr>
      <w:r w:rsidRPr="004A4CCB">
        <w:rPr>
          <w:rStyle w:val="StyleUnderline"/>
        </w:rPr>
        <w:t>Polling also plays a part in determining who gets media attention via the debate stages</w:t>
      </w:r>
      <w:r>
        <w:t xml:space="preserve">. </w:t>
      </w:r>
      <w:r w:rsidRPr="004F0048">
        <w:rPr>
          <w:rStyle w:val="StyleUnderline"/>
          <w:highlight w:val="yellow"/>
        </w:rPr>
        <w:t>To participate in</w:t>
      </w:r>
      <w:r w:rsidRPr="004A4CCB">
        <w:rPr>
          <w:rStyle w:val="StyleUnderline"/>
        </w:rPr>
        <w:t xml:space="preserve"> the July 30 and 31 </w:t>
      </w:r>
      <w:r w:rsidRPr="004F0048">
        <w:rPr>
          <w:rStyle w:val="StyleUnderline"/>
          <w:highlight w:val="yellow"/>
        </w:rPr>
        <w:t>debates</w:t>
      </w:r>
      <w:r w:rsidRPr="004A4CCB">
        <w:rPr>
          <w:rStyle w:val="StyleUnderline"/>
        </w:rPr>
        <w:t xml:space="preserve">, </w:t>
      </w:r>
      <w:r w:rsidRPr="004F0048">
        <w:rPr>
          <w:rStyle w:val="StyleUnderline"/>
          <w:highlight w:val="yellow"/>
        </w:rPr>
        <w:t>candidates had to get</w:t>
      </w:r>
      <w:r w:rsidRPr="004A4CCB">
        <w:rPr>
          <w:rStyle w:val="StyleUnderline"/>
        </w:rPr>
        <w:t xml:space="preserve"> at least </w:t>
      </w:r>
      <w:r w:rsidRPr="004F0048">
        <w:rPr>
          <w:rStyle w:val="StyleUnderline"/>
          <w:highlight w:val="yellow"/>
        </w:rPr>
        <w:t>65,000 donations</w:t>
      </w:r>
      <w:r w:rsidRPr="004A4CCB">
        <w:rPr>
          <w:rStyle w:val="StyleUnderline"/>
        </w:rPr>
        <w:t xml:space="preserve">, </w:t>
      </w:r>
      <w:r w:rsidRPr="004F0048">
        <w:rPr>
          <w:rStyle w:val="StyleUnderline"/>
          <w:highlight w:val="yellow"/>
        </w:rPr>
        <w:t>or at least 1 percent in three polls</w:t>
      </w:r>
      <w:r w:rsidRPr="004A4CCB">
        <w:rPr>
          <w:rStyle w:val="StyleUnderline"/>
        </w:rPr>
        <w:t xml:space="preserve"> recognized by the Democratic National Committee. That threshold goes up to 2 percent for debates in September.</w:t>
      </w:r>
    </w:p>
    <w:p w14:paraId="0FADE1AB" w14:textId="77777777" w:rsidR="006A05CB" w:rsidRDefault="006A05CB" w:rsidP="006A05CB"/>
    <w:p w14:paraId="67E99112" w14:textId="77777777" w:rsidR="006A05CB" w:rsidRPr="006A05CB" w:rsidRDefault="006A05CB" w:rsidP="006A05CB"/>
    <w:p w14:paraId="3381D57D" w14:textId="2682CE2F" w:rsidR="006B0604" w:rsidRDefault="006B0604" w:rsidP="006B0604">
      <w:pPr>
        <w:pStyle w:val="Heading2"/>
      </w:pPr>
      <w:r>
        <w:t xml:space="preserve">2NC/1NR </w:t>
      </w:r>
      <w:r w:rsidRPr="00A023E9">
        <w:t>—</w:t>
      </w:r>
      <w:r>
        <w:t xml:space="preserve"> Link</w:t>
      </w:r>
    </w:p>
    <w:p w14:paraId="16E7DDFA" w14:textId="7810379B" w:rsidR="006B0604" w:rsidRDefault="006B0604" w:rsidP="006B0604">
      <w:pPr>
        <w:pStyle w:val="Heading3"/>
      </w:pPr>
      <w:r>
        <w:t xml:space="preserve">Link </w:t>
      </w:r>
      <w:r w:rsidRPr="00A023E9">
        <w:t>—</w:t>
      </w:r>
      <w:r>
        <w:t xml:space="preserve"> Saudi Arabia</w:t>
      </w:r>
    </w:p>
    <w:p w14:paraId="733AFC17" w14:textId="77777777" w:rsidR="004F5415" w:rsidRPr="00A023E9" w:rsidRDefault="004F5415" w:rsidP="004F5415">
      <w:pPr>
        <w:pStyle w:val="Heading4"/>
      </w:pPr>
      <w:r>
        <w:t xml:space="preserve">Saudi arms sales are key for a 2020 Trump win in </w:t>
      </w:r>
      <w:r w:rsidRPr="00B83797">
        <w:rPr>
          <w:u w:val="single"/>
        </w:rPr>
        <w:t xml:space="preserve">Rust Belt </w:t>
      </w:r>
      <w:r>
        <w:rPr>
          <w:u w:val="single"/>
        </w:rPr>
        <w:t xml:space="preserve">states </w:t>
      </w:r>
      <w:r w:rsidRPr="00B83797">
        <w:rPr>
          <w:u w:val="single"/>
        </w:rPr>
        <w:t xml:space="preserve">and </w:t>
      </w:r>
      <w:r>
        <w:rPr>
          <w:u w:val="single"/>
        </w:rPr>
        <w:t>Florida</w:t>
      </w:r>
      <w:r>
        <w:t xml:space="preserve"> </w:t>
      </w:r>
      <w:r w:rsidRPr="00A023E9">
        <w:t>—</w:t>
      </w:r>
      <w:r>
        <w:t xml:space="preserve"> plan </w:t>
      </w:r>
      <w:r w:rsidRPr="00B83797">
        <w:rPr>
          <w:u w:val="single"/>
        </w:rPr>
        <w:t>changes the focus</w:t>
      </w:r>
      <w:r>
        <w:t>.</w:t>
      </w:r>
    </w:p>
    <w:p w14:paraId="38E5F1BF" w14:textId="77777777" w:rsidR="004F5415" w:rsidRDefault="004F5415" w:rsidP="004F5415">
      <w:r>
        <w:rPr>
          <w:rStyle w:val="Style13ptBold"/>
        </w:rPr>
        <w:t xml:space="preserve">Norton </w:t>
      </w:r>
      <w:r w:rsidRPr="00A023E9">
        <w:rPr>
          <w:rStyle w:val="Style13ptBold"/>
        </w:rPr>
        <w:t>1</w:t>
      </w:r>
      <w:r>
        <w:rPr>
          <w:rStyle w:val="Style13ptBold"/>
        </w:rPr>
        <w:t>8</w:t>
      </w:r>
      <w:r w:rsidRPr="00A023E9">
        <w:t xml:space="preserve"> —</w:t>
      </w:r>
      <w:r>
        <w:t xml:space="preserve"> Ben Norton, Journalist on US Foreign Policy for The Real News, Former Political Staff Writer for the 2016 Presidential Election and the Yemen War at Salon, Host for the political podcast </w:t>
      </w:r>
      <w:r w:rsidRPr="005F0D5C">
        <w:rPr>
          <w:i/>
          <w:iCs/>
        </w:rPr>
        <w:t>The Moderate Rebels</w:t>
      </w:r>
      <w:r w:rsidRPr="00A023E9">
        <w:t>, 201</w:t>
      </w:r>
      <w:r>
        <w:t>8</w:t>
      </w:r>
      <w:r w:rsidRPr="00A023E9">
        <w:t xml:space="preserve"> (“</w:t>
      </w:r>
      <w:r>
        <w:t>Trump Boasts of Killer Arms Sales in Meeting with Saudi Dictator, Using Cartoonish Charts</w:t>
      </w:r>
      <w:r w:rsidRPr="00A023E9">
        <w:t xml:space="preserve">,” </w:t>
      </w:r>
      <w:r>
        <w:rPr>
          <w:i/>
        </w:rPr>
        <w:t>The Real News Network</w:t>
      </w:r>
      <w:r w:rsidRPr="00A023E9">
        <w:t xml:space="preserve">, </w:t>
      </w:r>
      <w:r>
        <w:t>March</w:t>
      </w:r>
      <w:r w:rsidRPr="00A023E9">
        <w:t xml:space="preserve"> </w:t>
      </w:r>
      <w:r>
        <w:t>20</w:t>
      </w:r>
      <w:r w:rsidRPr="00C30C40">
        <w:rPr>
          <w:vertAlign w:val="superscript"/>
        </w:rPr>
        <w:t>th</w:t>
      </w:r>
      <w:r w:rsidRPr="00A023E9">
        <w:t xml:space="preserve">, Available Online at </w:t>
      </w:r>
      <w:r>
        <w:t>https://therealnews.com/stories/trump-boasts-of-killer-arms-sales-in-meeting-with-saudi-dictator-using-cartoonish-charts</w:t>
      </w:r>
      <w:r w:rsidRPr="00A023E9">
        <w:t>, Accessed 0</w:t>
      </w:r>
      <w:r>
        <w:t>7</w:t>
      </w:r>
      <w:r w:rsidRPr="00A023E9">
        <w:t>-</w:t>
      </w:r>
      <w:r>
        <w:t>23</w:t>
      </w:r>
      <w:r w:rsidRPr="00A023E9">
        <w:t>-201</w:t>
      </w:r>
      <w:r>
        <w:t>9</w:t>
      </w:r>
      <w:r w:rsidRPr="00A023E9">
        <w:t>)</w:t>
      </w:r>
    </w:p>
    <w:p w14:paraId="6877FBBC" w14:textId="77777777" w:rsidR="004F5415" w:rsidRDefault="004F5415" w:rsidP="004F5415">
      <w:r>
        <w:t xml:space="preserve">BEN NORTON: </w:t>
      </w:r>
      <w:r w:rsidRPr="004F0048">
        <w:rPr>
          <w:rStyle w:val="StyleUnderline"/>
          <w:highlight w:val="yellow"/>
        </w:rPr>
        <w:t>Trump</w:t>
      </w:r>
      <w:r w:rsidRPr="00E21BB5">
        <w:rPr>
          <w:rStyle w:val="StyleUnderline"/>
        </w:rPr>
        <w:t xml:space="preserve"> didn’t beat around the bush; he instantly </w:t>
      </w:r>
      <w:r w:rsidRPr="004F0048">
        <w:rPr>
          <w:rStyle w:val="StyleUnderline"/>
          <w:highlight w:val="yellow"/>
        </w:rPr>
        <w:t>made it clear that</w:t>
      </w:r>
      <w:r w:rsidRPr="00E21BB5">
        <w:rPr>
          <w:rStyle w:val="StyleUnderline"/>
        </w:rPr>
        <w:t xml:space="preserve"> Crown Prince </w:t>
      </w:r>
      <w:r w:rsidRPr="004F0048">
        <w:rPr>
          <w:rStyle w:val="StyleUnderline"/>
          <w:highlight w:val="yellow"/>
        </w:rPr>
        <w:t>M</w:t>
      </w:r>
      <w:r w:rsidRPr="00E21BB5">
        <w:rPr>
          <w:rStyle w:val="StyleUnderline"/>
        </w:rPr>
        <w:t xml:space="preserve">ohammed </w:t>
      </w:r>
      <w:r w:rsidRPr="004F0048">
        <w:rPr>
          <w:rStyle w:val="StyleUnderline"/>
          <w:highlight w:val="yellow"/>
        </w:rPr>
        <w:t>b</w:t>
      </w:r>
      <w:r w:rsidRPr="00E21BB5">
        <w:rPr>
          <w:rStyle w:val="StyleUnderline"/>
        </w:rPr>
        <w:t xml:space="preserve">in </w:t>
      </w:r>
      <w:r w:rsidRPr="004F0048">
        <w:rPr>
          <w:rStyle w:val="StyleUnderline"/>
          <w:highlight w:val="yellow"/>
        </w:rPr>
        <w:t>S</w:t>
      </w:r>
      <w:r w:rsidRPr="00E21BB5">
        <w:rPr>
          <w:rStyle w:val="StyleUnderline"/>
        </w:rPr>
        <w:t xml:space="preserve">alman </w:t>
      </w:r>
      <w:r w:rsidRPr="004F0048">
        <w:rPr>
          <w:rStyle w:val="StyleUnderline"/>
          <w:highlight w:val="yellow"/>
        </w:rPr>
        <w:t>was there to finalize arms sales</w:t>
      </w:r>
      <w:r w:rsidRPr="00E21BB5">
        <w:rPr>
          <w:rStyle w:val="StyleUnderline"/>
        </w:rPr>
        <w:t xml:space="preserve"> he had made during his trip to Riyadh in May.</w:t>
      </w:r>
      <w:r>
        <w:t xml:space="preserve"> Just 40 seconds into their meeting, Trump pulled out a cardboard chart listing the billions of dollars in arms sales the United States is doing with the Saudi regime.</w:t>
      </w:r>
    </w:p>
    <w:p w14:paraId="5E0142D9" w14:textId="77777777" w:rsidR="004F5415" w:rsidRDefault="004F5415" w:rsidP="004F5415">
      <w:r>
        <w:t>DONALD TRUMP: Some of the things that — have been approved and are currently under construction and will be delivered to Saudi Arabia very soon, and that’s for their protection. But if you look, in terms of dollars, $3 billion, $533 million, $525 million.</w:t>
      </w:r>
    </w:p>
    <w:p w14:paraId="716E59B8" w14:textId="77777777" w:rsidR="004F5415" w:rsidRPr="00E21BB5" w:rsidRDefault="004F5415" w:rsidP="004F5415">
      <w:pPr>
        <w:rPr>
          <w:rStyle w:val="StyleUnderline"/>
        </w:rPr>
      </w:pPr>
      <w:r>
        <w:t xml:space="preserve">BEN NORTON: </w:t>
      </w:r>
      <w:r w:rsidRPr="00E21BB5">
        <w:rPr>
          <w:rStyle w:val="StyleUnderline"/>
        </w:rPr>
        <w:t xml:space="preserve">Within 90 seconds of their meeting, Trump then pulled out another cardboard chart, this one showing the </w:t>
      </w:r>
      <w:r w:rsidRPr="004F0048">
        <w:rPr>
          <w:rStyle w:val="StyleUnderline"/>
          <w:highlight w:val="yellow"/>
        </w:rPr>
        <w:t>U.S. states</w:t>
      </w:r>
      <w:r w:rsidRPr="00E21BB5">
        <w:rPr>
          <w:rStyle w:val="StyleUnderline"/>
        </w:rPr>
        <w:t xml:space="preserve"> that </w:t>
      </w:r>
      <w:r w:rsidRPr="004F0048">
        <w:rPr>
          <w:rStyle w:val="StyleUnderline"/>
          <w:highlight w:val="yellow"/>
        </w:rPr>
        <w:t>are manufacturing these weapons.</w:t>
      </w:r>
      <w:r w:rsidRPr="00E21BB5">
        <w:rPr>
          <w:rStyle w:val="StyleUnderline"/>
        </w:rPr>
        <w:t xml:space="preserve"> The map makes it clear that </w:t>
      </w:r>
      <w:r w:rsidRPr="004F0048">
        <w:rPr>
          <w:rStyle w:val="StyleUnderline"/>
          <w:highlight w:val="yellow"/>
        </w:rPr>
        <w:t>Trump is using</w:t>
      </w:r>
      <w:r w:rsidRPr="00E21BB5">
        <w:rPr>
          <w:rStyle w:val="StyleUnderline"/>
        </w:rPr>
        <w:t xml:space="preserve"> these massive </w:t>
      </w:r>
      <w:r w:rsidRPr="004F0048">
        <w:rPr>
          <w:rStyle w:val="StyleUnderline"/>
          <w:highlight w:val="yellow"/>
        </w:rPr>
        <w:t>arms sales to gain support in</w:t>
      </w:r>
      <w:r w:rsidRPr="00E21BB5">
        <w:rPr>
          <w:rStyle w:val="StyleUnderline"/>
        </w:rPr>
        <w:t xml:space="preserve"> what the chart describes as </w:t>
      </w:r>
      <w:r w:rsidRPr="004F0048">
        <w:rPr>
          <w:rStyle w:val="StyleUnderline"/>
          <w:highlight w:val="yellow"/>
        </w:rPr>
        <w:t>“key states”</w:t>
      </w:r>
      <w:r w:rsidRPr="00E21BB5">
        <w:rPr>
          <w:rStyle w:val="StyleUnderline"/>
        </w:rPr>
        <w:t xml:space="preserve"> — those that will be </w:t>
      </w:r>
      <w:r w:rsidRPr="004F0048">
        <w:rPr>
          <w:rStyle w:val="Emphasis"/>
          <w:highlight w:val="yellow"/>
        </w:rPr>
        <w:t>important in the 2020</w:t>
      </w:r>
      <w:r w:rsidRPr="004F0048">
        <w:rPr>
          <w:rStyle w:val="StyleUnderline"/>
          <w:highlight w:val="yellow"/>
        </w:rPr>
        <w:t xml:space="preserve"> election, including the </w:t>
      </w:r>
      <w:r w:rsidRPr="004F0048">
        <w:rPr>
          <w:rStyle w:val="Emphasis"/>
          <w:highlight w:val="yellow"/>
        </w:rPr>
        <w:t>Rust Belt</w:t>
      </w:r>
      <w:r w:rsidRPr="00E21BB5">
        <w:rPr>
          <w:rStyle w:val="Emphasis"/>
        </w:rPr>
        <w:t xml:space="preserve"> states </w:t>
      </w:r>
      <w:r w:rsidRPr="004F0048">
        <w:rPr>
          <w:rStyle w:val="Emphasis"/>
          <w:highlight w:val="yellow"/>
        </w:rPr>
        <w:t>and swing states</w:t>
      </w:r>
      <w:r w:rsidRPr="004F0048">
        <w:rPr>
          <w:rStyle w:val="StyleUnderline"/>
          <w:highlight w:val="yellow"/>
        </w:rPr>
        <w:t xml:space="preserve"> like Florida.</w:t>
      </w:r>
    </w:p>
    <w:p w14:paraId="3174CE59" w14:textId="77777777" w:rsidR="004F5415" w:rsidRDefault="004F5415" w:rsidP="004F5415">
      <w:r>
        <w:t>DONALD TRUMP: And that have been ordered and will shortly be started in construction and delivered: the THAAD system — $13 billion; the C-130 airplanes, the Hercules, great plane — $3.8 billion.</w:t>
      </w:r>
    </w:p>
    <w:p w14:paraId="691CF263" w14:textId="77777777" w:rsidR="004F5415" w:rsidRDefault="004F5415" w:rsidP="004F5415">
      <w:r>
        <w:t xml:space="preserve">BEN NORTON: </w:t>
      </w:r>
      <w:r w:rsidRPr="00E21BB5">
        <w:rPr>
          <w:rStyle w:val="StyleUnderline"/>
        </w:rPr>
        <w:t xml:space="preserve">What </w:t>
      </w:r>
      <w:r w:rsidRPr="004F0048">
        <w:rPr>
          <w:rStyle w:val="StyleUnderline"/>
          <w:highlight w:val="yellow"/>
        </w:rPr>
        <w:t>Trump did not acknowledge</w:t>
      </w:r>
      <w:r w:rsidRPr="00E21BB5">
        <w:rPr>
          <w:rStyle w:val="StyleUnderline"/>
        </w:rPr>
        <w:t xml:space="preserve"> is that these billions of dollars of U.S. </w:t>
      </w:r>
      <w:r w:rsidRPr="004F0048">
        <w:rPr>
          <w:rStyle w:val="StyleUnderline"/>
          <w:highlight w:val="yellow"/>
        </w:rPr>
        <w:t>weapons</w:t>
      </w:r>
      <w:r w:rsidRPr="00E21BB5">
        <w:rPr>
          <w:rStyle w:val="StyleUnderline"/>
        </w:rPr>
        <w:t xml:space="preserve"> are being </w:t>
      </w:r>
      <w:r w:rsidRPr="004F0048">
        <w:rPr>
          <w:rStyle w:val="StyleUnderline"/>
          <w:highlight w:val="yellow"/>
        </w:rPr>
        <w:t>used to massacre Yemeni civilians.</w:t>
      </w:r>
      <w:r>
        <w:t xml:space="preserve"> In fact his meeting with the Saudi crown prince came in the same week marking the third anniversary of the Saudi war on Yemen.</w:t>
      </w:r>
    </w:p>
    <w:p w14:paraId="168BB9CD" w14:textId="77777777" w:rsidR="004F5415" w:rsidRDefault="004F5415" w:rsidP="004F5415">
      <w:r>
        <w:t>Saudi Arabia has used this U.S. military equipment to relentlessly bomb civilian areas in Yemen, including hospitals, schools, residential houses, refugee camps, and even funerals. The U.S.-backed Saudi coalition has killed many thousands of Yemeni civilians, pushed millions to the brink of famine, unleashed an unprecedented cholera outbreak, and created what the United Nations says is the largest humanitarian catastrophe on Earth.</w:t>
      </w:r>
    </w:p>
    <w:p w14:paraId="0963AE4A" w14:textId="77777777" w:rsidR="004F5415" w:rsidRDefault="004F5415" w:rsidP="004F5415">
      <w:r w:rsidRPr="00E21BB5">
        <w:rPr>
          <w:rStyle w:val="StyleUnderline"/>
        </w:rPr>
        <w:t xml:space="preserve">Trump expressed no concern whatsoever over the millions of lives being crushed in </w:t>
      </w:r>
      <w:r w:rsidRPr="00E80931">
        <w:rPr>
          <w:rStyle w:val="StyleUnderline"/>
        </w:rPr>
        <w:t>Yemen.</w:t>
      </w:r>
      <w:r>
        <w:t xml:space="preserve"> Nor did he even mention the egregious human rights abuses committed by Saudi Arabia and its de facto leader Mohammed bin Salman, who has been purging his political rivals, imprisoning human rights activists, and crushing all dissent.</w:t>
      </w:r>
    </w:p>
    <w:p w14:paraId="502204EE" w14:textId="77777777" w:rsidR="004F5415" w:rsidRPr="00E21BB5" w:rsidRDefault="004F5415" w:rsidP="004F5415">
      <w:pPr>
        <w:rPr>
          <w:rStyle w:val="Emphasis"/>
        </w:rPr>
      </w:pPr>
      <w:r w:rsidRPr="00E21BB5">
        <w:rPr>
          <w:rStyle w:val="StyleUnderline"/>
        </w:rPr>
        <w:t xml:space="preserve">Instead, Trump made it clear that </w:t>
      </w:r>
      <w:r w:rsidRPr="004F0048">
        <w:rPr>
          <w:rStyle w:val="StyleUnderline"/>
          <w:highlight w:val="yellow"/>
        </w:rPr>
        <w:t>his political strategy is to</w:t>
      </w:r>
      <w:r w:rsidRPr="00E21BB5">
        <w:rPr>
          <w:rStyle w:val="StyleUnderline"/>
        </w:rPr>
        <w:t xml:space="preserve"> sell weapons and </w:t>
      </w:r>
      <w:r w:rsidRPr="004F0048">
        <w:rPr>
          <w:rStyle w:val="StyleUnderline"/>
          <w:highlight w:val="yellow"/>
        </w:rPr>
        <w:t>rely on</w:t>
      </w:r>
      <w:r w:rsidRPr="00E21BB5">
        <w:rPr>
          <w:rStyle w:val="StyleUnderline"/>
        </w:rPr>
        <w:t xml:space="preserve"> $400 billion of </w:t>
      </w:r>
      <w:r w:rsidRPr="004F0048">
        <w:rPr>
          <w:rStyle w:val="StyleUnderline"/>
          <w:highlight w:val="yellow"/>
        </w:rPr>
        <w:t>Saudi investment in key states that</w:t>
      </w:r>
      <w:r w:rsidRPr="00E21BB5">
        <w:rPr>
          <w:rStyle w:val="StyleUnderline"/>
        </w:rPr>
        <w:t xml:space="preserve"> can </w:t>
      </w:r>
      <w:r w:rsidRPr="004F0048">
        <w:rPr>
          <w:rStyle w:val="Emphasis"/>
          <w:highlight w:val="yellow"/>
        </w:rPr>
        <w:t>help him win re-election.</w:t>
      </w:r>
    </w:p>
    <w:p w14:paraId="4423F334" w14:textId="77777777" w:rsidR="004F5415" w:rsidRDefault="004F5415" w:rsidP="004F5415">
      <w:r>
        <w:t>DONALD TRUMP: And the other thing that I really am very happy about is that we talked about 400 billion dollars’ worth of investment, of which we’ve already invested and seen invested $200 billion to our companies, to various other places, and people that make things.</w:t>
      </w:r>
    </w:p>
    <w:p w14:paraId="5C2239C4" w14:textId="280EEF51" w:rsidR="004F5415" w:rsidRDefault="004F5415" w:rsidP="004F5415">
      <w:r w:rsidRPr="00E21BB5">
        <w:rPr>
          <w:rStyle w:val="StyleUnderline"/>
        </w:rPr>
        <w:t xml:space="preserve">So a lot of places throughout the United States are benefitting by this massive investment made by Saudi Arabia to buy product from the United States. </w:t>
      </w:r>
      <w:r>
        <w:t>And again, we make the best military product in the world, whether it’s missiles or planes or anything else. There’s nobody that even comes close.</w:t>
      </w:r>
    </w:p>
    <w:p w14:paraId="61B18B54" w14:textId="77777777" w:rsidR="004F5415" w:rsidRPr="004F5415" w:rsidRDefault="004F5415" w:rsidP="004F5415"/>
    <w:p w14:paraId="583B70D3" w14:textId="77777777" w:rsidR="006B0604" w:rsidRPr="00327DF9" w:rsidRDefault="006B0604" w:rsidP="006B0604">
      <w:pPr>
        <w:pStyle w:val="Heading4"/>
      </w:pPr>
      <w:r>
        <w:t xml:space="preserve">Arms sales to Saudi Arabia give Trump a win in </w:t>
      </w:r>
      <w:r>
        <w:rPr>
          <w:u w:val="single"/>
        </w:rPr>
        <w:t>crucial swing states</w:t>
      </w:r>
      <w:r>
        <w:t xml:space="preserve"> — plan changes the </w:t>
      </w:r>
      <w:r>
        <w:rPr>
          <w:u w:val="single"/>
        </w:rPr>
        <w:t>economic narrative</w:t>
      </w:r>
      <w:r>
        <w:t>.</w:t>
      </w:r>
    </w:p>
    <w:p w14:paraId="7B64208C" w14:textId="77777777" w:rsidR="006B0604" w:rsidRDefault="006B0604" w:rsidP="006B0604">
      <w:r w:rsidRPr="0079628E">
        <w:rPr>
          <w:rStyle w:val="Style13ptBold"/>
        </w:rPr>
        <w:t>Hartung 1</w:t>
      </w:r>
      <w:r>
        <w:rPr>
          <w:rStyle w:val="Style13ptBold"/>
        </w:rPr>
        <w:t>8</w:t>
      </w:r>
      <w:r>
        <w:t xml:space="preserve"> — </w:t>
      </w:r>
      <w:r w:rsidRPr="009A5D74">
        <w:t>William D. Hartung</w:t>
      </w:r>
      <w:r>
        <w:t xml:space="preserve">, </w:t>
      </w:r>
      <w:r w:rsidRPr="00B51005">
        <w:t>Director of the Arms and Security Project at the Center for International Policy, former Senior Research Fellow in the American Strategy Program at the New America Foundation, former Director of the Arms Trade Resource Center at the World Policy Institute,</w:t>
      </w:r>
      <w:r>
        <w:t xml:space="preserve"> 2018 (“The Donald Trump diplomatic strategy: Arms deals for everyone!,” </w:t>
      </w:r>
      <w:r>
        <w:rPr>
          <w:i/>
        </w:rPr>
        <w:t>Salon</w:t>
      </w:r>
      <w:r w:rsidRPr="00D642C1">
        <w:t>,</w:t>
      </w:r>
      <w:r>
        <w:t xml:space="preserve"> April 6</w:t>
      </w:r>
      <w:r w:rsidRPr="00222016">
        <w:rPr>
          <w:vertAlign w:val="superscript"/>
        </w:rPr>
        <w:t>th</w:t>
      </w:r>
      <w:r>
        <w:t>, Available Online at https://www.salon.com/2018/04/06/weapons-for-anyone_partner/, Accessed 07-22-2019)</w:t>
      </w:r>
    </w:p>
    <w:p w14:paraId="4B418927" w14:textId="77777777" w:rsidR="006B0604" w:rsidRPr="00961DC2" w:rsidRDefault="006B0604" w:rsidP="006B0604">
      <w:pPr>
        <w:rPr>
          <w:rStyle w:val="StyleUnderline"/>
        </w:rPr>
      </w:pPr>
      <w:r>
        <w:t xml:space="preserve">It’s one of those stories of the century that somehow never gets treated that way. For an astounding 25 of the past 26 years, the United States has been the leading arms dealer on the planet, at some moments in near monopolistic fashion. Its major weapons-producers, including Boeing, Raytheon, and Lockheed Martin, regularly pour the latest in high-tech arms and munitions into the most explosive areas of the planet with ample assistance from the Pentagon. </w:t>
      </w:r>
      <w:r w:rsidRPr="00961DC2">
        <w:rPr>
          <w:rStyle w:val="StyleUnderline"/>
        </w:rPr>
        <w:t xml:space="preserve">In recent years, the bulk of those </w:t>
      </w:r>
      <w:r w:rsidRPr="004F0048">
        <w:rPr>
          <w:rStyle w:val="StyleUnderline"/>
          <w:highlight w:val="yellow"/>
        </w:rPr>
        <w:t>arms have gone to the</w:t>
      </w:r>
      <w:r w:rsidRPr="00961DC2">
        <w:rPr>
          <w:rStyle w:val="StyleUnderline"/>
        </w:rPr>
        <w:t xml:space="preserve"> Greater </w:t>
      </w:r>
      <w:r w:rsidRPr="004F0048">
        <w:rPr>
          <w:rStyle w:val="StyleUnderline"/>
          <w:highlight w:val="yellow"/>
        </w:rPr>
        <w:t>Middle East.</w:t>
      </w:r>
      <w:r w:rsidRPr="00961DC2">
        <w:rPr>
          <w:rStyle w:val="StyleUnderline"/>
        </w:rPr>
        <w:t xml:space="preserve"> Donald </w:t>
      </w:r>
      <w:r w:rsidRPr="004F0048">
        <w:rPr>
          <w:rStyle w:val="StyleUnderline"/>
          <w:highlight w:val="yellow"/>
        </w:rPr>
        <w:t>Trump</w:t>
      </w:r>
      <w:r w:rsidRPr="00961DC2">
        <w:rPr>
          <w:rStyle w:val="StyleUnderline"/>
        </w:rPr>
        <w:t xml:space="preserve"> is only the latest American president to preside over a global arms sales bonanza. With remarkable enthusiasm, he’s </w:t>
      </w:r>
      <w:r w:rsidRPr="004F0048">
        <w:rPr>
          <w:rStyle w:val="StyleUnderline"/>
          <w:highlight w:val="yellow"/>
        </w:rPr>
        <w:t>appointed himself</w:t>
      </w:r>
      <w:r w:rsidRPr="00961DC2">
        <w:rPr>
          <w:rStyle w:val="StyleUnderline"/>
        </w:rPr>
        <w:t xml:space="preserve"> America’s number one </w:t>
      </w:r>
      <w:r w:rsidRPr="004F0048">
        <w:rPr>
          <w:rStyle w:val="StyleUnderline"/>
          <w:highlight w:val="yellow"/>
        </w:rPr>
        <w:t>weapons salesman and</w:t>
      </w:r>
      <w:r w:rsidRPr="00961DC2">
        <w:rPr>
          <w:rStyle w:val="StyleUnderline"/>
        </w:rPr>
        <w:t xml:space="preserve"> he </w:t>
      </w:r>
      <w:r w:rsidRPr="004F0048">
        <w:rPr>
          <w:rStyle w:val="StyleUnderline"/>
          <w:highlight w:val="yellow"/>
        </w:rPr>
        <w:t>couldn’t be prouder of</w:t>
      </w:r>
      <w:r w:rsidRPr="00961DC2">
        <w:rPr>
          <w:rStyle w:val="StyleUnderline"/>
        </w:rPr>
        <w:t xml:space="preserve"> the job he’s doing.</w:t>
      </w:r>
    </w:p>
    <w:p w14:paraId="2C378565" w14:textId="77777777" w:rsidR="006B0604" w:rsidRDefault="006B0604" w:rsidP="006B0604">
      <w:r>
        <w:t xml:space="preserve">Earlier this month, for instance, on the very day Congress was debating whether to end U.S. support for Saudi Arabia’s brutal war in Yemen, </w:t>
      </w:r>
      <w:r w:rsidRPr="00961DC2">
        <w:rPr>
          <w:rStyle w:val="StyleUnderline"/>
        </w:rPr>
        <w:t xml:space="preserve">Trump engaged in one of his favorite presidential activities: </w:t>
      </w:r>
      <w:r w:rsidRPr="004F0048">
        <w:rPr>
          <w:rStyle w:val="Emphasis"/>
          <w:highlight w:val="yellow"/>
        </w:rPr>
        <w:t xml:space="preserve">bragging about </w:t>
      </w:r>
      <w:r w:rsidRPr="00543859">
        <w:rPr>
          <w:rStyle w:val="Emphasis"/>
        </w:rPr>
        <w:t xml:space="preserve">the </w:t>
      </w:r>
      <w:r w:rsidRPr="004F0048">
        <w:rPr>
          <w:rStyle w:val="Emphasis"/>
          <w:highlight w:val="yellow"/>
        </w:rPr>
        <w:t>economic benefits</w:t>
      </w:r>
      <w:r w:rsidRPr="00961DC2">
        <w:rPr>
          <w:rStyle w:val="StyleUnderline"/>
        </w:rPr>
        <w:t xml:space="preserve"> of the American arms sales he’s been promoting. He was joined in his moment of braggadocio by Saudi Crown Prince Mohammed bin Salman</w:t>
      </w:r>
      <w:r>
        <w:t>, the chief architect of that war. That grim conflict has killed thousands of civilians through indiscriminate air strikes, while putting millions at risk of death from famine, cholera, and other “natural” disasters caused at least in part by a Saudi-led blockade of that country’s ports.</w:t>
      </w:r>
    </w:p>
    <w:p w14:paraId="69054091" w14:textId="77777777" w:rsidR="006B0604" w:rsidRDefault="006B0604" w:rsidP="006B0604">
      <w:r>
        <w:t>That Washington-enabled humanitarian crisis provided the backdrop for the Senate’s consideration of a bill co-sponsored by Vermont independent Senator Bernie Sanders, Utah Republican Senator Mike Lee, and Connecticut Democratic Senator Chris Murphy. It was aimed at ending U.S. mid-air refueling of Saudi war planes and Washington’s additional assistance for the Saudi war effort (at least until the war is explicitly authorized by Congress). The bill generated a vigorous debate. In the end, on an issue that wouldn’t have even come to the floor two years ago, an unprecedented 44 senators voted to halt this country’s support for the Saudi war effort. The bill nonetheless went down to defeat and the suffering in Yemen continues.</w:t>
      </w:r>
    </w:p>
    <w:p w14:paraId="098AE275" w14:textId="77777777" w:rsidR="006B0604" w:rsidRPr="00961DC2" w:rsidRDefault="006B0604" w:rsidP="006B0604">
      <w:pPr>
        <w:rPr>
          <w:rStyle w:val="StyleUnderline"/>
        </w:rPr>
      </w:pPr>
      <w:r w:rsidRPr="00961DC2">
        <w:rPr>
          <w:rStyle w:val="StyleUnderline"/>
        </w:rPr>
        <w:t xml:space="preserve">Debate about the merits of that brutal war was, however, the last thing on the mind of a </w:t>
      </w:r>
      <w:r w:rsidRPr="004F0048">
        <w:rPr>
          <w:rStyle w:val="StyleUnderline"/>
          <w:highlight w:val="yellow"/>
        </w:rPr>
        <w:t>president</w:t>
      </w:r>
      <w:r w:rsidRPr="00961DC2">
        <w:rPr>
          <w:rStyle w:val="StyleUnderline"/>
        </w:rPr>
        <w:t xml:space="preserve"> who </w:t>
      </w:r>
      <w:r w:rsidRPr="004F0048">
        <w:rPr>
          <w:rStyle w:val="StyleUnderline"/>
          <w:highlight w:val="yellow"/>
        </w:rPr>
        <w:t>views his</w:t>
      </w:r>
      <w:r w:rsidRPr="00961DC2">
        <w:rPr>
          <w:rStyle w:val="StyleUnderline"/>
        </w:rPr>
        <w:t xml:space="preserve"> bear-hug </w:t>
      </w:r>
      <w:r w:rsidRPr="004F0048">
        <w:rPr>
          <w:rStyle w:val="Emphasis"/>
          <w:highlight w:val="yellow"/>
        </w:rPr>
        <w:t>embrace of the Saudi regime</w:t>
      </w:r>
      <w:r w:rsidRPr="004F0048">
        <w:rPr>
          <w:rStyle w:val="StyleUnderline"/>
          <w:highlight w:val="yellow"/>
        </w:rPr>
        <w:t xml:space="preserve"> as a</w:t>
      </w:r>
      <w:r w:rsidRPr="00961DC2">
        <w:rPr>
          <w:rStyle w:val="StyleUnderline"/>
        </w:rPr>
        <w:t xml:space="preserve"> straightforward </w:t>
      </w:r>
      <w:r w:rsidRPr="004F0048">
        <w:rPr>
          <w:rStyle w:val="StyleUnderline"/>
          <w:highlight w:val="yellow"/>
        </w:rPr>
        <w:t>business proposition.</w:t>
      </w:r>
      <w:r w:rsidRPr="00961DC2">
        <w:rPr>
          <w:rStyle w:val="StyleUnderline"/>
        </w:rPr>
        <w:t xml:space="preserve"> He’s so enthusiastic about selling arms to Riyadh that </w:t>
      </w:r>
      <w:r w:rsidRPr="004F0048">
        <w:rPr>
          <w:rStyle w:val="StyleUnderline"/>
          <w:highlight w:val="yellow"/>
        </w:rPr>
        <w:t>he</w:t>
      </w:r>
      <w:r w:rsidRPr="00961DC2">
        <w:rPr>
          <w:rStyle w:val="StyleUnderline"/>
        </w:rPr>
        <w:t xml:space="preserve"> even </w:t>
      </w:r>
      <w:r w:rsidRPr="004F0048">
        <w:rPr>
          <w:rStyle w:val="StyleUnderline"/>
          <w:highlight w:val="yellow"/>
        </w:rPr>
        <w:t>brought</w:t>
      </w:r>
      <w:r w:rsidRPr="00961DC2">
        <w:rPr>
          <w:rStyle w:val="StyleUnderline"/>
        </w:rPr>
        <w:t xml:space="preserve"> his very own prop to the White House meeting with bin Salman: </w:t>
      </w:r>
      <w:r w:rsidRPr="004F0048">
        <w:rPr>
          <w:rStyle w:val="StyleUnderline"/>
          <w:highlight w:val="yellow"/>
        </w:rPr>
        <w:t>a</w:t>
      </w:r>
      <w:r w:rsidRPr="00961DC2">
        <w:rPr>
          <w:rStyle w:val="StyleUnderline"/>
        </w:rPr>
        <w:t xml:space="preserve"> U.S. </w:t>
      </w:r>
      <w:r w:rsidRPr="004F0048">
        <w:rPr>
          <w:rStyle w:val="StyleUnderline"/>
          <w:highlight w:val="yellow"/>
        </w:rPr>
        <w:t>map highlighting which</w:t>
      </w:r>
      <w:r w:rsidRPr="00961DC2">
        <w:rPr>
          <w:rStyle w:val="StyleUnderline"/>
        </w:rPr>
        <w:t xml:space="preserve"> of the 50 </w:t>
      </w:r>
      <w:r w:rsidRPr="004F0048">
        <w:rPr>
          <w:rStyle w:val="StyleUnderline"/>
          <w:highlight w:val="yellow"/>
        </w:rPr>
        <w:t>states</w:t>
      </w:r>
      <w:r w:rsidRPr="00961DC2">
        <w:rPr>
          <w:rStyle w:val="StyleUnderline"/>
        </w:rPr>
        <w:t xml:space="preserve"> would </w:t>
      </w:r>
      <w:r w:rsidRPr="004F0048">
        <w:rPr>
          <w:rStyle w:val="StyleUnderline"/>
          <w:highlight w:val="yellow"/>
        </w:rPr>
        <w:t xml:space="preserve">benefit most from </w:t>
      </w:r>
      <w:r w:rsidRPr="0028643D">
        <w:rPr>
          <w:rStyle w:val="StyleUnderline"/>
        </w:rPr>
        <w:t xml:space="preserve">pending weapons </w:t>
      </w:r>
      <w:r w:rsidRPr="004F0048">
        <w:rPr>
          <w:rStyle w:val="StyleUnderline"/>
          <w:highlight w:val="yellow"/>
        </w:rPr>
        <w:t>sales</w:t>
      </w:r>
      <w:r w:rsidRPr="00961DC2">
        <w:rPr>
          <w:rStyle w:val="StyleUnderline"/>
        </w:rPr>
        <w:t xml:space="preserve"> to the prince’s country.</w:t>
      </w:r>
    </w:p>
    <w:p w14:paraId="301E4592" w14:textId="77777777" w:rsidR="006B0604" w:rsidRDefault="006B0604" w:rsidP="006B0604">
      <w:r w:rsidRPr="00961DC2">
        <w:rPr>
          <w:rStyle w:val="StyleUnderline"/>
        </w:rPr>
        <w:t xml:space="preserve">You undoubtedly won’t be surprised to learn that </w:t>
      </w:r>
      <w:r w:rsidRPr="004F0048">
        <w:rPr>
          <w:rStyle w:val="StyleUnderline"/>
          <w:highlight w:val="yellow"/>
        </w:rPr>
        <w:t>Michigan, Ohio, and Florida, the three</w:t>
      </w:r>
      <w:r w:rsidRPr="00961DC2">
        <w:rPr>
          <w:rStyle w:val="StyleUnderline"/>
        </w:rPr>
        <w:t xml:space="preserve"> crucial </w:t>
      </w:r>
      <w:r w:rsidRPr="004F0048">
        <w:rPr>
          <w:rStyle w:val="StyleUnderline"/>
          <w:highlight w:val="yellow"/>
        </w:rPr>
        <w:t>swing states in the</w:t>
      </w:r>
      <w:r w:rsidRPr="00961DC2">
        <w:rPr>
          <w:rStyle w:val="StyleUnderline"/>
        </w:rPr>
        <w:t xml:space="preserve"> 2016 </w:t>
      </w:r>
      <w:r w:rsidRPr="004F0048">
        <w:rPr>
          <w:rStyle w:val="StyleUnderline"/>
          <w:highlight w:val="yellow"/>
        </w:rPr>
        <w:t>presidential election, were</w:t>
      </w:r>
      <w:r w:rsidRPr="00961DC2">
        <w:rPr>
          <w:rStyle w:val="StyleUnderline"/>
        </w:rPr>
        <w:t xml:space="preserve"> specially </w:t>
      </w:r>
      <w:r w:rsidRPr="004F0048">
        <w:rPr>
          <w:rStyle w:val="StyleUnderline"/>
          <w:highlight w:val="yellow"/>
        </w:rPr>
        <w:t>highlighted</w:t>
      </w:r>
      <w:r w:rsidRPr="00961DC2">
        <w:rPr>
          <w:rStyle w:val="StyleUnderline"/>
        </w:rPr>
        <w:t xml:space="preserve">. </w:t>
      </w:r>
      <w:r>
        <w:t xml:space="preserve">His latest stunt only underscored a simple fact of his presidency: </w:t>
      </w:r>
      <w:r w:rsidRPr="00961DC2">
        <w:rPr>
          <w:rStyle w:val="StyleUnderline"/>
        </w:rPr>
        <w:t xml:space="preserve">Trump's </w:t>
      </w:r>
      <w:r w:rsidRPr="004F0048">
        <w:rPr>
          <w:rStyle w:val="StyleUnderline"/>
          <w:highlight w:val="yellow"/>
        </w:rPr>
        <w:t xml:space="preserve">arms sales </w:t>
      </w:r>
      <w:r w:rsidRPr="0028643D">
        <w:rPr>
          <w:rStyle w:val="StyleUnderline"/>
        </w:rPr>
        <w:t xml:space="preserve">are meant to </w:t>
      </w:r>
      <w:r w:rsidRPr="004F0048">
        <w:rPr>
          <w:rStyle w:val="StyleUnderline"/>
          <w:highlight w:val="yellow"/>
        </w:rPr>
        <w:t xml:space="preserve">promote </w:t>
      </w:r>
      <w:r w:rsidRPr="004F0048">
        <w:rPr>
          <w:rStyle w:val="Emphasis"/>
          <w:highlight w:val="yellow"/>
        </w:rPr>
        <w:t>pork-barrel politics</w:t>
      </w:r>
      <w:r>
        <w:t>, while pumping up the profits of U.S. weapons manufacturers. As for human rights or human lives, who cares?</w:t>
      </w:r>
    </w:p>
    <w:p w14:paraId="145FCC2E" w14:textId="4FF3D6FC" w:rsidR="006B0604" w:rsidRDefault="006B0604" w:rsidP="006B0604"/>
    <w:p w14:paraId="76E375C9" w14:textId="77777777" w:rsidR="006D6453" w:rsidRDefault="006D6453" w:rsidP="006D6453">
      <w:pPr>
        <w:pStyle w:val="Heading4"/>
      </w:pPr>
      <w:r>
        <w:t>Saudi sells are key to collecting electoral votes.</w:t>
      </w:r>
    </w:p>
    <w:p w14:paraId="0F2A9D74" w14:textId="77777777" w:rsidR="006D6453" w:rsidRDefault="006D6453" w:rsidP="006D6453">
      <w:r w:rsidRPr="00A87483">
        <w:rPr>
          <w:rStyle w:val="Style13ptBold"/>
        </w:rPr>
        <w:t>Bard 19</w:t>
      </w:r>
      <w:r>
        <w:t xml:space="preserve"> — Mitchell Bard, Executive Director of the nonprofit American-Israeli Cooperative Enterprise, Director of the Jewish Virtual Library, former Editor of the Near East Report of the American Israel Public Affairs Committee, hodls a Ph.D. in Political Science from the University of California, Los Angeles, and M.A. in Public Policy from the University of California, Berkeley, 2019 ("Trump’s Saudi Arms Sale Is About Politics and Economics, Not Security," </w:t>
      </w:r>
      <w:r w:rsidRPr="00A87483">
        <w:rPr>
          <w:i/>
        </w:rPr>
        <w:t>Algemeiner</w:t>
      </w:r>
      <w:r>
        <w:t>, June 25</w:t>
      </w:r>
      <w:r w:rsidRPr="00A87483">
        <w:rPr>
          <w:vertAlign w:val="superscript"/>
        </w:rPr>
        <w:t>th</w:t>
      </w:r>
      <w:r>
        <w:t>, Available Online at https://www.algemeiner.com/2019/06/25/trumps-saudi-arms-sale-is-about-politics-and-economics-not-security/, Accessed 07-24-2019)</w:t>
      </w:r>
    </w:p>
    <w:p w14:paraId="70E72150" w14:textId="77777777" w:rsidR="006D6453" w:rsidRDefault="006D6453" w:rsidP="006D6453">
      <w:r>
        <w:t xml:space="preserve">President Trump wants to use his emergency powers to sell billions of dollars’ worth of weapons to Saudi Arabia on national security grounds. Congress wants to stop the sale because of lingering anger over Saudi abuses and the murder of journalist Jamal Khashoggi, and the usurpation of its legal authority to review arms sales. Both sides are ingenuous. </w:t>
      </w:r>
      <w:r w:rsidRPr="005623F8">
        <w:rPr>
          <w:rStyle w:val="StyleUnderline"/>
        </w:rPr>
        <w:t xml:space="preserve">The </w:t>
      </w:r>
      <w:r w:rsidRPr="004F0048">
        <w:rPr>
          <w:rStyle w:val="StyleUnderline"/>
          <w:highlight w:val="yellow"/>
        </w:rPr>
        <w:t>willingness to sell</w:t>
      </w:r>
      <w:r w:rsidRPr="005623F8">
        <w:rPr>
          <w:rStyle w:val="StyleUnderline"/>
        </w:rPr>
        <w:t xml:space="preserve"> the </w:t>
      </w:r>
      <w:r w:rsidRPr="004F0048">
        <w:rPr>
          <w:rStyle w:val="StyleUnderline"/>
          <w:highlight w:val="yellow"/>
        </w:rPr>
        <w:t>Saudis weapons has</w:t>
      </w:r>
      <w:r w:rsidRPr="005623F8">
        <w:rPr>
          <w:rStyle w:val="StyleUnderline"/>
        </w:rPr>
        <w:t xml:space="preserve"> little to do with American national security, and </w:t>
      </w:r>
      <w:r w:rsidRPr="004F0048">
        <w:rPr>
          <w:rStyle w:val="StyleUnderline"/>
          <w:highlight w:val="yellow"/>
        </w:rPr>
        <w:t>everything to do with economics and politics</w:t>
      </w:r>
      <w:r>
        <w:t>.</w:t>
      </w:r>
    </w:p>
    <w:p w14:paraId="6DF5E069" w14:textId="77777777" w:rsidR="006D6453" w:rsidRDefault="006D6453" w:rsidP="006D6453">
      <w:r w:rsidRPr="005623F8">
        <w:rPr>
          <w:rStyle w:val="StyleUnderline"/>
        </w:rPr>
        <w:t>Congress has looked the other way for decades</w:t>
      </w:r>
      <w:r>
        <w:t xml:space="preserve"> as administrations of both parties have sold some of our most sophisticated weapons to the Saudis. President Obama sold the Saudis $112 billion in weapons over eight years, including a record $60 billion package in 2010, and reportedly was prepared to sell another $115 billion in 2016.</w:t>
      </w:r>
    </w:p>
    <w:p w14:paraId="0CAF2125" w14:textId="77777777" w:rsidR="006D6453" w:rsidRDefault="006D6453" w:rsidP="006D6453">
      <w:r>
        <w:t xml:space="preserve">Both branches of government understand the Faustian bargain America made long ago with the kingdom. The Saudis sell us oil, and we help guarantee the survival of the monarchy. </w:t>
      </w:r>
      <w:r w:rsidRPr="005623F8">
        <w:rPr>
          <w:rStyle w:val="StyleUnderline"/>
        </w:rPr>
        <w:t xml:space="preserve">By moderating the price of oil, the </w:t>
      </w:r>
      <w:r w:rsidRPr="004F0048">
        <w:rPr>
          <w:rStyle w:val="StyleUnderline"/>
          <w:highlight w:val="yellow"/>
        </w:rPr>
        <w:t>Saudis help the American econ</w:t>
      </w:r>
      <w:r w:rsidRPr="00735E89">
        <w:rPr>
          <w:rStyle w:val="StyleUnderline"/>
        </w:rPr>
        <w:t>omy</w:t>
      </w:r>
      <w:r w:rsidRPr="004F0048">
        <w:rPr>
          <w:rStyle w:val="StyleUnderline"/>
          <w:highlight w:val="yellow"/>
        </w:rPr>
        <w:t>, which benefits the president</w:t>
      </w:r>
      <w:r>
        <w:t xml:space="preserve">. </w:t>
      </w:r>
      <w:r w:rsidRPr="005623F8">
        <w:rPr>
          <w:rStyle w:val="StyleUnderline"/>
        </w:rPr>
        <w:t xml:space="preserve">Selling arms gives the regime a sense of security, while allowing us to get money we spend on oil back, benefiting US defense contractors, and </w:t>
      </w:r>
      <w:r w:rsidRPr="004F0048">
        <w:rPr>
          <w:rStyle w:val="Emphasis"/>
          <w:highlight w:val="yellow"/>
        </w:rPr>
        <w:t>creating jobs in states where a president needs to collect electoral votes</w:t>
      </w:r>
      <w:r>
        <w:t>.</w:t>
      </w:r>
    </w:p>
    <w:p w14:paraId="35974BCE" w14:textId="77777777" w:rsidR="006D6453" w:rsidRDefault="006D6453" w:rsidP="006D6453">
      <w:r>
        <w:t>In 1981, a majority of the Senate initially disapproved of the sale of AWACS radar planes to the Saudis, partly because of the potential threat they posed to Israel. The Reagan administration preposterously argued the planes couldn’t endanger Israel, but would allow the Saudis to defend themselves from the Soviet Union. Adding to the absurdity, the Saudi defense minister threatened to turn to the Soviets if the US didn’t sell them the planes.</w:t>
      </w:r>
    </w:p>
    <w:p w14:paraId="0843DCA1" w14:textId="77777777" w:rsidR="006D6453" w:rsidRDefault="006D6453" w:rsidP="006D6453">
      <w:r>
        <w:t>More important was the fact that more than 700 corporations in 42 states had contracts with Saudi Arabia. Each of these, in turn, had hundreds of subcontractors, all of whom shared the principals’ interest in keeping the Saudis happy. The presidents of Boeing, the main contractor for the AWACS, and United Technologies, which had $100 million at stake, sent out more than 6,500 telegrams to subsidiaries, vendors, and suppliers all over the country urging them to lobby for the sale. The president of the US Chamber of Commerce wrote to every senator the day before the AWACS vote, and 860,000 recipients of the Chamber’s newsletter were advised of the adverse consequences for US trade if the sale were not approved.</w:t>
      </w:r>
    </w:p>
    <w:p w14:paraId="2E73C835" w14:textId="77777777" w:rsidR="006D6453" w:rsidRDefault="006D6453" w:rsidP="006D6453">
      <w:r>
        <w:t>The AWACS sale went through after Reagan twisted enough Republican arms to reverse what seemed a certain defeat.</w:t>
      </w:r>
    </w:p>
    <w:p w14:paraId="2AD46A2E" w14:textId="77777777" w:rsidR="006D6453" w:rsidRDefault="006D6453" w:rsidP="006D6453">
      <w:r>
        <w:t>How did the Saudis show their gratitude? OPEC raised the price of oil, and the Saudis announced a production cutback. The kingdom also denounced Oman for participating in a US military exercise and offered money to the emirate if it canceled an agreement allowing America access to its military facilities. The Saudis subsequently opposed US policy towards Israel, Lebanon, Egypt, the PLO, Syria, and Libya.</w:t>
      </w:r>
    </w:p>
    <w:p w14:paraId="31FA20C8" w14:textId="77777777" w:rsidR="006D6453" w:rsidRDefault="006D6453" w:rsidP="006D6453">
      <w:r w:rsidRPr="00C51E7B">
        <w:rPr>
          <w:rStyle w:val="StyleUnderline"/>
        </w:rPr>
        <w:t xml:space="preserve">Bill </w:t>
      </w:r>
      <w:r w:rsidRPr="004F0048">
        <w:rPr>
          <w:rStyle w:val="StyleUnderline"/>
          <w:highlight w:val="yellow"/>
        </w:rPr>
        <w:t>Clinton</w:t>
      </w:r>
      <w:r>
        <w:t xml:space="preserve"> shared Reagan’s economic and political motivation when he </w:t>
      </w:r>
      <w:r w:rsidRPr="004F0048">
        <w:rPr>
          <w:rStyle w:val="StyleUnderline"/>
          <w:highlight w:val="yellow"/>
        </w:rPr>
        <w:t>convinced</w:t>
      </w:r>
      <w:r w:rsidRPr="00C51E7B">
        <w:rPr>
          <w:rStyle w:val="StyleUnderline"/>
        </w:rPr>
        <w:t xml:space="preserve"> the </w:t>
      </w:r>
      <w:r w:rsidRPr="00EB65E5">
        <w:rPr>
          <w:rStyle w:val="StyleUnderline"/>
        </w:rPr>
        <w:t>Saudis</w:t>
      </w:r>
      <w:r w:rsidRPr="00C51E7B">
        <w:rPr>
          <w:rStyle w:val="StyleUnderline"/>
        </w:rPr>
        <w:t xml:space="preserve"> to sign </w:t>
      </w:r>
      <w:r w:rsidRPr="004F0048">
        <w:rPr>
          <w:rStyle w:val="StyleUnderline"/>
          <w:highlight w:val="yellow"/>
        </w:rPr>
        <w:t>a</w:t>
      </w:r>
      <w:r w:rsidRPr="00C51E7B">
        <w:rPr>
          <w:rStyle w:val="StyleUnderline"/>
        </w:rPr>
        <w:t xml:space="preserve"> $7 billion </w:t>
      </w:r>
      <w:r w:rsidRPr="004F0048">
        <w:rPr>
          <w:rStyle w:val="StyleUnderline"/>
          <w:highlight w:val="yellow"/>
        </w:rPr>
        <w:t>deal</w:t>
      </w:r>
      <w:r w:rsidRPr="00C51E7B">
        <w:rPr>
          <w:rStyle w:val="StyleUnderline"/>
        </w:rPr>
        <w:t xml:space="preserve"> for commercial aircraft</w:t>
      </w:r>
      <w:r>
        <w:t xml:space="preserve">. </w:t>
      </w:r>
      <w:r w:rsidRPr="00C51E7B">
        <w:rPr>
          <w:rStyle w:val="StyleUnderline"/>
        </w:rPr>
        <w:t xml:space="preserve">Clinton subsequently </w:t>
      </w:r>
      <w:r w:rsidRPr="004F0048">
        <w:rPr>
          <w:rStyle w:val="StyleUnderline"/>
          <w:highlight w:val="yellow"/>
        </w:rPr>
        <w:t>took credit for</w:t>
      </w:r>
      <w:r w:rsidRPr="00C51E7B">
        <w:rPr>
          <w:rStyle w:val="StyleUnderline"/>
        </w:rPr>
        <w:t xml:space="preserve"> creating an estimated </w:t>
      </w:r>
      <w:r w:rsidRPr="004F0048">
        <w:rPr>
          <w:rStyle w:val="StyleUnderline"/>
          <w:highlight w:val="yellow"/>
        </w:rPr>
        <w:t>100,000 jobs</w:t>
      </w:r>
      <w:r>
        <w:t xml:space="preserve">. </w:t>
      </w:r>
      <w:r w:rsidRPr="00C51E7B">
        <w:rPr>
          <w:rStyle w:val="StyleUnderline"/>
        </w:rPr>
        <w:t xml:space="preserve">The </w:t>
      </w:r>
      <w:r w:rsidRPr="004F0048">
        <w:rPr>
          <w:rStyle w:val="StyleUnderline"/>
          <w:highlight w:val="yellow"/>
        </w:rPr>
        <w:t>states benefiting</w:t>
      </w:r>
      <w:r w:rsidRPr="00C51E7B">
        <w:rPr>
          <w:rStyle w:val="StyleUnderline"/>
        </w:rPr>
        <w:t xml:space="preserve"> from the deal </w:t>
      </w:r>
      <w:r w:rsidRPr="004F0048">
        <w:rPr>
          <w:rStyle w:val="StyleUnderline"/>
          <w:highlight w:val="yellow"/>
        </w:rPr>
        <w:t>were</w:t>
      </w:r>
      <w:r w:rsidRPr="00C51E7B">
        <w:rPr>
          <w:rStyle w:val="StyleUnderline"/>
        </w:rPr>
        <w:t xml:space="preserve"> worth </w:t>
      </w:r>
      <w:r w:rsidRPr="004F0048">
        <w:rPr>
          <w:rStyle w:val="StyleUnderline"/>
          <w:highlight w:val="yellow"/>
        </w:rPr>
        <w:t>122 electoral votes</w:t>
      </w:r>
      <w:r w:rsidRPr="00C51E7B">
        <w:rPr>
          <w:rStyle w:val="StyleUnderline"/>
        </w:rPr>
        <w:t xml:space="preserve"> in the forthcoming election</w:t>
      </w:r>
      <w:r>
        <w:t>.</w:t>
      </w:r>
    </w:p>
    <w:p w14:paraId="63C869BA" w14:textId="77777777" w:rsidR="006D6453" w:rsidRDefault="006D6453" w:rsidP="006D6453"/>
    <w:p w14:paraId="588B72B0" w14:textId="78BBAE6A" w:rsidR="006D6453" w:rsidRDefault="006D6453" w:rsidP="006B0604"/>
    <w:p w14:paraId="531F089A" w14:textId="77777777" w:rsidR="006D6453" w:rsidRDefault="006D6453" w:rsidP="006B0604"/>
    <w:p w14:paraId="193A3111" w14:textId="6043ECE7" w:rsidR="006D6453" w:rsidRDefault="006D6453" w:rsidP="006D6453">
      <w:pPr>
        <w:pStyle w:val="Heading3"/>
      </w:pPr>
      <w:r>
        <w:t xml:space="preserve">Link </w:t>
      </w:r>
      <w:r w:rsidRPr="00A023E9">
        <w:t>—</w:t>
      </w:r>
      <w:r>
        <w:t xml:space="preserve"> Taiwan</w:t>
      </w:r>
    </w:p>
    <w:p w14:paraId="32DF9985" w14:textId="77777777" w:rsidR="006D6453" w:rsidRPr="007C4794" w:rsidRDefault="006D6453" w:rsidP="006D6453">
      <w:pPr>
        <w:pStyle w:val="Heading4"/>
      </w:pPr>
      <w:r>
        <w:t xml:space="preserve">Concessions to China leave Trump susceptible to </w:t>
      </w:r>
      <w:r w:rsidRPr="00904063">
        <w:rPr>
          <w:u w:val="single"/>
        </w:rPr>
        <w:t>Dem attacks</w:t>
      </w:r>
      <w:r>
        <w:t>.</w:t>
      </w:r>
    </w:p>
    <w:p w14:paraId="47114FE5" w14:textId="77777777" w:rsidR="006D6453" w:rsidRPr="00F811D4" w:rsidRDefault="006D6453" w:rsidP="006D6453">
      <w:r w:rsidRPr="009057BC">
        <w:rPr>
          <w:rStyle w:val="Style13ptBold"/>
        </w:rPr>
        <w:t>Landler and Swanson 5/10</w:t>
      </w:r>
      <w:r>
        <w:t xml:space="preserve"> — </w:t>
      </w:r>
      <w:r w:rsidRPr="007C4794">
        <w:rPr>
          <w:u w:val="single"/>
        </w:rPr>
        <w:t>Mark Landler</w:t>
      </w:r>
      <w:r>
        <w:t xml:space="preserve">, London bureau chief of The New York Times, member of the Council on Foreign Relations, holds a B.S. in International Affairs from Georgetown University, with </w:t>
      </w:r>
      <w:r w:rsidRPr="007C4794">
        <w:rPr>
          <w:u w:val="single"/>
        </w:rPr>
        <w:t>Ana Swanson</w:t>
      </w:r>
      <w:r>
        <w:t xml:space="preserve">, Trade and International Economics Reporter at The New </w:t>
      </w:r>
      <w:r w:rsidRPr="007C4794">
        <w:t xml:space="preserve">York Times, </w:t>
      </w:r>
      <w:r>
        <w:t xml:space="preserve">holds a B.A. </w:t>
      </w:r>
      <w:r w:rsidRPr="007C4794">
        <w:t xml:space="preserve">in cultural anthropology from Northwestern University </w:t>
      </w:r>
      <w:r>
        <w:t>and M.A.</w:t>
      </w:r>
      <w:r w:rsidRPr="007C4794">
        <w:t xml:space="preserve"> in international relations with a focus in China and international economics from the Johns Hopkins School of Advanced International Studies</w:t>
      </w:r>
      <w:r>
        <w:t xml:space="preserve">, </w:t>
      </w:r>
      <w:r w:rsidRPr="007C4794">
        <w:t>20</w:t>
      </w:r>
      <w:r>
        <w:t xml:space="preserve">19 (“Trump Sees a China Trade Deal Through a New Prism: The 2020 Election,” </w:t>
      </w:r>
      <w:r w:rsidRPr="00F811D4">
        <w:rPr>
          <w:i/>
        </w:rPr>
        <w:t>The New York Times</w:t>
      </w:r>
      <w:r>
        <w:t>, May 10</w:t>
      </w:r>
      <w:r w:rsidRPr="00F811D4">
        <w:rPr>
          <w:vertAlign w:val="superscript"/>
        </w:rPr>
        <w:t>th</w:t>
      </w:r>
      <w:r>
        <w:t xml:space="preserve">, Available </w:t>
      </w:r>
      <w:r w:rsidRPr="00F811D4">
        <w:t>Online at https://www.nytimes.com/2019/05/10/us/politics/trump-china-trade-2020-election.html</w:t>
      </w:r>
      <w:r>
        <w:t>, Accessed 07-24-2019)</w:t>
      </w:r>
    </w:p>
    <w:p w14:paraId="7E32D017" w14:textId="77777777" w:rsidR="006D6453" w:rsidRPr="00942C45" w:rsidRDefault="006D6453" w:rsidP="006D6453">
      <w:r w:rsidRPr="00942C45">
        <w:t xml:space="preserve">When President Trump had finished mocking the field of Democratic presidential candidates at a rally in Florida this week (“Sleepy Joe,” “Crazy Bernie” and “Boot-edge-edge”), he pivoted abruptly to his intensifying trade war with China. The segue was no accident: Mr. </w:t>
      </w:r>
      <w:r w:rsidRPr="004F0048">
        <w:rPr>
          <w:rStyle w:val="StyleUnderline"/>
          <w:highlight w:val="yellow"/>
        </w:rPr>
        <w:t>Trump is determined to present</w:t>
      </w:r>
      <w:r w:rsidRPr="00585A88">
        <w:rPr>
          <w:rStyle w:val="StyleUnderline"/>
        </w:rPr>
        <w:t xml:space="preserve"> himself </w:t>
      </w:r>
      <w:r w:rsidRPr="004F0048">
        <w:rPr>
          <w:rStyle w:val="StyleUnderline"/>
          <w:highlight w:val="yellow"/>
        </w:rPr>
        <w:t>as tougher on</w:t>
      </w:r>
      <w:r w:rsidRPr="00585A88">
        <w:rPr>
          <w:rStyle w:val="StyleUnderline"/>
        </w:rPr>
        <w:t xml:space="preserve"> the </w:t>
      </w:r>
      <w:r w:rsidRPr="004F0048">
        <w:rPr>
          <w:rStyle w:val="StyleUnderline"/>
          <w:highlight w:val="yellow"/>
        </w:rPr>
        <w:t>Chinese than</w:t>
      </w:r>
      <w:r w:rsidRPr="00585A88">
        <w:rPr>
          <w:rStyle w:val="StyleUnderline"/>
        </w:rPr>
        <w:t xml:space="preserve"> any of his potential </w:t>
      </w:r>
      <w:r w:rsidRPr="004F0048">
        <w:rPr>
          <w:rStyle w:val="StyleUnderline"/>
          <w:highlight w:val="yellow"/>
        </w:rPr>
        <w:t>challengers</w:t>
      </w:r>
      <w:r w:rsidRPr="00585A88">
        <w:rPr>
          <w:rStyle w:val="StyleUnderline"/>
        </w:rPr>
        <w:t xml:space="preserve"> in 2020</w:t>
      </w:r>
      <w:r w:rsidRPr="00942C45">
        <w:t>.</w:t>
      </w:r>
    </w:p>
    <w:p w14:paraId="7E6602A1" w14:textId="77777777" w:rsidR="006D6453" w:rsidRPr="00942C45" w:rsidRDefault="006D6453" w:rsidP="006D6453">
      <w:r w:rsidRPr="00585A88">
        <w:rPr>
          <w:rStyle w:val="StyleUnderline"/>
        </w:rPr>
        <w:t>“Representing us against President Xi of China,” a sarcastic Mr. Trump said of</w:t>
      </w:r>
      <w:r w:rsidRPr="00942C45">
        <w:t xml:space="preserve"> Pete </w:t>
      </w:r>
      <w:r w:rsidRPr="00585A88">
        <w:rPr>
          <w:rStyle w:val="StyleUnderline"/>
        </w:rPr>
        <w:t>Buttigieg</w:t>
      </w:r>
      <w:r w:rsidRPr="00942C45">
        <w:t xml:space="preserve">, the young mayor of South Bend, Ind. </w:t>
      </w:r>
      <w:r w:rsidRPr="00585A88">
        <w:rPr>
          <w:rStyle w:val="StyleUnderline"/>
        </w:rPr>
        <w:t>“That’d be great.”</w:t>
      </w:r>
      <w:r w:rsidRPr="00942C45">
        <w:t xml:space="preserve"> </w:t>
      </w:r>
      <w:r w:rsidRPr="00585A88">
        <w:rPr>
          <w:rStyle w:val="StyleUnderline"/>
        </w:rPr>
        <w:t>Taking aim at</w:t>
      </w:r>
      <w:r w:rsidRPr="00942C45">
        <w:t xml:space="preserve"> former Vice President Joseph R. </w:t>
      </w:r>
      <w:r w:rsidRPr="00585A88">
        <w:rPr>
          <w:rStyle w:val="StyleUnderline"/>
        </w:rPr>
        <w:t>Biden</w:t>
      </w:r>
      <w:r w:rsidRPr="00942C45">
        <w:t xml:space="preserve"> Jr. earlier in the day, </w:t>
      </w:r>
      <w:r w:rsidRPr="00585A88">
        <w:rPr>
          <w:rStyle w:val="StyleUnderline"/>
        </w:rPr>
        <w:t>he said</w:t>
      </w:r>
      <w:r w:rsidRPr="00942C45">
        <w:t xml:space="preserve"> that </w:t>
      </w:r>
      <w:r w:rsidRPr="00585A88">
        <w:rPr>
          <w:rStyle w:val="StyleUnderline"/>
        </w:rPr>
        <w:t>China had pulled back from a trade deal because it wanted to wait him out</w:t>
      </w:r>
      <w:r w:rsidRPr="00942C45">
        <w:t xml:space="preserve"> and negotiate with a President Biden or “one of the very weak Democrats, and thereby continue to rip off the United States.”</w:t>
      </w:r>
    </w:p>
    <w:p w14:paraId="2A7FD97E" w14:textId="77777777" w:rsidR="006D6453" w:rsidRPr="00942C45" w:rsidRDefault="006D6453" w:rsidP="006D6453">
      <w:r w:rsidRPr="00942C45">
        <w:t>Election-year politics have crept into Mr. Trump’s trade policy.</w:t>
      </w:r>
    </w:p>
    <w:p w14:paraId="05C78C1F" w14:textId="77777777" w:rsidR="006D6453" w:rsidRPr="00942C45" w:rsidRDefault="006D6453" w:rsidP="006D6453">
      <w:r w:rsidRPr="00942C45">
        <w:t xml:space="preserve">For months, </w:t>
      </w:r>
      <w:r w:rsidRPr="00585A88">
        <w:rPr>
          <w:rStyle w:val="StyleUnderline"/>
        </w:rPr>
        <w:t>the prospect of a landmark trade agreement with China has tantalized</w:t>
      </w:r>
      <w:r w:rsidRPr="00942C45">
        <w:t xml:space="preserve"> Mr. </w:t>
      </w:r>
      <w:r w:rsidRPr="00585A88">
        <w:rPr>
          <w:rStyle w:val="StyleUnderline"/>
        </w:rPr>
        <w:t>Trump</w:t>
      </w:r>
      <w:r w:rsidRPr="00942C45">
        <w:t xml:space="preserve">. </w:t>
      </w:r>
      <w:r w:rsidRPr="009928BC">
        <w:rPr>
          <w:rStyle w:val="StyleUnderline"/>
        </w:rPr>
        <w:t>But now</w:t>
      </w:r>
      <w:r w:rsidRPr="00585A88">
        <w:rPr>
          <w:rStyle w:val="StyleUnderline"/>
        </w:rPr>
        <w:t>, according to analysts and several former aides, his political calculus seems to have flipped</w:t>
      </w:r>
      <w:r w:rsidRPr="00942C45">
        <w:t xml:space="preserve">. His recent statements suggest </w:t>
      </w:r>
      <w:r w:rsidRPr="00585A88">
        <w:rPr>
          <w:rStyle w:val="StyleUnderline"/>
        </w:rPr>
        <w:t xml:space="preserve">he now believes that demonstrating his </w:t>
      </w:r>
      <w:r w:rsidRPr="004F0048">
        <w:rPr>
          <w:rStyle w:val="StyleUnderline"/>
          <w:highlight w:val="yellow"/>
        </w:rPr>
        <w:t>toughness</w:t>
      </w:r>
      <w:r w:rsidRPr="00585A88">
        <w:rPr>
          <w:rStyle w:val="StyleUnderline"/>
        </w:rPr>
        <w:t xml:space="preserve"> with the Chinese and walking away from a deal might</w:t>
      </w:r>
      <w:r w:rsidRPr="00942C45">
        <w:t xml:space="preserve"> well </w:t>
      </w:r>
      <w:r w:rsidRPr="004F0048">
        <w:rPr>
          <w:rStyle w:val="StyleUnderline"/>
          <w:highlight w:val="yellow"/>
        </w:rPr>
        <w:t xml:space="preserve">put him in a </w:t>
      </w:r>
      <w:r w:rsidRPr="004F0048">
        <w:rPr>
          <w:rStyle w:val="Emphasis"/>
          <w:highlight w:val="yellow"/>
        </w:rPr>
        <w:t>better position politically</w:t>
      </w:r>
      <w:r w:rsidRPr="00942C45">
        <w:t xml:space="preserve"> than signing one.</w:t>
      </w:r>
    </w:p>
    <w:p w14:paraId="53573077" w14:textId="77777777" w:rsidR="006D6453" w:rsidRPr="00942C45" w:rsidRDefault="006D6453" w:rsidP="006D6453">
      <w:r w:rsidRPr="00942C45">
        <w:t xml:space="preserve">Imposing new tariffs on China is likely to hurt American farmers, rattle the stock market and possibly damage the economy. But </w:t>
      </w:r>
      <w:r w:rsidRPr="00585A88">
        <w:rPr>
          <w:rStyle w:val="StyleUnderline"/>
        </w:rPr>
        <w:t xml:space="preserve">signing an </w:t>
      </w:r>
      <w:r w:rsidRPr="004F0048">
        <w:rPr>
          <w:rStyle w:val="StyleUnderline"/>
          <w:highlight w:val="yellow"/>
        </w:rPr>
        <w:t>agreement could expose</w:t>
      </w:r>
      <w:r w:rsidRPr="00585A88">
        <w:rPr>
          <w:rStyle w:val="StyleUnderline"/>
        </w:rPr>
        <w:t xml:space="preserve"> Mr. </w:t>
      </w:r>
      <w:r w:rsidRPr="004F0048">
        <w:rPr>
          <w:rStyle w:val="StyleUnderline"/>
          <w:highlight w:val="yellow"/>
        </w:rPr>
        <w:t xml:space="preserve">Trump to </w:t>
      </w:r>
      <w:r w:rsidRPr="004F0048">
        <w:rPr>
          <w:rStyle w:val="Emphasis"/>
          <w:highlight w:val="yellow"/>
        </w:rPr>
        <w:t>attacks by Dem</w:t>
      </w:r>
      <w:r w:rsidRPr="005072B0">
        <w:rPr>
          <w:rStyle w:val="Emphasis"/>
        </w:rPr>
        <w:t>ocrat</w:t>
      </w:r>
      <w:r w:rsidRPr="004F0048">
        <w:rPr>
          <w:rStyle w:val="Emphasis"/>
          <w:highlight w:val="yellow"/>
        </w:rPr>
        <w:t>s</w:t>
      </w:r>
      <w:r w:rsidRPr="00585A88">
        <w:rPr>
          <w:rStyle w:val="StyleUnderline"/>
        </w:rPr>
        <w:t>, particularly if it is perceived as weak</w:t>
      </w:r>
      <w:r w:rsidRPr="00942C45">
        <w:t xml:space="preserve">. </w:t>
      </w:r>
      <w:r w:rsidRPr="00585A88">
        <w:rPr>
          <w:rStyle w:val="StyleUnderline"/>
        </w:rPr>
        <w:t xml:space="preserve">A </w:t>
      </w:r>
      <w:r w:rsidRPr="004F0048">
        <w:rPr>
          <w:rStyle w:val="StyleUnderline"/>
          <w:highlight w:val="yellow"/>
        </w:rPr>
        <w:t>hard line</w:t>
      </w:r>
      <w:r w:rsidRPr="00942C45">
        <w:t xml:space="preserve">, on the other hand, </w:t>
      </w:r>
      <w:r w:rsidRPr="004F0048">
        <w:rPr>
          <w:rStyle w:val="StyleUnderline"/>
          <w:highlight w:val="yellow"/>
        </w:rPr>
        <w:t>would</w:t>
      </w:r>
      <w:r w:rsidRPr="00585A88">
        <w:rPr>
          <w:rStyle w:val="StyleUnderline"/>
        </w:rPr>
        <w:t xml:space="preserve"> allow the president to </w:t>
      </w:r>
      <w:r w:rsidRPr="004F0048">
        <w:rPr>
          <w:rStyle w:val="StyleUnderline"/>
          <w:highlight w:val="yellow"/>
        </w:rPr>
        <w:t>cater to</w:t>
      </w:r>
      <w:r w:rsidRPr="00585A88">
        <w:rPr>
          <w:rStyle w:val="StyleUnderline"/>
        </w:rPr>
        <w:t xml:space="preserve"> his political </w:t>
      </w:r>
      <w:r w:rsidRPr="004F0048">
        <w:rPr>
          <w:rStyle w:val="StyleUnderline"/>
          <w:highlight w:val="yellow"/>
        </w:rPr>
        <w:t>base</w:t>
      </w:r>
      <w:r w:rsidRPr="00585A88">
        <w:rPr>
          <w:rStyle w:val="StyleUnderline"/>
        </w:rPr>
        <w:t xml:space="preserve"> while heading off any Democratic attempts to outflank him as the great protector of American workers</w:t>
      </w:r>
      <w:r w:rsidRPr="00942C45">
        <w:t>.</w:t>
      </w:r>
    </w:p>
    <w:p w14:paraId="52EB2FB4" w14:textId="77777777" w:rsidR="006D6453" w:rsidRPr="00942C45" w:rsidRDefault="006D6453" w:rsidP="006D6453">
      <w:r w:rsidRPr="00585A88">
        <w:rPr>
          <w:rStyle w:val="StyleUnderline"/>
        </w:rPr>
        <w:t>“The days of being soft on China are over,” said</w:t>
      </w:r>
      <w:r w:rsidRPr="00942C45">
        <w:t xml:space="preserve"> Stephen K. </w:t>
      </w:r>
      <w:r w:rsidRPr="00585A88">
        <w:rPr>
          <w:rStyle w:val="StyleUnderline"/>
        </w:rPr>
        <w:t>Bannon</w:t>
      </w:r>
      <w:r w:rsidRPr="00942C45">
        <w:t>, the former White House chief strategist for Mr. Trump, who shaped the economic message of his 2016 campaign and has warned repeatedly about the dangers posed by China. “Politics now drives the economics.”</w:t>
      </w:r>
    </w:p>
    <w:p w14:paraId="2391EA81" w14:textId="77777777" w:rsidR="006D6453" w:rsidRPr="00942C45" w:rsidRDefault="006D6453" w:rsidP="006D6453">
      <w:r w:rsidRPr="004F0048">
        <w:rPr>
          <w:rStyle w:val="StyleUnderline"/>
          <w:highlight w:val="yellow"/>
        </w:rPr>
        <w:t>Bashing China is a well-worn election</w:t>
      </w:r>
      <w:r w:rsidRPr="009D0A83">
        <w:rPr>
          <w:rStyle w:val="StyleUnderline"/>
        </w:rPr>
        <w:t xml:space="preserve">-year </w:t>
      </w:r>
      <w:r w:rsidRPr="004F0048">
        <w:rPr>
          <w:rStyle w:val="StyleUnderline"/>
          <w:highlight w:val="yellow"/>
        </w:rPr>
        <w:t>tactic</w:t>
      </w:r>
      <w:r w:rsidRPr="00942C45">
        <w:t xml:space="preserve"> for both Democrats and Republicans. But Mr. Trump has upended the usual practice by pursuing actions against China that are every bit as aggressive as his campaign messaging. His protectionist instincts defy mainstream Republican orthodoxy and align him more with progressives like Senators Bernie Sanders, independent of Vermont, and Elizabeth Warren, Democrat of Massachusetts.</w:t>
      </w:r>
    </w:p>
    <w:p w14:paraId="2FDE0FBC" w14:textId="77777777" w:rsidR="006D6453" w:rsidRPr="00942C45" w:rsidRDefault="006D6453" w:rsidP="006D6453">
      <w:r w:rsidRPr="00942C45">
        <w:t>Mr. Sanders has vowed to label China a currency manipulator — something Mr. Trump had promised to do during his campaign but was talked out of by advisers. And he has criticized Mr. Biden for voting for permanent normal trade relations with China and for saying, during a recent campaign stop in Iowa: “China is going to eat our lunch? Come on, man.”</w:t>
      </w:r>
    </w:p>
    <w:p w14:paraId="750E73F7" w14:textId="77777777" w:rsidR="006D6453" w:rsidRPr="00942C45" w:rsidRDefault="006D6453" w:rsidP="006D6453">
      <w:r w:rsidRPr="00942C45">
        <w:t>“It’s wrong to pretend that China isn’t one of our major economic competitors,” Mr. Sanders said in a tweet. “When we are in the White House, we will win that competition by fixing our trade policies.”</w:t>
      </w:r>
    </w:p>
    <w:p w14:paraId="4683AE4F" w14:textId="77777777" w:rsidR="006D6453" w:rsidRPr="00942C45" w:rsidRDefault="006D6453" w:rsidP="006D6453">
      <w:r w:rsidRPr="00942C45">
        <w:t>Several of Mr. Trump’s current and former aides — including Mr. Bannon and Peter Navarro, his trade adviser — have long argued that being tough with China and never accepting a deal is the right course. They were countered by more mainstream figures like Treasury Secretary Steven Mnuchin and Larry Kudlow, the president’s chief economic adviser, who warned Mr. Trump that a prolonged trade war would buffet both the economy and financial markets.</w:t>
      </w:r>
    </w:p>
    <w:p w14:paraId="44C2F5F9" w14:textId="77777777" w:rsidR="006D6453" w:rsidRDefault="006D6453" w:rsidP="006D6453">
      <w:r w:rsidRPr="00942C45">
        <w:t xml:space="preserve">In recent weeks, however, Mr. Trump’s </w:t>
      </w:r>
      <w:r w:rsidRPr="009D0A83">
        <w:rPr>
          <w:rStyle w:val="StyleUnderline"/>
        </w:rPr>
        <w:t>campaign advisers</w:t>
      </w:r>
      <w:r w:rsidRPr="00942C45">
        <w:t xml:space="preserve"> have also started to echo the no-compromise approach, according to a former official. That, </w:t>
      </w:r>
      <w:r w:rsidRPr="009D0A83">
        <w:rPr>
          <w:rStyle w:val="StyleUnderline"/>
        </w:rPr>
        <w:t>combined with</w:t>
      </w:r>
      <w:r w:rsidRPr="00942C45">
        <w:t xml:space="preserve"> Mr. </w:t>
      </w:r>
      <w:r w:rsidRPr="004F0048">
        <w:rPr>
          <w:rStyle w:val="StyleUnderline"/>
          <w:highlight w:val="yellow"/>
        </w:rPr>
        <w:t>Biden’s potential</w:t>
      </w:r>
      <w:r w:rsidRPr="009D0A83">
        <w:rPr>
          <w:rStyle w:val="StyleUnderline"/>
        </w:rPr>
        <w:t xml:space="preserve"> political </w:t>
      </w:r>
      <w:r w:rsidRPr="004F0048">
        <w:rPr>
          <w:rStyle w:val="StyleUnderline"/>
          <w:highlight w:val="yellow"/>
        </w:rPr>
        <w:t>weakness on China</w:t>
      </w:r>
      <w:r w:rsidRPr="009D0A83">
        <w:rPr>
          <w:rStyle w:val="StyleUnderline"/>
        </w:rPr>
        <w:t xml:space="preserve">, has </w:t>
      </w:r>
      <w:r w:rsidRPr="004F0048">
        <w:rPr>
          <w:rStyle w:val="StyleUnderline"/>
          <w:highlight w:val="yellow"/>
        </w:rPr>
        <w:t>shifted</w:t>
      </w:r>
      <w:r w:rsidRPr="00942C45">
        <w:t xml:space="preserve"> Mr. </w:t>
      </w:r>
      <w:r w:rsidRPr="004F0048">
        <w:rPr>
          <w:rStyle w:val="StyleUnderline"/>
          <w:highlight w:val="yellow"/>
        </w:rPr>
        <w:t>Trump’s thinking</w:t>
      </w:r>
      <w:r w:rsidRPr="009D0A83">
        <w:rPr>
          <w:rStyle w:val="StyleUnderline"/>
        </w:rPr>
        <w:t xml:space="preserve"> away from those who urged a deal</w:t>
      </w:r>
      <w:r w:rsidRPr="00942C45">
        <w:t>.</w:t>
      </w:r>
    </w:p>
    <w:p w14:paraId="0663332B" w14:textId="77777777" w:rsidR="006D6453" w:rsidRDefault="006D6453" w:rsidP="006D6453"/>
    <w:p w14:paraId="26AEA6B4" w14:textId="77777777" w:rsidR="006D6453" w:rsidRDefault="006D6453" w:rsidP="006D6453"/>
    <w:p w14:paraId="0F0A93A7" w14:textId="77777777" w:rsidR="006D6453" w:rsidRDefault="006D6453" w:rsidP="006D6453">
      <w:pPr>
        <w:pStyle w:val="Heading4"/>
      </w:pPr>
      <w:r>
        <w:t xml:space="preserve">Democrats will </w:t>
      </w:r>
      <w:r w:rsidRPr="00904063">
        <w:rPr>
          <w:u w:val="single"/>
        </w:rPr>
        <w:t>pounce</w:t>
      </w:r>
      <w:r>
        <w:t>.</w:t>
      </w:r>
    </w:p>
    <w:p w14:paraId="23CF1F1F" w14:textId="77777777" w:rsidR="006D6453" w:rsidRPr="007C4794" w:rsidRDefault="006D6453" w:rsidP="006D6453">
      <w:r w:rsidRPr="009057BC">
        <w:rPr>
          <w:rStyle w:val="Style13ptBold"/>
        </w:rPr>
        <w:t>Landler and Swanson 5/10</w:t>
      </w:r>
      <w:r>
        <w:t xml:space="preserve"> — </w:t>
      </w:r>
      <w:r w:rsidRPr="007C4794">
        <w:rPr>
          <w:u w:val="single"/>
        </w:rPr>
        <w:t>Mark Landler</w:t>
      </w:r>
      <w:r>
        <w:t xml:space="preserve">, London bureau chief of The New York Times, member of the Council on Foreign Relations, holds a B.S. in International Affairs from Georgetown University, with </w:t>
      </w:r>
      <w:r w:rsidRPr="007C4794">
        <w:rPr>
          <w:u w:val="single"/>
        </w:rPr>
        <w:t>Ana Swanson</w:t>
      </w:r>
      <w:r>
        <w:t xml:space="preserve">, Trade and International Economics Reporter at The New </w:t>
      </w:r>
      <w:r w:rsidRPr="007C4794">
        <w:t xml:space="preserve">York Times, </w:t>
      </w:r>
      <w:r>
        <w:t xml:space="preserve">holds a B.A. </w:t>
      </w:r>
      <w:r w:rsidRPr="007C4794">
        <w:t xml:space="preserve">in cultural anthropology from Northwestern University </w:t>
      </w:r>
      <w:r>
        <w:t>and M.A.</w:t>
      </w:r>
      <w:r w:rsidRPr="007C4794">
        <w:t xml:space="preserve"> in international relations with a focus in China and international economics from the Johns Hopkins School of Advanced International Studies</w:t>
      </w:r>
      <w:r>
        <w:t xml:space="preserve">, </w:t>
      </w:r>
      <w:r w:rsidRPr="007C4794">
        <w:t>20</w:t>
      </w:r>
      <w:r>
        <w:t xml:space="preserve">19 (“Trump Sees a China Trade Deal Through a New Prism: The 2020 Election,” </w:t>
      </w:r>
      <w:r w:rsidRPr="00F811D4">
        <w:rPr>
          <w:i/>
        </w:rPr>
        <w:t>The New York Times</w:t>
      </w:r>
      <w:r>
        <w:t>, May 10</w:t>
      </w:r>
      <w:r w:rsidRPr="00F811D4">
        <w:rPr>
          <w:vertAlign w:val="superscript"/>
        </w:rPr>
        <w:t>th</w:t>
      </w:r>
      <w:r>
        <w:t xml:space="preserve">, Available </w:t>
      </w:r>
      <w:r w:rsidRPr="00F811D4">
        <w:t>Online at https://www.nytimes.com/2019/05/10/us/politics/trump-china-trade-2020-election.html</w:t>
      </w:r>
      <w:r>
        <w:t>, Accessed 07-24-2019)</w:t>
      </w:r>
    </w:p>
    <w:p w14:paraId="5BE9BD9B" w14:textId="77777777" w:rsidR="006D6453" w:rsidRPr="00942C45" w:rsidRDefault="006D6453" w:rsidP="006D6453">
      <w:r w:rsidRPr="00942C45">
        <w:t>It is not clear whether Mr. Trump has reverted from the eager deal maker to the anti-China hawkishness of the 2016 campaign. The risks of an all-out trade war are considerable. Political analysts said voters were likely to judge the president’s actions by how they affected their economic fortunes, not by whether he looked tougher than the Democrats. To some extent, that is true even of Mr. Trump’s supporters.</w:t>
      </w:r>
    </w:p>
    <w:p w14:paraId="311BB8E1" w14:textId="77777777" w:rsidR="006D6453" w:rsidRPr="00942C45" w:rsidRDefault="006D6453" w:rsidP="006D6453">
      <w:r w:rsidRPr="00942C45">
        <w:t>“They have been willing to give him the benefit of the doubt because he is addressing the issue,” said David Winston, a strategist who advises Republicans. “Their attitude is, ‘We’re with you in wanting to do this, but ultimately, it’s got to produce a positive impact for the country.’”</w:t>
      </w:r>
    </w:p>
    <w:p w14:paraId="0F9053DA" w14:textId="77777777" w:rsidR="006D6453" w:rsidRPr="00942C45" w:rsidRDefault="006D6453" w:rsidP="006D6453">
      <w:r w:rsidRPr="00942C45">
        <w:t xml:space="preserve">Yet </w:t>
      </w:r>
      <w:r w:rsidRPr="004F0048">
        <w:rPr>
          <w:rStyle w:val="StyleUnderline"/>
          <w:highlight w:val="yellow"/>
        </w:rPr>
        <w:t>there are</w:t>
      </w:r>
      <w:r w:rsidRPr="00942C45">
        <w:t xml:space="preserve"> also </w:t>
      </w:r>
      <w:r w:rsidRPr="004F0048">
        <w:rPr>
          <w:rStyle w:val="StyleUnderline"/>
          <w:highlight w:val="yellow"/>
        </w:rPr>
        <w:t>political risks</w:t>
      </w:r>
      <w:r w:rsidRPr="00942C45">
        <w:t xml:space="preserve"> for Mr. Trump </w:t>
      </w:r>
      <w:r w:rsidRPr="004F0048">
        <w:rPr>
          <w:rStyle w:val="StyleUnderline"/>
          <w:highlight w:val="yellow"/>
        </w:rPr>
        <w:t>in</w:t>
      </w:r>
      <w:r w:rsidRPr="003E4169">
        <w:rPr>
          <w:rStyle w:val="StyleUnderline"/>
        </w:rPr>
        <w:t xml:space="preserve"> agreeing to </w:t>
      </w:r>
      <w:r w:rsidRPr="004F0048">
        <w:rPr>
          <w:rStyle w:val="StyleUnderline"/>
          <w:highlight w:val="yellow"/>
        </w:rPr>
        <w:t>a deal, particularly if</w:t>
      </w:r>
      <w:r w:rsidRPr="003E4169">
        <w:rPr>
          <w:rStyle w:val="StyleUnderline"/>
        </w:rPr>
        <w:t xml:space="preserve"> he ends up with an agreement that has the same </w:t>
      </w:r>
      <w:r w:rsidRPr="004F0048">
        <w:rPr>
          <w:rStyle w:val="StyleUnderline"/>
          <w:highlight w:val="yellow"/>
        </w:rPr>
        <w:t>lack of teeth</w:t>
      </w:r>
      <w:r w:rsidRPr="003E4169">
        <w:rPr>
          <w:rStyle w:val="StyleUnderline"/>
        </w:rPr>
        <w:t xml:space="preserve"> as those of his predecessors</w:t>
      </w:r>
      <w:r w:rsidRPr="00942C45">
        <w:t xml:space="preserve">. </w:t>
      </w:r>
      <w:r w:rsidRPr="004F0048">
        <w:rPr>
          <w:rStyle w:val="StyleUnderline"/>
          <w:highlight w:val="yellow"/>
        </w:rPr>
        <w:t>Dem</w:t>
      </w:r>
      <w:r w:rsidRPr="003E4169">
        <w:rPr>
          <w:rStyle w:val="StyleUnderline"/>
        </w:rPr>
        <w:t xml:space="preserve">ocratic </w:t>
      </w:r>
      <w:r w:rsidRPr="004F0048">
        <w:rPr>
          <w:rStyle w:val="StyleUnderline"/>
          <w:highlight w:val="yellow"/>
        </w:rPr>
        <w:t>candidates would</w:t>
      </w:r>
      <w:r w:rsidRPr="003E4169">
        <w:rPr>
          <w:rStyle w:val="StyleUnderline"/>
        </w:rPr>
        <w:t xml:space="preserve"> most likely </w:t>
      </w:r>
      <w:r w:rsidRPr="004F0048">
        <w:rPr>
          <w:rStyle w:val="Emphasis"/>
          <w:highlight w:val="yellow"/>
        </w:rPr>
        <w:t>pounce</w:t>
      </w:r>
      <w:r w:rsidRPr="003E4169">
        <w:rPr>
          <w:rStyle w:val="StyleUnderline"/>
        </w:rPr>
        <w:t xml:space="preserve"> on that </w:t>
      </w:r>
      <w:r w:rsidRPr="004F0048">
        <w:rPr>
          <w:rStyle w:val="StyleUnderline"/>
          <w:highlight w:val="yellow"/>
        </w:rPr>
        <w:t>as ev</w:t>
      </w:r>
      <w:r w:rsidRPr="003E4169">
        <w:rPr>
          <w:rStyle w:val="StyleUnderline"/>
        </w:rPr>
        <w:t xml:space="preserve">idence that Mr. </w:t>
      </w:r>
      <w:r w:rsidRPr="004F0048">
        <w:rPr>
          <w:rStyle w:val="StyleUnderline"/>
          <w:highlight w:val="yellow"/>
        </w:rPr>
        <w:t>Trump</w:t>
      </w:r>
      <w:r w:rsidRPr="003E4169">
        <w:rPr>
          <w:rStyle w:val="StyleUnderline"/>
        </w:rPr>
        <w:t xml:space="preserve">’s blustering style </w:t>
      </w:r>
      <w:r w:rsidRPr="004F0048">
        <w:rPr>
          <w:rStyle w:val="StyleUnderline"/>
          <w:highlight w:val="yellow"/>
        </w:rPr>
        <w:t>does not produce results</w:t>
      </w:r>
      <w:r w:rsidRPr="00942C45">
        <w:t>.</w:t>
      </w:r>
    </w:p>
    <w:p w14:paraId="2EED89F1" w14:textId="77777777" w:rsidR="006D6453" w:rsidRPr="00942C45" w:rsidRDefault="006D6453" w:rsidP="006D6453">
      <w:r w:rsidRPr="00904063">
        <w:rPr>
          <w:rStyle w:val="StyleUnderline"/>
        </w:rPr>
        <w:t>“A weak deal</w:t>
      </w:r>
      <w:r w:rsidRPr="00904063">
        <w:t xml:space="preserve">, including one that does not stop cybertheft by China, </w:t>
      </w:r>
      <w:r w:rsidRPr="00904063">
        <w:rPr>
          <w:rStyle w:val="StyleUnderline"/>
        </w:rPr>
        <w:t>will be another proof point for Democrats to say that at the end of the day, Trump just doesn’t get the job done,” said Geoff Garin, a veteran Democratic pollster</w:t>
      </w:r>
      <w:r w:rsidRPr="00904063">
        <w:t>.</w:t>
      </w:r>
    </w:p>
    <w:p w14:paraId="69D1C1C8" w14:textId="77777777" w:rsidR="006D6453" w:rsidRPr="00942C45" w:rsidRDefault="006D6453" w:rsidP="006D6453">
      <w:r w:rsidRPr="00942C45">
        <w:t>Mr. Garin said his firm had conducted research for Democrats that showed undecided and independent voters were troubled by the decline in the income of farmers because of Chinese retaliation for Mr. Trump’s tariffs.</w:t>
      </w:r>
    </w:p>
    <w:p w14:paraId="2F0410B1" w14:textId="77777777" w:rsidR="006D6453" w:rsidRPr="00942C45" w:rsidRDefault="006D6453" w:rsidP="006D6453">
      <w:r w:rsidRPr="00942C45">
        <w:t>“The China trade situation is particularly important because it ties his impulsive and erratic nature to real-world consequence for Americans, in terms of leaving many workers and farmers worse off than before,” he said.</w:t>
      </w:r>
    </w:p>
    <w:p w14:paraId="4A011384" w14:textId="77777777" w:rsidR="006D6453" w:rsidRDefault="006D6453" w:rsidP="006D6453"/>
    <w:p w14:paraId="28E45494" w14:textId="77777777" w:rsidR="006D6453" w:rsidRPr="006D6453" w:rsidRDefault="006D6453" w:rsidP="006D6453"/>
    <w:p w14:paraId="33D918A6" w14:textId="30EDA360" w:rsidR="006D6453" w:rsidRDefault="006D6453" w:rsidP="006D6453">
      <w:pPr>
        <w:pStyle w:val="Heading3"/>
      </w:pPr>
      <w:r>
        <w:t xml:space="preserve">Link </w:t>
      </w:r>
      <w:r w:rsidRPr="00A023E9">
        <w:t>—</w:t>
      </w:r>
      <w:r>
        <w:t xml:space="preserve"> Israel</w:t>
      </w:r>
    </w:p>
    <w:p w14:paraId="489D9BD2" w14:textId="77777777" w:rsidR="006D6453" w:rsidRPr="00060475" w:rsidRDefault="006D6453" w:rsidP="006D6453">
      <w:pPr>
        <w:pStyle w:val="Heading4"/>
      </w:pPr>
      <w:r>
        <w:t xml:space="preserve">Support for Israel is key to the </w:t>
      </w:r>
      <w:r w:rsidRPr="00113841">
        <w:rPr>
          <w:u w:val="single"/>
        </w:rPr>
        <w:t>Jewish vote</w:t>
      </w:r>
      <w:r>
        <w:t xml:space="preserve"> — puts Trump </w:t>
      </w:r>
      <w:r w:rsidRPr="00113841">
        <w:rPr>
          <w:u w:val="single"/>
        </w:rPr>
        <w:t>over the top</w:t>
      </w:r>
      <w:r>
        <w:t>.</w:t>
      </w:r>
    </w:p>
    <w:p w14:paraId="616FA074" w14:textId="77777777" w:rsidR="006D6453" w:rsidRDefault="006D6453" w:rsidP="006D6453">
      <w:r w:rsidRPr="00127BD3">
        <w:rPr>
          <w:rStyle w:val="Style13ptBold"/>
        </w:rPr>
        <w:t>Isenstadt 19</w:t>
      </w:r>
      <w:r>
        <w:t xml:space="preserve"> — Alex Isenstadt, National Political Reporter at POLITICO, holds a B.A. in Political Science from Haverford College, 2019 ("Pro-Trump Republicans plan big-money play for the Jewish vote in 2020," </w:t>
      </w:r>
      <w:r w:rsidRPr="00127BD3">
        <w:rPr>
          <w:i/>
        </w:rPr>
        <w:t>POLITICO</w:t>
      </w:r>
      <w:r>
        <w:t>, April 7</w:t>
      </w:r>
      <w:r w:rsidRPr="00127BD3">
        <w:rPr>
          <w:vertAlign w:val="superscript"/>
        </w:rPr>
        <w:t>th</w:t>
      </w:r>
      <w:r>
        <w:t>, Available Online at https://www.politico.com/story/2019/04/07/donald-trump-jewish-vote-2020-1260172, Accessed 07-26-2019)</w:t>
      </w:r>
    </w:p>
    <w:p w14:paraId="126B61D4" w14:textId="77777777" w:rsidR="006D6453" w:rsidRDefault="006D6453" w:rsidP="006D6453">
      <w:r w:rsidRPr="00127BD3">
        <w:rPr>
          <w:rStyle w:val="StyleUnderline"/>
        </w:rPr>
        <w:t>Republicans are planning a multimillion-dollar offensive aimed at fracturing the Democratic Party’s decadeslong stranglehold on the Jewish vote</w:t>
      </w:r>
      <w:r>
        <w:t>.</w:t>
      </w:r>
    </w:p>
    <w:p w14:paraId="3C94B3C5" w14:textId="77777777" w:rsidR="006D6453" w:rsidRDefault="006D6453" w:rsidP="006D6453">
      <w:r>
        <w:t>Spearheading the push is the Republican Jewish Coalition, which receives substantial funding from casino mogul and GOP megadonor Sheldon Adelson. On Friday morning, the group’s board members — many of them prominent Republican Party donors — gathered in a conference room at Adelson’s Venetian resort, where they were briefed on plans for a $10 million-plus blitz geared toward attracting Jewish support for President Donald Trump. The investment, people familiar with the early discussions said, will far surpass what the group spent in past presidential elections.</w:t>
      </w:r>
    </w:p>
    <w:p w14:paraId="2FC1576C" w14:textId="77777777" w:rsidR="006D6453" w:rsidRDefault="006D6453" w:rsidP="006D6453">
      <w:r w:rsidRPr="0054043D">
        <w:rPr>
          <w:rStyle w:val="StyleUnderline"/>
        </w:rPr>
        <w:t xml:space="preserve">With Democrats embroiled in a wrenching internal debate over anti-Semitism and support for Israel, </w:t>
      </w:r>
      <w:r w:rsidRPr="004F0048">
        <w:rPr>
          <w:rStyle w:val="StyleUnderline"/>
          <w:highlight w:val="yellow"/>
        </w:rPr>
        <w:t>Republicans are moving to capitalize</w:t>
      </w:r>
      <w:r w:rsidRPr="0054043D">
        <w:rPr>
          <w:rStyle w:val="StyleUnderline"/>
        </w:rPr>
        <w:t xml:space="preserve"> with an aggressive campaign painting </w:t>
      </w:r>
      <w:r w:rsidRPr="004F0048">
        <w:rPr>
          <w:rStyle w:val="StyleUnderline"/>
          <w:highlight w:val="yellow"/>
        </w:rPr>
        <w:t>Trump</w:t>
      </w:r>
      <w:r>
        <w:t xml:space="preserve"> — who has himself faced accusations of stoking anti-Semitism — </w:t>
      </w:r>
      <w:r w:rsidRPr="004F0048">
        <w:rPr>
          <w:rStyle w:val="StyleUnderline"/>
          <w:highlight w:val="yellow"/>
        </w:rPr>
        <w:t>as</w:t>
      </w:r>
      <w:r w:rsidRPr="0054043D">
        <w:rPr>
          <w:rStyle w:val="StyleUnderline"/>
        </w:rPr>
        <w:t xml:space="preserve"> a </w:t>
      </w:r>
      <w:r w:rsidRPr="0054043D">
        <w:rPr>
          <w:rStyle w:val="Emphasis"/>
        </w:rPr>
        <w:t xml:space="preserve">fierce and </w:t>
      </w:r>
      <w:r w:rsidRPr="004F0048">
        <w:rPr>
          <w:rStyle w:val="Emphasis"/>
          <w:highlight w:val="yellow"/>
        </w:rPr>
        <w:t>unapologetic defender of</w:t>
      </w:r>
      <w:r w:rsidRPr="0054043D">
        <w:rPr>
          <w:rStyle w:val="Emphasis"/>
        </w:rPr>
        <w:t xml:space="preserve"> the </w:t>
      </w:r>
      <w:r w:rsidRPr="004F0048">
        <w:rPr>
          <w:rStyle w:val="Emphasis"/>
          <w:highlight w:val="yellow"/>
        </w:rPr>
        <w:t>Jewish state</w:t>
      </w:r>
      <w:r>
        <w:t>.</w:t>
      </w:r>
    </w:p>
    <w:p w14:paraId="27438F52" w14:textId="77777777" w:rsidR="006D6453" w:rsidRDefault="006D6453" w:rsidP="006D6453">
      <w:r>
        <w:t>“We’re at the intersection of a very unique moment in time where we have the most pro-Israel president ever in history in Donald Trump, and we also at the same time have the Democratic Party — because of the pressure of the progressive left— moving away from the traditional support for Israel that has existed going back to 1948,” said Matt Brooks, who has served as RJC executive director for nearly three decades.</w:t>
      </w:r>
    </w:p>
    <w:p w14:paraId="65DE0265" w14:textId="77777777" w:rsidR="006D6453" w:rsidRDefault="006D6453" w:rsidP="006D6453">
      <w:r w:rsidRPr="004F0048">
        <w:rPr>
          <w:rStyle w:val="StyleUnderline"/>
          <w:highlight w:val="yellow"/>
        </w:rPr>
        <w:t>“</w:t>
      </w:r>
      <w:r w:rsidRPr="0054043D">
        <w:rPr>
          <w:rStyle w:val="StyleUnderline"/>
        </w:rPr>
        <w:t xml:space="preserve">This </w:t>
      </w:r>
      <w:r w:rsidRPr="004F0048">
        <w:rPr>
          <w:rStyle w:val="StyleUnderline"/>
          <w:highlight w:val="yellow"/>
        </w:rPr>
        <w:t>strain within</w:t>
      </w:r>
      <w:r w:rsidRPr="0054043D">
        <w:rPr>
          <w:rStyle w:val="StyleUnderline"/>
        </w:rPr>
        <w:t xml:space="preserve"> the </w:t>
      </w:r>
      <w:r w:rsidRPr="004F0048">
        <w:rPr>
          <w:rStyle w:val="StyleUnderline"/>
          <w:highlight w:val="yellow"/>
        </w:rPr>
        <w:t>Dem</w:t>
      </w:r>
      <w:r w:rsidRPr="005214C6">
        <w:rPr>
          <w:rStyle w:val="StyleUnderline"/>
        </w:rPr>
        <w:t>o</w:t>
      </w:r>
      <w:r w:rsidRPr="0054043D">
        <w:rPr>
          <w:rStyle w:val="StyleUnderline"/>
        </w:rPr>
        <w:t xml:space="preserve">cratic </w:t>
      </w:r>
      <w:r w:rsidRPr="004F0048">
        <w:rPr>
          <w:rStyle w:val="StyleUnderline"/>
          <w:highlight w:val="yellow"/>
        </w:rPr>
        <w:t>Party is making</w:t>
      </w:r>
      <w:r w:rsidRPr="0054043D">
        <w:rPr>
          <w:rStyle w:val="StyleUnderline"/>
        </w:rPr>
        <w:t xml:space="preserve"> those </w:t>
      </w:r>
      <w:r w:rsidRPr="004F0048">
        <w:rPr>
          <w:rStyle w:val="StyleUnderline"/>
          <w:highlight w:val="yellow"/>
        </w:rPr>
        <w:t>centrist</w:t>
      </w:r>
      <w:r w:rsidRPr="0054043D">
        <w:rPr>
          <w:rStyle w:val="StyleUnderline"/>
        </w:rPr>
        <w:t xml:space="preserve"> and center-left </w:t>
      </w:r>
      <w:r w:rsidRPr="004F0048">
        <w:rPr>
          <w:rStyle w:val="StyleUnderline"/>
          <w:highlight w:val="yellow"/>
        </w:rPr>
        <w:t>Jews</w:t>
      </w:r>
      <w:r w:rsidRPr="0054043D">
        <w:rPr>
          <w:rStyle w:val="StyleUnderline"/>
        </w:rPr>
        <w:t xml:space="preserve"> who care about these issues feel more and more </w:t>
      </w:r>
      <w:r w:rsidRPr="004F0048">
        <w:rPr>
          <w:rStyle w:val="StyleUnderline"/>
          <w:highlight w:val="yellow"/>
        </w:rPr>
        <w:t>uncomfortable</w:t>
      </w:r>
      <w:r w:rsidRPr="0054043D">
        <w:rPr>
          <w:rStyle w:val="StyleUnderline"/>
        </w:rPr>
        <w:t xml:space="preserve">, and with the strength of Donald Trump </w:t>
      </w:r>
      <w:r w:rsidRPr="004F0048">
        <w:rPr>
          <w:rStyle w:val="StyleUnderline"/>
          <w:highlight w:val="yellow"/>
        </w:rPr>
        <w:t>and</w:t>
      </w:r>
      <w:r w:rsidRPr="0054043D">
        <w:rPr>
          <w:rStyle w:val="StyleUnderline"/>
        </w:rPr>
        <w:t xml:space="preserve"> the Republican Party</w:t>
      </w:r>
      <w:r>
        <w:t xml:space="preserve"> on these issues, </w:t>
      </w:r>
      <w:r w:rsidRPr="0054043D">
        <w:rPr>
          <w:rStyle w:val="StyleUnderline"/>
        </w:rPr>
        <w:t xml:space="preserve">we believe that </w:t>
      </w:r>
      <w:r w:rsidRPr="004F0048">
        <w:rPr>
          <w:rStyle w:val="StyleUnderline"/>
          <w:highlight w:val="yellow"/>
        </w:rPr>
        <w:t>we’ll</w:t>
      </w:r>
      <w:r w:rsidRPr="0054043D">
        <w:rPr>
          <w:rStyle w:val="StyleUnderline"/>
        </w:rPr>
        <w:t xml:space="preserve"> be able to </w:t>
      </w:r>
      <w:r w:rsidRPr="004F0048">
        <w:rPr>
          <w:rStyle w:val="StyleUnderline"/>
          <w:highlight w:val="yellow"/>
        </w:rPr>
        <w:t>bring</w:t>
      </w:r>
      <w:r w:rsidRPr="005214C6">
        <w:rPr>
          <w:rStyle w:val="StyleUnderline"/>
        </w:rPr>
        <w:t xml:space="preserve"> those </w:t>
      </w:r>
      <w:r w:rsidRPr="004F0048">
        <w:rPr>
          <w:rStyle w:val="StyleUnderline"/>
          <w:highlight w:val="yellow"/>
        </w:rPr>
        <w:t>folks</w:t>
      </w:r>
      <w:r w:rsidRPr="0054043D">
        <w:rPr>
          <w:rStyle w:val="StyleUnderline"/>
        </w:rPr>
        <w:t xml:space="preserve"> over </w:t>
      </w:r>
      <w:r w:rsidRPr="004F0048">
        <w:rPr>
          <w:rStyle w:val="StyleUnderline"/>
          <w:highlight w:val="yellow"/>
        </w:rPr>
        <w:t>to</w:t>
      </w:r>
      <w:r w:rsidRPr="0054043D">
        <w:rPr>
          <w:rStyle w:val="StyleUnderline"/>
        </w:rPr>
        <w:t xml:space="preserve"> the </w:t>
      </w:r>
      <w:r w:rsidRPr="004F0048">
        <w:rPr>
          <w:rStyle w:val="StyleUnderline"/>
          <w:highlight w:val="yellow"/>
        </w:rPr>
        <w:t>Republican side,”</w:t>
      </w:r>
      <w:r w:rsidRPr="0054043D">
        <w:rPr>
          <w:rStyle w:val="StyleUnderline"/>
        </w:rPr>
        <w:t xml:space="preserve"> Brooks added</w:t>
      </w:r>
      <w:r>
        <w:t>.</w:t>
      </w:r>
    </w:p>
    <w:p w14:paraId="110ED315" w14:textId="77777777" w:rsidR="006D6453" w:rsidRDefault="006D6453" w:rsidP="006D6453">
      <w:r>
        <w:t xml:space="preserve">At a time when Trump’s approval rating remains mired in the low- to mid-40s, the offensive shows how Republicans are taking steps to contest any votes they can. Jews only account for about 2 percent of the U.S. population and have overwhelmingly supported Democrats in past elections. But GOP officials believe that </w:t>
      </w:r>
      <w:r w:rsidRPr="0054043D">
        <w:rPr>
          <w:rStyle w:val="StyleUnderline"/>
        </w:rPr>
        <w:t xml:space="preserve">siphoning off </w:t>
      </w:r>
      <w:r w:rsidRPr="004F0048">
        <w:rPr>
          <w:rStyle w:val="StyleUnderline"/>
          <w:highlight w:val="yellow"/>
        </w:rPr>
        <w:t>even</w:t>
      </w:r>
      <w:r w:rsidRPr="00113841">
        <w:rPr>
          <w:rStyle w:val="StyleUnderline"/>
        </w:rPr>
        <w:t xml:space="preserve"> a </w:t>
      </w:r>
      <w:r w:rsidRPr="004F0048">
        <w:rPr>
          <w:rStyle w:val="StyleUnderline"/>
          <w:highlight w:val="yellow"/>
        </w:rPr>
        <w:t>small portion</w:t>
      </w:r>
      <w:r w:rsidRPr="0054043D">
        <w:rPr>
          <w:rStyle w:val="StyleUnderline"/>
        </w:rPr>
        <w:t xml:space="preserve"> the </w:t>
      </w:r>
      <w:r w:rsidRPr="004F0048">
        <w:rPr>
          <w:rStyle w:val="StyleUnderline"/>
          <w:highlight w:val="yellow"/>
        </w:rPr>
        <w:t>Jewish vote in</w:t>
      </w:r>
      <w:r w:rsidRPr="0054043D">
        <w:rPr>
          <w:rStyle w:val="StyleUnderline"/>
        </w:rPr>
        <w:t xml:space="preserve"> a few </w:t>
      </w:r>
      <w:r w:rsidRPr="004F0048">
        <w:rPr>
          <w:rStyle w:val="Emphasis"/>
          <w:highlight w:val="yellow"/>
        </w:rPr>
        <w:t>battleground states</w:t>
      </w:r>
      <w:r w:rsidRPr="004F0048">
        <w:rPr>
          <w:rStyle w:val="StyleUnderline"/>
          <w:highlight w:val="yellow"/>
        </w:rPr>
        <w:t xml:space="preserve"> could be </w:t>
      </w:r>
      <w:r w:rsidRPr="004F0048">
        <w:rPr>
          <w:rStyle w:val="Emphasis"/>
          <w:highlight w:val="yellow"/>
        </w:rPr>
        <w:t>critical in 2020</w:t>
      </w:r>
      <w:r>
        <w:t>.</w:t>
      </w:r>
    </w:p>
    <w:p w14:paraId="00C47FCF" w14:textId="77777777" w:rsidR="006D6453" w:rsidRDefault="006D6453" w:rsidP="006D6453">
      <w:r>
        <w:t xml:space="preserve">“The Jewish vote will remain and largely loyal Democratic vote because of domestic issues largely, but if there was ever a cycle where Republicans could make inroads, it is this cycle,” said </w:t>
      </w:r>
      <w:r w:rsidRPr="0054043D">
        <w:rPr>
          <w:rStyle w:val="StyleUnderline"/>
        </w:rPr>
        <w:t>Ari Fleischer, a former George W. Bush White House press secretary</w:t>
      </w:r>
      <w:r>
        <w:t xml:space="preserve"> who now serves as an RJC board member. </w:t>
      </w:r>
      <w:r w:rsidRPr="0054043D">
        <w:rPr>
          <w:rStyle w:val="StyleUnderline"/>
        </w:rPr>
        <w:t xml:space="preserve">“If you accept that there are sizable Jewish populations in Florida, Ohio, Pennsylvania [and] Michigan, the </w:t>
      </w:r>
      <w:r w:rsidRPr="004F0048">
        <w:rPr>
          <w:rStyle w:val="StyleUnderline"/>
          <w:highlight w:val="yellow"/>
        </w:rPr>
        <w:t>Jewish vote</w:t>
      </w:r>
      <w:r>
        <w:t xml:space="preserve"> — if we can make additional inroads — </w:t>
      </w:r>
      <w:r w:rsidRPr="004F0048">
        <w:rPr>
          <w:rStyle w:val="StyleUnderline"/>
          <w:highlight w:val="yellow"/>
        </w:rPr>
        <w:t xml:space="preserve">can be </w:t>
      </w:r>
      <w:r w:rsidRPr="004F0048">
        <w:rPr>
          <w:rStyle w:val="Emphasis"/>
          <w:highlight w:val="yellow"/>
        </w:rPr>
        <w:t>very helpful in putting you over the top</w:t>
      </w:r>
      <w:r>
        <w:t>. The White House knows that.</w:t>
      </w:r>
      <w:r w:rsidRPr="0054043D">
        <w:rPr>
          <w:rStyle w:val="StyleUnderline"/>
        </w:rPr>
        <w:t>”</w:t>
      </w:r>
    </w:p>
    <w:p w14:paraId="0D67DE00" w14:textId="77777777" w:rsidR="006D6453" w:rsidRDefault="006D6453" w:rsidP="006D6453">
      <w:r w:rsidRPr="0054043D">
        <w:rPr>
          <w:rStyle w:val="StyleUnderline"/>
        </w:rPr>
        <w:t>The administration is all-in on the strategy</w:t>
      </w:r>
      <w:r>
        <w:t>. On Saturday, Trump, Vice President Mike Pence and three White House officials — Jared Kushner, Jason Greenblatt, and Avi Berkowitz — all made pilgrimages to the Venetian, where RJC members were gathered for the third day of their annual spring conference. Before a sea of supporters waving “We are Jews for Trump” signs, the president accused Democrats of opposing Israel and “advancing by far the most extreme, anti-Semitic agenda in history.”</w:t>
      </w:r>
    </w:p>
    <w:p w14:paraId="64BC6982" w14:textId="77777777" w:rsidR="006D6453" w:rsidRDefault="006D6453" w:rsidP="006D6453"/>
    <w:p w14:paraId="73A05D5B" w14:textId="77777777" w:rsidR="006D6453" w:rsidRPr="006D6453" w:rsidRDefault="006D6453" w:rsidP="006D6453"/>
    <w:p w14:paraId="3A28C7E5" w14:textId="26569828" w:rsidR="006B0604" w:rsidRDefault="006B0604" w:rsidP="006B0604">
      <w:pPr>
        <w:pStyle w:val="Heading3"/>
      </w:pPr>
      <w:r>
        <w:t xml:space="preserve">Link </w:t>
      </w:r>
      <w:r w:rsidRPr="00A023E9">
        <w:t>—</w:t>
      </w:r>
      <w:r>
        <w:t xml:space="preserve"> Japan/South Korea</w:t>
      </w:r>
    </w:p>
    <w:p w14:paraId="49896519" w14:textId="77777777" w:rsidR="006B0604" w:rsidRPr="009720BA" w:rsidRDefault="006B0604" w:rsidP="006B0604">
      <w:pPr>
        <w:pStyle w:val="Heading4"/>
      </w:pPr>
      <w:r>
        <w:t xml:space="preserve">Arms sales to Japan and South Korea are key to Trump’s </w:t>
      </w:r>
      <w:r w:rsidRPr="00620317">
        <w:rPr>
          <w:u w:val="single"/>
        </w:rPr>
        <w:t>election campaign</w:t>
      </w:r>
      <w:r>
        <w:t xml:space="preserve"> of job promises </w:t>
      </w:r>
      <w:r w:rsidRPr="00A023E9">
        <w:t>—</w:t>
      </w:r>
      <w:r>
        <w:t xml:space="preserve"> the plan reverses that.</w:t>
      </w:r>
    </w:p>
    <w:p w14:paraId="36F83FCE" w14:textId="77777777" w:rsidR="006B0604" w:rsidRDefault="006B0604" w:rsidP="006B0604">
      <w:r>
        <w:rPr>
          <w:rStyle w:val="Style13ptBold"/>
        </w:rPr>
        <w:t xml:space="preserve">Khasru </w:t>
      </w:r>
      <w:r w:rsidRPr="00A023E9">
        <w:rPr>
          <w:rStyle w:val="Style13ptBold"/>
        </w:rPr>
        <w:t>1</w:t>
      </w:r>
      <w:r>
        <w:rPr>
          <w:rStyle w:val="Style13ptBold"/>
        </w:rPr>
        <w:t>7</w:t>
      </w:r>
      <w:r w:rsidRPr="00A023E9">
        <w:t xml:space="preserve"> — </w:t>
      </w:r>
      <w:r>
        <w:t xml:space="preserve">B. Z. Khasru, Author of </w:t>
      </w:r>
      <w:r w:rsidRPr="00E9603D">
        <w:rPr>
          <w:i/>
          <w:iCs/>
        </w:rPr>
        <w:t>The Bangladesh Military Coup and the CIA Link</w:t>
      </w:r>
      <w:r>
        <w:t>, Editor of The Capital Express</w:t>
      </w:r>
      <w:r w:rsidRPr="00A023E9">
        <w:t>, 201</w:t>
      </w:r>
      <w:r>
        <w:t>7</w:t>
      </w:r>
      <w:r w:rsidRPr="00A023E9">
        <w:t xml:space="preserve"> (“</w:t>
      </w:r>
      <w:r>
        <w:t>What’s behind Trump’s arms sales pitch in Asia</w:t>
      </w:r>
      <w:r w:rsidRPr="00A023E9">
        <w:t xml:space="preserve">,” </w:t>
      </w:r>
      <w:r>
        <w:rPr>
          <w:i/>
        </w:rPr>
        <w:t>South China Morning Post</w:t>
      </w:r>
      <w:r w:rsidRPr="00A023E9">
        <w:t xml:space="preserve">, </w:t>
      </w:r>
      <w:r>
        <w:t>November</w:t>
      </w:r>
      <w:r w:rsidRPr="00A023E9">
        <w:t xml:space="preserve"> </w:t>
      </w:r>
      <w:r>
        <w:t>10</w:t>
      </w:r>
      <w:r w:rsidRPr="00A023E9">
        <w:rPr>
          <w:vertAlign w:val="superscript"/>
        </w:rPr>
        <w:t>th</w:t>
      </w:r>
      <w:r w:rsidRPr="00A023E9">
        <w:t xml:space="preserve">, Available Online at </w:t>
      </w:r>
      <w:r>
        <w:t>https://www.scmp.com/comment/insight-opinion/article/2119077/whats-behind-donald-trumps-arms-sales-pitch-asia</w:t>
      </w:r>
      <w:r w:rsidRPr="00A023E9">
        <w:t>, Accessed 0</w:t>
      </w:r>
      <w:r>
        <w:t>7</w:t>
      </w:r>
      <w:r w:rsidRPr="00A023E9">
        <w:t>-</w:t>
      </w:r>
      <w:r>
        <w:t>22</w:t>
      </w:r>
      <w:r w:rsidRPr="00A023E9">
        <w:t>-201</w:t>
      </w:r>
      <w:r>
        <w:t>9</w:t>
      </w:r>
      <w:r w:rsidRPr="00A023E9">
        <w:t>)</w:t>
      </w:r>
    </w:p>
    <w:p w14:paraId="6CB4A5DD" w14:textId="77777777" w:rsidR="006B0604" w:rsidRPr="00AE7464" w:rsidRDefault="006B0604" w:rsidP="006B0604">
      <w:r w:rsidRPr="00AE7464">
        <w:t xml:space="preserve">By telling </w:t>
      </w:r>
      <w:r w:rsidRPr="004F0048">
        <w:rPr>
          <w:rStyle w:val="StyleUnderline"/>
          <w:highlight w:val="yellow"/>
        </w:rPr>
        <w:t>]apan and South Korea</w:t>
      </w:r>
      <w:r w:rsidRPr="00AE7464">
        <w:rPr>
          <w:rStyle w:val="StyleUnderline"/>
        </w:rPr>
        <w:t xml:space="preserve"> to </w:t>
      </w:r>
      <w:r w:rsidRPr="004F0048">
        <w:rPr>
          <w:rStyle w:val="StyleUnderline"/>
          <w:highlight w:val="yellow"/>
        </w:rPr>
        <w:t>protect themselves from North Korea by buying</w:t>
      </w:r>
      <w:r w:rsidRPr="00AE7464">
        <w:rPr>
          <w:rStyle w:val="StyleUnderline"/>
        </w:rPr>
        <w:t xml:space="preserve"> </w:t>
      </w:r>
      <w:r w:rsidRPr="004F0048">
        <w:rPr>
          <w:rStyle w:val="StyleUnderline"/>
          <w:highlight w:val="yellow"/>
        </w:rPr>
        <w:t>billions of</w:t>
      </w:r>
      <w:r w:rsidRPr="00AE7464">
        <w:rPr>
          <w:rStyle w:val="StyleUnderline"/>
        </w:rPr>
        <w:t xml:space="preserve"> dollars of </w:t>
      </w:r>
      <w:r w:rsidRPr="004F0048">
        <w:rPr>
          <w:rStyle w:val="Emphasis"/>
          <w:highlight w:val="yellow"/>
        </w:rPr>
        <w:t>American military equipment</w:t>
      </w:r>
      <w:r w:rsidRPr="00AE7464">
        <w:rPr>
          <w:rStyle w:val="StyleUnderline"/>
        </w:rPr>
        <w:t>, US President Donald Trump signalled his intent</w:t>
      </w:r>
      <w:r w:rsidRPr="00AE7464">
        <w:t xml:space="preserve"> to further fuel the escalating arms race in Asia and profit from it.</w:t>
      </w:r>
    </w:p>
    <w:p w14:paraId="694BFBEE" w14:textId="77777777" w:rsidR="006B0604" w:rsidRPr="00AE7464" w:rsidRDefault="006B0604" w:rsidP="006B0604">
      <w:r w:rsidRPr="00AE7464">
        <w:rPr>
          <w:rStyle w:val="StyleUnderline"/>
        </w:rPr>
        <w:t>On a broader scale, Trump plans to lift restrictions on US arms exports through an executive order before the end of the year</w:t>
      </w:r>
      <w:r w:rsidRPr="00AE7464">
        <w:t>, a move that could intensify existing conflicts and spark new ones worldwide.</w:t>
      </w:r>
    </w:p>
    <w:p w14:paraId="230CC1FD" w14:textId="77777777" w:rsidR="006B0604" w:rsidRPr="00AE7464" w:rsidRDefault="006B0604" w:rsidP="006B0604">
      <w:pPr>
        <w:rPr>
          <w:rStyle w:val="StyleUnderline"/>
        </w:rPr>
      </w:pPr>
      <w:r w:rsidRPr="004F0048">
        <w:rPr>
          <w:rStyle w:val="StyleUnderline"/>
          <w:highlight w:val="yellow"/>
        </w:rPr>
        <w:t>Trump's idea will</w:t>
      </w:r>
      <w:r w:rsidRPr="00AE7464">
        <w:rPr>
          <w:rStyle w:val="StyleUnderline"/>
        </w:rPr>
        <w:t xml:space="preserve"> help the United States in two ways. First, it </w:t>
      </w:r>
      <w:r w:rsidRPr="004F0048">
        <w:rPr>
          <w:rStyle w:val="StyleUnderline"/>
          <w:highlight w:val="yellow"/>
        </w:rPr>
        <w:t xml:space="preserve">will reduce America's </w:t>
      </w:r>
      <w:r w:rsidRPr="00AE7464">
        <w:rPr>
          <w:rStyle w:val="StyleUnderline"/>
        </w:rPr>
        <w:t xml:space="preserve">financial </w:t>
      </w:r>
      <w:r w:rsidRPr="004F0048">
        <w:rPr>
          <w:rStyle w:val="StyleUnderline"/>
          <w:highlight w:val="yellow"/>
        </w:rPr>
        <w:t>burden to keep soldiers</w:t>
      </w:r>
      <w:r w:rsidRPr="00AE7464">
        <w:rPr>
          <w:rStyle w:val="StyleUnderline"/>
        </w:rPr>
        <w:t xml:space="preserve"> in different parts of the globe</w:t>
      </w:r>
      <w:r w:rsidRPr="00AE7464">
        <w:t xml:space="preserve"> by</w:t>
      </w:r>
      <w:r>
        <w:t xml:space="preserve"> </w:t>
      </w:r>
      <w:r w:rsidRPr="00AE7464">
        <w:t xml:space="preserve">partially shifting the load to host countries. Second, </w:t>
      </w:r>
      <w:r w:rsidRPr="00AE7464">
        <w:rPr>
          <w:rStyle w:val="StyleUnderline"/>
        </w:rPr>
        <w:t xml:space="preserve">America's trade deficit with its wealthy Asian partners will drop, while </w:t>
      </w:r>
      <w:r w:rsidRPr="004F0048">
        <w:rPr>
          <w:rStyle w:val="StyleUnderline"/>
          <w:highlight w:val="yellow"/>
        </w:rPr>
        <w:t>defence production will</w:t>
      </w:r>
      <w:r w:rsidRPr="00AE7464">
        <w:rPr>
          <w:rStyle w:val="StyleUnderline"/>
        </w:rPr>
        <w:t xml:space="preserve"> jump, which will </w:t>
      </w:r>
      <w:r w:rsidRPr="004F0048">
        <w:rPr>
          <w:rStyle w:val="Emphasis"/>
          <w:highlight w:val="yellow"/>
        </w:rPr>
        <w:t>create jobs at home.</w:t>
      </w:r>
      <w:r w:rsidRPr="00AE7464">
        <w:rPr>
          <w:rStyle w:val="StyleUnderline"/>
        </w:rPr>
        <w:t xml:space="preserve"> Combined, </w:t>
      </w:r>
      <w:r w:rsidRPr="004F0048">
        <w:rPr>
          <w:rStyle w:val="StyleUnderline"/>
          <w:highlight w:val="yellow"/>
        </w:rPr>
        <w:t>they can help him</w:t>
      </w:r>
      <w:r w:rsidRPr="00AE7464">
        <w:rPr>
          <w:rStyle w:val="StyleUnderline"/>
        </w:rPr>
        <w:t xml:space="preserve"> partially </w:t>
      </w:r>
      <w:r w:rsidRPr="004F0048">
        <w:rPr>
          <w:rStyle w:val="Emphasis"/>
          <w:highlight w:val="yellow"/>
        </w:rPr>
        <w:t>fulfil his election campaign</w:t>
      </w:r>
      <w:r w:rsidRPr="004F0048">
        <w:rPr>
          <w:rStyle w:val="StyleUnderline"/>
          <w:highlight w:val="yellow"/>
        </w:rPr>
        <w:t xml:space="preserve"> pledges.</w:t>
      </w:r>
    </w:p>
    <w:p w14:paraId="3B7AC94C" w14:textId="77777777" w:rsidR="006B0604" w:rsidRPr="00AE7464" w:rsidRDefault="006B0604" w:rsidP="006B0604"/>
    <w:p w14:paraId="70893FE6" w14:textId="77777777" w:rsidR="006B0604" w:rsidRDefault="006B0604" w:rsidP="006B0604">
      <w:pPr>
        <w:pStyle w:val="Heading3"/>
      </w:pPr>
      <w:r>
        <w:t xml:space="preserve">Link </w:t>
      </w:r>
      <w:r w:rsidRPr="00A023E9">
        <w:t>—</w:t>
      </w:r>
      <w:r>
        <w:t xml:space="preserve"> Export Controls</w:t>
      </w:r>
    </w:p>
    <w:p w14:paraId="5C654BD8" w14:textId="77777777" w:rsidR="006B0604" w:rsidRPr="009720BA" w:rsidRDefault="006B0604" w:rsidP="006B0604">
      <w:pPr>
        <w:pStyle w:val="Heading4"/>
      </w:pPr>
      <w:r>
        <w:t xml:space="preserve">The plan’s strengthening of </w:t>
      </w:r>
      <w:r w:rsidRPr="00862C81">
        <w:rPr>
          <w:rStyle w:val="StyleUnderline"/>
          <w:sz w:val="26"/>
        </w:rPr>
        <w:t>arms export controls</w:t>
      </w:r>
      <w:r>
        <w:t xml:space="preserve"> forfeits Trump’s key election promise.</w:t>
      </w:r>
    </w:p>
    <w:p w14:paraId="351B8FE3" w14:textId="77777777" w:rsidR="006B0604" w:rsidRDefault="006B0604" w:rsidP="006B0604">
      <w:r>
        <w:rPr>
          <w:rStyle w:val="Style13ptBold"/>
        </w:rPr>
        <w:t xml:space="preserve">Da Silva </w:t>
      </w:r>
      <w:r w:rsidRPr="00A023E9">
        <w:rPr>
          <w:rStyle w:val="Style13ptBold"/>
        </w:rPr>
        <w:t>1</w:t>
      </w:r>
      <w:r>
        <w:rPr>
          <w:rStyle w:val="Style13ptBold"/>
        </w:rPr>
        <w:t>8</w:t>
      </w:r>
      <w:r w:rsidRPr="00A023E9">
        <w:t xml:space="preserve"> — </w:t>
      </w:r>
      <w:r>
        <w:t>Chantal Da Silva</w:t>
      </w:r>
      <w:r w:rsidRPr="00A023E9">
        <w:t>, 201</w:t>
      </w:r>
      <w:r>
        <w:t>8</w:t>
      </w:r>
      <w:r w:rsidRPr="00A023E9">
        <w:t xml:space="preserve"> (“</w:t>
      </w:r>
      <w:r>
        <w:t>TRUMP WILL MAKE IT EASIER FOR U.S. FIRMS TO SELL WEAPONS TO FOREIGN GOVERNMENTS</w:t>
      </w:r>
      <w:r w:rsidRPr="00A023E9">
        <w:t xml:space="preserve">,” </w:t>
      </w:r>
      <w:r>
        <w:rPr>
          <w:i/>
        </w:rPr>
        <w:t>Newsweek</w:t>
      </w:r>
      <w:r w:rsidRPr="00A023E9">
        <w:t xml:space="preserve">, </w:t>
      </w:r>
      <w:r>
        <w:t>January</w:t>
      </w:r>
      <w:r w:rsidRPr="00A023E9">
        <w:t xml:space="preserve"> </w:t>
      </w:r>
      <w:r>
        <w:t>8</w:t>
      </w:r>
      <w:r w:rsidRPr="00A023E9">
        <w:rPr>
          <w:vertAlign w:val="superscript"/>
        </w:rPr>
        <w:t>th</w:t>
      </w:r>
      <w:r w:rsidRPr="00A023E9">
        <w:t xml:space="preserve">, Available Online at </w:t>
      </w:r>
      <w:r>
        <w:t>https://www.newsweek.com/trump-looks-loosen-restrictions-arms-sales-boost-business-overseas-773852</w:t>
      </w:r>
      <w:r w:rsidRPr="00A023E9">
        <w:t>, Accessed 0</w:t>
      </w:r>
      <w:r>
        <w:t>7</w:t>
      </w:r>
      <w:r w:rsidRPr="00A023E9">
        <w:t>-</w:t>
      </w:r>
      <w:r>
        <w:t>22</w:t>
      </w:r>
      <w:r w:rsidRPr="00A023E9">
        <w:t>-201</w:t>
      </w:r>
      <w:r>
        <w:t>9</w:t>
      </w:r>
      <w:r w:rsidRPr="00A023E9">
        <w:t>)</w:t>
      </w:r>
    </w:p>
    <w:p w14:paraId="7D6BB8F3" w14:textId="77777777" w:rsidR="006B0604" w:rsidRDefault="006B0604" w:rsidP="006B0604">
      <w:r w:rsidRPr="00093A39">
        <w:rPr>
          <w:rStyle w:val="StyleUnderline"/>
        </w:rPr>
        <w:t xml:space="preserve">The </w:t>
      </w:r>
      <w:r w:rsidRPr="004F0048">
        <w:rPr>
          <w:rStyle w:val="StyleUnderline"/>
          <w:highlight w:val="yellow"/>
        </w:rPr>
        <w:t>Trump</w:t>
      </w:r>
      <w:r w:rsidRPr="00093A39">
        <w:rPr>
          <w:rStyle w:val="StyleUnderline"/>
        </w:rPr>
        <w:t xml:space="preserve"> administration </w:t>
      </w:r>
      <w:r w:rsidRPr="004F0048">
        <w:rPr>
          <w:rStyle w:val="StyleUnderline"/>
          <w:highlight w:val="yellow"/>
        </w:rPr>
        <w:t xml:space="preserve">is looking to loosen restrictions on </w:t>
      </w:r>
      <w:r w:rsidRPr="00093A39">
        <w:rPr>
          <w:rStyle w:val="StyleUnderline"/>
        </w:rPr>
        <w:t>U.S.</w:t>
      </w:r>
      <w:r w:rsidRPr="004F0048">
        <w:rPr>
          <w:rStyle w:val="StyleUnderline"/>
          <w:highlight w:val="yellow"/>
        </w:rPr>
        <w:t xml:space="preserve"> arms sales</w:t>
      </w:r>
      <w:r w:rsidRPr="00093A39">
        <w:rPr>
          <w:rStyle w:val="StyleUnderline"/>
        </w:rPr>
        <w:t xml:space="preserve"> as part of a new "Buy American" plan </w:t>
      </w:r>
      <w:r>
        <w:t>focused on drumming up billions of dollars more in business overseas for the country's weapons industry.</w:t>
      </w:r>
    </w:p>
    <w:p w14:paraId="28A3390A" w14:textId="77777777" w:rsidR="006B0604" w:rsidRDefault="006B0604" w:rsidP="006B0604">
      <w:r>
        <w:t xml:space="preserve">President Donald </w:t>
      </w:r>
      <w:r w:rsidRPr="00093A39">
        <w:rPr>
          <w:rStyle w:val="StyleUnderline"/>
        </w:rPr>
        <w:t xml:space="preserve">Trump is expected to announce an effort to </w:t>
      </w:r>
      <w:r w:rsidRPr="00093A39">
        <w:rPr>
          <w:rStyle w:val="Emphasis"/>
        </w:rPr>
        <w:t>ease export rules</w:t>
      </w:r>
      <w:r w:rsidRPr="00093A39">
        <w:rPr>
          <w:rStyle w:val="StyleUnderline"/>
        </w:rPr>
        <w:t xml:space="preserve"> on U.S.-made arms purchases from foreign countries</w:t>
      </w:r>
      <w:r>
        <w:t>, Reuters reports, citing U.S. officials.</w:t>
      </w:r>
    </w:p>
    <w:p w14:paraId="18D00ABA" w14:textId="77777777" w:rsidR="006B0604" w:rsidRDefault="006B0604" w:rsidP="006B0604">
      <w:r w:rsidRPr="004F0048">
        <w:rPr>
          <w:rStyle w:val="StyleUnderline"/>
          <w:highlight w:val="yellow"/>
        </w:rPr>
        <w:t xml:space="preserve">The move </w:t>
      </w:r>
      <w:r w:rsidRPr="00093A39">
        <w:rPr>
          <w:rStyle w:val="StyleUnderline"/>
        </w:rPr>
        <w:t xml:space="preserve">seeks </w:t>
      </w:r>
      <w:r w:rsidRPr="004F0048">
        <w:rPr>
          <w:rStyle w:val="StyleUnderline"/>
          <w:highlight w:val="yellow"/>
        </w:rPr>
        <w:t xml:space="preserve">to </w:t>
      </w:r>
      <w:r w:rsidRPr="004F0048">
        <w:rPr>
          <w:rStyle w:val="Emphasis"/>
          <w:highlight w:val="yellow"/>
        </w:rPr>
        <w:t>ease controls exports of military equipment</w:t>
      </w:r>
      <w:r w:rsidRPr="00093A39">
        <w:rPr>
          <w:rStyle w:val="StyleUnderline"/>
        </w:rPr>
        <w:t xml:space="preserve"> "from fighter jets and drones to warships and artillery</w:t>
      </w:r>
      <w:r>
        <w:t>," officials familiar with the plan said.</w:t>
      </w:r>
    </w:p>
    <w:p w14:paraId="00385019" w14:textId="77777777" w:rsidR="006B0604" w:rsidRDefault="006B0604" w:rsidP="006B0604">
      <w:r w:rsidRPr="00093A39">
        <w:rPr>
          <w:rStyle w:val="StyleUnderline"/>
        </w:rPr>
        <w:t xml:space="preserve">It </w:t>
      </w:r>
      <w:r w:rsidRPr="004F0048">
        <w:rPr>
          <w:rStyle w:val="StyleUnderline"/>
          <w:highlight w:val="yellow"/>
        </w:rPr>
        <w:t xml:space="preserve">is part of a 2016 </w:t>
      </w:r>
      <w:r w:rsidRPr="00093A39">
        <w:rPr>
          <w:rStyle w:val="StyleUnderline"/>
        </w:rPr>
        <w:t xml:space="preserve">presidential </w:t>
      </w:r>
      <w:r w:rsidRPr="004F0048">
        <w:rPr>
          <w:rStyle w:val="StyleUnderline"/>
          <w:highlight w:val="yellow"/>
        </w:rPr>
        <w:t xml:space="preserve">election </w:t>
      </w:r>
      <w:r w:rsidRPr="00093A39">
        <w:rPr>
          <w:rStyle w:val="StyleUnderline"/>
        </w:rPr>
        <w:t xml:space="preserve">campaign </w:t>
      </w:r>
      <w:r w:rsidRPr="004F0048">
        <w:rPr>
          <w:rStyle w:val="StyleUnderline"/>
          <w:highlight w:val="yellow"/>
        </w:rPr>
        <w:t>promise to create more jobs</w:t>
      </w:r>
      <w:r w:rsidRPr="00093A39">
        <w:rPr>
          <w:rStyle w:val="StyleUnderline"/>
        </w:rPr>
        <w:t xml:space="preserve"> in the U.S. by increasing sales of goods and services abroad </w:t>
      </w:r>
      <w:r w:rsidRPr="004F0048">
        <w:rPr>
          <w:rStyle w:val="StyleUnderline"/>
          <w:highlight w:val="yellow"/>
        </w:rPr>
        <w:t>and bring down the</w:t>
      </w:r>
      <w:r w:rsidRPr="00093A39">
        <w:rPr>
          <w:rStyle w:val="StyleUnderline"/>
        </w:rPr>
        <w:t xml:space="preserve"> U.S. trade </w:t>
      </w:r>
      <w:r w:rsidRPr="004F0048">
        <w:rPr>
          <w:rStyle w:val="StyleUnderline"/>
          <w:highlight w:val="yellow"/>
        </w:rPr>
        <w:t>deficit</w:t>
      </w:r>
      <w:r>
        <w:t xml:space="preserve"> from a six-year high of $50 billion.</w:t>
      </w:r>
    </w:p>
    <w:p w14:paraId="0B659059" w14:textId="77777777" w:rsidR="006B0604" w:rsidRDefault="006B0604" w:rsidP="006B0604"/>
    <w:p w14:paraId="525F61D3" w14:textId="032CACCB" w:rsidR="006B0604" w:rsidRDefault="006B0604" w:rsidP="006B0604">
      <w:pPr>
        <w:pStyle w:val="Heading2"/>
      </w:pPr>
      <w:r>
        <w:t xml:space="preserve">2NC/1NR </w:t>
      </w:r>
      <w:r w:rsidRPr="00A023E9">
        <w:t>—</w:t>
      </w:r>
      <w:r>
        <w:t xml:space="preserve"> Internal Link</w:t>
      </w:r>
    </w:p>
    <w:p w14:paraId="3038CC69" w14:textId="41FDB615" w:rsidR="006B0604" w:rsidRDefault="006B0604" w:rsidP="006B0604">
      <w:pPr>
        <w:pStyle w:val="Heading3"/>
      </w:pPr>
      <w:r>
        <w:t xml:space="preserve">2NC/1NR </w:t>
      </w:r>
      <w:r w:rsidRPr="00A023E9">
        <w:t>—</w:t>
      </w:r>
      <w:r>
        <w:t xml:space="preserve"> Rust Belt States </w:t>
      </w:r>
      <w:r w:rsidR="001867E3">
        <w:t>Key</w:t>
      </w:r>
    </w:p>
    <w:p w14:paraId="3720DCEA" w14:textId="3E7DE6D3" w:rsidR="004F5415" w:rsidRPr="00A023E9" w:rsidRDefault="004F5415" w:rsidP="004F5415">
      <w:pPr>
        <w:pStyle w:val="Heading4"/>
      </w:pPr>
      <w:r>
        <w:t xml:space="preserve">Rust Belt </w:t>
      </w:r>
      <w:r w:rsidRPr="004A58A8">
        <w:rPr>
          <w:rStyle w:val="StyleUnderline"/>
          <w:sz w:val="26"/>
        </w:rPr>
        <w:t>states</w:t>
      </w:r>
      <w:r w:rsidRPr="004A58A8">
        <w:rPr>
          <w:u w:val="single"/>
        </w:rPr>
        <w:t xml:space="preserve"> can decide</w:t>
      </w:r>
      <w:r>
        <w:t xml:space="preserve"> the election </w:t>
      </w:r>
      <w:r w:rsidRPr="00A023E9">
        <w:t>—</w:t>
      </w:r>
      <w:r>
        <w:t xml:space="preserve"> the plan turns out </w:t>
      </w:r>
      <w:r w:rsidRPr="00982876">
        <w:rPr>
          <w:u w:val="single"/>
        </w:rPr>
        <w:t>defectors</w:t>
      </w:r>
      <w:r>
        <w:t xml:space="preserve"> of Trump.</w:t>
      </w:r>
    </w:p>
    <w:p w14:paraId="02C7CFA8" w14:textId="77777777" w:rsidR="004F5415" w:rsidRDefault="004F5415" w:rsidP="004F5415">
      <w:r>
        <w:rPr>
          <w:rStyle w:val="Style13ptBold"/>
        </w:rPr>
        <w:t xml:space="preserve">Green and Kapur </w:t>
      </w:r>
      <w:r w:rsidRPr="00A023E9">
        <w:rPr>
          <w:rStyle w:val="Style13ptBold"/>
        </w:rPr>
        <w:t>1</w:t>
      </w:r>
      <w:r>
        <w:rPr>
          <w:rStyle w:val="Style13ptBold"/>
        </w:rPr>
        <w:t>9</w:t>
      </w:r>
      <w:r w:rsidRPr="00A023E9">
        <w:t xml:space="preserve"> —</w:t>
      </w:r>
      <w:r>
        <w:t xml:space="preserve"> Joshua Green, Senior National Correspondent at Bloomberg Businessweek, holds an M.A. in Journalism from Northwestern University, and Sahil Kapur, National Political Reporter for Bloomberg Politics</w:t>
      </w:r>
      <w:r w:rsidRPr="00A023E9">
        <w:t>, 201</w:t>
      </w:r>
      <w:r>
        <w:t>9</w:t>
      </w:r>
      <w:r w:rsidRPr="00A023E9">
        <w:t xml:space="preserve"> (“</w:t>
      </w:r>
      <w:r>
        <w:t>Trump's Unfulfilled Rust Belt Renaissance Poses Risks for 2020</w:t>
      </w:r>
      <w:r w:rsidRPr="00A023E9">
        <w:t xml:space="preserve">,” </w:t>
      </w:r>
      <w:r>
        <w:rPr>
          <w:i/>
        </w:rPr>
        <w:t>Bloomberg</w:t>
      </w:r>
      <w:r w:rsidRPr="00A023E9">
        <w:t xml:space="preserve">, </w:t>
      </w:r>
      <w:r>
        <w:t>March</w:t>
      </w:r>
      <w:r w:rsidRPr="00A023E9">
        <w:t xml:space="preserve"> </w:t>
      </w:r>
      <w:r>
        <w:t>28</w:t>
      </w:r>
      <w:r w:rsidRPr="00C30C40">
        <w:rPr>
          <w:vertAlign w:val="superscript"/>
        </w:rPr>
        <w:t>th</w:t>
      </w:r>
      <w:r w:rsidRPr="00A023E9">
        <w:t xml:space="preserve">, Available Online at </w:t>
      </w:r>
      <w:r>
        <w:t>https://www.bloomberg.com/news/articles/2019-03-28/trump-s-unfulfilled-rust-belt-renaissance-poses-risks-for-2020</w:t>
      </w:r>
      <w:r w:rsidRPr="00A023E9">
        <w:t>, Accessed 0</w:t>
      </w:r>
      <w:r>
        <w:t>7</w:t>
      </w:r>
      <w:r w:rsidRPr="00A023E9">
        <w:t>-</w:t>
      </w:r>
      <w:r>
        <w:t>23</w:t>
      </w:r>
      <w:r w:rsidRPr="00A023E9">
        <w:t>-201</w:t>
      </w:r>
      <w:r>
        <w:t>9</w:t>
      </w:r>
      <w:r w:rsidRPr="00A023E9">
        <w:t>)</w:t>
      </w:r>
    </w:p>
    <w:p w14:paraId="467620EB" w14:textId="77777777" w:rsidR="004F5415" w:rsidRPr="008811C0" w:rsidRDefault="004F5415" w:rsidP="004F5415">
      <w:pPr>
        <w:rPr>
          <w:rStyle w:val="StyleUnderline"/>
        </w:rPr>
      </w:pPr>
      <w:r w:rsidRPr="008811C0">
        <w:rPr>
          <w:rStyle w:val="StyleUnderline"/>
        </w:rPr>
        <w:t>Pivotal States</w:t>
      </w:r>
    </w:p>
    <w:p w14:paraId="3CD9BCC0" w14:textId="77777777" w:rsidR="004F5415" w:rsidRPr="008811C0" w:rsidRDefault="004F5415" w:rsidP="004F5415">
      <w:pPr>
        <w:rPr>
          <w:rStyle w:val="StyleUnderline"/>
        </w:rPr>
      </w:pPr>
      <w:r w:rsidRPr="00094B12">
        <w:rPr>
          <w:rStyle w:val="StyleUnderline"/>
        </w:rPr>
        <w:t>“</w:t>
      </w:r>
      <w:r w:rsidRPr="004F0048">
        <w:rPr>
          <w:rStyle w:val="StyleUnderline"/>
          <w:highlight w:val="yellow"/>
        </w:rPr>
        <w:t>Michigan, Wisconsin, and Pennsylvania are</w:t>
      </w:r>
      <w:r w:rsidRPr="00094B12">
        <w:rPr>
          <w:rStyle w:val="StyleUnderline"/>
        </w:rPr>
        <w:t xml:space="preserve"> three of the four states that we view as being </w:t>
      </w:r>
      <w:r w:rsidRPr="004F0048">
        <w:rPr>
          <w:rStyle w:val="StyleUnderline"/>
          <w:highlight w:val="yellow"/>
        </w:rPr>
        <w:t>the most pivotal in</w:t>
      </w:r>
      <w:r w:rsidRPr="00094B12">
        <w:rPr>
          <w:rStyle w:val="StyleUnderline"/>
        </w:rPr>
        <w:t xml:space="preserve"> terms of </w:t>
      </w:r>
      <w:r w:rsidRPr="005C318E">
        <w:rPr>
          <w:rStyle w:val="StyleUnderline"/>
        </w:rPr>
        <w:t xml:space="preserve">deciding </w:t>
      </w:r>
      <w:r w:rsidRPr="004F0048">
        <w:rPr>
          <w:rStyle w:val="StyleUnderline"/>
          <w:highlight w:val="yellow"/>
        </w:rPr>
        <w:t>the</w:t>
      </w:r>
      <w:r w:rsidRPr="00094B12">
        <w:rPr>
          <w:rStyle w:val="StyleUnderline"/>
        </w:rPr>
        <w:t xml:space="preserve"> 270th </w:t>
      </w:r>
      <w:r w:rsidRPr="004F0048">
        <w:rPr>
          <w:rStyle w:val="StyleUnderline"/>
          <w:highlight w:val="yellow"/>
        </w:rPr>
        <w:t>electoral vote</w:t>
      </w:r>
      <w:r>
        <w:t xml:space="preserve">,” said Josh Schwerin, communications director for Priorities USA. </w:t>
      </w:r>
      <w:r w:rsidRPr="005C318E">
        <w:rPr>
          <w:rStyle w:val="StyleUnderline"/>
        </w:rPr>
        <w:t xml:space="preserve">Perennial </w:t>
      </w:r>
      <w:r w:rsidRPr="004F0048">
        <w:rPr>
          <w:rStyle w:val="StyleUnderline"/>
          <w:highlight w:val="yellow"/>
        </w:rPr>
        <w:t>swing state Florida is the fourth</w:t>
      </w:r>
      <w:r w:rsidRPr="00EA19B4">
        <w:rPr>
          <w:rStyle w:val="StyleUnderline"/>
        </w:rPr>
        <w:t>.</w:t>
      </w:r>
    </w:p>
    <w:p w14:paraId="082AF961" w14:textId="77777777" w:rsidR="004F5415" w:rsidRPr="004A58A8" w:rsidRDefault="004F5415" w:rsidP="004F5415">
      <w:pPr>
        <w:rPr>
          <w:b/>
          <w:u w:val="single"/>
        </w:rPr>
      </w:pPr>
      <w:r w:rsidRPr="00094B12">
        <w:rPr>
          <w:rStyle w:val="StyleUnderline"/>
        </w:rPr>
        <w:t xml:space="preserve">The group is particularly </w:t>
      </w:r>
      <w:r w:rsidRPr="004F0048">
        <w:rPr>
          <w:rStyle w:val="StyleUnderline"/>
          <w:highlight w:val="yellow"/>
        </w:rPr>
        <w:t>focused on</w:t>
      </w:r>
      <w:r w:rsidRPr="00094B12">
        <w:rPr>
          <w:rStyle w:val="StyleUnderline"/>
        </w:rPr>
        <w:t xml:space="preserve"> a different set of Midwestern </w:t>
      </w:r>
      <w:r w:rsidRPr="004F0048">
        <w:rPr>
          <w:rStyle w:val="StyleUnderline"/>
          <w:highlight w:val="yellow"/>
        </w:rPr>
        <w:t>defectors</w:t>
      </w:r>
      <w:r w:rsidRPr="00094B12">
        <w:rPr>
          <w:rStyle w:val="StyleUnderline"/>
        </w:rPr>
        <w:t xml:space="preserve">: people </w:t>
      </w:r>
      <w:r w:rsidRPr="004F0048">
        <w:rPr>
          <w:rStyle w:val="StyleUnderline"/>
          <w:highlight w:val="yellow"/>
        </w:rPr>
        <w:t>who supported Trump</w:t>
      </w:r>
      <w:r w:rsidRPr="00094B12">
        <w:rPr>
          <w:rStyle w:val="StyleUnderline"/>
        </w:rPr>
        <w:t xml:space="preserve"> in 2016 </w:t>
      </w:r>
      <w:r w:rsidRPr="004F0048">
        <w:rPr>
          <w:rStyle w:val="StyleUnderline"/>
          <w:highlight w:val="yellow"/>
        </w:rPr>
        <w:t>but cast a midterm vote for a Dem</w:t>
      </w:r>
      <w:r w:rsidRPr="00094B12">
        <w:rPr>
          <w:rStyle w:val="StyleUnderline"/>
        </w:rPr>
        <w:t>ocratic candidate.</w:t>
      </w:r>
    </w:p>
    <w:p w14:paraId="4BA29452" w14:textId="77777777" w:rsidR="004F5415" w:rsidRPr="004F5415" w:rsidRDefault="004F5415" w:rsidP="004F5415"/>
    <w:p w14:paraId="0E06B0DD" w14:textId="77777777" w:rsidR="006B0604" w:rsidRPr="00A023E9" w:rsidRDefault="006B0604" w:rsidP="006B0604">
      <w:pPr>
        <w:pStyle w:val="Heading4"/>
      </w:pPr>
      <w:r>
        <w:t xml:space="preserve">The Rust Belt states will determine the election </w:t>
      </w:r>
      <w:r w:rsidRPr="00A023E9">
        <w:t>—</w:t>
      </w:r>
      <w:r>
        <w:t xml:space="preserve"> the plan disappoints blue-collar Democrats that voted for Trump.</w:t>
      </w:r>
    </w:p>
    <w:p w14:paraId="31BBC429" w14:textId="77777777" w:rsidR="006B0604" w:rsidRDefault="006B0604" w:rsidP="006B0604">
      <w:r>
        <w:rPr>
          <w:rStyle w:val="Style13ptBold"/>
        </w:rPr>
        <w:t xml:space="preserve">Green and Kapur </w:t>
      </w:r>
      <w:r w:rsidRPr="00A023E9">
        <w:rPr>
          <w:rStyle w:val="Style13ptBold"/>
        </w:rPr>
        <w:t>1</w:t>
      </w:r>
      <w:r>
        <w:rPr>
          <w:rStyle w:val="Style13ptBold"/>
        </w:rPr>
        <w:t>9</w:t>
      </w:r>
      <w:r w:rsidRPr="00A023E9">
        <w:t xml:space="preserve"> —</w:t>
      </w:r>
      <w:r>
        <w:t xml:space="preserve"> Joshua Green, Senior National Correspondent at Bloomberg Businessweek, holds an M.A. in Journalism from Northwestern University, and Sahil Kapur, National Political Reporter for Bloomberg Politics</w:t>
      </w:r>
      <w:r w:rsidRPr="00A023E9">
        <w:t>, 201</w:t>
      </w:r>
      <w:r>
        <w:t>9</w:t>
      </w:r>
      <w:r w:rsidRPr="00A023E9">
        <w:t xml:space="preserve"> (“</w:t>
      </w:r>
      <w:r w:rsidRPr="0067002A">
        <w:rPr>
          <w:rStyle w:val="StyleUnderline"/>
        </w:rPr>
        <w:t>Trump's Unfulfilled Rust Belt Renaissance Poses Risks for 2020</w:t>
      </w:r>
      <w:r w:rsidRPr="00A023E9">
        <w:t xml:space="preserve">,” </w:t>
      </w:r>
      <w:r>
        <w:rPr>
          <w:i/>
        </w:rPr>
        <w:t>Bloomberg</w:t>
      </w:r>
      <w:r w:rsidRPr="00A023E9">
        <w:t xml:space="preserve">, </w:t>
      </w:r>
      <w:r>
        <w:t>March</w:t>
      </w:r>
      <w:r w:rsidRPr="00A023E9">
        <w:t xml:space="preserve"> </w:t>
      </w:r>
      <w:r>
        <w:t>28</w:t>
      </w:r>
      <w:r w:rsidRPr="00C30C40">
        <w:rPr>
          <w:vertAlign w:val="superscript"/>
        </w:rPr>
        <w:t>th</w:t>
      </w:r>
      <w:r w:rsidRPr="00A023E9">
        <w:t xml:space="preserve">, Available Online at </w:t>
      </w:r>
      <w:r>
        <w:t>https://www.bloomberg.com/news/articles/2019-03-28/trump-s-unfulfilled-rust-belt-renaissance-poses-risks-for-2020</w:t>
      </w:r>
      <w:r w:rsidRPr="00A023E9">
        <w:t>, Accessed 0</w:t>
      </w:r>
      <w:r>
        <w:t>7</w:t>
      </w:r>
      <w:r w:rsidRPr="00A023E9">
        <w:t>-</w:t>
      </w:r>
      <w:r>
        <w:t>23</w:t>
      </w:r>
      <w:r w:rsidRPr="00A023E9">
        <w:t>-201</w:t>
      </w:r>
      <w:r>
        <w:t>9</w:t>
      </w:r>
      <w:r w:rsidRPr="00A023E9">
        <w:t>)</w:t>
      </w:r>
    </w:p>
    <w:p w14:paraId="0B612360" w14:textId="77777777" w:rsidR="006B0604" w:rsidRPr="00D9435F" w:rsidRDefault="006B0604" w:rsidP="006B0604">
      <w:pPr>
        <w:rPr>
          <w:rStyle w:val="StyleUnderline"/>
        </w:rPr>
      </w:pPr>
      <w:r>
        <w:t xml:space="preserve">Donald </w:t>
      </w:r>
      <w:r w:rsidRPr="004F0048">
        <w:rPr>
          <w:rStyle w:val="StyleUnderline"/>
          <w:highlight w:val="yellow"/>
        </w:rPr>
        <w:t>Trump landed</w:t>
      </w:r>
      <w:r w:rsidRPr="00D9435F">
        <w:rPr>
          <w:rStyle w:val="StyleUnderline"/>
        </w:rPr>
        <w:t xml:space="preserve"> in the White House </w:t>
      </w:r>
      <w:r w:rsidRPr="004F0048">
        <w:rPr>
          <w:rStyle w:val="StyleUnderline"/>
          <w:highlight w:val="yellow"/>
        </w:rPr>
        <w:t>by winning three Rust Belt states Democrats</w:t>
      </w:r>
      <w:r w:rsidRPr="00D9435F">
        <w:rPr>
          <w:rStyle w:val="StyleUnderline"/>
        </w:rPr>
        <w:t xml:space="preserve"> had </w:t>
      </w:r>
      <w:r w:rsidRPr="004F0048">
        <w:rPr>
          <w:rStyle w:val="StyleUnderline"/>
          <w:highlight w:val="yellow"/>
        </w:rPr>
        <w:t>carried</w:t>
      </w:r>
      <w:r w:rsidRPr="00D9435F">
        <w:rPr>
          <w:rStyle w:val="StyleUnderline"/>
        </w:rPr>
        <w:t xml:space="preserve"> in previous elections -- Michigan, Wisconsin and Pennsylvania -- and </w:t>
      </w:r>
      <w:r w:rsidRPr="00F76781">
        <w:rPr>
          <w:rStyle w:val="StyleUnderline"/>
        </w:rPr>
        <w:t xml:space="preserve">his </w:t>
      </w:r>
      <w:r w:rsidRPr="004F0048">
        <w:rPr>
          <w:rStyle w:val="StyleUnderline"/>
          <w:highlight w:val="yellow"/>
        </w:rPr>
        <w:t>re-election could hinge on whether he can hold them.</w:t>
      </w:r>
    </w:p>
    <w:p w14:paraId="2896E27B" w14:textId="77777777" w:rsidR="006B0604" w:rsidRDefault="006B0604" w:rsidP="006B0604">
      <w:r w:rsidRPr="00D9435F">
        <w:rPr>
          <w:rStyle w:val="StyleUnderline"/>
        </w:rPr>
        <w:t>It won’t be easy.</w:t>
      </w:r>
      <w:r>
        <w:t xml:space="preserve"> On the eve of the 2016 vote, Trump vowed at a raucous late-night rally in Grand Rapids, Michigan, to bring transformative change. “Michigan stands at the crossroads of history,” he said. “</w:t>
      </w:r>
      <w:r w:rsidRPr="00D9435F">
        <w:rPr>
          <w:rStyle w:val="StyleUnderline"/>
        </w:rPr>
        <w:t>If we win Michigan, we will win this historic election</w:t>
      </w:r>
      <w:r>
        <w:t xml:space="preserve"> and then we will truly be able to do all of the things we want to do.”</w:t>
      </w:r>
    </w:p>
    <w:p w14:paraId="3F7B62E6" w14:textId="77777777" w:rsidR="006B0604" w:rsidRPr="00D9435F" w:rsidRDefault="006B0604" w:rsidP="006B0604">
      <w:pPr>
        <w:rPr>
          <w:rStyle w:val="StyleUnderline"/>
        </w:rPr>
      </w:pPr>
      <w:r w:rsidRPr="00796454">
        <w:rPr>
          <w:rStyle w:val="StyleUnderline"/>
        </w:rPr>
        <w:t xml:space="preserve">Trump returns </w:t>
      </w:r>
      <w:r w:rsidRPr="00796454">
        <w:t xml:space="preserve">to Grand Rapids on Thursday night </w:t>
      </w:r>
      <w:r w:rsidRPr="00796454">
        <w:rPr>
          <w:rStyle w:val="StyleUnderline"/>
        </w:rPr>
        <w:t>with his promise of a Rust Belt renaissance</w:t>
      </w:r>
      <w:r w:rsidRPr="00D9435F">
        <w:rPr>
          <w:rStyle w:val="StyleUnderline"/>
        </w:rPr>
        <w:t xml:space="preserve"> unfulfilled. Across all three states, Trump and his party have struggled since his election: public opinion of him has eroded; Republicans lost badly in November’s midterm elections; and according to a Federal Reserve measure of state-level economic performance, Michigan and Pennsylvania continue to trail the U.S. overall.</w:t>
      </w:r>
    </w:p>
    <w:p w14:paraId="7B8DDFB4" w14:textId="77777777" w:rsidR="006B0604" w:rsidRDefault="006B0604" w:rsidP="006B0604">
      <w:r>
        <w:t>In Wisconsin, where economic conditions have kept pace with U.S. growth, Trump’s approval rating is nonetheless underwater.</w:t>
      </w:r>
    </w:p>
    <w:p w14:paraId="0CCBE78B" w14:textId="77777777" w:rsidR="006B0604" w:rsidRPr="00D9435F" w:rsidRDefault="006B0604" w:rsidP="006B0604">
      <w:pPr>
        <w:rPr>
          <w:rStyle w:val="StyleUnderline"/>
        </w:rPr>
      </w:pPr>
      <w:r>
        <w:t xml:space="preserve">Some of the president’s allies have begun to worry. </w:t>
      </w:r>
      <w:r w:rsidRPr="00D9435F">
        <w:rPr>
          <w:rStyle w:val="StyleUnderline"/>
        </w:rPr>
        <w:t>“</w:t>
      </w:r>
      <w:r w:rsidRPr="004F0048">
        <w:rPr>
          <w:rStyle w:val="StyleUnderline"/>
          <w:highlight w:val="yellow"/>
        </w:rPr>
        <w:t xml:space="preserve">If Trump doesn’t win Michigan </w:t>
      </w:r>
      <w:r w:rsidRPr="00796454">
        <w:rPr>
          <w:rStyle w:val="StyleUnderline"/>
        </w:rPr>
        <w:t>in 2020</w:t>
      </w:r>
      <w:r w:rsidRPr="004F0048">
        <w:rPr>
          <w:rStyle w:val="StyleUnderline"/>
          <w:highlight w:val="yellow"/>
        </w:rPr>
        <w:t>, he isn’t going to be president</w:t>
      </w:r>
      <w:r w:rsidRPr="00D9435F">
        <w:rPr>
          <w:rStyle w:val="StyleUnderline"/>
        </w:rPr>
        <w:t>,” said Steve Bannon, Trump’s former campaign chairman and White House strategist.</w:t>
      </w:r>
    </w:p>
    <w:p w14:paraId="057E6963" w14:textId="77777777" w:rsidR="006B0604" w:rsidRDefault="006B0604" w:rsidP="006B0604">
      <w:r>
        <w:t xml:space="preserve">In 2016, </w:t>
      </w:r>
      <w:r w:rsidRPr="00D9435F">
        <w:rPr>
          <w:rStyle w:val="StyleUnderline"/>
        </w:rPr>
        <w:t xml:space="preserve">Trump’s vowed </w:t>
      </w:r>
      <w:r w:rsidRPr="004F0048">
        <w:rPr>
          <w:rStyle w:val="StyleUnderline"/>
          <w:highlight w:val="yellow"/>
        </w:rPr>
        <w:t>he would revitalize a Great Lakes region buffeted</w:t>
      </w:r>
      <w:r w:rsidRPr="00D9435F">
        <w:rPr>
          <w:rStyle w:val="StyleUnderline"/>
        </w:rPr>
        <w:t xml:space="preserve"> for decades </w:t>
      </w:r>
      <w:r w:rsidRPr="004F0048">
        <w:rPr>
          <w:rStyle w:val="StyleUnderline"/>
          <w:highlight w:val="yellow"/>
        </w:rPr>
        <w:t>by</w:t>
      </w:r>
      <w:r w:rsidRPr="00D9435F">
        <w:rPr>
          <w:rStyle w:val="StyleUnderline"/>
        </w:rPr>
        <w:t xml:space="preserve"> global </w:t>
      </w:r>
      <w:r w:rsidRPr="004F0048">
        <w:rPr>
          <w:rStyle w:val="StyleUnderline"/>
          <w:highlight w:val="yellow"/>
        </w:rPr>
        <w:t xml:space="preserve">economic trends that </w:t>
      </w:r>
      <w:r w:rsidRPr="004F0048">
        <w:rPr>
          <w:rStyle w:val="Emphasis"/>
          <w:highlight w:val="yellow"/>
        </w:rPr>
        <w:t>hollowed out the manufacturing sector</w:t>
      </w:r>
      <w:r w:rsidRPr="004F0048">
        <w:rPr>
          <w:rStyle w:val="StyleUnderline"/>
          <w:highlight w:val="yellow"/>
        </w:rPr>
        <w:t xml:space="preserve"> and ravaged paychecks.</w:t>
      </w:r>
      <w:r>
        <w:t xml:space="preserve"> He also took a hard line against the North American Free Trade Agreement and China’s trade practices. </w:t>
      </w:r>
      <w:r w:rsidRPr="004F0048">
        <w:rPr>
          <w:rStyle w:val="StyleUnderline"/>
          <w:highlight w:val="yellow"/>
        </w:rPr>
        <w:t>That pitch proved</w:t>
      </w:r>
      <w:r w:rsidRPr="00D9435F">
        <w:rPr>
          <w:rStyle w:val="StyleUnderline"/>
        </w:rPr>
        <w:t xml:space="preserve"> just </w:t>
      </w:r>
      <w:r w:rsidRPr="004F0048">
        <w:rPr>
          <w:rStyle w:val="StyleUnderline"/>
          <w:highlight w:val="yellow"/>
        </w:rPr>
        <w:t>strong enough</w:t>
      </w:r>
      <w:r w:rsidRPr="00D9435F">
        <w:rPr>
          <w:rStyle w:val="StyleUnderline"/>
        </w:rPr>
        <w:t xml:space="preserve"> for him </w:t>
      </w:r>
      <w:r w:rsidRPr="004F0048">
        <w:rPr>
          <w:rStyle w:val="StyleUnderline"/>
          <w:highlight w:val="yellow"/>
        </w:rPr>
        <w:t>to win</w:t>
      </w:r>
      <w:r w:rsidRPr="00D9435F">
        <w:rPr>
          <w:rStyle w:val="StyleUnderline"/>
        </w:rPr>
        <w:t>: Trump’s 77,000-vote margin of victory in Michigan, Pennsylvania and Wisconsin delivered his Electoral College victory over his Democratic opponent</w:t>
      </w:r>
      <w:r>
        <w:t>, Hillary Clinton.</w:t>
      </w:r>
    </w:p>
    <w:p w14:paraId="5D9D9CAE" w14:textId="77777777" w:rsidR="006B0604" w:rsidRPr="00D9435F" w:rsidRDefault="006B0604" w:rsidP="006B0604">
      <w:pPr>
        <w:rPr>
          <w:rStyle w:val="StyleUnderline"/>
        </w:rPr>
      </w:pPr>
      <w:r w:rsidRPr="00D9435F">
        <w:rPr>
          <w:rStyle w:val="StyleUnderline"/>
        </w:rPr>
        <w:t xml:space="preserve">“A lot of these </w:t>
      </w:r>
      <w:r w:rsidRPr="004F0048">
        <w:rPr>
          <w:rStyle w:val="StyleUnderline"/>
          <w:highlight w:val="yellow"/>
        </w:rPr>
        <w:t>blue-collar Dem</w:t>
      </w:r>
      <w:r w:rsidRPr="00F76781">
        <w:rPr>
          <w:rStyle w:val="StyleUnderline"/>
        </w:rPr>
        <w:t>ocrat</w:t>
      </w:r>
      <w:r w:rsidRPr="004F0048">
        <w:rPr>
          <w:rStyle w:val="StyleUnderline"/>
          <w:highlight w:val="yellow"/>
        </w:rPr>
        <w:t>s</w:t>
      </w:r>
      <w:r w:rsidRPr="00D9435F">
        <w:rPr>
          <w:rStyle w:val="StyleUnderline"/>
        </w:rPr>
        <w:t xml:space="preserve"> do feel that the president has stopped the U.S. from getting sand kicked in its face,” </w:t>
      </w:r>
      <w:r>
        <w:t xml:space="preserve">said John Brabender, a Republican consultant who works on campaigns in Pennsylvania. </w:t>
      </w:r>
      <w:r w:rsidRPr="00D9435F">
        <w:rPr>
          <w:rStyle w:val="StyleUnderline"/>
        </w:rPr>
        <w:t xml:space="preserve">“But these </w:t>
      </w:r>
      <w:r w:rsidRPr="004F0048">
        <w:rPr>
          <w:rStyle w:val="StyleUnderline"/>
          <w:highlight w:val="yellow"/>
        </w:rPr>
        <w:t>are incredibly fluid</w:t>
      </w:r>
      <w:r w:rsidRPr="00D9435F">
        <w:rPr>
          <w:rStyle w:val="StyleUnderline"/>
        </w:rPr>
        <w:t xml:space="preserve"> voters and </w:t>
      </w:r>
      <w:r w:rsidRPr="004F0048">
        <w:rPr>
          <w:rStyle w:val="StyleUnderline"/>
          <w:highlight w:val="yellow"/>
        </w:rPr>
        <w:t xml:space="preserve">the race will </w:t>
      </w:r>
      <w:r w:rsidRPr="00F76781">
        <w:rPr>
          <w:rStyle w:val="StyleUnderline"/>
        </w:rPr>
        <w:t xml:space="preserve">probably </w:t>
      </w:r>
      <w:r w:rsidRPr="004F0048">
        <w:rPr>
          <w:rStyle w:val="StyleUnderline"/>
          <w:highlight w:val="yellow"/>
        </w:rPr>
        <w:t>come down to them</w:t>
      </w:r>
      <w:r w:rsidRPr="00D9435F">
        <w:rPr>
          <w:rStyle w:val="StyleUnderline"/>
        </w:rPr>
        <w:t xml:space="preserve"> once again. </w:t>
      </w:r>
      <w:r w:rsidRPr="004F0048">
        <w:rPr>
          <w:rStyle w:val="StyleUnderline"/>
          <w:highlight w:val="yellow"/>
        </w:rPr>
        <w:t>If those Democrats switch</w:t>
      </w:r>
      <w:r w:rsidRPr="00D9435F">
        <w:rPr>
          <w:rStyle w:val="StyleUnderline"/>
        </w:rPr>
        <w:t xml:space="preserve"> back in places like Pennsylvania and Michigan, it’s going to be really hard for the GOP to hold onto the White House.”</w:t>
      </w:r>
    </w:p>
    <w:p w14:paraId="0290B560" w14:textId="2E78F55B" w:rsidR="006B0604" w:rsidRDefault="006B0604" w:rsidP="006B0604"/>
    <w:p w14:paraId="00E18AF5" w14:textId="77777777" w:rsidR="001867E3" w:rsidRDefault="001867E3" w:rsidP="001867E3">
      <w:pPr>
        <w:pStyle w:val="Heading4"/>
      </w:pPr>
      <w:r>
        <w:t xml:space="preserve">Rust belt key to election — empirics prove. </w:t>
      </w:r>
    </w:p>
    <w:p w14:paraId="679C86B5" w14:textId="77777777" w:rsidR="001867E3" w:rsidRPr="006E0DF8" w:rsidRDefault="001867E3" w:rsidP="001867E3">
      <w:r w:rsidRPr="006E0DF8">
        <w:rPr>
          <w:rStyle w:val="Style13ptBold"/>
        </w:rPr>
        <w:t>Madonna and Young 19</w:t>
      </w:r>
      <w:r w:rsidRPr="006E0DF8">
        <w:t xml:space="preserve"> — G. Terry Madonna, Professor of Public Affairs and Director of the Center for Politics and Public Affairs at Franklin and Marshall College, Ph.D. in political history from the University of Delaware, and Michael L Young, Managing Partner of Michael Young Strategic Research, former professor of politics and public affairs at Penn State University, PhD, 2019 (“As Goes Pennsylvania, So Goes the 2020 Election,” </w:t>
      </w:r>
      <w:r w:rsidRPr="006E0DF8">
        <w:rPr>
          <w:i/>
          <w:iCs/>
        </w:rPr>
        <w:t>RealClearPolitics</w:t>
      </w:r>
      <w:r w:rsidRPr="006E0DF8">
        <w:t>, July 10th , Available Online at https://www.realclearpolitics.com/articles/2019/07/10/as_goes_pennsylvania_so_goes_the_2020_election_140738.html, Accessed on 07-26-2019)</w:t>
      </w:r>
    </w:p>
    <w:p w14:paraId="7AE8C650" w14:textId="77777777" w:rsidR="001867E3" w:rsidRPr="006E0DF8" w:rsidRDefault="001867E3" w:rsidP="001867E3">
      <w:pPr>
        <w:rPr>
          <w:rStyle w:val="StyleUnderline"/>
        </w:rPr>
      </w:pPr>
      <w:r>
        <w:t xml:space="preserve">While Democrats wade through a marathon of intra-party debates, the national punditocracy is increasingly asking two urgent questions about the impending 2020 presidential contest: </w:t>
      </w:r>
      <w:r w:rsidRPr="004F0048">
        <w:rPr>
          <w:rStyle w:val="StyleUnderline"/>
          <w:highlight w:val="yellow"/>
        </w:rPr>
        <w:t>Can</w:t>
      </w:r>
      <w:r w:rsidRPr="006E0DF8">
        <w:rPr>
          <w:rStyle w:val="StyleUnderline"/>
        </w:rPr>
        <w:t xml:space="preserve"> President </w:t>
      </w:r>
      <w:r w:rsidRPr="004F0048">
        <w:rPr>
          <w:rStyle w:val="StyleUnderline"/>
          <w:highlight w:val="yellow"/>
        </w:rPr>
        <w:t>Trump win Pennsylvania, Michigan and Wisconsin again</w:t>
      </w:r>
      <w:r w:rsidRPr="006E0DF8">
        <w:rPr>
          <w:rStyle w:val="StyleUnderline"/>
        </w:rPr>
        <w:t>? And can he win a second term without those three states?</w:t>
      </w:r>
    </w:p>
    <w:p w14:paraId="4F0CDA55" w14:textId="77777777" w:rsidR="001867E3" w:rsidRPr="006E0DF8" w:rsidRDefault="001867E3" w:rsidP="001867E3">
      <w:pPr>
        <w:rPr>
          <w:rStyle w:val="StyleUnderline"/>
        </w:rPr>
      </w:pPr>
      <w:r>
        <w:t xml:space="preserve">Both questions reflect a stark reality in American presidential elections: </w:t>
      </w:r>
      <w:r w:rsidRPr="004F0048">
        <w:rPr>
          <w:rStyle w:val="StyleUnderline"/>
          <w:highlight w:val="yellow"/>
        </w:rPr>
        <w:t>The presidency is won</w:t>
      </w:r>
      <w:r w:rsidRPr="006E0DF8">
        <w:rPr>
          <w:rStyle w:val="StyleUnderline"/>
        </w:rPr>
        <w:t xml:space="preserve"> or lost </w:t>
      </w:r>
      <w:r w:rsidRPr="004F0048">
        <w:rPr>
          <w:rStyle w:val="StyleUnderline"/>
          <w:highlight w:val="yellow"/>
        </w:rPr>
        <w:t>in the Electoral College</w:t>
      </w:r>
      <w:r w:rsidRPr="006E0DF8">
        <w:rPr>
          <w:rStyle w:val="StyleUnderline"/>
        </w:rPr>
        <w:t xml:space="preserve"> -- a body dominated by a handful of large so-called battleground states that can determine the outcome.</w:t>
      </w:r>
    </w:p>
    <w:p w14:paraId="7169694A" w14:textId="723FDDD8" w:rsidR="001867E3" w:rsidRDefault="001867E3" w:rsidP="006B0604">
      <w:r w:rsidRPr="006E0DF8">
        <w:rPr>
          <w:rStyle w:val="StyleUnderline"/>
        </w:rPr>
        <w:t xml:space="preserve">Donald </w:t>
      </w:r>
      <w:r w:rsidRPr="004F0048">
        <w:rPr>
          <w:rStyle w:val="StyleUnderline"/>
          <w:highlight w:val="yellow"/>
        </w:rPr>
        <w:t>Trump triumphed in 2016 by winning</w:t>
      </w:r>
      <w:r w:rsidRPr="006E0DF8">
        <w:rPr>
          <w:rStyle w:val="StyleUnderline"/>
        </w:rPr>
        <w:t xml:space="preserve"> narrowly these three </w:t>
      </w:r>
      <w:r w:rsidRPr="004F0048">
        <w:rPr>
          <w:rStyle w:val="StyleUnderline"/>
          <w:highlight w:val="yellow"/>
        </w:rPr>
        <w:t>Rust Belt states</w:t>
      </w:r>
      <w:r>
        <w:t xml:space="preserve">, which he was expected to lose. Pennsylvania was the biggest surprise as well as the biggest prize among them. </w:t>
      </w:r>
      <w:r w:rsidRPr="006E0DF8">
        <w:t>In theory, Trump can win without these three -- either by replacing them with three other large states -- or by picking up several smaller states that equal their combined 46 electoral votes.</w:t>
      </w:r>
    </w:p>
    <w:p w14:paraId="3A91749A" w14:textId="77777777" w:rsidR="001867E3" w:rsidRDefault="001867E3" w:rsidP="006B0604"/>
    <w:p w14:paraId="048AE883" w14:textId="172E8FFF" w:rsidR="006B0604" w:rsidRDefault="006B0604" w:rsidP="006B0604">
      <w:pPr>
        <w:pStyle w:val="Heading3"/>
      </w:pPr>
      <w:r>
        <w:t>They Say: “Rest Belt States Non-Unique”</w:t>
      </w:r>
    </w:p>
    <w:p w14:paraId="400E538A" w14:textId="77777777" w:rsidR="001867E3" w:rsidRDefault="001867E3" w:rsidP="001867E3">
      <w:pPr>
        <w:pStyle w:val="Heading4"/>
      </w:pPr>
      <w:r>
        <w:t xml:space="preserve">Trump can win the Rust belt states in 2020 too — approval rating in Michigan proves. </w:t>
      </w:r>
    </w:p>
    <w:p w14:paraId="00A79CC5" w14:textId="03CA5301" w:rsidR="001867E3" w:rsidRPr="000C56ED" w:rsidRDefault="001867E3" w:rsidP="001867E3">
      <w:r>
        <w:rPr>
          <w:rStyle w:val="Style13ptBold"/>
        </w:rPr>
        <w:t xml:space="preserve">Tracey 18 </w:t>
      </w:r>
      <w:r w:rsidRPr="00141E46">
        <w:t>—</w:t>
      </w:r>
      <w:r>
        <w:rPr>
          <w:rStyle w:val="Style13ptBold"/>
        </w:rPr>
        <w:t> </w:t>
      </w:r>
      <w:r>
        <w:t>Michael Tracey, Freelance Journalist and Researcher, 2018 (“</w:t>
      </w:r>
      <w:r w:rsidRPr="000C56ED">
        <w:t>How Trump wins the Rust Belt again in 2020</w:t>
      </w:r>
      <w:r>
        <w:t xml:space="preserve">,” </w:t>
      </w:r>
      <w:r>
        <w:rPr>
          <w:i/>
          <w:iCs/>
        </w:rPr>
        <w:t xml:space="preserve">Spectator USA, </w:t>
      </w:r>
      <w:r>
        <w:t>November 9</w:t>
      </w:r>
      <w:r w:rsidRPr="000C56ED">
        <w:rPr>
          <w:vertAlign w:val="superscript"/>
        </w:rPr>
        <w:t>th</w:t>
      </w:r>
      <w:r>
        <w:t xml:space="preserve">, Available Online at </w:t>
      </w:r>
      <w:hyperlink r:id="rId12" w:history="1">
        <w:r w:rsidRPr="005F051D">
          <w:rPr>
            <w:rStyle w:val="Hyperlink"/>
          </w:rPr>
          <w:t>https://spectator.us/trump-wins-rust-belt-2020/</w:t>
        </w:r>
      </w:hyperlink>
      <w:r>
        <w:t>, Accessed on 07-27-2019)</w:t>
      </w:r>
    </w:p>
    <w:p w14:paraId="3935D78E" w14:textId="77777777" w:rsidR="001867E3" w:rsidRDefault="001867E3" w:rsidP="001867E3">
      <w:r>
        <w:t xml:space="preserve">There’s probably a measure of truth to this. </w:t>
      </w:r>
      <w:r w:rsidRPr="004F0048">
        <w:rPr>
          <w:rStyle w:val="StyleUnderline"/>
          <w:highlight w:val="yellow"/>
        </w:rPr>
        <w:t>Trump’s approval</w:t>
      </w:r>
      <w:r w:rsidRPr="00D11A59">
        <w:rPr>
          <w:rStyle w:val="StyleUnderline"/>
        </w:rPr>
        <w:t xml:space="preserve"> in Michigan, for instance, lags </w:t>
      </w:r>
      <w:r w:rsidRPr="004F0048">
        <w:rPr>
          <w:rStyle w:val="StyleUnderline"/>
          <w:highlight w:val="yellow"/>
        </w:rPr>
        <w:t>at 44 percent</w:t>
      </w:r>
      <w:r>
        <w:t>, according to CNN exit polls; the state re-elected a Democratic senator without much fanfare, as well as a new governor, and several well-established GOP House incumbents were ousted.</w:t>
      </w:r>
    </w:p>
    <w:p w14:paraId="619B3FF2" w14:textId="77777777" w:rsidR="001867E3" w:rsidRDefault="001867E3" w:rsidP="001867E3">
      <w:r>
        <w:t xml:space="preserve">But </w:t>
      </w:r>
      <w:r w:rsidRPr="000C56ED">
        <w:rPr>
          <w:rStyle w:val="StyleUnderline"/>
        </w:rPr>
        <w:t xml:space="preserve">another interpretation is that </w:t>
      </w:r>
      <w:r w:rsidRPr="004F0048">
        <w:rPr>
          <w:rStyle w:val="StyleUnderline"/>
          <w:highlight w:val="yellow"/>
        </w:rPr>
        <w:t>Republicans were never</w:t>
      </w:r>
      <w:r w:rsidRPr="000C56ED">
        <w:rPr>
          <w:rStyle w:val="StyleUnderline"/>
        </w:rPr>
        <w:t xml:space="preserve"> all that </w:t>
      </w:r>
      <w:r w:rsidRPr="004F0048">
        <w:rPr>
          <w:rStyle w:val="StyleUnderline"/>
          <w:highlight w:val="yellow"/>
        </w:rPr>
        <w:t>popular in Michigan</w:t>
      </w:r>
      <w:r w:rsidRPr="000C56ED">
        <w:rPr>
          <w:rStyle w:val="StyleUnderline"/>
        </w:rPr>
        <w:t xml:space="preserve"> to begin with</w:t>
      </w:r>
      <w:r>
        <w:t xml:space="preserve">, notwithstanding Trump’s squeaker of a victory two years ago. </w:t>
      </w:r>
      <w:r w:rsidRPr="004F0048">
        <w:rPr>
          <w:rStyle w:val="StyleUnderline"/>
          <w:highlight w:val="yellow"/>
        </w:rPr>
        <w:t>He won</w:t>
      </w:r>
      <w:r w:rsidRPr="000C56ED">
        <w:rPr>
          <w:rStyle w:val="StyleUnderline"/>
        </w:rPr>
        <w:t xml:space="preserve"> the state </w:t>
      </w:r>
      <w:r w:rsidRPr="004F0048">
        <w:rPr>
          <w:rStyle w:val="StyleUnderline"/>
          <w:highlight w:val="yellow"/>
        </w:rPr>
        <w:t>in 2016</w:t>
      </w:r>
      <w:r w:rsidRPr="000C56ED">
        <w:rPr>
          <w:rStyle w:val="StyleUnderline"/>
        </w:rPr>
        <w:t xml:space="preserve"> not because of some fortuitous rejuvenation of the Republican brand, but </w:t>
      </w:r>
      <w:r w:rsidRPr="004F0048">
        <w:rPr>
          <w:rStyle w:val="StyleUnderline"/>
          <w:highlight w:val="yellow"/>
        </w:rPr>
        <w:t>because of</w:t>
      </w:r>
      <w:r w:rsidRPr="000C56ED">
        <w:rPr>
          <w:rStyle w:val="StyleUnderline"/>
        </w:rPr>
        <w:t xml:space="preserve"> the heterodox nature of </w:t>
      </w:r>
      <w:r w:rsidRPr="004F0048">
        <w:rPr>
          <w:rStyle w:val="StyleUnderline"/>
          <w:highlight w:val="yellow"/>
        </w:rPr>
        <w:t>his campaign style and policy platform</w:t>
      </w:r>
      <w:r>
        <w:t>. Put another way, he won in spite of being a Republican: not because of it.</w:t>
      </w:r>
    </w:p>
    <w:p w14:paraId="7056EC18" w14:textId="0B4BB489" w:rsidR="001867E3" w:rsidRDefault="001867E3" w:rsidP="001867E3">
      <w:r>
        <w:t xml:space="preserve">Under this theory, </w:t>
      </w:r>
      <w:r w:rsidRPr="000C56ED">
        <w:rPr>
          <w:rStyle w:val="StyleUnderline"/>
        </w:rPr>
        <w:t>Trump’s fortunes in the Midwest haven’t sagged much at all</w:t>
      </w:r>
      <w:r>
        <w:t xml:space="preserve">. In fact, notwithstanding Republican losses this week, </w:t>
      </w:r>
      <w:r w:rsidRPr="000C56ED">
        <w:rPr>
          <w:rStyle w:val="StyleUnderline"/>
        </w:rPr>
        <w:t xml:space="preserve">there’s a case to be made that </w:t>
      </w:r>
      <w:r w:rsidRPr="004F0048">
        <w:rPr>
          <w:rStyle w:val="StyleUnderline"/>
          <w:highlight w:val="yellow"/>
        </w:rPr>
        <w:t>Trump is</w:t>
      </w:r>
      <w:r w:rsidRPr="000C56ED">
        <w:rPr>
          <w:rStyle w:val="StyleUnderline"/>
        </w:rPr>
        <w:t xml:space="preserve"> actually </w:t>
      </w:r>
      <w:r w:rsidRPr="004F0048">
        <w:rPr>
          <w:rStyle w:val="StyleUnderline"/>
          <w:highlight w:val="yellow"/>
        </w:rPr>
        <w:t>more popular in Michigan</w:t>
      </w:r>
      <w:r w:rsidRPr="000C56ED">
        <w:rPr>
          <w:rStyle w:val="StyleUnderline"/>
        </w:rPr>
        <w:t xml:space="preserve"> today </w:t>
      </w:r>
      <w:r w:rsidRPr="004F0048">
        <w:rPr>
          <w:rStyle w:val="StyleUnderline"/>
          <w:highlight w:val="yellow"/>
        </w:rPr>
        <w:t>than</w:t>
      </w:r>
      <w:r w:rsidRPr="000C56ED">
        <w:rPr>
          <w:rStyle w:val="StyleUnderline"/>
        </w:rPr>
        <w:t xml:space="preserve"> he was </w:t>
      </w:r>
      <w:r w:rsidRPr="004F0048">
        <w:rPr>
          <w:rStyle w:val="StyleUnderline"/>
          <w:highlight w:val="yellow"/>
        </w:rPr>
        <w:t>in 2016</w:t>
      </w:r>
      <w:r>
        <w:t xml:space="preserve">. According to the very same CNN exit poll, </w:t>
      </w:r>
      <w:r w:rsidRPr="000C56ED">
        <w:rPr>
          <w:rStyle w:val="StyleUnderline"/>
        </w:rPr>
        <w:t>Trump’s favorability rating in Michigan was only 39 percent two years ago, even though he won the state with 48 percent of the vote.</w:t>
      </w:r>
      <w:r>
        <w:t xml:space="preserve"> </w:t>
      </w:r>
      <w:r w:rsidRPr="000C56ED">
        <w:rPr>
          <w:rStyle w:val="StyleUnderline"/>
        </w:rPr>
        <w:t xml:space="preserve">Many </w:t>
      </w:r>
      <w:r w:rsidRPr="004F0048">
        <w:rPr>
          <w:rStyle w:val="StyleUnderline"/>
          <w:highlight w:val="yellow"/>
        </w:rPr>
        <w:t>people who didn’t</w:t>
      </w:r>
      <w:r w:rsidRPr="000C56ED">
        <w:rPr>
          <w:rStyle w:val="StyleUnderline"/>
        </w:rPr>
        <w:t xml:space="preserve"> particularly </w:t>
      </w:r>
      <w:r w:rsidRPr="004F0048">
        <w:rPr>
          <w:rStyle w:val="StyleUnderline"/>
          <w:highlight w:val="yellow"/>
        </w:rPr>
        <w:t>like Trump</w:t>
      </w:r>
      <w:r w:rsidRPr="000C56ED">
        <w:rPr>
          <w:rStyle w:val="StyleUnderline"/>
        </w:rPr>
        <w:t xml:space="preserve"> evidently </w:t>
      </w:r>
      <w:r w:rsidRPr="004F0048">
        <w:rPr>
          <w:rStyle w:val="StyleUnderline"/>
          <w:highlight w:val="yellow"/>
        </w:rPr>
        <w:t>voted</w:t>
      </w:r>
      <w:r w:rsidRPr="000C56ED">
        <w:rPr>
          <w:rStyle w:val="StyleUnderline"/>
        </w:rPr>
        <w:t xml:space="preserve"> for him </w:t>
      </w:r>
      <w:r w:rsidRPr="004F0048">
        <w:rPr>
          <w:rStyle w:val="StyleUnderline"/>
          <w:highlight w:val="yellow"/>
        </w:rPr>
        <w:t>anyway</w:t>
      </w:r>
      <w:r>
        <w:t>. If voters continue to distinguish in their minds between Trump and the wider GOP, whose lackluster governance led to major losses in Congress, that will be decidedly to Trump’s political advantage.</w:t>
      </w:r>
    </w:p>
    <w:p w14:paraId="5BEC4BED" w14:textId="77777777" w:rsidR="001867E3" w:rsidRPr="001867E3" w:rsidRDefault="001867E3" w:rsidP="001867E3"/>
    <w:p w14:paraId="6006ABC1" w14:textId="77777777" w:rsidR="006B0604" w:rsidRPr="00A023E9" w:rsidRDefault="006B0604" w:rsidP="006B0604">
      <w:pPr>
        <w:pStyle w:val="Heading4"/>
      </w:pPr>
      <w:r w:rsidRPr="001366C1">
        <w:rPr>
          <w:u w:val="single"/>
        </w:rPr>
        <w:t>It’s not over</w:t>
      </w:r>
      <w:r>
        <w:t xml:space="preserve"> </w:t>
      </w:r>
      <w:r w:rsidRPr="00A023E9">
        <w:t>—</w:t>
      </w:r>
      <w:r>
        <w:t xml:space="preserve"> Trump’s chances in the Rust Belt hinge on his </w:t>
      </w:r>
      <w:r w:rsidRPr="001366C1">
        <w:rPr>
          <w:u w:val="single"/>
        </w:rPr>
        <w:t>promise of jobs</w:t>
      </w:r>
      <w:r>
        <w:t>.</w:t>
      </w:r>
    </w:p>
    <w:p w14:paraId="7AF7E47D" w14:textId="77777777" w:rsidR="006B0604" w:rsidRDefault="006B0604" w:rsidP="006B0604">
      <w:r>
        <w:rPr>
          <w:rStyle w:val="Style13ptBold"/>
        </w:rPr>
        <w:t xml:space="preserve">Green and Kapur </w:t>
      </w:r>
      <w:r w:rsidRPr="00A023E9">
        <w:rPr>
          <w:rStyle w:val="Style13ptBold"/>
        </w:rPr>
        <w:t>1</w:t>
      </w:r>
      <w:r>
        <w:rPr>
          <w:rStyle w:val="Style13ptBold"/>
        </w:rPr>
        <w:t>9</w:t>
      </w:r>
      <w:r w:rsidRPr="00A023E9">
        <w:t xml:space="preserve"> —</w:t>
      </w:r>
      <w:r>
        <w:t xml:space="preserve"> Joshua Green, Senior National Correspondent at Bloomberg Businessweek, holds an M.A. in Journalism from Northwestern University, and Sahil Kapur, National Political Reporter for Bloomberg Politics</w:t>
      </w:r>
      <w:r w:rsidRPr="00A023E9">
        <w:t>, 201</w:t>
      </w:r>
      <w:r>
        <w:t>9</w:t>
      </w:r>
      <w:r w:rsidRPr="00A023E9">
        <w:t xml:space="preserve"> (“</w:t>
      </w:r>
      <w:r w:rsidRPr="0067002A">
        <w:rPr>
          <w:rStyle w:val="StyleUnderline"/>
        </w:rPr>
        <w:t>Trump's Unfulfilled Rust Belt Renaissance Poses Risks for 2020</w:t>
      </w:r>
      <w:r w:rsidRPr="00A023E9">
        <w:t xml:space="preserve">,” </w:t>
      </w:r>
      <w:r>
        <w:rPr>
          <w:i/>
        </w:rPr>
        <w:t>Bloomberg</w:t>
      </w:r>
      <w:r w:rsidRPr="00A023E9">
        <w:t xml:space="preserve">, </w:t>
      </w:r>
      <w:r>
        <w:t>March</w:t>
      </w:r>
      <w:r w:rsidRPr="00A023E9">
        <w:t xml:space="preserve"> </w:t>
      </w:r>
      <w:r>
        <w:t>28</w:t>
      </w:r>
      <w:r w:rsidRPr="00C30C40">
        <w:rPr>
          <w:vertAlign w:val="superscript"/>
        </w:rPr>
        <w:t>th</w:t>
      </w:r>
      <w:r w:rsidRPr="00A023E9">
        <w:t xml:space="preserve">, Available Online at </w:t>
      </w:r>
      <w:r>
        <w:t>https://www.bloomberg.com/news/articles/2019-03-28/trump-s-unfulfilled-rust-belt-renaissance-poses-risks-for-2020</w:t>
      </w:r>
      <w:r w:rsidRPr="00A023E9">
        <w:t>, Accessed 0</w:t>
      </w:r>
      <w:r>
        <w:t>7</w:t>
      </w:r>
      <w:r w:rsidRPr="00A023E9">
        <w:t>-</w:t>
      </w:r>
      <w:r>
        <w:t>23</w:t>
      </w:r>
      <w:r w:rsidRPr="00A023E9">
        <w:t>-201</w:t>
      </w:r>
      <w:r>
        <w:t>9</w:t>
      </w:r>
      <w:r w:rsidRPr="00A023E9">
        <w:t>)</w:t>
      </w:r>
    </w:p>
    <w:p w14:paraId="13059B14" w14:textId="77777777" w:rsidR="006B0604" w:rsidRPr="0067002A" w:rsidRDefault="006B0604" w:rsidP="006B0604">
      <w:pPr>
        <w:rPr>
          <w:rStyle w:val="Emphasis"/>
        </w:rPr>
      </w:pPr>
      <w:r w:rsidRPr="00EB5600">
        <w:rPr>
          <w:rStyle w:val="StyleUnderline"/>
        </w:rPr>
        <w:t xml:space="preserve">With the presidential election still 19 months away, that </w:t>
      </w:r>
      <w:r w:rsidRPr="004F0048">
        <w:rPr>
          <w:rStyle w:val="StyleUnderline"/>
          <w:highlight w:val="yellow"/>
        </w:rPr>
        <w:t>momentum could still shift.</w:t>
      </w:r>
      <w:r>
        <w:t xml:space="preserve"> “The big unknown factor here is who winds up being Trump’s opponent,” Brabender said. Optimus </w:t>
      </w:r>
      <w:r w:rsidRPr="004F0048">
        <w:rPr>
          <w:rStyle w:val="StyleUnderline"/>
          <w:highlight w:val="yellow"/>
        </w:rPr>
        <w:t xml:space="preserve">polls of potential </w:t>
      </w:r>
      <w:r w:rsidRPr="0067002A">
        <w:rPr>
          <w:rStyle w:val="StyleUnderline"/>
        </w:rPr>
        <w:t xml:space="preserve">head-to-head </w:t>
      </w:r>
      <w:r w:rsidRPr="004F0048">
        <w:rPr>
          <w:rStyle w:val="StyleUnderline"/>
          <w:highlight w:val="yellow"/>
        </w:rPr>
        <w:t>matchups in these states show</w:t>
      </w:r>
      <w:r w:rsidRPr="00EB5600">
        <w:rPr>
          <w:rStyle w:val="StyleUnderline"/>
        </w:rPr>
        <w:t xml:space="preserve"> that while Trump generally loses to any of the top-tier Democratic hopefuls, </w:t>
      </w:r>
      <w:r w:rsidRPr="004F0048">
        <w:rPr>
          <w:rStyle w:val="StyleUnderline"/>
          <w:highlight w:val="yellow"/>
        </w:rPr>
        <w:t xml:space="preserve">the </w:t>
      </w:r>
      <w:r w:rsidRPr="004F0048">
        <w:rPr>
          <w:rStyle w:val="Emphasis"/>
          <w:highlight w:val="yellow"/>
        </w:rPr>
        <w:t xml:space="preserve">margins are </w:t>
      </w:r>
      <w:r w:rsidRPr="0067002A">
        <w:rPr>
          <w:rStyle w:val="Emphasis"/>
        </w:rPr>
        <w:t xml:space="preserve">mostly </w:t>
      </w:r>
      <w:r w:rsidRPr="004F0048">
        <w:rPr>
          <w:rStyle w:val="Emphasis"/>
          <w:highlight w:val="yellow"/>
        </w:rPr>
        <w:t>narrow.</w:t>
      </w:r>
    </w:p>
    <w:p w14:paraId="591B17EB" w14:textId="77777777" w:rsidR="006B0604" w:rsidRDefault="006B0604" w:rsidP="006B0604">
      <w:r>
        <w:t xml:space="preserve">While the Federal Reserve is cutting its forecast for economic expansion and market sentiment is turning toward fears of recession, </w:t>
      </w:r>
      <w:r w:rsidRPr="004F0048">
        <w:rPr>
          <w:rStyle w:val="StyleUnderline"/>
          <w:highlight w:val="yellow"/>
        </w:rPr>
        <w:t>bright spots remain</w:t>
      </w:r>
      <w:r w:rsidRPr="00EB5600">
        <w:rPr>
          <w:rStyle w:val="StyleUnderline"/>
        </w:rPr>
        <w:t xml:space="preserve"> – including in Michigan. Earlier this month, </w:t>
      </w:r>
      <w:r w:rsidRPr="004F0048">
        <w:rPr>
          <w:rStyle w:val="StyleUnderline"/>
          <w:highlight w:val="yellow"/>
        </w:rPr>
        <w:t>GM announced</w:t>
      </w:r>
      <w:r w:rsidRPr="00EB5600">
        <w:rPr>
          <w:rStyle w:val="StyleUnderline"/>
        </w:rPr>
        <w:t xml:space="preserve"> that </w:t>
      </w:r>
      <w:r w:rsidRPr="004F0048">
        <w:rPr>
          <w:rStyle w:val="StyleUnderline"/>
          <w:highlight w:val="yellow"/>
        </w:rPr>
        <w:t>it would spend $300 million</w:t>
      </w:r>
      <w:r w:rsidRPr="00EB5600">
        <w:rPr>
          <w:rStyle w:val="StyleUnderline"/>
        </w:rPr>
        <w:t xml:space="preserve"> and add 400 workers </w:t>
      </w:r>
      <w:r w:rsidRPr="004F0048">
        <w:rPr>
          <w:rStyle w:val="StyleUnderline"/>
          <w:highlight w:val="yellow"/>
        </w:rPr>
        <w:t>at an auto plant</w:t>
      </w:r>
      <w:r>
        <w:t xml:space="preserve"> north of Detroit that will produce a fully electric Chevrolet.</w:t>
      </w:r>
    </w:p>
    <w:p w14:paraId="7F718169" w14:textId="77777777" w:rsidR="006B0604" w:rsidRDefault="006B0604" w:rsidP="006B0604">
      <w:r>
        <w:t>GM Plans $1.8 Billion U.S. Investment After Trump Criticism</w:t>
      </w:r>
    </w:p>
    <w:p w14:paraId="407EA0B1" w14:textId="77777777" w:rsidR="006B0604" w:rsidRDefault="006B0604" w:rsidP="006B0604">
      <w:r w:rsidRPr="00EB5600">
        <w:rPr>
          <w:rStyle w:val="StyleUnderline"/>
        </w:rPr>
        <w:t xml:space="preserve">Local leaders in Michigan said </w:t>
      </w:r>
      <w:r w:rsidRPr="004F0048">
        <w:rPr>
          <w:rStyle w:val="StyleUnderline"/>
          <w:highlight w:val="yellow"/>
        </w:rPr>
        <w:t>Trump’s electoral prospects</w:t>
      </w:r>
      <w:r w:rsidRPr="00EB5600">
        <w:rPr>
          <w:rStyle w:val="StyleUnderline"/>
        </w:rPr>
        <w:t xml:space="preserve"> will </w:t>
      </w:r>
      <w:r w:rsidRPr="004F0048">
        <w:rPr>
          <w:rStyle w:val="StyleUnderline"/>
          <w:highlight w:val="yellow"/>
        </w:rPr>
        <w:t>hinge on whether</w:t>
      </w:r>
      <w:r w:rsidRPr="00EB5600">
        <w:rPr>
          <w:rStyle w:val="StyleUnderline"/>
        </w:rPr>
        <w:t xml:space="preserve"> positive economic </w:t>
      </w:r>
      <w:r w:rsidRPr="004F0048">
        <w:rPr>
          <w:rStyle w:val="StyleUnderline"/>
          <w:highlight w:val="yellow"/>
        </w:rPr>
        <w:t>developments filter</w:t>
      </w:r>
      <w:r w:rsidRPr="00EB5600">
        <w:rPr>
          <w:rStyle w:val="StyleUnderline"/>
        </w:rPr>
        <w:t xml:space="preserve"> down in</w:t>
      </w:r>
      <w:r w:rsidRPr="004F0048">
        <w:rPr>
          <w:rStyle w:val="StyleUnderline"/>
          <w:highlight w:val="yellow"/>
        </w:rPr>
        <w:t xml:space="preserve">to </w:t>
      </w:r>
      <w:r w:rsidRPr="004F0048">
        <w:rPr>
          <w:rStyle w:val="Emphasis"/>
          <w:highlight w:val="yellow"/>
        </w:rPr>
        <w:t>paychecks, as Trump promised</w:t>
      </w:r>
      <w:r w:rsidRPr="00EB5600">
        <w:rPr>
          <w:rStyle w:val="StyleUnderline"/>
        </w:rPr>
        <w:t xml:space="preserve"> they would.</w:t>
      </w:r>
      <w:r>
        <w:t xml:space="preserve"> “While so many numbers, from GDP to unemployment, say the economy is good and growing, </w:t>
      </w:r>
      <w:r w:rsidRPr="00EB5600">
        <w:rPr>
          <w:rStyle w:val="StyleUnderline"/>
        </w:rPr>
        <w:t>the wage gains have not worked their way through system yet,”</w:t>
      </w:r>
      <w:r>
        <w:t xml:space="preserve"> said Gaffney, the former Michigan AFL-CIO president. “There are guys sitting here two years after Trump saying, ‘Where’s my raise?’ That’s a problem for Trump.”</w:t>
      </w:r>
    </w:p>
    <w:p w14:paraId="54E77067" w14:textId="3D3F1154" w:rsidR="006B0604" w:rsidRDefault="006B0604" w:rsidP="006B0604"/>
    <w:p w14:paraId="468088AB" w14:textId="77777777" w:rsidR="001867E3" w:rsidRDefault="001867E3" w:rsidP="001867E3">
      <w:pPr>
        <w:pStyle w:val="Heading3"/>
      </w:pPr>
      <w:r>
        <w:t xml:space="preserve">2NC/1NR — Swing States Key </w:t>
      </w:r>
    </w:p>
    <w:p w14:paraId="4C07DAD7" w14:textId="77777777" w:rsidR="001867E3" w:rsidRDefault="001867E3" w:rsidP="001867E3">
      <w:pPr>
        <w:pStyle w:val="Heading4"/>
      </w:pPr>
      <w:r>
        <w:t xml:space="preserve">Trump wins important midwestern states now — plan reverses. </w:t>
      </w:r>
    </w:p>
    <w:p w14:paraId="64635853" w14:textId="77777777" w:rsidR="001867E3" w:rsidRPr="00DB579B" w:rsidRDefault="001867E3" w:rsidP="001867E3">
      <w:pPr>
        <w:rPr>
          <w:rStyle w:val="Style13ptBold"/>
        </w:rPr>
      </w:pPr>
      <w:r>
        <w:rPr>
          <w:rStyle w:val="Style13ptBold"/>
        </w:rPr>
        <w:t xml:space="preserve">Olsen 19 </w:t>
      </w:r>
      <w:r w:rsidRPr="00DB579B">
        <w:t>— Henry Olsen, Washington Post columnist, Senior fellow at the Ethics and Public Policy Center</w:t>
      </w:r>
      <w:r>
        <w:t>, BA in Political Science from Claremont McKenna College,  JD from the University of Chicago Law School, 2019 (“</w:t>
      </w:r>
      <w:r w:rsidRPr="00DB579B">
        <w:t>If the latest polls are right, Trump is favored to win reelection</w:t>
      </w:r>
      <w:r>
        <w:t xml:space="preserve">,” </w:t>
      </w:r>
      <w:r>
        <w:rPr>
          <w:i/>
          <w:iCs/>
        </w:rPr>
        <w:t xml:space="preserve">Washington Post, </w:t>
      </w:r>
      <w:r>
        <w:t>July 8</w:t>
      </w:r>
      <w:r w:rsidRPr="00DB579B">
        <w:rPr>
          <w:vertAlign w:val="superscript"/>
        </w:rPr>
        <w:t>th</w:t>
      </w:r>
      <w:r>
        <w:t xml:space="preserve">, Available Online at </w:t>
      </w:r>
      <w:hyperlink r:id="rId13" w:history="1">
        <w:r w:rsidRPr="002C5F76">
          <w:rPr>
            <w:rStyle w:val="Hyperlink"/>
          </w:rPr>
          <w:t>https://www.washingtonpost.com/opinions/2019/07/08/if-latest-polls-are-right-trump-is-favored-win-reelection/?noredirect=on&amp;utm_term=.5e42bae17a79</w:t>
        </w:r>
      </w:hyperlink>
      <w:r>
        <w:t xml:space="preserve">, Accessed On 07-24-2019) </w:t>
      </w:r>
    </w:p>
    <w:p w14:paraId="52404969" w14:textId="77777777" w:rsidR="001867E3" w:rsidRPr="00A604DB" w:rsidRDefault="001867E3" w:rsidP="001867E3">
      <w:pPr>
        <w:rPr>
          <w:rStyle w:val="StyleUnderline"/>
        </w:rPr>
      </w:pPr>
      <w:r>
        <w:t xml:space="preserve">The headline news from the most recent Post poll was that President Trump remains behind or tied with all major Democratic contenders. The takeaway should have been that if this poll is correct, </w:t>
      </w:r>
      <w:r w:rsidRPr="00A604DB">
        <w:rPr>
          <w:rStyle w:val="StyleUnderline"/>
        </w:rPr>
        <w:t>Trump is almost a lock to win.</w:t>
      </w:r>
    </w:p>
    <w:p w14:paraId="074D1225" w14:textId="77777777" w:rsidR="001867E3" w:rsidRDefault="001867E3" w:rsidP="001867E3">
      <w:r>
        <w:t>There are two reasons that this is the case. The first has to do with the electoral college; the second has to do with the likely campaign dynamics over the next year and a half.</w:t>
      </w:r>
    </w:p>
    <w:p w14:paraId="32BDD67B" w14:textId="77777777" w:rsidR="001867E3" w:rsidRPr="00A604DB" w:rsidRDefault="001867E3" w:rsidP="001867E3">
      <w:pPr>
        <w:rPr>
          <w:rStyle w:val="StyleUnderline"/>
        </w:rPr>
      </w:pPr>
      <w:r w:rsidRPr="00A604DB">
        <w:rPr>
          <w:rStyle w:val="StyleUnderline"/>
        </w:rPr>
        <w:t xml:space="preserve">Trump won the electoral college in 2016 despite receiving roughly 46 percent of the popular vote because his coalition is highly tilted toward non-college-educated white voters. </w:t>
      </w:r>
      <w:r>
        <w:t xml:space="preserve">Those voters are shrinking as a total share of the national electorate, but </w:t>
      </w:r>
      <w:r w:rsidRPr="00A604DB">
        <w:rPr>
          <w:rStyle w:val="StyleUnderline"/>
        </w:rPr>
        <w:t>they remain the largest group of voters in the electoral-vote-rich states of the Upper Midwest that he flipped from blue to red. That means Trump will get higher shares of the vote in those states than he will nationally.</w:t>
      </w:r>
    </w:p>
    <w:p w14:paraId="37D9F9A3" w14:textId="77777777" w:rsidR="001867E3" w:rsidRPr="00A604DB" w:rsidRDefault="001867E3" w:rsidP="001867E3">
      <w:pPr>
        <w:rPr>
          <w:rStyle w:val="StyleUnderline"/>
        </w:rPr>
      </w:pPr>
      <w:r>
        <w:t xml:space="preserve">The </w:t>
      </w:r>
      <w:r w:rsidRPr="00A604DB">
        <w:rPr>
          <w:rStyle w:val="StyleUnderline"/>
        </w:rPr>
        <w:t>Post’s poll showed Trump performing nationally at levels that suggest he would get close to or more than a majority of the vote in at least four of the five key Midwestern swing states</w:t>
      </w:r>
      <w:r>
        <w:t xml:space="preserve">. Take his job approval rating: The poll showed him at 47 percent approval among registered voters. The 2018 exit polls showed Trump’s job approval was higher than his national average by three points in Wisconsin and eight points in Ohio. </w:t>
      </w:r>
      <w:r w:rsidRPr="00A604DB">
        <w:rPr>
          <w:rStyle w:val="StyleUnderline"/>
        </w:rPr>
        <w:t xml:space="preserve">By extrapolation, the Post poll implies his job </w:t>
      </w:r>
      <w:r w:rsidRPr="004F0048">
        <w:rPr>
          <w:rStyle w:val="StyleUnderline"/>
          <w:highlight w:val="yellow"/>
        </w:rPr>
        <w:t>approval is at</w:t>
      </w:r>
      <w:r w:rsidRPr="00A604DB">
        <w:rPr>
          <w:rStyle w:val="StyleUnderline"/>
        </w:rPr>
        <w:t xml:space="preserve"> or above </w:t>
      </w:r>
      <w:r w:rsidRPr="004F0048">
        <w:rPr>
          <w:rStyle w:val="StyleUnderline"/>
          <w:highlight w:val="yellow"/>
        </w:rPr>
        <w:t xml:space="preserve">50 percent </w:t>
      </w:r>
      <w:r w:rsidRPr="00B35D7C">
        <w:rPr>
          <w:rStyle w:val="StyleUnderline"/>
        </w:rPr>
        <w:t>in enough states</w:t>
      </w:r>
      <w:r w:rsidRPr="00A604DB">
        <w:rPr>
          <w:rStyle w:val="StyleUnderline"/>
        </w:rPr>
        <w:t xml:space="preserve"> for him to carry the electoral college.</w:t>
      </w:r>
    </w:p>
    <w:p w14:paraId="404AAA99" w14:textId="77777777" w:rsidR="001867E3" w:rsidRDefault="001867E3" w:rsidP="001867E3">
      <w:r w:rsidRPr="00A604DB">
        <w:rPr>
          <w:rStyle w:val="StyleUnderline"/>
        </w:rPr>
        <w:t>Trump’s standing gets stronger when we look at the mock ballot questions</w:t>
      </w:r>
      <w:r>
        <w:t xml:space="preserve">. He receives between 46 and 48 percent of the vote among registered voters against any Democrat except Joe Biden. </w:t>
      </w:r>
      <w:r w:rsidRPr="004F0048">
        <w:rPr>
          <w:rStyle w:val="StyleUnderline"/>
          <w:highlight w:val="yellow"/>
        </w:rPr>
        <w:t>In 2016</w:t>
      </w:r>
      <w:r w:rsidRPr="00A604DB">
        <w:rPr>
          <w:rStyle w:val="StyleUnderline"/>
        </w:rPr>
        <w:t xml:space="preserve">, </w:t>
      </w:r>
      <w:r w:rsidRPr="004F0048">
        <w:rPr>
          <w:rStyle w:val="StyleUnderline"/>
          <w:highlight w:val="yellow"/>
        </w:rPr>
        <w:t>he ran</w:t>
      </w:r>
      <w:r w:rsidRPr="00A604DB">
        <w:rPr>
          <w:rStyle w:val="StyleUnderline"/>
        </w:rPr>
        <w:t xml:space="preserve"> about 1.5 to 2 points </w:t>
      </w:r>
      <w:r w:rsidRPr="004F0048">
        <w:rPr>
          <w:rStyle w:val="StyleUnderline"/>
          <w:highlight w:val="yellow"/>
        </w:rPr>
        <w:t xml:space="preserve">ahead </w:t>
      </w:r>
      <w:r w:rsidRPr="00B35D7C">
        <w:rPr>
          <w:rStyle w:val="StyleUnderline"/>
        </w:rPr>
        <w:t xml:space="preserve">of his national showing </w:t>
      </w:r>
      <w:r w:rsidRPr="004F0048">
        <w:rPr>
          <w:rStyle w:val="StyleUnderline"/>
          <w:highlight w:val="yellow"/>
        </w:rPr>
        <w:t>in Wisconsin, Michigan and Pennsylvania.</w:t>
      </w:r>
      <w:r w:rsidRPr="00A604DB">
        <w:rPr>
          <w:rStyle w:val="StyleUnderline"/>
        </w:rPr>
        <w:t xml:space="preserve"> There’s </w:t>
      </w:r>
      <w:r w:rsidRPr="004F0048">
        <w:rPr>
          <w:rStyle w:val="StyleUnderline"/>
          <w:highlight w:val="yellow"/>
        </w:rPr>
        <w:t xml:space="preserve">no reason to think </w:t>
      </w:r>
      <w:r w:rsidRPr="00A604DB">
        <w:rPr>
          <w:rStyle w:val="StyleUnderline"/>
        </w:rPr>
        <w:t xml:space="preserve">that </w:t>
      </w:r>
      <w:r w:rsidRPr="004F0048">
        <w:rPr>
          <w:rStyle w:val="StyleUnderline"/>
          <w:highlight w:val="yellow"/>
        </w:rPr>
        <w:t>he won’t do the same in 2020</w:t>
      </w:r>
      <w:r w:rsidRPr="00A604DB">
        <w:rPr>
          <w:rStyle w:val="StyleUnderline"/>
        </w:rPr>
        <w:t xml:space="preserve"> given the nature of his coalition.</w:t>
      </w:r>
      <w:r>
        <w:t xml:space="preserve"> That means the Post poll implies he will get between about 48 and 50 percent in each of these states. If he does that, he almost surely will win at least one of them — and with that, he wins reelection.</w:t>
      </w:r>
    </w:p>
    <w:p w14:paraId="0B7F74E5" w14:textId="77777777" w:rsidR="001867E3" w:rsidRPr="00A604DB" w:rsidRDefault="001867E3" w:rsidP="001867E3">
      <w:pPr>
        <w:rPr>
          <w:rStyle w:val="StyleUnderline"/>
        </w:rPr>
      </w:pPr>
      <w:r w:rsidRPr="00B35D7C">
        <w:rPr>
          <w:rStyle w:val="StyleUnderline"/>
        </w:rPr>
        <w:t xml:space="preserve">Democrats could point to recent polls showing Trump’s standing in these key states to be lower than he needs to win. But we should take most of these polls with a grain of salt. </w:t>
      </w:r>
      <w:r w:rsidRPr="004F0048">
        <w:rPr>
          <w:rStyle w:val="StyleUnderline"/>
          <w:highlight w:val="yellow"/>
        </w:rPr>
        <w:t>In</w:t>
      </w:r>
      <w:r w:rsidRPr="00A604DB">
        <w:rPr>
          <w:rStyle w:val="StyleUnderline"/>
        </w:rPr>
        <w:t xml:space="preserve"> both </w:t>
      </w:r>
      <w:r w:rsidRPr="004F0048">
        <w:rPr>
          <w:rStyle w:val="StyleUnderline"/>
          <w:highlight w:val="yellow"/>
        </w:rPr>
        <w:t>2016 and 2018</w:t>
      </w:r>
      <w:r w:rsidRPr="00A604DB">
        <w:rPr>
          <w:rStyle w:val="StyleUnderline"/>
        </w:rPr>
        <w:t xml:space="preserve">, </w:t>
      </w:r>
      <w:r w:rsidRPr="004F0048">
        <w:rPr>
          <w:rStyle w:val="StyleUnderline"/>
          <w:highlight w:val="yellow"/>
        </w:rPr>
        <w:t>state</w:t>
      </w:r>
      <w:r w:rsidRPr="00E3726B">
        <w:rPr>
          <w:rStyle w:val="StyleUnderline"/>
        </w:rPr>
        <w:t xml:space="preserve">-level </w:t>
      </w:r>
      <w:r w:rsidRPr="004F0048">
        <w:rPr>
          <w:rStyle w:val="StyleUnderline"/>
          <w:highlight w:val="yellow"/>
        </w:rPr>
        <w:t xml:space="preserve">polls in </w:t>
      </w:r>
      <w:r w:rsidRPr="00E3726B">
        <w:rPr>
          <w:rStyle w:val="StyleUnderline"/>
        </w:rPr>
        <w:t xml:space="preserve">Midwestern </w:t>
      </w:r>
      <w:r w:rsidRPr="004F0048">
        <w:rPr>
          <w:rStyle w:val="StyleUnderline"/>
          <w:highlight w:val="yellow"/>
        </w:rPr>
        <w:t xml:space="preserve">swing states </w:t>
      </w:r>
      <w:r w:rsidRPr="00E3726B">
        <w:rPr>
          <w:rStyle w:val="StyleUnderline"/>
        </w:rPr>
        <w:t xml:space="preserve">significantly </w:t>
      </w:r>
      <w:r w:rsidRPr="004F0048">
        <w:rPr>
          <w:rStyle w:val="StyleUnderline"/>
          <w:highlight w:val="yellow"/>
        </w:rPr>
        <w:t xml:space="preserve">underestimated </w:t>
      </w:r>
      <w:r w:rsidRPr="00E3726B">
        <w:rPr>
          <w:rStyle w:val="StyleUnderline"/>
        </w:rPr>
        <w:t xml:space="preserve">support for </w:t>
      </w:r>
      <w:r w:rsidRPr="004F0048">
        <w:rPr>
          <w:rStyle w:val="StyleUnderline"/>
          <w:highlight w:val="yellow"/>
        </w:rPr>
        <w:t>Republican</w:t>
      </w:r>
      <w:r w:rsidRPr="00E3726B">
        <w:rPr>
          <w:rStyle w:val="StyleUnderline"/>
        </w:rPr>
        <w:t xml:space="preserve"> </w:t>
      </w:r>
      <w:r w:rsidRPr="004F0048">
        <w:rPr>
          <w:rStyle w:val="StyleUnderline"/>
          <w:highlight w:val="yellow"/>
        </w:rPr>
        <w:t>candidates</w:t>
      </w:r>
      <w:r w:rsidRPr="00A604DB">
        <w:rPr>
          <w:rStyle w:val="StyleUnderline"/>
        </w:rPr>
        <w:t>. There’s no reason to think that any of these state-level polls have worked out their methodological kinks in the past six months.</w:t>
      </w:r>
    </w:p>
    <w:p w14:paraId="33B42958" w14:textId="77777777" w:rsidR="001867E3" w:rsidRDefault="001867E3" w:rsidP="001867E3">
      <w:r w:rsidRPr="00E3726B">
        <w:rPr>
          <w:rStyle w:val="StyleUnderline"/>
        </w:rPr>
        <w:t>The Morning Consult poll that tracks Trump’s job approval rating by state is also unreliable</w:t>
      </w:r>
      <w:r>
        <w:t xml:space="preserve">. That </w:t>
      </w:r>
      <w:r w:rsidRPr="00E3726B">
        <w:rPr>
          <w:rStyle w:val="StyleUnderline"/>
        </w:rPr>
        <w:t>poll showed Trump’s net job approval rating in November 2018 at zero in Ohio, minus-10 in Wisconsin and minus-2 in Arizona</w:t>
      </w:r>
      <w:r>
        <w:t xml:space="preserve">. </w:t>
      </w:r>
      <w:r w:rsidRPr="00E3726B">
        <w:rPr>
          <w:rStyle w:val="StyleUnderline"/>
        </w:rPr>
        <w:t>But the exit poll, which samples actual voters, put his net approval rating at plus-7 in Ohio, minus-four in Wisconsin and plus-2 in Arizona</w:t>
      </w:r>
      <w:r>
        <w:t>.</w:t>
      </w:r>
    </w:p>
    <w:p w14:paraId="21A2D8A2" w14:textId="77777777" w:rsidR="001867E3" w:rsidRDefault="001867E3" w:rsidP="001867E3">
      <w:r w:rsidRPr="004F0048">
        <w:rPr>
          <w:rStyle w:val="StyleUnderline"/>
          <w:highlight w:val="yellow"/>
        </w:rPr>
        <w:t>The campaign</w:t>
      </w:r>
      <w:r w:rsidRPr="00E3726B">
        <w:rPr>
          <w:rStyle w:val="StyleUnderline"/>
        </w:rPr>
        <w:t xml:space="preserve">’s likely </w:t>
      </w:r>
      <w:r w:rsidRPr="004F0048">
        <w:rPr>
          <w:rStyle w:val="StyleUnderline"/>
          <w:highlight w:val="yellow"/>
        </w:rPr>
        <w:t>dynamics</w:t>
      </w:r>
      <w:r w:rsidRPr="00E3726B">
        <w:rPr>
          <w:rStyle w:val="StyleUnderline"/>
        </w:rPr>
        <w:t xml:space="preserve"> also </w:t>
      </w:r>
      <w:r w:rsidRPr="004F0048">
        <w:rPr>
          <w:rStyle w:val="StyleUnderline"/>
          <w:highlight w:val="yellow"/>
        </w:rPr>
        <w:t>mean</w:t>
      </w:r>
      <w:r w:rsidRPr="00E3726B">
        <w:rPr>
          <w:rStyle w:val="StyleUnderline"/>
        </w:rPr>
        <w:t xml:space="preserve"> these </w:t>
      </w:r>
      <w:r w:rsidRPr="004F0048">
        <w:rPr>
          <w:rStyle w:val="StyleUnderline"/>
          <w:highlight w:val="yellow"/>
        </w:rPr>
        <w:t>numbers are more a floor than a ceiling on</w:t>
      </w:r>
      <w:r w:rsidRPr="00E3726B">
        <w:rPr>
          <w:rStyle w:val="StyleUnderline"/>
        </w:rPr>
        <w:t xml:space="preserve"> his potential </w:t>
      </w:r>
      <w:r w:rsidRPr="004F0048">
        <w:rPr>
          <w:rStyle w:val="StyleUnderline"/>
          <w:highlight w:val="yellow"/>
        </w:rPr>
        <w:t>support</w:t>
      </w:r>
      <w:r>
        <w:t xml:space="preserve">. </w:t>
      </w:r>
      <w:r w:rsidRPr="00E3726B">
        <w:rPr>
          <w:rStyle w:val="StyleUnderline"/>
        </w:rPr>
        <w:t>Trump is a divisive figure, to put it mildly.</w:t>
      </w:r>
      <w:r>
        <w:t xml:space="preserve"> But although opinions on him and his performance are fixed</w:t>
      </w:r>
      <w:r w:rsidRPr="00E3726B">
        <w:rPr>
          <w:rStyle w:val="StyleUnderline"/>
        </w:rPr>
        <w:t xml:space="preserve">, his job </w:t>
      </w:r>
      <w:r w:rsidRPr="004F0048">
        <w:rPr>
          <w:rStyle w:val="StyleUnderline"/>
          <w:highlight w:val="yellow"/>
        </w:rPr>
        <w:t xml:space="preserve">approval rating </w:t>
      </w:r>
      <w:r w:rsidRPr="00B35D7C">
        <w:rPr>
          <w:rStyle w:val="StyleUnderline"/>
        </w:rPr>
        <w:t>has slowly crept up over the past five months so that it now</w:t>
      </w:r>
      <w:r w:rsidRPr="00E3726B">
        <w:rPr>
          <w:rStyle w:val="StyleUnderline"/>
        </w:rPr>
        <w:t xml:space="preserve"> </w:t>
      </w:r>
      <w:r w:rsidRPr="004F0048">
        <w:rPr>
          <w:rStyle w:val="StyleUnderline"/>
          <w:highlight w:val="yellow"/>
        </w:rPr>
        <w:t>stands at 45 percent</w:t>
      </w:r>
      <w:r w:rsidRPr="00E3726B">
        <w:rPr>
          <w:rStyle w:val="StyleUnderline"/>
        </w:rPr>
        <w:t xml:space="preserve"> in the RealClearPolitics average. </w:t>
      </w:r>
      <w:r>
        <w:t>One can see those numbers declining in the case of war or recession, but it’s hard to see why a normal campaign season will drive his support lower than it already is.</w:t>
      </w:r>
    </w:p>
    <w:p w14:paraId="7F5D7326" w14:textId="77777777" w:rsidR="001867E3" w:rsidRPr="00E3726B" w:rsidRDefault="001867E3" w:rsidP="001867E3">
      <w:pPr>
        <w:rPr>
          <w:rStyle w:val="StyleUnderline"/>
        </w:rPr>
      </w:pPr>
      <w:r>
        <w:t xml:space="preserve">The opposite is true for Trump’s opponents. With the exception of Biden, his </w:t>
      </w:r>
      <w:r w:rsidRPr="00E3726B">
        <w:rPr>
          <w:rStyle w:val="StyleUnderline"/>
        </w:rPr>
        <w:t xml:space="preserve">Democratic opponents are nowhere near as well known as he is, giving him plenty of opportunity to define his opponent as that person emerges. </w:t>
      </w:r>
      <w:r>
        <w:t xml:space="preserve">That’s what happened in both 2004 and 2012, the last two times an incumbent ran for reelection. Presidents George W. Bush and Barack Obama both broke into significant leads in early September as voters focused on comparing the incumbent they knew with the challenger they didn’t. Indeed, the Post poll showed Trump leads "a Democratic candidate who you regard as a socialist” by six points. With almost every Democrat running as far left as they can to appeal to the party’s progressive wing, </w:t>
      </w:r>
      <w:r w:rsidRPr="00E3726B">
        <w:rPr>
          <w:rStyle w:val="StyleUnderline"/>
        </w:rPr>
        <w:t>it seems likely that 2020 will see another election-year break for the incumbent.</w:t>
      </w:r>
    </w:p>
    <w:p w14:paraId="622C39A3" w14:textId="77777777" w:rsidR="001867E3" w:rsidRDefault="001867E3" w:rsidP="001867E3">
      <w:pPr>
        <w:pStyle w:val="Heading3"/>
      </w:pPr>
      <w:r w:rsidRPr="00E54F47">
        <w:t>2NC/1NR — Jewish Vote</w:t>
      </w:r>
    </w:p>
    <w:p w14:paraId="55AC0D5C" w14:textId="77777777" w:rsidR="001867E3" w:rsidRDefault="001867E3" w:rsidP="001867E3">
      <w:pPr>
        <w:pStyle w:val="Heading4"/>
      </w:pPr>
      <w:r>
        <w:t xml:space="preserve">Jewish voters key to Trump win in swing states — Florida proves. </w:t>
      </w:r>
    </w:p>
    <w:p w14:paraId="448978E2" w14:textId="77777777" w:rsidR="001867E3" w:rsidRPr="000C31B0" w:rsidRDefault="001867E3" w:rsidP="001867E3">
      <w:pPr>
        <w:rPr>
          <w:rStyle w:val="Style13ptBold"/>
        </w:rPr>
      </w:pPr>
      <w:r>
        <w:rPr>
          <w:rStyle w:val="Style13ptBold"/>
        </w:rPr>
        <w:t xml:space="preserve">Pinsky  19 </w:t>
      </w:r>
      <w:r w:rsidRPr="000C31B0">
        <w:t>—</w:t>
      </w:r>
      <w:r>
        <w:rPr>
          <w:rStyle w:val="Style13ptBold"/>
        </w:rPr>
        <w:t> </w:t>
      </w:r>
      <w:r w:rsidRPr="000C31B0">
        <w:t>Mark I. Pinsky, Journalist at New Republic</w:t>
      </w:r>
      <w:r>
        <w:t>, 2019 (“</w:t>
      </w:r>
      <w:r w:rsidRPr="00124B0B">
        <w:t>The Republicans’ Cynical Strategy to Win the Jewish Vote</w:t>
      </w:r>
      <w:r>
        <w:t xml:space="preserve">,” </w:t>
      </w:r>
      <w:r>
        <w:rPr>
          <w:i/>
        </w:rPr>
        <w:t xml:space="preserve">New Republic, </w:t>
      </w:r>
      <w:r>
        <w:rPr>
          <w:iCs/>
        </w:rPr>
        <w:t>April 30</w:t>
      </w:r>
      <w:r w:rsidRPr="00124B0B">
        <w:rPr>
          <w:iCs/>
          <w:vertAlign w:val="superscript"/>
        </w:rPr>
        <w:t>th</w:t>
      </w:r>
      <w:r>
        <w:rPr>
          <w:iCs/>
        </w:rPr>
        <w:t xml:space="preserve">, Available Online at </w:t>
      </w:r>
      <w:hyperlink r:id="rId14" w:history="1">
        <w:r w:rsidRPr="002C5F76">
          <w:rPr>
            <w:rStyle w:val="Hyperlink"/>
            <w:iCs/>
          </w:rPr>
          <w:t>https://newrepublic.com/article/153733/republicans-cynical-strategy-win-jewish-vote</w:t>
        </w:r>
      </w:hyperlink>
      <w:r>
        <w:rPr>
          <w:iCs/>
        </w:rPr>
        <w:t xml:space="preserve">, Accessed on 07-24-2019) </w:t>
      </w:r>
    </w:p>
    <w:p w14:paraId="68EF569B" w14:textId="77777777" w:rsidR="001867E3" w:rsidRDefault="001867E3" w:rsidP="001867E3">
      <w:r>
        <w:t xml:space="preserve">Why such focus on </w:t>
      </w:r>
      <w:r w:rsidRPr="004F0048">
        <w:rPr>
          <w:rStyle w:val="StyleUnderline"/>
          <w:highlight w:val="yellow"/>
        </w:rPr>
        <w:t>Jewish</w:t>
      </w:r>
      <w:r w:rsidRPr="00020F1F">
        <w:rPr>
          <w:rStyle w:val="StyleUnderline"/>
        </w:rPr>
        <w:t xml:space="preserve"> voters</w:t>
      </w:r>
      <w:r>
        <w:t xml:space="preserve"> when they represent only 2-3 percent of the national electoral mix, and are concentrated in overwhelmingly blue states (New York, New Jersey, Illinois, California)? </w:t>
      </w:r>
      <w:r w:rsidRPr="003A26AC">
        <w:rPr>
          <w:rStyle w:val="StyleUnderline"/>
        </w:rPr>
        <w:t xml:space="preserve">These </w:t>
      </w:r>
      <w:r w:rsidRPr="004F0048">
        <w:rPr>
          <w:rStyle w:val="StyleUnderline"/>
          <w:highlight w:val="yellow"/>
        </w:rPr>
        <w:t>voters are a</w:t>
      </w:r>
      <w:r w:rsidRPr="003A26AC">
        <w:rPr>
          <w:rStyle w:val="StyleUnderline"/>
        </w:rPr>
        <w:t xml:space="preserve"> potentially </w:t>
      </w:r>
      <w:r w:rsidRPr="004F0048">
        <w:rPr>
          <w:rStyle w:val="StyleUnderline"/>
          <w:highlight w:val="yellow"/>
        </w:rPr>
        <w:t>deciding factor in swing states</w:t>
      </w:r>
      <w:r w:rsidRPr="003A26AC">
        <w:rPr>
          <w:rStyle w:val="StyleUnderline"/>
        </w:rPr>
        <w:t xml:space="preserve"> with often tiny margins of victory.</w:t>
      </w:r>
      <w:r>
        <w:t xml:space="preserve"> </w:t>
      </w:r>
      <w:r w:rsidRPr="00020F1F">
        <w:rPr>
          <w:rStyle w:val="StyleUnderline"/>
        </w:rPr>
        <w:t>In the Sunbelt</w:t>
      </w:r>
      <w:r w:rsidRPr="003A26AC">
        <w:rPr>
          <w:rStyle w:val="StyleUnderline"/>
        </w:rPr>
        <w:t>, these include North Carolina, and in the Rust Belt, Ohio</w:t>
      </w:r>
      <w:r>
        <w:t xml:space="preserve"> and Pennsylvania. But </w:t>
      </w:r>
      <w:r w:rsidRPr="004F0048">
        <w:rPr>
          <w:rStyle w:val="StyleUnderline"/>
          <w:highlight w:val="yellow"/>
        </w:rPr>
        <w:t>the</w:t>
      </w:r>
      <w:r w:rsidRPr="00020F1F">
        <w:rPr>
          <w:rStyle w:val="StyleUnderline"/>
        </w:rPr>
        <w:t xml:space="preserve"> real </w:t>
      </w:r>
      <w:r w:rsidRPr="004F0048">
        <w:rPr>
          <w:rStyle w:val="StyleUnderline"/>
          <w:highlight w:val="yellow"/>
        </w:rPr>
        <w:t>target is Florida, where the estimated 470,000 Jewish voters constitute 3.4 percent of the total.</w:t>
      </w:r>
      <w:r>
        <w:t xml:space="preserve"> A </w:t>
      </w:r>
      <w:r w:rsidRPr="00020F1F">
        <w:rPr>
          <w:rStyle w:val="StyleUnderline"/>
        </w:rPr>
        <w:t xml:space="preserve">slight </w:t>
      </w:r>
      <w:r w:rsidRPr="004F0048">
        <w:rPr>
          <w:rStyle w:val="StyleUnderline"/>
          <w:highlight w:val="yellow"/>
        </w:rPr>
        <w:t>shift in the</w:t>
      </w:r>
      <w:r w:rsidRPr="00020F1F">
        <w:rPr>
          <w:rStyle w:val="StyleUnderline"/>
        </w:rPr>
        <w:t xml:space="preserve"> Jewish </w:t>
      </w:r>
      <w:r w:rsidRPr="004F0048">
        <w:rPr>
          <w:rStyle w:val="StyleUnderline"/>
          <w:highlight w:val="yellow"/>
        </w:rPr>
        <w:t>vote here can determine the outcome of a</w:t>
      </w:r>
      <w:r w:rsidRPr="003A26AC">
        <w:rPr>
          <w:rStyle w:val="StyleUnderline"/>
        </w:rPr>
        <w:t xml:space="preserve"> presidential </w:t>
      </w:r>
      <w:r w:rsidRPr="004F0048">
        <w:rPr>
          <w:rStyle w:val="StyleUnderline"/>
          <w:highlight w:val="yellow"/>
        </w:rPr>
        <w:t>election</w:t>
      </w:r>
      <w:r>
        <w:t xml:space="preserve"> or control of the U.S. Senate. So the stakes are high. If enough Jews in these states who traditionally vote Democratic can be peeled off, using the canard of left-wing anti-Semitism, the results can be decisive.</w:t>
      </w:r>
    </w:p>
    <w:p w14:paraId="40DA76B7" w14:textId="77777777" w:rsidR="001867E3" w:rsidRPr="003A26AC" w:rsidRDefault="001867E3" w:rsidP="001867E3">
      <w:pPr>
        <w:rPr>
          <w:rStyle w:val="StyleUnderline"/>
        </w:rPr>
      </w:pPr>
      <w:r>
        <w:t xml:space="preserve">An apparent dry run for this </w:t>
      </w:r>
      <w:r w:rsidRPr="004F0048">
        <w:rPr>
          <w:rStyle w:val="StyleUnderline"/>
          <w:highlight w:val="yellow"/>
        </w:rPr>
        <w:t>strategy took place in Florida</w:t>
      </w:r>
      <w:r>
        <w:t xml:space="preserve"> in 2018. Jewish </w:t>
      </w:r>
      <w:r w:rsidRPr="004F0048">
        <w:rPr>
          <w:rStyle w:val="StyleUnderline"/>
          <w:highlight w:val="yellow"/>
        </w:rPr>
        <w:t>Rep</w:t>
      </w:r>
      <w:r w:rsidRPr="003A26AC">
        <w:rPr>
          <w:rStyle w:val="StyleUnderline"/>
        </w:rPr>
        <w:t>ublican</w:t>
      </w:r>
      <w:r w:rsidRPr="004F0048">
        <w:rPr>
          <w:rStyle w:val="StyleUnderline"/>
          <w:highlight w:val="yellow"/>
        </w:rPr>
        <w:t>s</w:t>
      </w:r>
      <w:r w:rsidRPr="003A26AC">
        <w:rPr>
          <w:rStyle w:val="StyleUnderline"/>
        </w:rPr>
        <w:t xml:space="preserve"> </w:t>
      </w:r>
      <w:r w:rsidRPr="004F0048">
        <w:rPr>
          <w:rStyle w:val="StyleUnderline"/>
          <w:highlight w:val="yellow"/>
        </w:rPr>
        <w:t>charged that</w:t>
      </w:r>
      <w:r w:rsidRPr="003A26AC">
        <w:rPr>
          <w:rStyle w:val="StyleUnderline"/>
        </w:rPr>
        <w:t xml:space="preserve"> Andrew </w:t>
      </w:r>
      <w:r w:rsidRPr="004F0048">
        <w:rPr>
          <w:rStyle w:val="StyleUnderline"/>
          <w:highlight w:val="yellow"/>
        </w:rPr>
        <w:t>Gillum</w:t>
      </w:r>
      <w:r w:rsidRPr="003A26AC">
        <w:rPr>
          <w:rStyle w:val="StyleUnderline"/>
        </w:rPr>
        <w:t xml:space="preserve">, the Democratic nominee for governor, </w:t>
      </w:r>
      <w:r w:rsidRPr="004F0048">
        <w:rPr>
          <w:rStyle w:val="StyleUnderline"/>
          <w:highlight w:val="yellow"/>
        </w:rPr>
        <w:t>supported</w:t>
      </w:r>
      <w:r w:rsidRPr="003A26AC">
        <w:rPr>
          <w:rStyle w:val="StyleUnderline"/>
        </w:rPr>
        <w:t xml:space="preserve"> the </w:t>
      </w:r>
      <w:r w:rsidRPr="004F0048">
        <w:rPr>
          <w:rStyle w:val="StyleUnderline"/>
          <w:highlight w:val="yellow"/>
        </w:rPr>
        <w:t>BDS</w:t>
      </w:r>
      <w:r w:rsidRPr="003A26AC">
        <w:rPr>
          <w:rStyle w:val="StyleUnderline"/>
        </w:rPr>
        <w:t xml:space="preserve"> movement.</w:t>
      </w:r>
      <w:r>
        <w:t xml:space="preserve"> Though the charges were demonstrably untrue, </w:t>
      </w:r>
      <w:r w:rsidRPr="003A26AC">
        <w:rPr>
          <w:rStyle w:val="StyleUnderline"/>
        </w:rPr>
        <w:t>Republicans, led by State Representative Randy Fine, who is Jewish, repeated them through the election.</w:t>
      </w:r>
      <w:r>
        <w:t xml:space="preserve"> </w:t>
      </w:r>
      <w:r w:rsidRPr="004F0048">
        <w:rPr>
          <w:rStyle w:val="StyleUnderline"/>
          <w:highlight w:val="yellow"/>
        </w:rPr>
        <w:t>Gillum</w:t>
      </w:r>
      <w:r w:rsidRPr="007451D7">
        <w:rPr>
          <w:rStyle w:val="StyleUnderline"/>
        </w:rPr>
        <w:t xml:space="preserve"> </w:t>
      </w:r>
      <w:r w:rsidRPr="004F0048">
        <w:rPr>
          <w:rStyle w:val="StyleUnderline"/>
          <w:highlight w:val="yellow"/>
        </w:rPr>
        <w:t>lost the race</w:t>
      </w:r>
      <w:r w:rsidRPr="003A26AC">
        <w:rPr>
          <w:rStyle w:val="StyleUnderline"/>
        </w:rPr>
        <w:t xml:space="preserve"> by 30,000 votes</w:t>
      </w:r>
      <w:r>
        <w:t xml:space="preserve">, out of more than eight million cast. In the same election, Democrat </w:t>
      </w:r>
      <w:r w:rsidRPr="003A26AC">
        <w:rPr>
          <w:rStyle w:val="StyleUnderline"/>
        </w:rPr>
        <w:t xml:space="preserve">Nikki </w:t>
      </w:r>
      <w:r w:rsidRPr="004F0048">
        <w:rPr>
          <w:rStyle w:val="StyleUnderline"/>
          <w:highlight w:val="yellow"/>
        </w:rPr>
        <w:t>Fried</w:t>
      </w:r>
      <w:r w:rsidRPr="003A26AC">
        <w:rPr>
          <w:rStyle w:val="StyleUnderline"/>
        </w:rPr>
        <w:t>, who is Jewish</w:t>
      </w:r>
      <w:r>
        <w:t xml:space="preserve">, </w:t>
      </w:r>
      <w:r w:rsidRPr="004F0048">
        <w:rPr>
          <w:rStyle w:val="StyleUnderline"/>
          <w:highlight w:val="yellow"/>
        </w:rPr>
        <w:t>won</w:t>
      </w:r>
      <w:r>
        <w:t xml:space="preserve"> her statewide race for agriculture commissioner by 6,000 votes</w:t>
      </w:r>
      <w:r w:rsidRPr="004F0048">
        <w:rPr>
          <w:highlight w:val="yellow"/>
        </w:rPr>
        <w:t xml:space="preserve">, </w:t>
      </w:r>
      <w:r w:rsidRPr="004F0048">
        <w:rPr>
          <w:rStyle w:val="StyleUnderline"/>
          <w:highlight w:val="yellow"/>
        </w:rPr>
        <w:t>consistently outpolling Gillum in Jewish precincts</w:t>
      </w:r>
      <w:r w:rsidRPr="003A26AC">
        <w:rPr>
          <w:rStyle w:val="StyleUnderline"/>
        </w:rPr>
        <w:t>, especially in South Florida.</w:t>
      </w:r>
    </w:p>
    <w:p w14:paraId="18090E5E" w14:textId="77777777" w:rsidR="001867E3" w:rsidRPr="000C31B0" w:rsidRDefault="001867E3" w:rsidP="001867E3"/>
    <w:p w14:paraId="3788AB38" w14:textId="111D45CF" w:rsidR="001867E3" w:rsidRDefault="001867E3" w:rsidP="006B0604"/>
    <w:p w14:paraId="2B0BCE19" w14:textId="77777777" w:rsidR="001867E3" w:rsidRDefault="001867E3" w:rsidP="006B0604"/>
    <w:p w14:paraId="4DD011E8" w14:textId="63ED9D0E" w:rsidR="006B0604" w:rsidRDefault="006B0604" w:rsidP="006B0604">
      <w:pPr>
        <w:pStyle w:val="Heading2"/>
      </w:pPr>
      <w:r>
        <w:t xml:space="preserve">2NC/1NR </w:t>
      </w:r>
      <w:r w:rsidRPr="00A023E9">
        <w:t>—</w:t>
      </w:r>
      <w:r>
        <w:t xml:space="preserve"> Impact</w:t>
      </w:r>
    </w:p>
    <w:p w14:paraId="424BE01A" w14:textId="77777777" w:rsidR="006B0604" w:rsidRDefault="006B0604" w:rsidP="006B0604">
      <w:pPr>
        <w:pStyle w:val="Heading3"/>
      </w:pPr>
      <w:r>
        <w:t>2NC/1NR — India Impact</w:t>
      </w:r>
    </w:p>
    <w:p w14:paraId="73E111B8" w14:textId="77777777" w:rsidR="006B0604" w:rsidRDefault="006B0604" w:rsidP="006B0604">
      <w:pPr>
        <w:pStyle w:val="Heading4"/>
      </w:pPr>
      <w:r>
        <w:t xml:space="preserve">Trump’s relations with India in the future are key to prevent </w:t>
      </w:r>
      <w:r w:rsidRPr="00F930DE">
        <w:rPr>
          <w:u w:val="single"/>
        </w:rPr>
        <w:t>Chinese military aggression</w:t>
      </w:r>
      <w:r>
        <w:t xml:space="preserve">. </w:t>
      </w:r>
    </w:p>
    <w:p w14:paraId="1C71BC9A" w14:textId="77777777" w:rsidR="006B0604" w:rsidRPr="005E22B8" w:rsidRDefault="006B0604" w:rsidP="006B0604">
      <w:r>
        <w:rPr>
          <w:rStyle w:val="Style13ptBold"/>
        </w:rPr>
        <w:t>Blackwill</w:t>
      </w:r>
      <w:r w:rsidRPr="009B5004">
        <w:rPr>
          <w:rStyle w:val="Style13ptBold"/>
        </w:rPr>
        <w:t xml:space="preserve"> </w:t>
      </w:r>
      <w:r>
        <w:rPr>
          <w:rStyle w:val="Style13ptBold"/>
        </w:rPr>
        <w:t>1</w:t>
      </w:r>
      <w:r w:rsidRPr="009B5004">
        <w:rPr>
          <w:rStyle w:val="Style13ptBold"/>
        </w:rPr>
        <w:t>9</w:t>
      </w:r>
      <w:r>
        <w:t xml:space="preserve"> — Robert D. Blackwill, Henry A. Kissinger Senior Fellow for U.S. Foreign P</w:t>
      </w:r>
      <w:r w:rsidRPr="009B5004">
        <w:t>olicy at the Council on Foreign Relations</w:t>
      </w:r>
      <w:r>
        <w:t>, Senior Fellow at the RAND Corporation, former Belfer Lecturer in International S</w:t>
      </w:r>
      <w:r w:rsidRPr="009B5004">
        <w:t xml:space="preserve">ecurity at </w:t>
      </w:r>
      <w:r>
        <w:t xml:space="preserve">the John F. Kennedy School of Government at Harvard University, 2019 (“Trump’s Foreign Policies Are Better Than They Seem,” </w:t>
      </w:r>
      <w:r>
        <w:rPr>
          <w:i/>
          <w:iCs/>
        </w:rPr>
        <w:t>Council on Foreign Relations</w:t>
      </w:r>
      <w:r>
        <w:t>, Number 84, April, Available Online at https://cfrd8-files.cfr.org/sites/default/files/report_pdf/CSR%2084_Blackwill_Trump_0.pdf, Accessed 07-24-2019, p. 54-55)</w:t>
      </w:r>
    </w:p>
    <w:p w14:paraId="525D240E" w14:textId="77777777" w:rsidR="006B0604" w:rsidRPr="00AE4C9B" w:rsidRDefault="006B0604" w:rsidP="006B0604">
      <w:pPr>
        <w:rPr>
          <w:rStyle w:val="StyleUnderline"/>
        </w:rPr>
      </w:pPr>
      <w:r w:rsidRPr="004F0048">
        <w:rPr>
          <w:rStyle w:val="StyleUnderline"/>
          <w:highlight w:val="yellow"/>
        </w:rPr>
        <w:t>New Delhi saw foreign policy opportunities in Trump’s victory.</w:t>
      </w:r>
      <w:r w:rsidRPr="00AE4C9B">
        <w:rPr>
          <w:rStyle w:val="StyleUnderline"/>
        </w:rPr>
        <w:t xml:space="preserve">266 Here was </w:t>
      </w:r>
      <w:r w:rsidRPr="004F0048">
        <w:rPr>
          <w:rStyle w:val="StyleUnderline"/>
          <w:highlight w:val="yellow"/>
        </w:rPr>
        <w:t xml:space="preserve">an American president </w:t>
      </w:r>
      <w:r w:rsidRPr="0027068B">
        <w:rPr>
          <w:rStyle w:val="StyleUnderline"/>
        </w:rPr>
        <w:t xml:space="preserve">who </w:t>
      </w:r>
      <w:r w:rsidRPr="004F0048">
        <w:rPr>
          <w:rStyle w:val="StyleUnderline"/>
          <w:highlight w:val="yellow"/>
        </w:rPr>
        <w:t>might</w:t>
      </w:r>
      <w:r w:rsidRPr="00AE4C9B">
        <w:rPr>
          <w:rStyle w:val="StyleUnderline"/>
        </w:rPr>
        <w:t xml:space="preserve"> </w:t>
      </w:r>
      <w:r w:rsidRPr="00AE4C9B">
        <w:t xml:space="preserve">be susceptible to Prime Minister Narendra Modi’s charms and consequently </w:t>
      </w:r>
      <w:r w:rsidRPr="00AE4C9B">
        <w:rPr>
          <w:rStyle w:val="StyleUnderline"/>
        </w:rPr>
        <w:t>forge a close relationship with him</w:t>
      </w:r>
      <w:r w:rsidRPr="00AE4C9B">
        <w:t xml:space="preserve">; be more restrained in using force abroad while continuing to </w:t>
      </w:r>
      <w:r w:rsidRPr="00AE4C9B">
        <w:rPr>
          <w:rStyle w:val="StyleUnderline"/>
        </w:rPr>
        <w:t>protect the rules-based international system, thus giving India more sway to advance its own vision of a multipolar global order</w:t>
      </w:r>
      <w:r w:rsidRPr="00AE4C9B">
        <w:t xml:space="preserve">; seek to improve relations with Moscow, a longtime Indian ally, thereby aiding India’s resolve to avoid choosing between the United States and Russia; put less pressure on India regarding climate change and peace with Pakistan; </w:t>
      </w:r>
      <w:r w:rsidRPr="00AE4C9B">
        <w:rPr>
          <w:rStyle w:val="StyleUnderline"/>
        </w:rPr>
        <w:t xml:space="preserve">and—most important—take robust measures to </w:t>
      </w:r>
      <w:r w:rsidRPr="004F0048">
        <w:rPr>
          <w:rStyle w:val="StyleUnderline"/>
          <w:highlight w:val="yellow"/>
        </w:rPr>
        <w:t>check</w:t>
      </w:r>
      <w:r w:rsidRPr="00AE4C9B">
        <w:rPr>
          <w:rStyle w:val="StyleUnderline"/>
        </w:rPr>
        <w:t xml:space="preserve"> the threatening dimensions of </w:t>
      </w:r>
      <w:r w:rsidRPr="004F0048">
        <w:rPr>
          <w:rStyle w:val="StyleUnderline"/>
          <w:highlight w:val="yellow"/>
        </w:rPr>
        <w:t>China’s increasing power.</w:t>
      </w:r>
      <w:r w:rsidRPr="00AE4C9B">
        <w:rPr>
          <w:rStyle w:val="StyleUnderline"/>
        </w:rPr>
        <w:t xml:space="preserve"> </w:t>
      </w:r>
    </w:p>
    <w:p w14:paraId="5A3D0B32" w14:textId="77777777" w:rsidR="006B0604" w:rsidRPr="00AE4C9B" w:rsidRDefault="006B0604" w:rsidP="006B0604">
      <w:r w:rsidRPr="00AE4C9B">
        <w:t xml:space="preserve">This last issue most preoccupies Indian strategists both inside and outside the government. New Delhi is convinced that </w:t>
      </w:r>
      <w:r w:rsidRPr="00AE4C9B">
        <w:rPr>
          <w:rStyle w:val="StyleUnderline"/>
        </w:rPr>
        <w:t xml:space="preserve">China is pursuing policies to replace the United States as the primary power in Asia, and that such </w:t>
      </w:r>
      <w:r w:rsidRPr="004F0048">
        <w:rPr>
          <w:rStyle w:val="StyleUnderline"/>
          <w:highlight w:val="yellow"/>
        </w:rPr>
        <w:t>a development would be</w:t>
      </w:r>
      <w:r w:rsidRPr="00AE4C9B">
        <w:rPr>
          <w:rStyle w:val="StyleUnderline"/>
        </w:rPr>
        <w:t xml:space="preserve"> exceedingly </w:t>
      </w:r>
      <w:r w:rsidRPr="004F0048">
        <w:rPr>
          <w:rStyle w:val="StyleUnderline"/>
          <w:highlight w:val="yellow"/>
        </w:rPr>
        <w:t>bad for India</w:t>
      </w:r>
      <w:r w:rsidRPr="004F0048">
        <w:rPr>
          <w:highlight w:val="yellow"/>
        </w:rPr>
        <w:t>.</w:t>
      </w:r>
      <w:r w:rsidRPr="00AE4C9B">
        <w:t>267 As one senior Indian policymaker privately stressed, “The most fundamental issue of world order is the rise of China, and it is so momentous that it should make every other government reexamine the basic principles of its foreign policy.”268</w:t>
      </w:r>
    </w:p>
    <w:p w14:paraId="72E35C65" w14:textId="77777777" w:rsidR="006B0604" w:rsidRPr="00AE4C9B" w:rsidRDefault="006B0604" w:rsidP="006B0604">
      <w:r w:rsidRPr="00AE4C9B">
        <w:rPr>
          <w:rStyle w:val="StyleUnderline"/>
        </w:rPr>
        <w:t xml:space="preserve">President Trump’s inclinations, as conveyed through </w:t>
      </w:r>
      <w:r w:rsidRPr="004F0048">
        <w:rPr>
          <w:rStyle w:val="StyleUnderline"/>
          <w:highlight w:val="yellow"/>
        </w:rPr>
        <w:t>his South Asia strategy</w:t>
      </w:r>
      <w:r w:rsidRPr="00AE4C9B">
        <w:rPr>
          <w:rStyle w:val="StyleUnderline"/>
        </w:rPr>
        <w:t xml:space="preserve">, which </w:t>
      </w:r>
      <w:r w:rsidRPr="004F0048">
        <w:rPr>
          <w:rStyle w:val="StyleUnderline"/>
          <w:highlight w:val="yellow"/>
        </w:rPr>
        <w:t>accords primacy to India</w:t>
      </w:r>
      <w:r w:rsidRPr="00AE4C9B">
        <w:rPr>
          <w:rStyle w:val="StyleUnderline"/>
        </w:rPr>
        <w:t>; his release of advanced weapons systems, such as unmanned aerial vehicles, for sale to New Delhi; and his decision to treat India on par with NATO allies where strategic technology release is concerned are all viewed as favorable toward India</w:t>
      </w:r>
      <w:r w:rsidRPr="00AE4C9B">
        <w:t xml:space="preserve">.269 New Delhi has, accordingly, responded with bold initiatives of its own. Although it has not entirely endorsed the Trump administration’s Indo-Pacific strategy, </w:t>
      </w:r>
      <w:r w:rsidRPr="00AE4C9B">
        <w:rPr>
          <w:rStyle w:val="StyleUnderline"/>
        </w:rPr>
        <w:t>it has applauded the strategy’s declared vision of a “free and open” Indo-Pacific region</w:t>
      </w:r>
      <w:r w:rsidRPr="00AE4C9B">
        <w:t xml:space="preserve">—a concept first articulated by Japan’s Prime Minister Shinzo Abe, with whom Prime Minister Modi enjoys an exceptionally close relationship.270 </w:t>
      </w:r>
    </w:p>
    <w:p w14:paraId="175C89BA" w14:textId="77777777" w:rsidR="006B0604" w:rsidRPr="00AE4C9B" w:rsidRDefault="006B0604" w:rsidP="006B0604">
      <w:r w:rsidRPr="00AE4C9B">
        <w:t xml:space="preserve">In addition, India has quietly—and sometimes not so quietly— begun to cooperate militarily with the United States in significant ways even in peacetime. Today, driven again by common concerns about China, Washington and New Delhi have begun to exchange serious intelligence information, undertake ambitious combined military exercises, and discuss the acquisition of advanced military technologies that would </w:t>
      </w:r>
      <w:r w:rsidRPr="00AE4C9B">
        <w:rPr>
          <w:rStyle w:val="StyleUnderline"/>
        </w:rPr>
        <w:t xml:space="preserve">help both </w:t>
      </w:r>
      <w:r w:rsidRPr="004F0048">
        <w:rPr>
          <w:rStyle w:val="StyleUnderline"/>
          <w:highlight w:val="yellow"/>
        </w:rPr>
        <w:t xml:space="preserve">states cope with the </w:t>
      </w:r>
      <w:r w:rsidRPr="004F0048">
        <w:rPr>
          <w:rStyle w:val="Emphasis"/>
          <w:highlight w:val="yellow"/>
        </w:rPr>
        <w:t>expanding Chinese military presence</w:t>
      </w:r>
      <w:r w:rsidRPr="00AE4C9B">
        <w:rPr>
          <w:rStyle w:val="StyleUnderline"/>
        </w:rPr>
        <w:t xml:space="preserve">, especially </w:t>
      </w:r>
      <w:r w:rsidRPr="004F0048">
        <w:rPr>
          <w:rStyle w:val="StyleUnderline"/>
          <w:highlight w:val="yellow"/>
        </w:rPr>
        <w:t>in the Indian Ocean</w:t>
      </w:r>
      <w:r w:rsidRPr="00AE4C9B">
        <w:rPr>
          <w:rStyle w:val="StyleUnderline"/>
        </w:rPr>
        <w:t>. In September 2018</w:t>
      </w:r>
      <w:r w:rsidRPr="00AE4C9B">
        <w:t xml:space="preserve">, after a meeting between the U.S. secretaries of defense and state and the Indian ministers of defense and external affairs, </w:t>
      </w:r>
      <w:r w:rsidRPr="00AE4C9B">
        <w:rPr>
          <w:rStyle w:val="StyleUnderline"/>
        </w:rPr>
        <w:t>the two countries signed the Communications Compatibility and Security Agreement, a deal that allows the United States to share advanced secure communications technology and that the Obama administration could not finalize.</w:t>
      </w:r>
      <w:r w:rsidRPr="00AE4C9B">
        <w:t>271</w:t>
      </w:r>
    </w:p>
    <w:p w14:paraId="541C61F0" w14:textId="77777777" w:rsidR="006B0604" w:rsidRPr="00AE4C9B" w:rsidRDefault="006B0604" w:rsidP="006B0604">
      <w:pPr>
        <w:rPr>
          <w:rStyle w:val="StyleUnderline"/>
        </w:rPr>
      </w:pPr>
      <w:r w:rsidRPr="00AE4C9B">
        <w:rPr>
          <w:rStyle w:val="StyleUnderline"/>
        </w:rPr>
        <w:t xml:space="preserve">Although </w:t>
      </w:r>
      <w:r w:rsidRPr="004F0048">
        <w:rPr>
          <w:rStyle w:val="Emphasis"/>
          <w:highlight w:val="yellow"/>
        </w:rPr>
        <w:t xml:space="preserve">these initiatives </w:t>
      </w:r>
      <w:r w:rsidRPr="008404F1">
        <w:rPr>
          <w:rStyle w:val="Emphasis"/>
        </w:rPr>
        <w:t xml:space="preserve">still </w:t>
      </w:r>
      <w:r w:rsidRPr="004F0048">
        <w:rPr>
          <w:rStyle w:val="Emphasis"/>
          <w:highlight w:val="yellow"/>
        </w:rPr>
        <w:t>have far to go</w:t>
      </w:r>
      <w:r w:rsidRPr="00AE4C9B">
        <w:rPr>
          <w:rStyle w:val="StyleUnderline"/>
        </w:rPr>
        <w:t>, it is significant that they have begun</w:t>
      </w:r>
      <w:r w:rsidRPr="00AE4C9B">
        <w:t xml:space="preserve">—especially for a country that not too long ago swore eternal fealty to nonalignment. These evolutionary but significant shifts in India’s strategic posture have been driven by its own national interests, but in every instance they advance America’s strategic objectives as well.272 This transformation in Indian policy is grounded in the conviction that though improved relations with China are desirable, </w:t>
      </w:r>
      <w:r w:rsidRPr="004F0048">
        <w:rPr>
          <w:rStyle w:val="StyleUnderline"/>
          <w:highlight w:val="yellow"/>
        </w:rPr>
        <w:t>there is no assurance that they will</w:t>
      </w:r>
      <w:r w:rsidRPr="00AE4C9B">
        <w:rPr>
          <w:rStyle w:val="StyleUnderline"/>
        </w:rPr>
        <w:t xml:space="preserve"> suffice to </w:t>
      </w:r>
      <w:r w:rsidRPr="004F0048">
        <w:rPr>
          <w:rStyle w:val="StyleUnderline"/>
          <w:highlight w:val="yellow"/>
        </w:rPr>
        <w:t>protect India</w:t>
      </w:r>
      <w:r w:rsidRPr="00AE4C9B">
        <w:rPr>
          <w:rStyle w:val="StyleUnderline"/>
        </w:rPr>
        <w:t xml:space="preserve">n security </w:t>
      </w:r>
      <w:r w:rsidRPr="004F0048">
        <w:rPr>
          <w:rStyle w:val="StyleUnderline"/>
          <w:highlight w:val="yellow"/>
        </w:rPr>
        <w:t>in the face of</w:t>
      </w:r>
      <w:r w:rsidRPr="00AE4C9B">
        <w:rPr>
          <w:rStyle w:val="StyleUnderline"/>
        </w:rPr>
        <w:t xml:space="preserve"> growing </w:t>
      </w:r>
      <w:r w:rsidRPr="004F0048">
        <w:rPr>
          <w:rStyle w:val="StyleUnderline"/>
          <w:highlight w:val="yellow"/>
        </w:rPr>
        <w:t>Chinese power.</w:t>
      </w:r>
      <w:r w:rsidRPr="00AE4C9B">
        <w:rPr>
          <w:rStyle w:val="StyleUnderline"/>
        </w:rPr>
        <w:t xml:space="preserve"> Only strong security ties with the United States</w:t>
      </w:r>
      <w:r w:rsidRPr="00AE4C9B">
        <w:t>—in tandem with other important countries such as France, Israel, Japan, and Russia—</w:t>
      </w:r>
      <w:r w:rsidRPr="00AE4C9B">
        <w:rPr>
          <w:rStyle w:val="StyleUnderline"/>
        </w:rPr>
        <w:t>can provide such comfort at a time when India is still some distance away from realizing its own great power ambitions.</w:t>
      </w:r>
    </w:p>
    <w:p w14:paraId="5FE604F5" w14:textId="68D575DD" w:rsidR="006B0604" w:rsidRDefault="006B0604" w:rsidP="006B0604"/>
    <w:p w14:paraId="00E1C30A" w14:textId="53DD3725" w:rsidR="00BB4522" w:rsidRDefault="00BB4522" w:rsidP="00BB4522">
      <w:pPr>
        <w:pStyle w:val="Heading3"/>
      </w:pPr>
      <w:r>
        <w:t>2NC/1NR — Turns Economy</w:t>
      </w:r>
    </w:p>
    <w:p w14:paraId="72019AE5" w14:textId="77777777" w:rsidR="00BB4522" w:rsidRDefault="00BB4522" w:rsidP="00BB4522">
      <w:pPr>
        <w:pStyle w:val="Heading4"/>
      </w:pPr>
      <w:r>
        <w:t xml:space="preserve">Trump is good for the economy – regulation and tax cuts </w:t>
      </w:r>
    </w:p>
    <w:p w14:paraId="42A02BDE" w14:textId="77777777" w:rsidR="00BB4522" w:rsidRPr="00545E1E" w:rsidRDefault="00BB4522" w:rsidP="00BB4522">
      <w:pPr>
        <w:rPr>
          <w:rStyle w:val="Style13ptBold"/>
        </w:rPr>
      </w:pPr>
      <w:r>
        <w:rPr>
          <w:rStyle w:val="Style13ptBold"/>
        </w:rPr>
        <w:t>Henderson 18</w:t>
      </w:r>
      <w:r>
        <w:t xml:space="preserve">. David R. Henderson, emeritus professor of economics at the Naval Postgraduate School in Monterey, California, is a research fellow at Stanford University’s Hoover Institution. He was a senior economist at President Reagan’s Council of Economic Advisers from 1982 to 1984. He is editor of The Concise Encyclopedia of Economics and the author of The Joy of Freedom: An Economist’s Odyssey, [“He’s Good and Bad on Foreign Affairs, Good and Bad on the Economy”, 1-19-18, </w:t>
      </w:r>
      <w:r>
        <w:rPr>
          <w:i/>
          <w:iCs/>
        </w:rPr>
        <w:t>Law &amp; Liberty</w:t>
      </w:r>
      <w:r>
        <w:t xml:space="preserve">, Accessed 7-27-19, URL: </w:t>
      </w:r>
      <w:hyperlink r:id="rId15" w:history="1">
        <w:r w:rsidRPr="00285351">
          <w:rPr>
            <w:rStyle w:val="Hyperlink"/>
          </w:rPr>
          <w:t>https://www.lawliberty.org/liberty-forum/hes-bad-on-foreign-affairs-but-good-on-the-economy/</w:t>
        </w:r>
      </w:hyperlink>
      <w:r>
        <w:t>] RN</w:t>
      </w:r>
    </w:p>
    <w:p w14:paraId="15BFB40D" w14:textId="77777777" w:rsidR="00BB4522" w:rsidRDefault="00BB4522" w:rsidP="00BB4522">
      <w:r>
        <w:t>O</w:t>
      </w:r>
      <w:r w:rsidRPr="00545E1E">
        <w:t>n</w:t>
      </w:r>
      <w:r w:rsidRPr="00407905">
        <w:rPr>
          <w:rStyle w:val="StyleUnderline"/>
        </w:rPr>
        <w:t xml:space="preserve"> the economy, </w:t>
      </w:r>
      <w:r w:rsidRPr="004F0048">
        <w:rPr>
          <w:rStyle w:val="StyleUnderline"/>
          <w:highlight w:val="yellow"/>
        </w:rPr>
        <w:t>Trump’s biggest triumphs for liberty are in the area of regulation and taxes</w:t>
      </w:r>
      <w:r w:rsidRPr="00407905">
        <w:rPr>
          <w:rStyle w:val="StyleUnderline"/>
        </w:rPr>
        <w:t>.</w:t>
      </w:r>
      <w:r>
        <w:t xml:space="preserve"> </w:t>
      </w:r>
      <w:r w:rsidRPr="00545E1E">
        <w:rPr>
          <w:rStyle w:val="StyleUnderline"/>
        </w:rPr>
        <w:t xml:space="preserve">On regulation, Wayne Crews of the Competitive Enterprise Institute finds that in </w:t>
      </w:r>
      <w:r w:rsidRPr="004F0048">
        <w:rPr>
          <w:rStyle w:val="StyleUnderline"/>
          <w:highlight w:val="yellow"/>
        </w:rPr>
        <w:t>Trump</w:t>
      </w:r>
      <w:r w:rsidRPr="00545E1E">
        <w:rPr>
          <w:rStyle w:val="StyleUnderline"/>
        </w:rPr>
        <w:t xml:space="preserve">’s first nine months, he </w:t>
      </w:r>
      <w:r w:rsidRPr="004F0048">
        <w:rPr>
          <w:rStyle w:val="StyleUnderline"/>
          <w:highlight w:val="yellow"/>
        </w:rPr>
        <w:t>issued 58 percent fewer “significant rules” than Obama</w:t>
      </w:r>
      <w:r w:rsidRPr="00545E1E">
        <w:rPr>
          <w:rStyle w:val="StyleUnderline"/>
        </w:rPr>
        <w:t xml:space="preserve"> had issued in the corresponding nine-month period of 2016. </w:t>
      </w:r>
      <w:r w:rsidRPr="004F0048">
        <w:rPr>
          <w:rStyle w:val="StyleUnderline"/>
          <w:highlight w:val="yellow"/>
        </w:rPr>
        <w:t>A significant rule is</w:t>
      </w:r>
      <w:r w:rsidRPr="00407905">
        <w:rPr>
          <w:rStyle w:val="StyleUnderline"/>
        </w:rPr>
        <w:t xml:space="preserve"> defined as </w:t>
      </w:r>
      <w:r w:rsidRPr="004F0048">
        <w:rPr>
          <w:rStyle w:val="StyleUnderline"/>
          <w:highlight w:val="yellow"/>
        </w:rPr>
        <w:t>one that has an impact of $100 million or more.</w:t>
      </w:r>
      <w:r>
        <w:t xml:space="preserve"> To really understand the significance of those regulatory changes one must, of course, examine the details of each. But one example of a regulatory change in process will give a flavor of some of Trump’s deregulatory moves. In 2015, the Environmental Protection Agency issued a rule asserting the EPA’s jurisdiction over even ponds, swamps, and potholes on farmers’ lands. In response to a lawsuit, the Sixth Circuit Federal Appeals Court stayed the regulation in October 2016, and Trump has reopened the process to modify the rule.</w:t>
      </w:r>
    </w:p>
    <w:p w14:paraId="766B0660" w14:textId="77777777" w:rsidR="00BB4522" w:rsidRDefault="00BB4522" w:rsidP="00BB4522">
      <w:r>
        <w:t>Here’s how Christopher DeMuth, a distinguished fellow with the Hudson Institute and former president of the American Enterprise Institute, has evaluated Trump’s regulatory policies in a recent Wall Street Journal op-ed:</w:t>
      </w:r>
    </w:p>
    <w:p w14:paraId="02E07ECD" w14:textId="77777777" w:rsidR="00BB4522" w:rsidRDefault="00BB4522" w:rsidP="00BB4522">
      <w:r>
        <w:t xml:space="preserve">With some exceptions (such as business as usual on ethanol), and putting aside a few heavy-handed tweets (such as raising the idea of revoking broadcast licenses from purveyors of “fake news”), </w:t>
      </w:r>
      <w:r w:rsidRPr="00407905">
        <w:rPr>
          <w:rStyle w:val="StyleUnderline"/>
        </w:rPr>
        <w:t xml:space="preserve">President Trump has </w:t>
      </w:r>
      <w:r w:rsidRPr="004F0048">
        <w:rPr>
          <w:rStyle w:val="StyleUnderline"/>
          <w:highlight w:val="yellow"/>
        </w:rPr>
        <w:t>proved to be a full-spectrum deregulator.</w:t>
      </w:r>
      <w:r w:rsidRPr="00407905">
        <w:rPr>
          <w:rStyle w:val="StyleUnderline"/>
        </w:rPr>
        <w:t xml:space="preserve"> His a</w:t>
      </w:r>
      <w:r w:rsidRPr="00545E1E">
        <w:rPr>
          <w:rStyle w:val="StyleUnderline"/>
        </w:rPr>
        <w:t>d</w:t>
      </w:r>
      <w:r w:rsidRPr="00407905">
        <w:rPr>
          <w:rStyle w:val="StyleUnderline"/>
        </w:rPr>
        <w:t>ministration has been punctilious about the institutional prerogatives of Congress and the courts</w:t>
      </w:r>
      <w:r>
        <w:t>. Today there is a serious prospect of restoring the constitutional status quo ante and reversing what seemed to be an inexorable regulatory expansion.</w:t>
      </w:r>
    </w:p>
    <w:p w14:paraId="796D1D91" w14:textId="77777777" w:rsidR="00BB4522" w:rsidRDefault="00BB4522" w:rsidP="00BB4522">
      <w:r>
        <w:t>Professor Weiner, in his brief segment on Trump’s executive actions on regulation, seems to agree with DeMuth.</w:t>
      </w:r>
    </w:p>
    <w:p w14:paraId="6A142C20" w14:textId="77777777" w:rsidR="00BB4522" w:rsidRPr="00407905" w:rsidRDefault="00BB4522" w:rsidP="00BB4522">
      <w:pPr>
        <w:rPr>
          <w:rStyle w:val="StyleUnderline"/>
        </w:rPr>
      </w:pPr>
      <w:r>
        <w:t>On taxes, the United States had one of the highest corporate income tax rates in the developed world, and, with the new tax law, that rate has fallen from 35 percent to 21 percent, putting the U.S. rate somewhere in the middle of existing corporate tax rates</w:t>
      </w:r>
      <w:r w:rsidRPr="004F0048">
        <w:rPr>
          <w:highlight w:val="yellow"/>
        </w:rPr>
        <w:t xml:space="preserve">. </w:t>
      </w:r>
      <w:r w:rsidRPr="004F0048">
        <w:rPr>
          <w:rStyle w:val="StyleUnderline"/>
          <w:highlight w:val="yellow"/>
        </w:rPr>
        <w:t>Besides letting corporations</w:t>
      </w:r>
      <w:r w:rsidRPr="00407905">
        <w:rPr>
          <w:rStyle w:val="StyleUnderline"/>
        </w:rPr>
        <w:t xml:space="preserve"> (which, by the way, are owned by actual people) </w:t>
      </w:r>
      <w:r w:rsidRPr="004F0048">
        <w:rPr>
          <w:rStyle w:val="StyleUnderline"/>
          <w:highlight w:val="yellow"/>
        </w:rPr>
        <w:t>keep more of their income</w:t>
      </w:r>
      <w:r w:rsidRPr="00407905">
        <w:rPr>
          <w:rStyle w:val="StyleUnderline"/>
        </w:rPr>
        <w:t xml:space="preserve">, </w:t>
      </w:r>
      <w:r w:rsidRPr="004F0048">
        <w:rPr>
          <w:rStyle w:val="StyleUnderline"/>
          <w:highlight w:val="yellow"/>
        </w:rPr>
        <w:t>the tax cut will attract capital from around the world.</w:t>
      </w:r>
      <w:r w:rsidRPr="00407905">
        <w:rPr>
          <w:rStyle w:val="StyleUnderline"/>
        </w:rPr>
        <w:t xml:space="preserve"> With more capital, </w:t>
      </w:r>
      <w:r w:rsidRPr="004F0048">
        <w:rPr>
          <w:rStyle w:val="StyleUnderline"/>
          <w:highlight w:val="yellow"/>
        </w:rPr>
        <w:t>labor productivity will be higher and</w:t>
      </w:r>
      <w:r w:rsidRPr="00407905">
        <w:rPr>
          <w:rStyle w:val="StyleUnderline"/>
        </w:rPr>
        <w:t xml:space="preserve">, therefore, </w:t>
      </w:r>
      <w:r w:rsidRPr="004F0048">
        <w:rPr>
          <w:rStyle w:val="StyleUnderline"/>
          <w:highlight w:val="yellow"/>
        </w:rPr>
        <w:t>so will the real wages of U.S. workers</w:t>
      </w:r>
      <w:r w:rsidRPr="00407905">
        <w:rPr>
          <w:rStyle w:val="StyleUnderline"/>
        </w:rPr>
        <w:t>.</w:t>
      </w:r>
    </w:p>
    <w:p w14:paraId="22EDC07D" w14:textId="77777777" w:rsidR="00BB4522" w:rsidRDefault="00BB4522" w:rsidP="00BB4522">
      <w:r>
        <w:t>Moreover, the tax bill moves the United States to a territorial corporate income tax system whereby corporations are taxed in the jurisdiction in which they earned their income. Most countries have such a system; the United States was unusual in taxing U.S. corporations based on their worldwide income.</w:t>
      </w:r>
    </w:p>
    <w:p w14:paraId="15FE2E5D" w14:textId="77777777" w:rsidR="00BB4522" w:rsidRPr="00407905" w:rsidRDefault="00BB4522" w:rsidP="00BB4522">
      <w:pPr>
        <w:rPr>
          <w:rStyle w:val="StyleUnderline"/>
        </w:rPr>
      </w:pPr>
      <w:r>
        <w:t xml:space="preserve">On the individual income side, the tax law cut marginal tax rates somewhat, making up for much of the revenue loss by restricting to $10,000 the amount of state and local taxes that individuals could itemize on their tax returns. This huge change, combined with an increase in the standard deduction to $24,000 for married couples filing jointly, will cause millions of taxpayers in high-tax states to feel the full bite of their local and state taxes rather than being implicitly subsidized by taxpayers in low-tax states. </w:t>
      </w:r>
      <w:r w:rsidRPr="00407905">
        <w:rPr>
          <w:rStyle w:val="StyleUnderline"/>
        </w:rPr>
        <w:t xml:space="preserve">Why is this good news for the country? Because </w:t>
      </w:r>
      <w:r w:rsidRPr="004F0048">
        <w:rPr>
          <w:rStyle w:val="StyleUnderline"/>
          <w:highlight w:val="yellow"/>
        </w:rPr>
        <w:t>taxpayers in low-tax states should not be forced to pay for California’s, New York’s, and New Jersey’s</w:t>
      </w:r>
      <w:r w:rsidRPr="00407905">
        <w:rPr>
          <w:rStyle w:val="StyleUnderline"/>
        </w:rPr>
        <w:t xml:space="preserve"> high </w:t>
      </w:r>
      <w:r w:rsidRPr="004F0048">
        <w:rPr>
          <w:rStyle w:val="StyleUnderline"/>
          <w:highlight w:val="yellow"/>
        </w:rPr>
        <w:t>rates</w:t>
      </w:r>
      <w:r w:rsidRPr="00407905">
        <w:rPr>
          <w:rStyle w:val="StyleUnderline"/>
        </w:rPr>
        <w:t xml:space="preserve"> of taxation. Moreover, there is one unintended </w:t>
      </w:r>
      <w:r w:rsidRPr="004F0048">
        <w:rPr>
          <w:rStyle w:val="StyleUnderline"/>
          <w:highlight w:val="yellow"/>
        </w:rPr>
        <w:t>side benefit: there will be more pressure on the high tax states to cut taxes.</w:t>
      </w:r>
    </w:p>
    <w:p w14:paraId="53456D0B" w14:textId="77777777" w:rsidR="00BB4522" w:rsidRDefault="00BB4522" w:rsidP="00BB4522">
      <w:pPr>
        <w:rPr>
          <w:rStyle w:val="StyleUnderline"/>
        </w:rPr>
      </w:pPr>
    </w:p>
    <w:p w14:paraId="41300770" w14:textId="5C77C2CB" w:rsidR="00BB4522" w:rsidRDefault="00BB4522" w:rsidP="00BB4522">
      <w:pPr>
        <w:pStyle w:val="Heading3"/>
      </w:pPr>
      <w:r>
        <w:t>2NC/1NR — Trump Foreign Policy Good</w:t>
      </w:r>
    </w:p>
    <w:p w14:paraId="25CDA802" w14:textId="77777777" w:rsidR="00BB4522" w:rsidRDefault="00BB4522" w:rsidP="00BB4522">
      <w:pPr>
        <w:pStyle w:val="Heading4"/>
      </w:pPr>
      <w:r>
        <w:t>Trump’s foreign policy is more successful than past administrations</w:t>
      </w:r>
    </w:p>
    <w:p w14:paraId="5DB32439" w14:textId="77777777" w:rsidR="00BB4522" w:rsidRPr="007C1182" w:rsidRDefault="00BB4522" w:rsidP="00BB4522">
      <w:r>
        <w:rPr>
          <w:rStyle w:val="Style13ptBold"/>
        </w:rPr>
        <w:t>Means 18</w:t>
      </w:r>
      <w:r>
        <w:t xml:space="preserve">. Grady Means is a Stanford University-trained economist, a writer, and former corporate strategy consultant who served in the White House as an assistant to Vice President Nelson Rockefeller, [“In defense of Trump’s foreign policy”, 7-24-18, </w:t>
      </w:r>
      <w:r>
        <w:rPr>
          <w:i/>
          <w:iCs/>
        </w:rPr>
        <w:t>San Francisco Chronicle</w:t>
      </w:r>
      <w:r>
        <w:t xml:space="preserve">, Accessed 7-27-19, URL: </w:t>
      </w:r>
      <w:hyperlink r:id="rId16" w:history="1">
        <w:r w:rsidRPr="00285351">
          <w:rPr>
            <w:rStyle w:val="Hyperlink"/>
          </w:rPr>
          <w:t>https://www.sfchronicle.com/opinion/openforum/article/Pax-Trumpus-13101115.php?psid=eryg5</w:t>
        </w:r>
      </w:hyperlink>
      <w:r>
        <w:t>] RN</w:t>
      </w:r>
    </w:p>
    <w:p w14:paraId="3C819432" w14:textId="77777777" w:rsidR="00BB4522" w:rsidRDefault="00BB4522" w:rsidP="00BB4522">
      <w:r>
        <w:t>The conduct of foreign policy is often thought of as the primary responsibility of a U.S. president. Because of its existential importance to the security of our country, the disturbing Delphic utterances of President Trump in Helsinki and thereafter have sent spasms through the Western foreign policy and intelligence communities.</w:t>
      </w:r>
    </w:p>
    <w:p w14:paraId="521F14CF" w14:textId="77777777" w:rsidR="00BB4522" w:rsidRDefault="00BB4522" w:rsidP="00BB4522">
      <w:r>
        <w:t>I am not an apologist for the president — I didn’t vote for him (or Hillary Clinton). I didn’t and still don’t think he has a firm grasp of history and global issues, and so I have no dog in this fight — but the American system, “of the people,” as some like to say, presumes some level of fair-mindedness, and I think a little perspective and reflection is in order here for the good of the country.</w:t>
      </w:r>
    </w:p>
    <w:p w14:paraId="0D6E3074" w14:textId="77777777" w:rsidR="00BB4522" w:rsidRPr="007C1182" w:rsidRDefault="00BB4522" w:rsidP="00BB4522">
      <w:pPr>
        <w:rPr>
          <w:rStyle w:val="StyleUnderline"/>
        </w:rPr>
      </w:pPr>
      <w:r w:rsidRPr="007C1182">
        <w:rPr>
          <w:rStyle w:val="StyleUnderline"/>
        </w:rPr>
        <w:t xml:space="preserve">In that vein, from my perspective, the </w:t>
      </w:r>
      <w:r w:rsidRPr="004F0048">
        <w:rPr>
          <w:rStyle w:val="StyleUnderline"/>
          <w:highlight w:val="yellow"/>
        </w:rPr>
        <w:t>concrete results of the president’s policies have not been</w:t>
      </w:r>
      <w:r w:rsidRPr="007C1182">
        <w:rPr>
          <w:rStyle w:val="StyleUnderline"/>
        </w:rPr>
        <w:t xml:space="preserve"> all </w:t>
      </w:r>
      <w:r w:rsidRPr="004F0048">
        <w:rPr>
          <w:rStyle w:val="StyleUnderline"/>
          <w:highlight w:val="yellow"/>
        </w:rPr>
        <w:t>that bad</w:t>
      </w:r>
      <w:r w:rsidRPr="007C1182">
        <w:rPr>
          <w:rStyle w:val="StyleUnderline"/>
        </w:rPr>
        <w:t xml:space="preserve">. As opposed to his immediate predecessors, </w:t>
      </w:r>
      <w:r w:rsidRPr="004F0048">
        <w:rPr>
          <w:rStyle w:val="StyleUnderline"/>
          <w:highlight w:val="yellow"/>
        </w:rPr>
        <w:t>he has not gotten us into a huge catastrophe</w:t>
      </w:r>
      <w:r w:rsidRPr="007C1182">
        <w:rPr>
          <w:rStyle w:val="StyleUnderline"/>
        </w:rPr>
        <w:t xml:space="preserve"> in Iraq (in fact, he has not gotten us into any big shooting war). He has not gone on an embarrassing global apology tour to autocratic Muslim countries who treat women like dirt. He has not telegraphed our moves in Afghanistan and Iraq, emboldening our enemy and leading to loss of American lives.</w:t>
      </w:r>
    </w:p>
    <w:p w14:paraId="57459127" w14:textId="77777777" w:rsidR="00BB4522" w:rsidRPr="007C1182" w:rsidRDefault="00BB4522" w:rsidP="00BB4522">
      <w:pPr>
        <w:rPr>
          <w:rStyle w:val="StyleUnderline"/>
        </w:rPr>
      </w:pPr>
      <w:r w:rsidRPr="007C1182">
        <w:rPr>
          <w:rStyle w:val="StyleUnderline"/>
        </w:rPr>
        <w:t xml:space="preserve">And, for the moment, </w:t>
      </w:r>
      <w:r w:rsidRPr="004F0048">
        <w:rPr>
          <w:rStyle w:val="StyleUnderline"/>
          <w:highlight w:val="yellow"/>
        </w:rPr>
        <w:t>he has stopped nuclear and missile expansion in North Korea</w:t>
      </w:r>
      <w:r w:rsidRPr="007C1182">
        <w:rPr>
          <w:rStyle w:val="StyleUnderline"/>
        </w:rPr>
        <w:t xml:space="preserve"> as opposed to Presidents Jimmy Carter, Bill Clinton and Barack Obama, who all claimed to have stopped North Korea’s nuclear program. Not to “conflate,” but </w:t>
      </w:r>
      <w:r w:rsidRPr="004F0048">
        <w:rPr>
          <w:rStyle w:val="StyleUnderline"/>
          <w:highlight w:val="yellow"/>
        </w:rPr>
        <w:t>he is way ahead of his more articulate predecessors on many counts — the ones that actually count</w:t>
      </w:r>
      <w:r w:rsidRPr="007C1182">
        <w:rPr>
          <w:rStyle w:val="StyleUnderline"/>
        </w:rPr>
        <w:t>.</w:t>
      </w:r>
    </w:p>
    <w:p w14:paraId="22DE7C28" w14:textId="77777777" w:rsidR="00BB4522" w:rsidRDefault="00BB4522" w:rsidP="00BB4522">
      <w:r>
        <w:t>So what is Trump’s foreign policy? It appears to have something to do with positioning and making deals, although we would need to use IBM’s Watson computer running a million variations of game theory to fully understand his logic and approach. But that does not make it wrong. It just makes it confusing.</w:t>
      </w:r>
    </w:p>
    <w:p w14:paraId="4C4DCF17" w14:textId="77777777" w:rsidR="00BB4522" w:rsidRPr="007C1182" w:rsidRDefault="00BB4522" w:rsidP="00BB4522">
      <w:pPr>
        <w:rPr>
          <w:rStyle w:val="StyleUnderline"/>
        </w:rPr>
      </w:pPr>
      <w:r w:rsidRPr="007C1182">
        <w:rPr>
          <w:rStyle w:val="StyleUnderline"/>
        </w:rPr>
        <w:t xml:space="preserve">Let’s take </w:t>
      </w:r>
      <w:r w:rsidRPr="004F0048">
        <w:rPr>
          <w:rStyle w:val="StyleUnderline"/>
          <w:highlight w:val="yellow"/>
        </w:rPr>
        <w:t>his “relationships”</w:t>
      </w:r>
      <w:r w:rsidRPr="007C1182">
        <w:rPr>
          <w:rStyle w:val="StyleUnderline"/>
        </w:rPr>
        <w:t xml:space="preserve"> </w:t>
      </w:r>
      <w:r w:rsidRPr="004F0048">
        <w:rPr>
          <w:rStyle w:val="StyleUnderline"/>
          <w:highlight w:val="yellow"/>
        </w:rPr>
        <w:t>with</w:t>
      </w:r>
      <w:r w:rsidRPr="007C1182">
        <w:rPr>
          <w:rStyle w:val="StyleUnderline"/>
        </w:rPr>
        <w:t xml:space="preserve"> Russian President Vladimir </w:t>
      </w:r>
      <w:r w:rsidRPr="004F0048">
        <w:rPr>
          <w:rStyle w:val="StyleUnderline"/>
          <w:highlight w:val="yellow"/>
        </w:rPr>
        <w:t>Putin and</w:t>
      </w:r>
      <w:r w:rsidRPr="007C1182">
        <w:rPr>
          <w:rStyle w:val="StyleUnderline"/>
        </w:rPr>
        <w:t xml:space="preserve"> Chinese President </w:t>
      </w:r>
      <w:r w:rsidRPr="004F0048">
        <w:rPr>
          <w:rStyle w:val="StyleUnderline"/>
          <w:highlight w:val="yellow"/>
        </w:rPr>
        <w:t xml:space="preserve">Xi </w:t>
      </w:r>
      <w:r w:rsidRPr="007C1182">
        <w:rPr>
          <w:rStyle w:val="StyleUnderline"/>
        </w:rPr>
        <w:t>Jinping. What must they think?</w:t>
      </w:r>
    </w:p>
    <w:p w14:paraId="600E86E9" w14:textId="77777777" w:rsidR="00BB4522" w:rsidRPr="007C1182" w:rsidRDefault="00BB4522" w:rsidP="00BB4522">
      <w:pPr>
        <w:rPr>
          <w:rStyle w:val="StyleUnderline"/>
        </w:rPr>
      </w:pPr>
      <w:r w:rsidRPr="007C1182">
        <w:rPr>
          <w:rStyle w:val="StyleUnderline"/>
        </w:rPr>
        <w:t xml:space="preserve">My guess is that they are totally baffled. On the one hand, </w:t>
      </w:r>
      <w:r w:rsidRPr="004F0048">
        <w:rPr>
          <w:rStyle w:val="StyleUnderline"/>
          <w:highlight w:val="yellow"/>
        </w:rPr>
        <w:t>he meets Putin</w:t>
      </w:r>
      <w:r w:rsidRPr="007C1182">
        <w:rPr>
          <w:rStyle w:val="StyleUnderline"/>
        </w:rPr>
        <w:t xml:space="preserve"> in Helsinki </w:t>
      </w:r>
      <w:r w:rsidRPr="004F0048">
        <w:rPr>
          <w:rStyle w:val="StyleUnderline"/>
          <w:highlight w:val="yellow"/>
        </w:rPr>
        <w:t>and Xi</w:t>
      </w:r>
      <w:r w:rsidRPr="007C1182">
        <w:rPr>
          <w:rStyle w:val="StyleUnderline"/>
        </w:rPr>
        <w:t xml:space="preserve"> at Mar-a-Lago, </w:t>
      </w:r>
      <w:r w:rsidRPr="004F0048">
        <w:rPr>
          <w:rStyle w:val="StyleUnderline"/>
          <w:highlight w:val="yellow"/>
        </w:rPr>
        <w:t>strokes their egos in public,</w:t>
      </w:r>
      <w:r w:rsidRPr="007C1182">
        <w:rPr>
          <w:rStyle w:val="StyleUnderline"/>
        </w:rPr>
        <w:t xml:space="preserve"> calls them “good guys” whom he respects, and </w:t>
      </w:r>
      <w:r w:rsidRPr="004F0048">
        <w:rPr>
          <w:rStyle w:val="StyleUnderline"/>
          <w:highlight w:val="yellow"/>
        </w:rPr>
        <w:t>tells the world that we can do business with them. Then he</w:t>
      </w:r>
      <w:r w:rsidRPr="007C1182">
        <w:rPr>
          <w:rStyle w:val="StyleUnderline"/>
        </w:rPr>
        <w:t xml:space="preserve"> dramatically </w:t>
      </w:r>
      <w:r w:rsidRPr="004F0048">
        <w:rPr>
          <w:rStyle w:val="StyleUnderline"/>
          <w:highlight w:val="yellow"/>
        </w:rPr>
        <w:t>expands the defense budget</w:t>
      </w:r>
      <w:r w:rsidRPr="007C1182">
        <w:rPr>
          <w:rStyle w:val="StyleUnderline"/>
        </w:rPr>
        <w:t xml:space="preserve"> (aimed at China and Russia), takes the advice of the command leadership to </w:t>
      </w:r>
      <w:r w:rsidRPr="004F0048">
        <w:rPr>
          <w:rStyle w:val="StyleUnderline"/>
          <w:highlight w:val="yellow"/>
        </w:rPr>
        <w:t>streamline military response and effectiveness</w:t>
      </w:r>
      <w:r w:rsidRPr="007C1182">
        <w:rPr>
          <w:rStyle w:val="StyleUnderline"/>
        </w:rPr>
        <w:t xml:space="preserve">, </w:t>
      </w:r>
      <w:r w:rsidRPr="004F0048">
        <w:rPr>
          <w:rStyle w:val="StyleUnderline"/>
          <w:highlight w:val="yellow"/>
        </w:rPr>
        <w:t>moves a good portion of the Pacific fleet to the coast of China and North Korea, and directly challenges China over the islands in the S</w:t>
      </w:r>
      <w:r w:rsidRPr="007C1182">
        <w:rPr>
          <w:rStyle w:val="StyleUnderline"/>
        </w:rPr>
        <w:t xml:space="preserve">outh </w:t>
      </w:r>
      <w:r w:rsidRPr="004F0048">
        <w:rPr>
          <w:rStyle w:val="StyleUnderline"/>
          <w:highlight w:val="yellow"/>
        </w:rPr>
        <w:t>C</w:t>
      </w:r>
      <w:r w:rsidRPr="007C1182">
        <w:rPr>
          <w:rStyle w:val="StyleUnderline"/>
        </w:rPr>
        <w:t xml:space="preserve">hina </w:t>
      </w:r>
      <w:r w:rsidRPr="004F0048">
        <w:rPr>
          <w:rStyle w:val="StyleUnderline"/>
          <w:highlight w:val="yellow"/>
        </w:rPr>
        <w:t>S</w:t>
      </w:r>
      <w:r w:rsidRPr="007C1182">
        <w:rPr>
          <w:rStyle w:val="StyleUnderline"/>
        </w:rPr>
        <w:t>ea.</w:t>
      </w:r>
    </w:p>
    <w:p w14:paraId="285A8584" w14:textId="77777777" w:rsidR="00BB4522" w:rsidRDefault="00BB4522" w:rsidP="00BB4522">
      <w:r>
        <w:t>He TWICE draws a red line on chemical weapons in Syria and enforces it (as opposed to his feckless predecessor) with cruise missile attacks, and then attacks and kills Syrian and Russian forces committing genocide. He provides lethal weapons to Ukraine to fight Russians, creates a better balance between the Shite and Sunni forces in the Middle East, re-strengthens our alliance with Israel, starts a mini trade skirmish with China to force a needed discussion on intellectual property theft that his predecessors were afraid to have, refocuses foreign policy on Asia and firms up the alliance with Japan.</w:t>
      </w:r>
    </w:p>
    <w:p w14:paraId="33C0EFDF" w14:textId="77777777" w:rsidR="00BB4522" w:rsidRPr="007C1182" w:rsidRDefault="00BB4522" w:rsidP="00BB4522">
      <w:pPr>
        <w:rPr>
          <w:rStyle w:val="StyleUnderline"/>
        </w:rPr>
      </w:pPr>
      <w:r w:rsidRPr="007C1182">
        <w:rPr>
          <w:rStyle w:val="StyleUnderline"/>
        </w:rPr>
        <w:t xml:space="preserve">Then </w:t>
      </w:r>
      <w:r w:rsidRPr="004F0048">
        <w:rPr>
          <w:rStyle w:val="StyleUnderline"/>
          <w:highlight w:val="yellow"/>
        </w:rPr>
        <w:t>he expands our energy resources</w:t>
      </w:r>
      <w:r w:rsidRPr="007C1182">
        <w:rPr>
          <w:rStyle w:val="StyleUnderline"/>
        </w:rPr>
        <w:t xml:space="preserve"> and </w:t>
      </w:r>
      <w:r w:rsidRPr="004F0048">
        <w:rPr>
          <w:rStyle w:val="StyleUnderline"/>
          <w:highlight w:val="yellow"/>
        </w:rPr>
        <w:t>strengthens our alliance with Saudi Arabia</w:t>
      </w:r>
      <w:r w:rsidRPr="007C1182">
        <w:rPr>
          <w:rStyle w:val="StyleUnderline"/>
        </w:rPr>
        <w:t xml:space="preserve"> to give the United States a decisive say in global energy supply and pricing and creates an existential threat to Russia and Iran, kicks NATO and EU leadership (which each led his predecessors around by the nose) in the rear for their historically cynical and mercantilist policies, </w:t>
      </w:r>
      <w:r w:rsidRPr="004F0048">
        <w:rPr>
          <w:rStyle w:val="StyleUnderline"/>
          <w:highlight w:val="yellow"/>
        </w:rPr>
        <w:t>expands NATO funding and strengthens it significantly</w:t>
      </w:r>
      <w:r w:rsidRPr="007C1182">
        <w:rPr>
          <w:rStyle w:val="StyleUnderline"/>
        </w:rPr>
        <w:t>.</w:t>
      </w:r>
    </w:p>
    <w:p w14:paraId="0BBF0C77" w14:textId="77777777" w:rsidR="00BB4522" w:rsidRPr="007C1182" w:rsidRDefault="00BB4522" w:rsidP="00BB4522">
      <w:pPr>
        <w:rPr>
          <w:rStyle w:val="StyleUnderline"/>
        </w:rPr>
      </w:pPr>
      <w:r w:rsidRPr="007C1182">
        <w:rPr>
          <w:rStyle w:val="StyleUnderline"/>
        </w:rPr>
        <w:t xml:space="preserve">He </w:t>
      </w:r>
      <w:r w:rsidRPr="004F0048">
        <w:rPr>
          <w:rStyle w:val="StyleUnderline"/>
          <w:highlight w:val="yellow"/>
        </w:rPr>
        <w:t>puts our cyberwarfare systems on an offensive footing, and,</w:t>
      </w:r>
      <w:r w:rsidRPr="007C1182">
        <w:rPr>
          <w:rStyle w:val="StyleUnderline"/>
        </w:rPr>
        <w:t xml:space="preserve"> most importantly, </w:t>
      </w:r>
      <w:r w:rsidRPr="004F0048">
        <w:rPr>
          <w:rStyle w:val="StyleUnderline"/>
          <w:highlight w:val="yellow"/>
        </w:rPr>
        <w:t>strengthens</w:t>
      </w:r>
      <w:r w:rsidRPr="007C1182">
        <w:rPr>
          <w:rStyle w:val="StyleUnderline"/>
        </w:rPr>
        <w:t xml:space="preserve"> the most crucial factor of U</w:t>
      </w:r>
      <w:r w:rsidRPr="004F0048">
        <w:rPr>
          <w:rStyle w:val="StyleUnderline"/>
          <w:highlight w:val="yellow"/>
        </w:rPr>
        <w:t>.S. foreign policy</w:t>
      </w:r>
      <w:r w:rsidRPr="007C1182">
        <w:rPr>
          <w:rStyle w:val="StyleUnderline"/>
        </w:rPr>
        <w:t xml:space="preserve"> — </w:t>
      </w:r>
      <w:r w:rsidRPr="004F0048">
        <w:rPr>
          <w:rStyle w:val="StyleUnderline"/>
          <w:highlight w:val="yellow"/>
        </w:rPr>
        <w:t>the U.S. economy</w:t>
      </w:r>
      <w:r w:rsidRPr="007C1182">
        <w:rPr>
          <w:rStyle w:val="StyleUnderline"/>
        </w:rPr>
        <w:t xml:space="preserve">, </w:t>
      </w:r>
      <w:r w:rsidRPr="004F0048">
        <w:rPr>
          <w:rStyle w:val="StyleUnderline"/>
          <w:highlight w:val="yellow"/>
        </w:rPr>
        <w:t>and secures the dollar as the unrivaled reserve currency</w:t>
      </w:r>
      <w:r w:rsidRPr="007C1182">
        <w:rPr>
          <w:rStyle w:val="StyleUnderline"/>
        </w:rPr>
        <w:t xml:space="preserve"> in the world, a powerful weapon that underpins all trade and major deals worldwide.</w:t>
      </w:r>
    </w:p>
    <w:p w14:paraId="3B4DEB86" w14:textId="77777777" w:rsidR="00BB4522" w:rsidRDefault="00BB4522" w:rsidP="00BB4522">
      <w:r>
        <w:t>I have no idea what the guy is thinking.</w:t>
      </w:r>
    </w:p>
    <w:p w14:paraId="375159A8" w14:textId="77777777" w:rsidR="00BB4522" w:rsidRDefault="00BB4522" w:rsidP="00BB4522">
      <w:r>
        <w:t>I often have no idea what he is saying, but, objectively, I feel a lot safer today than I did under his past several predecessors. I cannot mind read the guy and have no interest in writing “Trump Agonistes,” in the vein of Gary Wills’ book about Nixon. But, to paraphrase Teddy Roosevelt, “Speak incoherently and carry a big stick,” seems to be working for him. President Richard Nixon was described by his aide John Ehrlichman as the “mad monk,” combining foreign policy strategy with unpredictable execution. Well, Trump has certainly nailed that one.</w:t>
      </w:r>
    </w:p>
    <w:p w14:paraId="46E9640A" w14:textId="77777777" w:rsidR="00BB4522" w:rsidRPr="007C1182" w:rsidRDefault="00BB4522" w:rsidP="00BB4522">
      <w:pPr>
        <w:rPr>
          <w:rStyle w:val="StyleUnderline"/>
        </w:rPr>
      </w:pPr>
      <w:r w:rsidRPr="007C1182">
        <w:rPr>
          <w:rStyle w:val="StyleUnderline"/>
        </w:rPr>
        <w:t xml:space="preserve">In global hot spots, </w:t>
      </w:r>
      <w:r w:rsidRPr="004F0048">
        <w:rPr>
          <w:rStyle w:val="StyleUnderline"/>
          <w:highlight w:val="yellow"/>
        </w:rPr>
        <w:t>North Korea has actually stopped making headlines with nuclear tests and missile launches</w:t>
      </w:r>
      <w:r w:rsidRPr="007C1182">
        <w:rPr>
          <w:rStyle w:val="StyleUnderline"/>
        </w:rPr>
        <w:t xml:space="preserve"> (although that may change any day), and </w:t>
      </w:r>
      <w:r w:rsidRPr="004F0048">
        <w:rPr>
          <w:rStyle w:val="StyleUnderline"/>
          <w:highlight w:val="yellow"/>
        </w:rPr>
        <w:t>Iran is falling apart from within due to American sanctions</w:t>
      </w:r>
      <w:r w:rsidRPr="007C1182">
        <w:rPr>
          <w:rStyle w:val="StyleUnderline"/>
        </w:rPr>
        <w:t xml:space="preserve"> and the awful economic policies of the regime, and in spite of the quisling, mercantilist, cynical (I repeat myself) policies of the European Union.</w:t>
      </w:r>
    </w:p>
    <w:p w14:paraId="02AF9D97" w14:textId="77777777" w:rsidR="00BB4522" w:rsidRPr="007C1182" w:rsidRDefault="00BB4522" w:rsidP="00BB4522">
      <w:pPr>
        <w:rPr>
          <w:rStyle w:val="StyleUnderline"/>
        </w:rPr>
      </w:pPr>
      <w:r w:rsidRPr="007C1182">
        <w:rPr>
          <w:rStyle w:val="StyleUnderline"/>
        </w:rPr>
        <w:t xml:space="preserve">The Magnitsky Act </w:t>
      </w:r>
      <w:r w:rsidRPr="004F0048">
        <w:rPr>
          <w:rStyle w:val="StyleUnderline"/>
          <w:highlight w:val="yellow"/>
        </w:rPr>
        <w:t>sanctions</w:t>
      </w:r>
      <w:r w:rsidRPr="007C1182">
        <w:rPr>
          <w:rStyle w:val="StyleUnderline"/>
        </w:rPr>
        <w:t xml:space="preserve">, which bar individuals complicit in human rights abuses from traveling to or owning assets in the West, are still in place (and </w:t>
      </w:r>
      <w:r w:rsidRPr="004F0048">
        <w:rPr>
          <w:rStyle w:val="StyleUnderline"/>
          <w:highlight w:val="yellow"/>
        </w:rPr>
        <w:t>expanding) on Putin’s cronies</w:t>
      </w:r>
      <w:r w:rsidRPr="007C1182">
        <w:rPr>
          <w:rStyle w:val="StyleUnderline"/>
        </w:rPr>
        <w:t xml:space="preserve">, and </w:t>
      </w:r>
      <w:r w:rsidRPr="004F0048">
        <w:rPr>
          <w:rStyle w:val="StyleUnderline"/>
          <w:highlight w:val="yellow"/>
        </w:rPr>
        <w:t>that</w:t>
      </w:r>
      <w:r w:rsidRPr="007C1182">
        <w:rPr>
          <w:rStyle w:val="StyleUnderline"/>
        </w:rPr>
        <w:t xml:space="preserve"> really </w:t>
      </w:r>
      <w:r w:rsidRPr="004F0048">
        <w:rPr>
          <w:rStyle w:val="StyleUnderline"/>
          <w:highlight w:val="yellow"/>
        </w:rPr>
        <w:t>annoys and threatens the Russian leadership</w:t>
      </w:r>
      <w:r w:rsidRPr="007C1182">
        <w:rPr>
          <w:rStyle w:val="StyleUnderline"/>
        </w:rPr>
        <w:t>.</w:t>
      </w:r>
    </w:p>
    <w:p w14:paraId="263D680C" w14:textId="77777777" w:rsidR="00BB4522" w:rsidRDefault="00BB4522" w:rsidP="00BB4522">
      <w:r>
        <w:t>America lives in a tough neighborhood. Many of the largest and most dangerous countries are run by hoodlums: They would all laugh at the conversations and social theories espoused in cocktail parties in New York and Nantucket, Mass., San Francisco and Hollywood.</w:t>
      </w:r>
    </w:p>
    <w:p w14:paraId="1CCD6510" w14:textId="77777777" w:rsidR="00BB4522" w:rsidRPr="007C1182" w:rsidRDefault="00BB4522" w:rsidP="00BB4522">
      <w:pPr>
        <w:rPr>
          <w:rStyle w:val="StyleUnderline"/>
        </w:rPr>
      </w:pPr>
      <w:r w:rsidRPr="007C1182">
        <w:rPr>
          <w:rStyle w:val="StyleUnderline"/>
        </w:rPr>
        <w:t xml:space="preserve">I do believe that peace comes from strength. So, maybe, just maybe, </w:t>
      </w:r>
      <w:r w:rsidRPr="004F0048">
        <w:rPr>
          <w:rStyle w:val="StyleUnderline"/>
          <w:highlight w:val="yellow"/>
        </w:rPr>
        <w:t>we have a president who actually understands our enemies</w:t>
      </w:r>
      <w:r w:rsidRPr="007C1182">
        <w:rPr>
          <w:rStyle w:val="StyleUnderline"/>
        </w:rPr>
        <w:t xml:space="preserve"> and speaks their language at an instinctive and visceral level. His political vocabulary is very different: It is not pretty; It is not “diplomatic.” From a conventional perspective, </w:t>
      </w:r>
      <w:r w:rsidRPr="004F0048">
        <w:rPr>
          <w:rStyle w:val="StyleUnderline"/>
          <w:highlight w:val="yellow"/>
        </w:rPr>
        <w:t>it is “cringe-worthy.” But that does not necessarily make it wrong</w:t>
      </w:r>
      <w:r w:rsidRPr="007C1182">
        <w:rPr>
          <w:rStyle w:val="StyleUnderline"/>
        </w:rPr>
        <w:t xml:space="preserve"> in defending America’s interests.</w:t>
      </w:r>
    </w:p>
    <w:p w14:paraId="0EAAD2FC" w14:textId="77777777" w:rsidR="00BB4522" w:rsidRDefault="00BB4522" w:rsidP="00BB4522">
      <w:pPr>
        <w:pStyle w:val="Heading4"/>
      </w:pPr>
      <w:r>
        <w:t>Trump’s disruptive foreign policy is working</w:t>
      </w:r>
    </w:p>
    <w:p w14:paraId="4A6CBB8D" w14:textId="77777777" w:rsidR="00BB4522" w:rsidRPr="00E1160D" w:rsidRDefault="00BB4522" w:rsidP="00BB4522">
      <w:pPr>
        <w:rPr>
          <w:rStyle w:val="Style13ptBold"/>
          <w:b w:val="0"/>
          <w:bCs w:val="0"/>
          <w:sz w:val="22"/>
        </w:rPr>
      </w:pPr>
      <w:r>
        <w:rPr>
          <w:rStyle w:val="Style13ptBold"/>
        </w:rPr>
        <w:t>Heinrichs 18</w:t>
      </w:r>
      <w:r>
        <w:t xml:space="preserve">. Rebeccah L. Heinrichs is a senior fellow at Hudson Institute where she specializes in nuclear deterrence and missile defense. Rebeccah serves as an adjunct professor at the Institute of World Politics where she teaches nuclear deterrence theory. She is a prolific writer, publishing in online and print media as well as academic journals, and a regular commentator on major cable news and radio outlets. Rebeccah earned her M.A. in National Security and Strategic Studies from the U.S. Naval War College, and graduated with highest distinction from its College of Naval Command and Staff, receiving the Director’s Award for academic excellence. She earned her B.A. in History and Political Science from Ashland University in Ohio and was an Ashbrook Scholar, [“Decisive, Disruptive, and Overdue: The Trump Foreign Policy”, 11-1-18, </w:t>
      </w:r>
      <w:r>
        <w:rPr>
          <w:i/>
          <w:iCs/>
        </w:rPr>
        <w:t>Hudson Institute</w:t>
      </w:r>
      <w:r>
        <w:t xml:space="preserve">, Accessed 7-27-19, URL: </w:t>
      </w:r>
      <w:hyperlink r:id="rId17" w:history="1">
        <w:r w:rsidRPr="00285351">
          <w:rPr>
            <w:rStyle w:val="Hyperlink"/>
          </w:rPr>
          <w:t>https://www.hudson.org/research/14654-decisive-disruptive-and-overdue-the-trump-foreign-policy</w:t>
        </w:r>
      </w:hyperlink>
      <w:r>
        <w:t xml:space="preserve">] RN </w:t>
      </w:r>
    </w:p>
    <w:p w14:paraId="4863FE4B" w14:textId="77777777" w:rsidR="00BB4522" w:rsidRDefault="00BB4522" w:rsidP="00BB4522">
      <w:r>
        <w:t xml:space="preserve">The Trump foreign policy is like the administration’s domestic policy: a little irreverent, ambitious, and completely impervious to the warnings and pressure of the “expert class.” </w:t>
      </w:r>
      <w:r w:rsidRPr="004F0048">
        <w:rPr>
          <w:rStyle w:val="StyleUnderline"/>
          <w:highlight w:val="yellow"/>
        </w:rPr>
        <w:t>Despite early fears</w:t>
      </w:r>
      <w:r w:rsidRPr="00C6257D">
        <w:rPr>
          <w:rStyle w:val="StyleUnderline"/>
        </w:rPr>
        <w:t xml:space="preserve"> that President Donald </w:t>
      </w:r>
      <w:r w:rsidRPr="004F0048">
        <w:rPr>
          <w:rStyle w:val="StyleUnderline"/>
          <w:highlight w:val="yellow"/>
        </w:rPr>
        <w:t>Trump</w:t>
      </w:r>
      <w:r w:rsidRPr="00C6257D">
        <w:rPr>
          <w:rStyle w:val="StyleUnderline"/>
        </w:rPr>
        <w:t xml:space="preserve"> would pull American leadership back, would disengage in global affairs, and retreat to a dangerous isolationism, he </w:t>
      </w:r>
      <w:r w:rsidRPr="004F0048">
        <w:rPr>
          <w:rStyle w:val="StyleUnderline"/>
          <w:highlight w:val="yellow"/>
        </w:rPr>
        <w:t>is reasserting American strength and seizing bold initiative after initiative</w:t>
      </w:r>
      <w:r w:rsidRPr="00C6257D">
        <w:rPr>
          <w:rStyle w:val="StyleUnderline"/>
        </w:rPr>
        <w:t xml:space="preserve">, </w:t>
      </w:r>
      <w:r w:rsidRPr="004F0048">
        <w:rPr>
          <w:rStyle w:val="StyleUnderline"/>
          <w:highlight w:val="yellow"/>
        </w:rPr>
        <w:t>leading partners and allies in the direction he wants the free world to go.</w:t>
      </w:r>
    </w:p>
    <w:p w14:paraId="3F1F5691" w14:textId="77777777" w:rsidR="00BB4522" w:rsidRDefault="00BB4522" w:rsidP="00BB4522">
      <w:r>
        <w:t>Make no mistake, he’s no multilateralist, not in the sense the word is commonly understood. He does not seek consensus before he makes a bold move, nor does he care if his actions agitate Justin Trudeau or Emmanuel Macon or Angela Merkel. But he is happy to have nations join him when he makes a move.</w:t>
      </w:r>
    </w:p>
    <w:p w14:paraId="3048D1EB" w14:textId="77777777" w:rsidR="00BB4522" w:rsidRDefault="00BB4522" w:rsidP="00BB4522">
      <w:r>
        <w:t xml:space="preserve">The Trump “America First” has little in common with the “America First” of 1940. </w:t>
      </w:r>
      <w:r w:rsidRPr="00C6257D">
        <w:rPr>
          <w:rStyle w:val="StyleUnderline"/>
        </w:rPr>
        <w:t xml:space="preserve">Instead, </w:t>
      </w:r>
      <w:r w:rsidRPr="004F0048">
        <w:rPr>
          <w:rStyle w:val="StyleUnderline"/>
          <w:highlight w:val="yellow"/>
        </w:rPr>
        <w:t>he is leveraging</w:t>
      </w:r>
      <w:r w:rsidRPr="00C6257D">
        <w:rPr>
          <w:rStyle w:val="StyleUnderline"/>
        </w:rPr>
        <w:t xml:space="preserve"> his two biggest assets—</w:t>
      </w:r>
      <w:r w:rsidRPr="004F0048">
        <w:rPr>
          <w:rStyle w:val="StyleUnderline"/>
          <w:highlight w:val="yellow"/>
        </w:rPr>
        <w:t>the world’s largest economy and military</w:t>
      </w:r>
      <w:r w:rsidRPr="00E1160D">
        <w:rPr>
          <w:rStyle w:val="StyleUnderline"/>
        </w:rPr>
        <w:t>—</w:t>
      </w:r>
      <w:r w:rsidRPr="004F0048">
        <w:rPr>
          <w:rStyle w:val="StyleUnderline"/>
          <w:highlight w:val="yellow"/>
        </w:rPr>
        <w:t>to</w:t>
      </w:r>
      <w:r w:rsidRPr="00C6257D">
        <w:rPr>
          <w:rStyle w:val="StyleUnderline"/>
        </w:rPr>
        <w:t xml:space="preserve"> aggressively </w:t>
      </w:r>
      <w:r w:rsidRPr="004F0048">
        <w:rPr>
          <w:rStyle w:val="StyleUnderline"/>
          <w:highlight w:val="yellow"/>
        </w:rPr>
        <w:t>compete with those nations that are daring to threaten</w:t>
      </w:r>
      <w:r>
        <w:rPr>
          <w:rStyle w:val="StyleUnderline"/>
        </w:rPr>
        <w:tab/>
      </w:r>
      <w:r w:rsidRPr="00C6257D">
        <w:rPr>
          <w:rStyle w:val="StyleUnderline"/>
        </w:rPr>
        <w:t xml:space="preserve"> the United States.</w:t>
      </w:r>
    </w:p>
    <w:p w14:paraId="74A9E4A8" w14:textId="77777777" w:rsidR="00BB4522" w:rsidRDefault="00BB4522" w:rsidP="00BB4522">
      <w:r>
        <w:t>As the Trump policy documents—the National Security Strategy, National Defense Strategy, and Nuclear Posture Review—outline, the administration is aggressively taking on both Russia and China. Both nations, similarly autocratic and revanchist, have been defying calls to respect sovereign borders and democratic elections, threatening US allies both rhetorically and with military deployments, and developing weapon systems to hold at risk highly valuable US radar, ships, and satellites. Both are waging constant and overwhelming cyberattacks against private sector and government entities. China, in particular, has taken the long view and is challenging not just American interests but also America’s global leader mantle.</w:t>
      </w:r>
    </w:p>
    <w:p w14:paraId="34B5FB64" w14:textId="77777777" w:rsidR="00BB4522" w:rsidRDefault="00BB4522" w:rsidP="00BB4522">
      <w:r>
        <w:t>Throw in the rogue nations North Korea and Iran, which have attached themselves to Russian and Chinese autocrats who are happy to use them against America, and Trump and his hawkish team of national security advisors aren’t intimidated at the idea of taking all of them on at once.</w:t>
      </w:r>
    </w:p>
    <w:p w14:paraId="4479F6A2" w14:textId="77777777" w:rsidR="00BB4522" w:rsidRDefault="00BB4522" w:rsidP="00BB4522">
      <w:r>
        <w:t>Now, the administration is doing this in a rather disjointed, often surprising, and sometimes unsettling way. And that’s part of the Trump foreign policy, too. The method is important. Rather than being guided by an overarching policy, implemented by a strategy that has gone through the interagency process, President Trump acts on instinct, rarely seems to doubt his own judgment, and jumps from one massive task to the next. A new trade deal with Canada and Mexico, demanding more money and military contributions from NATO allies…or else, demanding at least a commitment from North Korea’s Kim Jung-un to dismantle his nuclear program, and insisting on getting a better trade deal with South Korea, even as Trump plays hardball with North Korea.</w:t>
      </w:r>
    </w:p>
    <w:p w14:paraId="15F76D63" w14:textId="77777777" w:rsidR="00BB4522" w:rsidRPr="00C6257D" w:rsidRDefault="00BB4522" w:rsidP="00BB4522">
      <w:pPr>
        <w:rPr>
          <w:rStyle w:val="StyleUnderline"/>
        </w:rPr>
      </w:pPr>
      <w:r w:rsidRPr="00C6257D">
        <w:rPr>
          <w:rStyle w:val="StyleUnderline"/>
        </w:rPr>
        <w:t xml:space="preserve">Whether it’s with trade, arms control agreements and treaties, sanctions, or military investments and operations, one primary principle propels </w:t>
      </w:r>
      <w:r w:rsidRPr="004F0048">
        <w:rPr>
          <w:rStyle w:val="StyleUnderline"/>
          <w:highlight w:val="yellow"/>
        </w:rPr>
        <w:t>the Trump foreign policy</w:t>
      </w:r>
      <w:r w:rsidRPr="00C6257D">
        <w:rPr>
          <w:rStyle w:val="StyleUnderline"/>
        </w:rPr>
        <w:t xml:space="preserve"> agenda forward: </w:t>
      </w:r>
      <w:r w:rsidRPr="004F0048">
        <w:rPr>
          <w:rStyle w:val="StyleUnderline"/>
          <w:highlight w:val="yellow"/>
        </w:rPr>
        <w:t>the unapologetic assertion and strengthening of American sovereignty.</w:t>
      </w:r>
    </w:p>
    <w:p w14:paraId="502C1BD9" w14:textId="77777777" w:rsidR="00BB4522" w:rsidRDefault="00BB4522" w:rsidP="00BB4522">
      <w:r>
        <w:t xml:space="preserve">Just when one thinks the president has withdrawn from the last treaty or agreement for a while, he announces he’s withdrawing from another. The president or one of his advisors, upon announcing withdrawal, explains how it has disadvantaged the United States. </w:t>
      </w:r>
      <w:r w:rsidRPr="00C6257D">
        <w:rPr>
          <w:rStyle w:val="StyleUnderline"/>
        </w:rPr>
        <w:t xml:space="preserve">The </w:t>
      </w:r>
      <w:r w:rsidRPr="004F0048">
        <w:rPr>
          <w:rStyle w:val="StyleUnderline"/>
          <w:highlight w:val="yellow"/>
        </w:rPr>
        <w:t>president has no tolerance for</w:t>
      </w:r>
      <w:r w:rsidRPr="00C6257D">
        <w:rPr>
          <w:rStyle w:val="StyleUnderline"/>
        </w:rPr>
        <w:t xml:space="preserve"> that. </w:t>
      </w:r>
      <w:r w:rsidRPr="004F0048">
        <w:rPr>
          <w:rStyle w:val="StyleUnderline"/>
          <w:highlight w:val="yellow"/>
        </w:rPr>
        <w:t>Unnecessary agreements,</w:t>
      </w:r>
      <w:r w:rsidRPr="00C6257D">
        <w:rPr>
          <w:rStyle w:val="StyleUnderline"/>
        </w:rPr>
        <w:t xml:space="preserve"> which were either negotiated poorly or have simply transitioned with time into irrelevance and weaken the US, inhibit America from reaching greater prosperity at home and limits its range of actions and influence abroad.</w:t>
      </w:r>
      <w:r>
        <w:t xml:space="preserve"> The Paris Climate Accord, the Trans-Pacific Partnership (TPP), the North Atlantic Free Trade Agreement (NAFTA), the Joint Comprehensive Plan of Action (JCPOA, or Iran Deal), US participation in the UN Human Rights Council and the UN Relief and Works Agency for Palestine Refugees in the Near East (UNRWA), and the Universal Postal Union, the Intermediate Range Nuclear Forces Treaty—they’re all history. When the International Court of Justice warned the US not to allow new sanctions against the Iran regime to violate a 1955 treaty with Iran, the Treaty of Amity, Economic Relations and Consular Rights, the administration, unfazed, simply withdrew from that treaty, too. For some of them, new agreements are now in place, for others, nothing. And President Trump loses no sleep taking the “no deal” option over a bad one.</w:t>
      </w:r>
    </w:p>
    <w:p w14:paraId="4735261A" w14:textId="77777777" w:rsidR="00BB4522" w:rsidRDefault="00BB4522" w:rsidP="00BB4522">
      <w:r>
        <w:t>But what about human rights? Has that concern, as many critics say, gone to the wayside? No, it has not. But it has a much different place in the Trump foreign policy.</w:t>
      </w:r>
    </w:p>
    <w:p w14:paraId="5D039E37" w14:textId="77777777" w:rsidR="00BB4522" w:rsidRDefault="00BB4522" w:rsidP="00BB4522">
      <w:r>
        <w:t>President Trump begins with the premise that America is good. And, as a democratic republic rooted in universal principles that align with Christianity’s principles of justice, he is starting from a good place. America’s democratic republic has not been perfect, but its founding documents and citizens have managed to create and thus far sustain the most just society the world has ever seen.</w:t>
      </w:r>
    </w:p>
    <w:p w14:paraId="6ED99DF6" w14:textId="77777777" w:rsidR="00BB4522" w:rsidRDefault="00BB4522" w:rsidP="00BB4522">
      <w:r>
        <w:t>President Trump views his job as defender of America. He is her CEO and bodyguard. He does speak of human rights and abuses, but he does not do it to inspire. Since he does not have the gift of eloquence, it might not be possible for him to do so anyway. When he speaks of human rights, he does so in the course of pressuring regimes to change a specific behavior. He uses public shame for a purpose—not to offer a moral scolding but to exact an outcome. Recall the 2018 State of the Union, when he outlined North Korea’s many shameful abuses of its people, and of American citizen Otto Warmbier. He did that for a purpose—to add more pressure to the pressure campaign that was meant to compel North Korea to negotiate a plan to dismantle its illicit nuclear program.</w:t>
      </w:r>
    </w:p>
    <w:p w14:paraId="2D8DDB7B" w14:textId="77777777" w:rsidR="00BB4522" w:rsidRPr="00C6257D" w:rsidRDefault="00BB4522" w:rsidP="00BB4522">
      <w:pPr>
        <w:rPr>
          <w:rStyle w:val="StyleUnderline"/>
        </w:rPr>
      </w:pPr>
      <w:r>
        <w:t>The Trump foreign policy does not beat the drums about human rights; no, not when there are more countries that fall short of US standards of just government than those that meet it</w:t>
      </w:r>
      <w:r w:rsidRPr="00C6257D">
        <w:rPr>
          <w:rStyle w:val="StyleUnderline"/>
        </w:rPr>
        <w:t xml:space="preserve">. President </w:t>
      </w:r>
      <w:r w:rsidRPr="004F0048">
        <w:rPr>
          <w:rStyle w:val="StyleUnderline"/>
          <w:highlight w:val="yellow"/>
        </w:rPr>
        <w:t>Trump is willing</w:t>
      </w:r>
      <w:r w:rsidRPr="00C6257D">
        <w:rPr>
          <w:rStyle w:val="StyleUnderline"/>
        </w:rPr>
        <w:t xml:space="preserve"> both </w:t>
      </w:r>
      <w:r w:rsidRPr="004F0048">
        <w:rPr>
          <w:rStyle w:val="StyleUnderline"/>
          <w:highlight w:val="yellow"/>
        </w:rPr>
        <w:t>to</w:t>
      </w:r>
      <w:r w:rsidRPr="00C6257D">
        <w:rPr>
          <w:rStyle w:val="StyleUnderline"/>
        </w:rPr>
        <w:t xml:space="preserve"> make distinctions and </w:t>
      </w:r>
      <w:r w:rsidRPr="004F0048">
        <w:rPr>
          <w:rStyle w:val="StyleUnderline"/>
          <w:highlight w:val="yellow"/>
        </w:rPr>
        <w:t xml:space="preserve">act boldly while maintaining a </w:t>
      </w:r>
      <w:r w:rsidRPr="00E1160D">
        <w:rPr>
          <w:rStyle w:val="StyleUnderline"/>
        </w:rPr>
        <w:t xml:space="preserve">far more </w:t>
      </w:r>
      <w:r w:rsidRPr="004F0048">
        <w:rPr>
          <w:rStyle w:val="StyleUnderline"/>
          <w:highlight w:val="yellow"/>
        </w:rPr>
        <w:t>modest view about what the U</w:t>
      </w:r>
      <w:r w:rsidRPr="00C6257D">
        <w:rPr>
          <w:rStyle w:val="StyleUnderline"/>
        </w:rPr>
        <w:t xml:space="preserve">nited </w:t>
      </w:r>
      <w:r w:rsidRPr="004F0048">
        <w:rPr>
          <w:rStyle w:val="StyleUnderline"/>
          <w:highlight w:val="yellow"/>
        </w:rPr>
        <w:t>St</w:t>
      </w:r>
      <w:r w:rsidRPr="00C6257D">
        <w:rPr>
          <w:rStyle w:val="StyleUnderline"/>
        </w:rPr>
        <w:t xml:space="preserve">ates </w:t>
      </w:r>
      <w:r w:rsidRPr="004F0048">
        <w:rPr>
          <w:rStyle w:val="StyleUnderline"/>
          <w:highlight w:val="yellow"/>
        </w:rPr>
        <w:t xml:space="preserve">is </w:t>
      </w:r>
      <w:r w:rsidRPr="00E1160D">
        <w:rPr>
          <w:rStyle w:val="StyleUnderline"/>
        </w:rPr>
        <w:t xml:space="preserve">actually </w:t>
      </w:r>
      <w:r w:rsidRPr="004F0048">
        <w:rPr>
          <w:rStyle w:val="StyleUnderline"/>
          <w:highlight w:val="yellow"/>
        </w:rPr>
        <w:t>able to achieve in the domestic affairs of other nations</w:t>
      </w:r>
      <w:r w:rsidRPr="00C6257D">
        <w:rPr>
          <w:rStyle w:val="StyleUnderline"/>
        </w:rPr>
        <w:t xml:space="preserve">, especially in the short term. </w:t>
      </w:r>
      <w:r w:rsidRPr="004F0048">
        <w:rPr>
          <w:rStyle w:val="StyleUnderline"/>
          <w:highlight w:val="yellow"/>
        </w:rPr>
        <w:t>Rather than reprimanding dictators for</w:t>
      </w:r>
      <w:r w:rsidRPr="00C6257D">
        <w:rPr>
          <w:rStyle w:val="StyleUnderline"/>
        </w:rPr>
        <w:t xml:space="preserve"> their </w:t>
      </w:r>
      <w:r w:rsidRPr="004F0048">
        <w:rPr>
          <w:rStyle w:val="StyleUnderline"/>
          <w:highlight w:val="yellow"/>
        </w:rPr>
        <w:t>abuses</w:t>
      </w:r>
      <w:r w:rsidRPr="00C6257D">
        <w:rPr>
          <w:rStyle w:val="StyleUnderline"/>
        </w:rPr>
        <w:t xml:space="preserve"> as the administration’s own cause and even flirting with the idea of toppling one dictator to replace him with another, the </w:t>
      </w:r>
      <w:r w:rsidRPr="004F0048">
        <w:rPr>
          <w:rStyle w:val="StyleUnderline"/>
          <w:highlight w:val="yellow"/>
        </w:rPr>
        <w:t>Trump</w:t>
      </w:r>
      <w:r w:rsidRPr="00C6257D">
        <w:rPr>
          <w:rStyle w:val="StyleUnderline"/>
        </w:rPr>
        <w:t xml:space="preserve"> foreign policy </w:t>
      </w:r>
      <w:r w:rsidRPr="004F0048">
        <w:rPr>
          <w:rStyle w:val="StyleUnderline"/>
          <w:highlight w:val="yellow"/>
        </w:rPr>
        <w:t>seeks to make do with current regimes</w:t>
      </w:r>
      <w:r w:rsidRPr="00C6257D">
        <w:rPr>
          <w:rStyle w:val="StyleUnderline"/>
        </w:rPr>
        <w:t xml:space="preserve">, barring an existential threat from one. Instead, it attempts to be that example, the Shining City on a Hill, and to encourage reforms toward justice as it usefully can, as it works to care first and foremost for its own citizens. Notably, </w:t>
      </w:r>
      <w:r w:rsidRPr="004F0048">
        <w:rPr>
          <w:rStyle w:val="StyleUnderline"/>
          <w:highlight w:val="yellow"/>
        </w:rPr>
        <w:t>he takes</w:t>
      </w:r>
      <w:r w:rsidRPr="00C6257D">
        <w:rPr>
          <w:rStyle w:val="StyleUnderline"/>
        </w:rPr>
        <w:t xml:space="preserve"> the imprisonment and </w:t>
      </w:r>
      <w:r w:rsidRPr="004F0048">
        <w:rPr>
          <w:rStyle w:val="StyleUnderline"/>
          <w:highlight w:val="yellow"/>
        </w:rPr>
        <w:t>injury of Americans</w:t>
      </w:r>
      <w:r w:rsidRPr="00C6257D">
        <w:rPr>
          <w:rStyle w:val="StyleUnderline"/>
        </w:rPr>
        <w:t xml:space="preserve"> at the hands of dictators deadly </w:t>
      </w:r>
      <w:r w:rsidRPr="004F0048">
        <w:rPr>
          <w:rStyle w:val="StyleUnderline"/>
          <w:highlight w:val="yellow"/>
        </w:rPr>
        <w:t>seriously</w:t>
      </w:r>
      <w:r w:rsidRPr="00C6257D">
        <w:rPr>
          <w:rStyle w:val="StyleUnderline"/>
        </w:rPr>
        <w:t xml:space="preserve"> and does not view the same fate of non-Americans as his primary concern.</w:t>
      </w:r>
    </w:p>
    <w:p w14:paraId="3629D3ED" w14:textId="77777777" w:rsidR="00BB4522" w:rsidRDefault="00BB4522" w:rsidP="00BB4522">
      <w:pPr>
        <w:rPr>
          <w:rStyle w:val="StyleUnderline"/>
        </w:rPr>
      </w:pPr>
      <w:r>
        <w:t xml:space="preserve">The Trump foreign policy has done all of this imperfectly and boldly while sometimes inducing cringes from those who agree in principle. Some of the efforts have resulted in amazing successes, and some are still to be determined (like the diplomatic effort to dismantle North Korea’s nuclear missile program). </w:t>
      </w:r>
      <w:r w:rsidRPr="00C6257D">
        <w:rPr>
          <w:rStyle w:val="StyleUnderline"/>
        </w:rPr>
        <w:t xml:space="preserve">President </w:t>
      </w:r>
      <w:r w:rsidRPr="004F0048">
        <w:rPr>
          <w:rStyle w:val="StyleUnderline"/>
          <w:highlight w:val="yellow"/>
        </w:rPr>
        <w:t>Trump</w:t>
      </w:r>
      <w:r w:rsidRPr="00C6257D">
        <w:rPr>
          <w:rStyle w:val="StyleUnderline"/>
        </w:rPr>
        <w:t xml:space="preserve"> is leading a </w:t>
      </w:r>
      <w:r w:rsidRPr="004F0048">
        <w:rPr>
          <w:rStyle w:val="StyleUnderline"/>
          <w:highlight w:val="yellow"/>
        </w:rPr>
        <w:t>foreign policy</w:t>
      </w:r>
      <w:r w:rsidRPr="00C6257D">
        <w:rPr>
          <w:rStyle w:val="StyleUnderline"/>
        </w:rPr>
        <w:t xml:space="preserve"> that </w:t>
      </w:r>
      <w:r w:rsidRPr="004F0048">
        <w:rPr>
          <w:rStyle w:val="StyleUnderline"/>
          <w:highlight w:val="yellow"/>
        </w:rPr>
        <w:t>is energetic, decisive, and even disruptive</w:t>
      </w:r>
      <w:r w:rsidRPr="00C6257D">
        <w:rPr>
          <w:rStyle w:val="StyleUnderline"/>
        </w:rPr>
        <w:t xml:space="preserve">. But </w:t>
      </w:r>
      <w:r w:rsidRPr="004F0048">
        <w:rPr>
          <w:rStyle w:val="StyleUnderline"/>
          <w:highlight w:val="yellow"/>
        </w:rPr>
        <w:t>disruption was overdue</w:t>
      </w:r>
      <w:r w:rsidRPr="00C6257D">
        <w:rPr>
          <w:rStyle w:val="StyleUnderline"/>
        </w:rPr>
        <w:t xml:space="preserve"> after decades of foreign policies that were more idealistic and often weakened American strength, influence, and prosperity. Some of the consequences of the decisions and actions </w:t>
      </w:r>
      <w:r w:rsidRPr="004F0048">
        <w:rPr>
          <w:rStyle w:val="StyleUnderline"/>
          <w:highlight w:val="yellow"/>
        </w:rPr>
        <w:t>he has already</w:t>
      </w:r>
      <w:r w:rsidRPr="00C6257D">
        <w:rPr>
          <w:rStyle w:val="StyleUnderline"/>
        </w:rPr>
        <w:t xml:space="preserve"> made are yet to be seen and fully felt, and they no doubt have </w:t>
      </w:r>
      <w:r w:rsidRPr="004F0048">
        <w:rPr>
          <w:rStyle w:val="StyleUnderline"/>
          <w:highlight w:val="yellow"/>
        </w:rPr>
        <w:t>altered regional and even global dynamics</w:t>
      </w:r>
      <w:r w:rsidRPr="00C6257D">
        <w:rPr>
          <w:rStyle w:val="StyleUnderline"/>
        </w:rPr>
        <w:t>. And it’s only been two years.</w:t>
      </w:r>
    </w:p>
    <w:p w14:paraId="7DB4078E" w14:textId="77777777" w:rsidR="00BB4522" w:rsidRDefault="00BB4522" w:rsidP="00BB4522">
      <w:pPr>
        <w:rPr>
          <w:rStyle w:val="StyleUnderline"/>
        </w:rPr>
      </w:pPr>
    </w:p>
    <w:p w14:paraId="7E92D854" w14:textId="77777777" w:rsidR="00BB4522" w:rsidRDefault="00BB4522" w:rsidP="00BB4522">
      <w:pPr>
        <w:pStyle w:val="Heading4"/>
      </w:pPr>
      <w:r>
        <w:t>Sanctions on Moscow and aggressive policy towards Beijing shows Trump success</w:t>
      </w:r>
    </w:p>
    <w:p w14:paraId="6282178F" w14:textId="77777777" w:rsidR="00BB4522" w:rsidRPr="00B60275" w:rsidRDefault="00BB4522" w:rsidP="00BB4522">
      <w:pPr>
        <w:rPr>
          <w:b/>
          <w:bCs/>
          <w:sz w:val="26"/>
        </w:rPr>
      </w:pPr>
      <w:r>
        <w:rPr>
          <w:rStyle w:val="Style13ptBold"/>
        </w:rPr>
        <w:t>Kazianis 18</w:t>
      </w:r>
      <w:r>
        <w:t xml:space="preserve">. Harry J. Kazianis is Senior Director of Korean Studies at the Center for the National Interest. He also serves as Executive Editor of its publishing arm, The National Interest. Mr. Kazianis is a recognized expert on national security issues involving North &amp; South Korea, China, the Asia-Pacific, general U.S. foreign policy and national security challenges. Kazianis is also Fellow for National Security Affairs at the Potomac Foundation and a non-resident Senior Fellow at the University of Nottingham (UK), [“Trump has the right foreign policy strategy — he just needs to stop talking”, 7-17-18, </w:t>
      </w:r>
      <w:r>
        <w:rPr>
          <w:i/>
          <w:iCs/>
        </w:rPr>
        <w:t>The Hill</w:t>
      </w:r>
      <w:r>
        <w:t xml:space="preserve">, Accessed 7-27-19, URL: </w:t>
      </w:r>
      <w:hyperlink r:id="rId18" w:history="1">
        <w:r w:rsidRPr="00285351">
          <w:rPr>
            <w:rStyle w:val="Hyperlink"/>
          </w:rPr>
          <w:t>https://thehill.com/opinion/white-house/397438-trump-has-the-right-foreign-policy-strategy-he-just-needs-to-stop-talking</w:t>
        </w:r>
      </w:hyperlink>
      <w:r>
        <w:t>] RN</w:t>
      </w:r>
    </w:p>
    <w:p w14:paraId="33CEAB55" w14:textId="77777777" w:rsidR="00BB4522" w:rsidRDefault="00BB4522" w:rsidP="00BB4522">
      <w:r>
        <w:t xml:space="preserve">Washington’s talking heads worked all night and into the morning, discussing the potential damage from the U.S.-Russia summit. </w:t>
      </w:r>
      <w:r w:rsidRPr="001F2627">
        <w:rPr>
          <w:rStyle w:val="StyleUnderline"/>
        </w:rPr>
        <w:t xml:space="preserve">Yet, over the long term, </w:t>
      </w:r>
      <w:r w:rsidRPr="004F0048">
        <w:rPr>
          <w:rStyle w:val="StyleUnderline"/>
          <w:highlight w:val="yellow"/>
        </w:rPr>
        <w:t>there will be no true fallout from</w:t>
      </w:r>
      <w:r w:rsidRPr="001F2627">
        <w:rPr>
          <w:rStyle w:val="StyleUnderline"/>
        </w:rPr>
        <w:t xml:space="preserve"> President </w:t>
      </w:r>
      <w:r w:rsidRPr="004F0048">
        <w:rPr>
          <w:rStyle w:val="StyleUnderline"/>
          <w:highlight w:val="yellow"/>
        </w:rPr>
        <w:t>Trump’s</w:t>
      </w:r>
      <w:r w:rsidRPr="001F2627">
        <w:rPr>
          <w:rStyle w:val="StyleUnderline"/>
        </w:rPr>
        <w:t xml:space="preserve"> </w:t>
      </w:r>
      <w:r w:rsidRPr="004F0048">
        <w:rPr>
          <w:rStyle w:val="StyleUnderline"/>
          <w:highlight w:val="yellow"/>
        </w:rPr>
        <w:t>badly chosen words at</w:t>
      </w:r>
      <w:r w:rsidRPr="001F2627">
        <w:rPr>
          <w:rStyle w:val="StyleUnderline"/>
        </w:rPr>
        <w:t xml:space="preserve"> the end of his press conference with thug-in-chief Vladimir </w:t>
      </w:r>
      <w:r w:rsidRPr="004F0048">
        <w:rPr>
          <w:rStyle w:val="StyleUnderline"/>
          <w:highlight w:val="yellow"/>
        </w:rPr>
        <w:t>Putin</w:t>
      </w:r>
      <w:r w:rsidRPr="001F2627">
        <w:rPr>
          <w:rStyle w:val="StyleUnderline"/>
        </w:rPr>
        <w:t>.</w:t>
      </w:r>
    </w:p>
    <w:p w14:paraId="1A8FA250" w14:textId="77777777" w:rsidR="00BB4522" w:rsidRDefault="00BB4522" w:rsidP="00BB4522">
      <w:r>
        <w:t>While Trump clearly made a colossal mistake, throwing his intelligence agencies under the bus while standing beside the man who ordered an attack on our democracy, he likely will weather the storm — at least this time.</w:t>
      </w:r>
    </w:p>
    <w:p w14:paraId="1352A704" w14:textId="77777777" w:rsidR="00BB4522" w:rsidRPr="001F2627" w:rsidRDefault="00BB4522" w:rsidP="00BB4522">
      <w:pPr>
        <w:rPr>
          <w:rStyle w:val="StyleUnderline"/>
        </w:rPr>
      </w:pPr>
      <w:r w:rsidRPr="001F2627">
        <w:rPr>
          <w:rStyle w:val="StyleUnderline"/>
        </w:rPr>
        <w:t xml:space="preserve">Luckily for our president, </w:t>
      </w:r>
      <w:r w:rsidRPr="004F0048">
        <w:rPr>
          <w:rStyle w:val="StyleUnderline"/>
          <w:highlight w:val="yellow"/>
        </w:rPr>
        <w:t>where America stands in the global pecking order is on the rise</w:t>
      </w:r>
      <w:r w:rsidRPr="001F2627">
        <w:rPr>
          <w:rStyle w:val="StyleUnderline"/>
        </w:rPr>
        <w:t xml:space="preserve"> — and, looked at objectively without a political lens, all </w:t>
      </w:r>
      <w:r w:rsidRPr="004F0048">
        <w:rPr>
          <w:rStyle w:val="StyleUnderline"/>
          <w:highlight w:val="yellow"/>
        </w:rPr>
        <w:t>thanks to Trump’s policies</w:t>
      </w:r>
      <w:r w:rsidRPr="001F2627">
        <w:rPr>
          <w:rStyle w:val="StyleUnderline"/>
        </w:rPr>
        <w:t>.</w:t>
      </w:r>
    </w:p>
    <w:p w14:paraId="64DDF0A9" w14:textId="77777777" w:rsidR="00BB4522" w:rsidRPr="001F2627" w:rsidRDefault="00BB4522" w:rsidP="00BB4522">
      <w:pPr>
        <w:rPr>
          <w:rStyle w:val="StyleUnderline"/>
        </w:rPr>
      </w:pPr>
      <w:r w:rsidRPr="001F2627">
        <w:rPr>
          <w:rStyle w:val="StyleUnderline"/>
        </w:rPr>
        <w:t xml:space="preserve">For example, </w:t>
      </w:r>
      <w:r w:rsidRPr="004F0048">
        <w:rPr>
          <w:rStyle w:val="StyleUnderline"/>
          <w:highlight w:val="yellow"/>
        </w:rPr>
        <w:t>NATO remains intact and is getting stronger, thanks to growing military budgets</w:t>
      </w:r>
      <w:r w:rsidRPr="001F2627">
        <w:rPr>
          <w:rStyle w:val="StyleUnderline"/>
        </w:rPr>
        <w:t xml:space="preserve"> — something for which Trump can take. Russia is a weak, declining power, with nothing more to offer the world than oil and guns. </w:t>
      </w:r>
      <w:r w:rsidRPr="004F0048">
        <w:rPr>
          <w:rStyle w:val="StyleUnderline"/>
          <w:highlight w:val="yellow"/>
        </w:rPr>
        <w:t>No</w:t>
      </w:r>
      <w:r w:rsidRPr="001F2627">
        <w:rPr>
          <w:rStyle w:val="StyleUnderline"/>
        </w:rPr>
        <w:t xml:space="preserve">rth </w:t>
      </w:r>
      <w:r w:rsidRPr="004F0048">
        <w:rPr>
          <w:rStyle w:val="StyleUnderline"/>
          <w:highlight w:val="yellow"/>
        </w:rPr>
        <w:t>Ko</w:t>
      </w:r>
      <w:r w:rsidRPr="001F2627">
        <w:rPr>
          <w:rStyle w:val="StyleUnderline"/>
        </w:rPr>
        <w:t xml:space="preserve">rea, for now, </w:t>
      </w:r>
      <w:r w:rsidRPr="004F0048">
        <w:rPr>
          <w:rStyle w:val="StyleUnderline"/>
          <w:highlight w:val="yellow"/>
        </w:rPr>
        <w:t>has been tamed</w:t>
      </w:r>
      <w:r w:rsidRPr="001F2627">
        <w:rPr>
          <w:rStyle w:val="StyleUnderline"/>
        </w:rPr>
        <w:t xml:space="preserve">. The </w:t>
      </w:r>
      <w:r w:rsidRPr="004F0048">
        <w:rPr>
          <w:rStyle w:val="StyleUnderline"/>
          <w:highlight w:val="yellow"/>
        </w:rPr>
        <w:t>U.S. economy is strong</w:t>
      </w:r>
      <w:r w:rsidRPr="001F2627">
        <w:rPr>
          <w:rStyle w:val="StyleUnderline"/>
        </w:rPr>
        <w:t>, our military might is slowly being restored and will dominate the battlefield for decades to come. That is all thanks to an administration that clearly has had many challenges to overcome but has, on balance, delivered results at home and abroad.</w:t>
      </w:r>
    </w:p>
    <w:p w14:paraId="316663AE" w14:textId="77777777" w:rsidR="00BB4522" w:rsidRDefault="00BB4522" w:rsidP="00BB4522">
      <w:r>
        <w:t>Trump clearly has the right policies. Yet, as showcased Monday, he can undermine it all with shoot-from-the-hip comments that could prove politically fatal if he is not careful. When he opens his mouth without thinking through his actions, fawns over America’s enemies, or goes on Twitter in a rant-style rage, he chances undoing all of his success — and he must learn a lesson from Helsinki, or else.</w:t>
      </w:r>
    </w:p>
    <w:p w14:paraId="400ACD59" w14:textId="77777777" w:rsidR="00BB4522" w:rsidRDefault="00BB4522" w:rsidP="00BB4522">
      <w:r>
        <w:t>Consider this: If you ignored (as I try to do) all of the president’s Twitter and press conference rants, Trump has a standard, even Reagan-like foreign policy outlook, clearly demonstrated in his policies towards America’s greatest geopolitical rivals.</w:t>
      </w:r>
    </w:p>
    <w:p w14:paraId="79749F94" w14:textId="77777777" w:rsidR="00BB4522" w:rsidRDefault="00BB4522" w:rsidP="00BB4522">
      <w:r w:rsidRPr="001F2627">
        <w:rPr>
          <w:rStyle w:val="StyleUnderline"/>
        </w:rPr>
        <w:t xml:space="preserve">First, consider his policy on Russia, where </w:t>
      </w:r>
      <w:r w:rsidRPr="004F0048">
        <w:rPr>
          <w:rStyle w:val="StyleUnderline"/>
          <w:highlight w:val="yellow"/>
        </w:rPr>
        <w:t>he has pushed back harder on Moscow’s rogue antics than</w:t>
      </w:r>
      <w:r w:rsidRPr="001F2627">
        <w:rPr>
          <w:rStyle w:val="StyleUnderline"/>
        </w:rPr>
        <w:t xml:space="preserve"> Barack </w:t>
      </w:r>
      <w:r w:rsidRPr="004F0048">
        <w:rPr>
          <w:rStyle w:val="StyleUnderline"/>
          <w:highlight w:val="yellow"/>
        </w:rPr>
        <w:t>Obama</w:t>
      </w:r>
      <w:r w:rsidRPr="001F2627">
        <w:rPr>
          <w:rStyle w:val="StyleUnderline"/>
        </w:rPr>
        <w:t xml:space="preserve"> ever did. </w:t>
      </w:r>
      <w:r w:rsidRPr="004F0048">
        <w:rPr>
          <w:rStyle w:val="StyleUnderline"/>
          <w:highlight w:val="yellow"/>
        </w:rPr>
        <w:t>Trump</w:t>
      </w:r>
      <w:r w:rsidRPr="001F2627">
        <w:rPr>
          <w:rStyle w:val="StyleUnderline"/>
        </w:rPr>
        <w:t xml:space="preserve"> is </w:t>
      </w:r>
      <w:r w:rsidRPr="004F0048">
        <w:rPr>
          <w:rStyle w:val="StyleUnderline"/>
          <w:highlight w:val="yellow"/>
        </w:rPr>
        <w:t>arming Ukraine, applying additional sanctions on Moscow,</w:t>
      </w:r>
      <w:r w:rsidRPr="001F2627">
        <w:rPr>
          <w:rStyle w:val="StyleUnderline"/>
        </w:rPr>
        <w:t xml:space="preserve"> and even attacked close Russian ally Syria — even when Moscow threatened repercussions would be forthcoming.</w:t>
      </w:r>
      <w:r>
        <w:t xml:space="preserve"> If you never read a Trump tweet, turned on the TV or logged on to Twitter, and just looked at policy, you would think Trump was waging a new Cold War on Putin.</w:t>
      </w:r>
    </w:p>
    <w:p w14:paraId="0A1ADF37" w14:textId="77777777" w:rsidR="00BB4522" w:rsidRDefault="00BB4522" w:rsidP="00BB4522">
      <w:r w:rsidRPr="001F2627">
        <w:rPr>
          <w:rStyle w:val="StyleUnderline"/>
        </w:rPr>
        <w:t xml:space="preserve">Next, there is Trump’s action regarding China, a massive shift from any previous U.S. president since the 1960s. America is slowly shifting its strategy of what was engagement with the so-called Middle Kingdom to a tough, near-containment style doctrine that has cast Beijing as its No. 1 geopolitical foe. </w:t>
      </w:r>
      <w:r w:rsidRPr="004F0048">
        <w:rPr>
          <w:rStyle w:val="StyleUnderline"/>
          <w:highlight w:val="yellow"/>
        </w:rPr>
        <w:t>Trump has taken on China over trade — something that should have been done 10 years ago</w:t>
      </w:r>
      <w:r w:rsidRPr="001F2627">
        <w:rPr>
          <w:rStyle w:val="StyleUnderline"/>
        </w:rPr>
        <w:t xml:space="preserve"> and is wildly popular among mainstream Republicans and many sections of America’s working class, and even blue-collar Democrats.</w:t>
      </w:r>
      <w:r>
        <w:t xml:space="preserve"> When you factor in the administration’s push to warm ties with Taiwan, Vietnam and other nations that have a shared interest in limiting China’s ability to dominate Asia, along with a stronger military presence in the region, it is clear that Trump means business.</w:t>
      </w:r>
    </w:p>
    <w:p w14:paraId="43F1EA91" w14:textId="77777777" w:rsidR="00BB4522" w:rsidRDefault="00BB4522" w:rsidP="00BB4522">
      <w:r w:rsidRPr="001F2627">
        <w:rPr>
          <w:rStyle w:val="StyleUnderline"/>
        </w:rPr>
        <w:t xml:space="preserve">The </w:t>
      </w:r>
      <w:r w:rsidRPr="004F0048">
        <w:rPr>
          <w:rStyle w:val="StyleUnderline"/>
          <w:highlight w:val="yellow"/>
        </w:rPr>
        <w:t>Trump Doctrine</w:t>
      </w:r>
      <w:r w:rsidRPr="001F2627">
        <w:rPr>
          <w:rStyle w:val="StyleUnderline"/>
        </w:rPr>
        <w:t xml:space="preserve">, to reemphasize power politics in U.S. foreign policy, </w:t>
      </w:r>
      <w:r w:rsidRPr="004F0048">
        <w:rPr>
          <w:rStyle w:val="StyleUnderline"/>
          <w:highlight w:val="yellow"/>
        </w:rPr>
        <w:t>is a</w:t>
      </w:r>
      <w:r w:rsidRPr="001F2627">
        <w:rPr>
          <w:rStyle w:val="StyleUnderline"/>
        </w:rPr>
        <w:t xml:space="preserve"> </w:t>
      </w:r>
      <w:r w:rsidRPr="004F0048">
        <w:rPr>
          <w:rStyle w:val="StyleUnderline"/>
          <w:highlight w:val="yellow"/>
        </w:rPr>
        <w:t>winning strategy</w:t>
      </w:r>
      <w:r w:rsidRPr="001F2627">
        <w:rPr>
          <w:rStyle w:val="StyleUnderline"/>
        </w:rPr>
        <w:t>.</w:t>
      </w:r>
      <w:r>
        <w:t xml:space="preserve"> What Trump must do now might be the hardest part for him, something against all his instincts and against what made him successful: Let the policies do the talking for him.</w:t>
      </w:r>
    </w:p>
    <w:p w14:paraId="32C08F3F" w14:textId="77777777" w:rsidR="00BB4522" w:rsidRDefault="00BB4522" w:rsidP="00BB4522">
      <w:r w:rsidRPr="001F2627">
        <w:rPr>
          <w:rStyle w:val="StyleUnderline"/>
        </w:rPr>
        <w:t xml:space="preserve">For example, when he is at a press conference and he is asked about </w:t>
      </w:r>
      <w:r w:rsidRPr="004F0048">
        <w:rPr>
          <w:rStyle w:val="StyleUnderline"/>
          <w:highlight w:val="yellow"/>
        </w:rPr>
        <w:t>Russia’s meddling</w:t>
      </w:r>
      <w:r w:rsidRPr="001F2627">
        <w:rPr>
          <w:rStyle w:val="StyleUnderline"/>
        </w:rPr>
        <w:t xml:space="preserve"> in the 2016 election, he needs to talk about what </w:t>
      </w:r>
      <w:r w:rsidRPr="004F0048">
        <w:rPr>
          <w:rStyle w:val="StyleUnderline"/>
          <w:highlight w:val="yellow"/>
        </w:rPr>
        <w:t>his administration has done to ensure Moscow has been weakened and pays a price for its actions</w:t>
      </w:r>
      <w:r w:rsidRPr="001F2627">
        <w:rPr>
          <w:rStyle w:val="StyleUnderline"/>
        </w:rPr>
        <w:t xml:space="preserve"> — and that America will ramp up the pressure if Putin does not learn his lesson</w:t>
      </w:r>
      <w:r>
        <w:t>. He cannot be triggered by just the mere notion that someone has doubts about his electoral victory. Being the free world’s leader demands that he allow such attacks to roll off his back, or he will be forever punching at ghosts that don’t have to fight back — and only hurting himself in the process.</w:t>
      </w:r>
    </w:p>
    <w:p w14:paraId="2044442C" w14:textId="77777777" w:rsidR="00BB4522" w:rsidRDefault="00BB4522" w:rsidP="00BB4522">
      <w:pPr>
        <w:pStyle w:val="Heading4"/>
      </w:pPr>
      <w:r>
        <w:t>Trump’s harsh foreign policy works better with allies and adversaries</w:t>
      </w:r>
    </w:p>
    <w:p w14:paraId="75F80F1E" w14:textId="77777777" w:rsidR="00BB4522" w:rsidRPr="00D15134" w:rsidRDefault="00BB4522" w:rsidP="00BB4522">
      <w:pPr>
        <w:rPr>
          <w:rStyle w:val="Style13ptBold"/>
          <w:b w:val="0"/>
          <w:bCs w:val="0"/>
          <w:sz w:val="22"/>
        </w:rPr>
      </w:pPr>
      <w:r>
        <w:rPr>
          <w:rStyle w:val="Style13ptBold"/>
        </w:rPr>
        <w:t>Simes 18</w:t>
      </w:r>
      <w:r>
        <w:t xml:space="preserve">. Dimitri K. Simes is President and CEO of the Center for the National Interest and Publisher of its foreign policy magazine, The National Interest.  Mr. Simes was selected to lead the Center by former President Richard Nixon, to whom he served as an informal foreign policy advisor and with whom he traveled regularly to Russia and other former Soviet states, as well as Western and Central Europe. Before the Center was established, Mr. Simes served as Chairman of the Center for Russian and Eurasian Programs and a Senior Associate at the Carnegie Endowment for International Peace.  Earlier, he was director of the Soviet research program and a research professor at the Nitze School of Advanced International Studies (SAIS), at Johns Hopkins University. He also taught at the University of California at Berkeley and Columbia University. He studied and worked at the Institute of the World Economy and International Relations, [“A Trump Foreign Policy”, 6-17-18, </w:t>
      </w:r>
      <w:r>
        <w:rPr>
          <w:i/>
          <w:iCs/>
        </w:rPr>
        <w:t>National Interest</w:t>
      </w:r>
      <w:r>
        <w:t xml:space="preserve">, Accessed 7-27-19, URL: </w:t>
      </w:r>
      <w:hyperlink r:id="rId19" w:history="1">
        <w:r>
          <w:rPr>
            <w:rStyle w:val="Hyperlink"/>
          </w:rPr>
          <w:t>https://nationalinterest.org/feature/trump-foreign-policy-26312</w:t>
        </w:r>
      </w:hyperlink>
      <w:r>
        <w:t>] RN</w:t>
      </w:r>
    </w:p>
    <w:p w14:paraId="4868E882" w14:textId="77777777" w:rsidR="00BB4522" w:rsidRPr="00B14684" w:rsidRDefault="00BB4522" w:rsidP="00BB4522">
      <w:pPr>
        <w:rPr>
          <w:rStyle w:val="StyleUnderline"/>
        </w:rPr>
      </w:pPr>
      <w:r w:rsidRPr="00B14684">
        <w:rPr>
          <w:rStyle w:val="StyleUnderline"/>
        </w:rPr>
        <w:t xml:space="preserve">AFTER A YEAR and a half in office, Donald Trump’s foreign policy appears poised for success, though some major challenges in approach and execution remain. While still a work in progress, the </w:t>
      </w:r>
      <w:r w:rsidRPr="004F0048">
        <w:rPr>
          <w:rStyle w:val="StyleUnderline"/>
          <w:highlight w:val="yellow"/>
        </w:rPr>
        <w:t>president’s approach</w:t>
      </w:r>
      <w:r w:rsidRPr="00B14684">
        <w:rPr>
          <w:rStyle w:val="StyleUnderline"/>
        </w:rPr>
        <w:t xml:space="preserve"> already reflects some commendable and much needed changes, </w:t>
      </w:r>
      <w:r w:rsidRPr="004F0048">
        <w:rPr>
          <w:rStyle w:val="StyleUnderline"/>
          <w:highlight w:val="yellow"/>
        </w:rPr>
        <w:t>genuinely putting America first and making foes and friends</w:t>
      </w:r>
      <w:r w:rsidRPr="00B14684">
        <w:rPr>
          <w:rStyle w:val="StyleUnderline"/>
        </w:rPr>
        <w:t xml:space="preserve"> alike </w:t>
      </w:r>
      <w:r w:rsidRPr="004F0048">
        <w:rPr>
          <w:rStyle w:val="StyleUnderline"/>
          <w:highlight w:val="yellow"/>
        </w:rPr>
        <w:t>take American positions more seriously</w:t>
      </w:r>
      <w:r w:rsidRPr="00B14684">
        <w:rPr>
          <w:rStyle w:val="StyleUnderline"/>
        </w:rPr>
        <w:t>.</w:t>
      </w:r>
    </w:p>
    <w:p w14:paraId="7BACB1BE" w14:textId="77777777" w:rsidR="00BB4522" w:rsidRDefault="00BB4522" w:rsidP="00BB4522">
      <w:r>
        <w:t xml:space="preserve">America’s international conduct has become noticeably more muscular, relying on a significant increase in the military budget and a demonstrable willingness to use force. </w:t>
      </w:r>
      <w:r w:rsidRPr="00B14684">
        <w:rPr>
          <w:rStyle w:val="StyleUnderline"/>
        </w:rPr>
        <w:t xml:space="preserve">This is </w:t>
      </w:r>
      <w:r w:rsidRPr="004F0048">
        <w:rPr>
          <w:rStyle w:val="StyleUnderline"/>
          <w:highlight w:val="yellow"/>
        </w:rPr>
        <w:t>particularly true in Syria</w:t>
      </w:r>
      <w:r w:rsidRPr="00B14684">
        <w:rPr>
          <w:rStyle w:val="StyleUnderline"/>
        </w:rPr>
        <w:t xml:space="preserve">; Trump’s </w:t>
      </w:r>
      <w:r w:rsidRPr="004F0048">
        <w:rPr>
          <w:rStyle w:val="StyleUnderline"/>
          <w:highlight w:val="yellow"/>
        </w:rPr>
        <w:t>red lines are more credible than Obama’s</w:t>
      </w:r>
      <w:r w:rsidRPr="00B14684">
        <w:rPr>
          <w:rStyle w:val="StyleUnderline"/>
        </w:rPr>
        <w:t xml:space="preserve">, and </w:t>
      </w:r>
      <w:r w:rsidRPr="004F0048">
        <w:rPr>
          <w:rStyle w:val="StyleUnderline"/>
          <w:highlight w:val="yellow"/>
        </w:rPr>
        <w:t>when Trump threatens to use military force, few are ready to gamble</w:t>
      </w:r>
      <w:r w:rsidRPr="00B14684">
        <w:rPr>
          <w:rStyle w:val="StyleUnderline"/>
        </w:rPr>
        <w:t xml:space="preserve"> that the American president is bluffing.</w:t>
      </w:r>
    </w:p>
    <w:p w14:paraId="2B2BC328" w14:textId="77777777" w:rsidR="00BB4522" w:rsidRDefault="00BB4522" w:rsidP="00BB4522">
      <w:r>
        <w:t xml:space="preserve">Indeed, when the president has decided that important U.S. interests are at stake, he has been prepared to go further than his predecessor Barack Obama. </w:t>
      </w:r>
      <w:r w:rsidRPr="004F0048">
        <w:rPr>
          <w:rStyle w:val="StyleUnderline"/>
          <w:highlight w:val="yellow"/>
        </w:rPr>
        <w:t>Limited</w:t>
      </w:r>
      <w:r w:rsidRPr="00B14684">
        <w:rPr>
          <w:rStyle w:val="StyleUnderline"/>
        </w:rPr>
        <w:t xml:space="preserve"> but psychologically effective </w:t>
      </w:r>
      <w:r w:rsidRPr="004F0048">
        <w:rPr>
          <w:rStyle w:val="StyleUnderline"/>
          <w:highlight w:val="yellow"/>
        </w:rPr>
        <w:t>air strikes against Syria</w:t>
      </w:r>
      <w:r w:rsidRPr="00B14684">
        <w:rPr>
          <w:rStyle w:val="StyleUnderline"/>
        </w:rPr>
        <w:t xml:space="preserve">, </w:t>
      </w:r>
      <w:r w:rsidRPr="004F0048">
        <w:rPr>
          <w:rStyle w:val="StyleUnderline"/>
          <w:highlight w:val="yellow"/>
        </w:rPr>
        <w:t>as well as</w:t>
      </w:r>
      <w:r w:rsidRPr="00B14684">
        <w:rPr>
          <w:rStyle w:val="StyleUnderline"/>
        </w:rPr>
        <w:t xml:space="preserve"> the decision to supply </w:t>
      </w:r>
      <w:r w:rsidRPr="004F0048">
        <w:rPr>
          <w:rStyle w:val="StyleUnderline"/>
          <w:highlight w:val="yellow"/>
        </w:rPr>
        <w:t>Ukraine with Javelin anti-tank missiles</w:t>
      </w:r>
      <w:r w:rsidRPr="00B14684">
        <w:rPr>
          <w:rStyle w:val="StyleUnderline"/>
        </w:rPr>
        <w:t xml:space="preserve"> (which Obama avoided due to fears of escalating the conflict there), </w:t>
      </w:r>
      <w:r w:rsidRPr="004F0048">
        <w:rPr>
          <w:rStyle w:val="StyleUnderline"/>
          <w:highlight w:val="yellow"/>
        </w:rPr>
        <w:t>show that Trump is willing to use military force</w:t>
      </w:r>
      <w:r w:rsidRPr="00B14684">
        <w:rPr>
          <w:rStyle w:val="StyleUnderline"/>
        </w:rPr>
        <w:t xml:space="preserve"> not only as a last resort, but </w:t>
      </w:r>
      <w:r w:rsidRPr="004F0048">
        <w:rPr>
          <w:rStyle w:val="StyleUnderline"/>
          <w:highlight w:val="yellow"/>
        </w:rPr>
        <w:t>as a legitimate</w:t>
      </w:r>
      <w:r w:rsidRPr="00B14684">
        <w:rPr>
          <w:rStyle w:val="StyleUnderline"/>
        </w:rPr>
        <w:t xml:space="preserve"> and essential </w:t>
      </w:r>
      <w:r w:rsidRPr="004F0048">
        <w:rPr>
          <w:rStyle w:val="StyleUnderline"/>
          <w:highlight w:val="yellow"/>
        </w:rPr>
        <w:t>tool of</w:t>
      </w:r>
      <w:r w:rsidRPr="00D13E14">
        <w:rPr>
          <w:rStyle w:val="StyleUnderline"/>
        </w:rPr>
        <w:t xml:space="preserve"> American </w:t>
      </w:r>
      <w:r w:rsidRPr="004F0048">
        <w:rPr>
          <w:rStyle w:val="StyleUnderline"/>
          <w:highlight w:val="yellow"/>
        </w:rPr>
        <w:t>foreign policy</w:t>
      </w:r>
      <w:r w:rsidRPr="00B14684">
        <w:rPr>
          <w:rStyle w:val="StyleUnderline"/>
        </w:rPr>
        <w:t xml:space="preserve">. This </w:t>
      </w:r>
      <w:r w:rsidRPr="004F0048">
        <w:rPr>
          <w:rStyle w:val="StyleUnderline"/>
          <w:highlight w:val="yellow"/>
        </w:rPr>
        <w:t>offers</w:t>
      </w:r>
      <w:r w:rsidRPr="00B14684">
        <w:rPr>
          <w:rStyle w:val="StyleUnderline"/>
        </w:rPr>
        <w:t xml:space="preserve"> the </w:t>
      </w:r>
      <w:r w:rsidRPr="004F0048">
        <w:rPr>
          <w:rStyle w:val="StyleUnderline"/>
          <w:highlight w:val="yellow"/>
        </w:rPr>
        <w:t>U</w:t>
      </w:r>
      <w:r w:rsidRPr="00B14684">
        <w:rPr>
          <w:rStyle w:val="StyleUnderline"/>
        </w:rPr>
        <w:t xml:space="preserve">nited </w:t>
      </w:r>
      <w:r w:rsidRPr="004F0048">
        <w:rPr>
          <w:rStyle w:val="StyleUnderline"/>
          <w:highlight w:val="yellow"/>
        </w:rPr>
        <w:t>S</w:t>
      </w:r>
      <w:r w:rsidRPr="00B14684">
        <w:rPr>
          <w:rStyle w:val="StyleUnderline"/>
        </w:rPr>
        <w:t xml:space="preserve">tates an important </w:t>
      </w:r>
      <w:r w:rsidRPr="004F0048">
        <w:rPr>
          <w:rStyle w:val="StyleUnderline"/>
          <w:highlight w:val="yellow"/>
        </w:rPr>
        <w:t>advantage in dealing with adversaries like Iran and</w:t>
      </w:r>
      <w:r w:rsidRPr="00B14684">
        <w:rPr>
          <w:rStyle w:val="StyleUnderline"/>
        </w:rPr>
        <w:t xml:space="preserve"> </w:t>
      </w:r>
      <w:r w:rsidRPr="004F0048">
        <w:rPr>
          <w:rStyle w:val="StyleUnderline"/>
          <w:highlight w:val="yellow"/>
        </w:rPr>
        <w:t>No</w:t>
      </w:r>
      <w:r w:rsidRPr="00B14684">
        <w:rPr>
          <w:rStyle w:val="StyleUnderline"/>
        </w:rPr>
        <w:t xml:space="preserve">rth </w:t>
      </w:r>
      <w:r w:rsidRPr="004F0048">
        <w:rPr>
          <w:rStyle w:val="StyleUnderline"/>
          <w:highlight w:val="yellow"/>
        </w:rPr>
        <w:t>Ko</w:t>
      </w:r>
      <w:r w:rsidRPr="00B14684">
        <w:rPr>
          <w:rStyle w:val="StyleUnderline"/>
        </w:rPr>
        <w:t xml:space="preserve">rea. As a result, </w:t>
      </w:r>
      <w:r w:rsidRPr="004F0048">
        <w:rPr>
          <w:rStyle w:val="StyleUnderline"/>
          <w:highlight w:val="yellow"/>
        </w:rPr>
        <w:t>each is less certain that America will give up on its core</w:t>
      </w:r>
      <w:r w:rsidRPr="00B14684">
        <w:rPr>
          <w:rStyle w:val="StyleUnderline"/>
        </w:rPr>
        <w:t xml:space="preserve"> objectives </w:t>
      </w:r>
      <w:r w:rsidRPr="004F0048">
        <w:rPr>
          <w:rStyle w:val="StyleUnderline"/>
          <w:highlight w:val="yellow"/>
        </w:rPr>
        <w:t>if it fails to get what it wants through</w:t>
      </w:r>
      <w:r w:rsidRPr="00B14684">
        <w:rPr>
          <w:rStyle w:val="StyleUnderline"/>
        </w:rPr>
        <w:t xml:space="preserve"> economic and military </w:t>
      </w:r>
      <w:r w:rsidRPr="004F0048">
        <w:rPr>
          <w:rStyle w:val="StyleUnderline"/>
          <w:highlight w:val="yellow"/>
        </w:rPr>
        <w:t>pressure</w:t>
      </w:r>
      <w:r w:rsidRPr="00B14684">
        <w:rPr>
          <w:rStyle w:val="StyleUnderline"/>
        </w:rPr>
        <w:t>.</w:t>
      </w:r>
    </w:p>
    <w:p w14:paraId="48EA9632" w14:textId="77777777" w:rsidR="00BB4522" w:rsidRDefault="00BB4522" w:rsidP="00BB4522">
      <w:r>
        <w:t>But there is a lot to worry about too. So far, the administration has struggled to complement appropriate pressure with equally creative diplomacy. Moreover, the president and other key players in his administration often act and speaks inconsistently. Notwithstanding a formal National Security Strategy released in December 2017, the administration continues to lack a coherent strategic framework that defines national security priorities. To be more precise, the administration has yet to define American priorities in a serious analytical manner and has acted as if the United States can escape hard choices and the risks of potentially costly unintended consequences.</w:t>
      </w:r>
    </w:p>
    <w:p w14:paraId="6A90CCA3" w14:textId="77777777" w:rsidR="00BB4522" w:rsidRDefault="00BB4522" w:rsidP="00BB4522">
      <w:r>
        <w:t>Paradoxically, while many governments increasingly appear to view the United States as a formidable superpower that they cannot easily cross or ignore, many of the same governments see the administration as erratic, unable to evaluate situations objectively, and prone to personalizing relations with foreign leaders and countries—even in dealing with other major powers. To these governments, the United States seems capricious and offers few tangible incentives for accommodating American preferences. This is an obstacle for Trump in accomplishing his international objectives.</w:t>
      </w:r>
    </w:p>
    <w:p w14:paraId="50076633" w14:textId="77777777" w:rsidR="00BB4522" w:rsidRDefault="00BB4522" w:rsidP="00BB4522">
      <w:r>
        <w:t>It is fair to give the president credit for delivering, or working to deliver, on many of his electoral promises, something that is reportedly a source of pride for Trump. As a candidate, Donald Trump said that he would take a tougher stance on illegal immigration, demand more beneficial trade arrangements from other nations, downplay the struggle against climate change, and avoid regime change and meddling in the internal politics of other states.</w:t>
      </w:r>
    </w:p>
    <w:p w14:paraId="46E89C53" w14:textId="77777777" w:rsidR="00BB4522" w:rsidRPr="00B14684" w:rsidRDefault="00BB4522" w:rsidP="00BB4522">
      <w:pPr>
        <w:rPr>
          <w:rStyle w:val="StyleUnderline"/>
        </w:rPr>
      </w:pPr>
      <w:r w:rsidRPr="00B14684">
        <w:rPr>
          <w:rStyle w:val="StyleUnderline"/>
        </w:rPr>
        <w:t xml:space="preserve">While there is still no sign of a Mexico-financed border wall and Trump’s vigorous calls for concessions from American trading partners have yet to demonstrate significant results, the president has </w:t>
      </w:r>
      <w:r w:rsidRPr="004F0048">
        <w:rPr>
          <w:rStyle w:val="StyleUnderline"/>
          <w:highlight w:val="yellow"/>
        </w:rPr>
        <w:t>stayed on course despite the numerous domestic and international obstacles</w:t>
      </w:r>
      <w:r w:rsidRPr="00B14684">
        <w:rPr>
          <w:rStyle w:val="StyleUnderline"/>
        </w:rPr>
        <w:t xml:space="preserve">. Trump has </w:t>
      </w:r>
      <w:r w:rsidRPr="004F0048">
        <w:rPr>
          <w:rStyle w:val="StyleUnderline"/>
          <w:highlight w:val="yellow"/>
        </w:rPr>
        <w:t>forced the outside world to take him seriously</w:t>
      </w:r>
      <w:r w:rsidRPr="00B14684">
        <w:rPr>
          <w:rStyle w:val="StyleUnderline"/>
        </w:rPr>
        <w:t xml:space="preserve">. Other nations, including </w:t>
      </w:r>
      <w:r w:rsidRPr="00D13E14">
        <w:rPr>
          <w:rStyle w:val="StyleUnderline"/>
        </w:rPr>
        <w:t>major powers such as</w:t>
      </w:r>
      <w:r w:rsidRPr="00B14684">
        <w:rPr>
          <w:rStyle w:val="StyleUnderline"/>
        </w:rPr>
        <w:t xml:space="preserve"> the </w:t>
      </w:r>
      <w:r w:rsidRPr="004F0048">
        <w:rPr>
          <w:rStyle w:val="StyleUnderline"/>
          <w:highlight w:val="yellow"/>
        </w:rPr>
        <w:t>E</w:t>
      </w:r>
      <w:r w:rsidRPr="00B14684">
        <w:rPr>
          <w:rStyle w:val="StyleUnderline"/>
        </w:rPr>
        <w:t xml:space="preserve">uropean </w:t>
      </w:r>
      <w:r w:rsidRPr="004F0048">
        <w:rPr>
          <w:rStyle w:val="StyleUnderline"/>
          <w:highlight w:val="yellow"/>
        </w:rPr>
        <w:t>U</w:t>
      </w:r>
      <w:r w:rsidRPr="00B14684">
        <w:rPr>
          <w:rStyle w:val="StyleUnderline"/>
        </w:rPr>
        <w:t xml:space="preserve">nion, </w:t>
      </w:r>
      <w:r w:rsidRPr="004F0048">
        <w:rPr>
          <w:rStyle w:val="StyleUnderline"/>
          <w:highlight w:val="yellow"/>
        </w:rPr>
        <w:t>China, Russia</w:t>
      </w:r>
      <w:r w:rsidRPr="00B14684">
        <w:rPr>
          <w:rStyle w:val="StyleUnderline"/>
        </w:rPr>
        <w:t xml:space="preserve">, </w:t>
      </w:r>
      <w:r w:rsidRPr="004F0048">
        <w:rPr>
          <w:rStyle w:val="StyleUnderline"/>
          <w:highlight w:val="yellow"/>
        </w:rPr>
        <w:t>and even No</w:t>
      </w:r>
      <w:r w:rsidRPr="00B14684">
        <w:rPr>
          <w:rStyle w:val="StyleUnderline"/>
        </w:rPr>
        <w:t xml:space="preserve">rth </w:t>
      </w:r>
      <w:r w:rsidRPr="004F0048">
        <w:rPr>
          <w:rStyle w:val="StyleUnderline"/>
          <w:highlight w:val="yellow"/>
        </w:rPr>
        <w:t>Ko</w:t>
      </w:r>
      <w:r w:rsidRPr="00B14684">
        <w:rPr>
          <w:rStyle w:val="StyleUnderline"/>
        </w:rPr>
        <w:t xml:space="preserve">rea </w:t>
      </w:r>
      <w:r w:rsidRPr="004F0048">
        <w:rPr>
          <w:rStyle w:val="StyleUnderline"/>
          <w:highlight w:val="yellow"/>
        </w:rPr>
        <w:t>and Iran</w:t>
      </w:r>
      <w:r w:rsidRPr="00B14684">
        <w:rPr>
          <w:rStyle w:val="StyleUnderline"/>
        </w:rPr>
        <w:t xml:space="preserve">, have appeared ready to </w:t>
      </w:r>
      <w:r w:rsidRPr="004F0048">
        <w:rPr>
          <w:rStyle w:val="StyleUnderline"/>
          <w:highlight w:val="yellow"/>
        </w:rPr>
        <w:t>display some flexibility</w:t>
      </w:r>
      <w:r w:rsidRPr="00B14684">
        <w:rPr>
          <w:rStyle w:val="StyleUnderline"/>
        </w:rPr>
        <w:t xml:space="preserve">. In the case of Russia, while Obama’s sanctions succeeded in causing indignation among the Russian people, and particularly among the elites, Trump’s more </w:t>
      </w:r>
      <w:r w:rsidRPr="004F0048">
        <w:rPr>
          <w:rStyle w:val="StyleUnderline"/>
          <w:highlight w:val="yellow"/>
        </w:rPr>
        <w:t>far-reaching sanctions</w:t>
      </w:r>
      <w:r w:rsidRPr="00B14684">
        <w:rPr>
          <w:rStyle w:val="StyleUnderline"/>
        </w:rPr>
        <w:t>—zeroing in on key public companies and top Putin-friendly tycoons—</w:t>
      </w:r>
      <w:r w:rsidRPr="004F0048">
        <w:rPr>
          <w:rStyle w:val="StyleUnderline"/>
          <w:highlight w:val="yellow"/>
        </w:rPr>
        <w:t>are beginning to disturb Moscow and</w:t>
      </w:r>
      <w:r w:rsidRPr="00B14684">
        <w:rPr>
          <w:rStyle w:val="StyleUnderline"/>
        </w:rPr>
        <w:t xml:space="preserve"> to </w:t>
      </w:r>
      <w:r w:rsidRPr="004F0048">
        <w:rPr>
          <w:rStyle w:val="StyleUnderline"/>
          <w:highlight w:val="yellow"/>
        </w:rPr>
        <w:t>curtail</w:t>
      </w:r>
      <w:r w:rsidRPr="00B14684">
        <w:rPr>
          <w:rStyle w:val="StyleUnderline"/>
        </w:rPr>
        <w:t xml:space="preserve"> its earlier snide </w:t>
      </w:r>
      <w:r w:rsidRPr="004F0048">
        <w:rPr>
          <w:rStyle w:val="StyleUnderline"/>
          <w:highlight w:val="yellow"/>
        </w:rPr>
        <w:t>dismissal</w:t>
      </w:r>
      <w:r w:rsidRPr="00B14684">
        <w:rPr>
          <w:rStyle w:val="StyleUnderline"/>
        </w:rPr>
        <w:t xml:space="preserve"> of U.S. and Western pressure. At a minimum, Trump’s willingness to impose new sanctions discourages Russia from risking escalation with the United States in Syria or Ukraine.</w:t>
      </w:r>
    </w:p>
    <w:p w14:paraId="64C20846" w14:textId="77777777" w:rsidR="00BB4522" w:rsidRDefault="00BB4522" w:rsidP="00BB4522">
      <w:r>
        <w:t>One of the most intriguing aspects of the Trump campaign’s foreign policy rhetoric was its fresh and unorthodox attitude towards America’s national security priorities. Candidate Trump was not sophisticated about international affairs and struggled to present well-formulated alternatives to America’s conventional foreign policy approaches. Yet he did have a business leader’s intuitive practical sense in looking at the world as it relates to America’s national interests. Throughout the campaign, he raised valuable questions without necessarily offering thoughtful answers about alternative national security strategies for the United States. Trump started by questioning conventional assumptions about America’s allies and adversaries and seeing neither category as wholly self-evident, unlike the establishment, whose cliches he refused to repeat</w:t>
      </w:r>
      <w:r w:rsidRPr="00B14684">
        <w:rPr>
          <w:rStyle w:val="StyleUnderline"/>
        </w:rPr>
        <w:t>. Instead, he asked what America’s allies were doing for the United States and what U.S. alliances cost.</w:t>
      </w:r>
      <w:r>
        <w:t xml:space="preserve"> As far as adversaries are concerned, he began asking some obvious but rare questions about which countries present significant problems for the United States and which pose lesser problems that might be amenable to resolution.</w:t>
      </w:r>
    </w:p>
    <w:p w14:paraId="02C44365" w14:textId="77777777" w:rsidR="00BB4522" w:rsidRDefault="00BB4522" w:rsidP="00BB4522">
      <w:r w:rsidRPr="00B14684">
        <w:rPr>
          <w:rStyle w:val="StyleUnderline"/>
        </w:rPr>
        <w:t xml:space="preserve">In thinking about national security, </w:t>
      </w:r>
      <w:r w:rsidRPr="004F0048">
        <w:rPr>
          <w:rStyle w:val="StyleUnderline"/>
          <w:highlight w:val="yellow"/>
        </w:rPr>
        <w:t>Trump seemed to view</w:t>
      </w:r>
      <w:r w:rsidRPr="00B14684">
        <w:rPr>
          <w:rStyle w:val="StyleUnderline"/>
        </w:rPr>
        <w:t xml:space="preserve"> radical Islamic </w:t>
      </w:r>
      <w:r w:rsidRPr="004F0048">
        <w:rPr>
          <w:rStyle w:val="StyleUnderline"/>
          <w:highlight w:val="yellow"/>
        </w:rPr>
        <w:t>terrorism</w:t>
      </w:r>
      <w:r w:rsidRPr="00B14684">
        <w:rPr>
          <w:rStyle w:val="StyleUnderline"/>
        </w:rPr>
        <w:t>—responsible for 9/11, the Boston Marathon attack, and many other attacks in the United States and Europe—</w:t>
      </w:r>
      <w:r w:rsidRPr="004F0048">
        <w:rPr>
          <w:rStyle w:val="StyleUnderline"/>
          <w:highlight w:val="yellow"/>
        </w:rPr>
        <w:t>as the top threat</w:t>
      </w:r>
      <w:r w:rsidRPr="00B14684">
        <w:rPr>
          <w:rStyle w:val="StyleUnderline"/>
        </w:rPr>
        <w:t>. Focusing on that problem is neither capricious nor inherently racist.</w:t>
      </w:r>
      <w:r>
        <w:t xml:space="preserve"> Trump clearly saw trade imbalances with China and many European nations as a major problem too. Even free trade champions would not deny that Beijing was introducing new protectionist measures denying U.S. companies market access parallel to what Chinese companies enjoy in America. Questioning why prosperous Europeans enjoying subsidized U.S. defense deserve trade advantages too should not be considered offensive; it is a fact that average U.S. tariffs on goods are just 2.4 percent when average eu and Canadian tariffs are 3 and 3.1 percent, respectively. </w:t>
      </w:r>
      <w:r w:rsidRPr="00B14684">
        <w:rPr>
          <w:rStyle w:val="StyleUnderline"/>
        </w:rPr>
        <w:t xml:space="preserve">But Trump will need to pursue his trade policies in a more coherent fashion that avoids gratuitously damaging relations with longtime allies—who are still very important to U.S. security—and artificially inflaming tensions with American adversaries. </w:t>
      </w:r>
      <w:r>
        <w:t>Simultaneous trade disputes with Mexico, Canada, Europe and China would defy strategic logic.</w:t>
      </w:r>
    </w:p>
    <w:p w14:paraId="3E5A24A0" w14:textId="77777777" w:rsidR="00BB4522" w:rsidRDefault="00BB4522" w:rsidP="00BB4522">
      <w:r>
        <w:t>After America’s physical survival and economic prosperity, Trump appears to see maintaining sovereignty over America’s borders and preventing an influx of illegal immigrants as the country’s next most important national interest. For Trump, this and a $70 billion trade deficit in 2016 made U.S.-Mexico relations a top challenge and an area needing game-changing corrections.</w:t>
      </w:r>
    </w:p>
    <w:p w14:paraId="233BEB0A" w14:textId="77777777" w:rsidR="00BB4522" w:rsidRDefault="00BB4522" w:rsidP="00BB4522">
      <w:r>
        <w:t>As a candidate, Trump did not include Russia on his list of the top challenges to the United States, despite increasingly widespread establishment perceptions of Russia as an adversary. With Russia’s gdp around 10 percent of America’s and its conventional forces far from a match for NATO, Trump had good reasons to wonder why a country that Obama described as an economically-weak regional power should become an organizing principle of America’s security policy.</w:t>
      </w:r>
    </w:p>
    <w:p w14:paraId="4CB4B21A" w14:textId="77777777" w:rsidR="00BB4522" w:rsidRDefault="00BB4522" w:rsidP="00BB4522">
      <w:r>
        <w:t xml:space="preserve">This raised an inevitable question about NATO: was it a necessary instrument to protect American security or a Cold War–era organization that had outlived its original purpose to contain Soviet expansionism? If the Europeans were so afraid of Russia, why were they spending so little on defense compared to the United States, and why were so few European nations prepared to meet NATO’s stated defense spending goal of at least 2 percent of gdp? </w:t>
      </w:r>
      <w:r w:rsidRPr="00D13E14">
        <w:rPr>
          <w:rStyle w:val="StyleUnderline"/>
        </w:rPr>
        <w:t xml:space="preserve">Since </w:t>
      </w:r>
      <w:r w:rsidRPr="004F0048">
        <w:rPr>
          <w:rStyle w:val="StyleUnderline"/>
          <w:highlight w:val="yellow"/>
        </w:rPr>
        <w:t>NATO was no longer relevant to the fundamental challenges</w:t>
      </w:r>
      <w:r w:rsidRPr="00D13E14">
        <w:rPr>
          <w:rStyle w:val="StyleUnderline"/>
        </w:rPr>
        <w:t xml:space="preserve"> candidate Trump saw to America, was it a sacred cow rather than a powerful vehicle to protect American interests? Was America quietly being taken for a ride by European allies while becoming increasingly enmeshed in European conflicts of little importance to the United States?</w:t>
      </w:r>
    </w:p>
    <w:p w14:paraId="4B21769F" w14:textId="77777777" w:rsidR="00BB4522" w:rsidRPr="00D13E14" w:rsidRDefault="00BB4522" w:rsidP="00BB4522">
      <w:pPr>
        <w:rPr>
          <w:rStyle w:val="StyleUnderline"/>
        </w:rPr>
      </w:pPr>
      <w:r>
        <w:t xml:space="preserve">George Washington counseled against steps that would “entangle our peace and prosperity in the toils of European ambition, rivalship, interest, humor, or caprice.” </w:t>
      </w:r>
      <w:r w:rsidRPr="00D13E14">
        <w:rPr>
          <w:rStyle w:val="StyleUnderline"/>
        </w:rPr>
        <w:t xml:space="preserve">The fact that </w:t>
      </w:r>
      <w:r w:rsidRPr="004F0048">
        <w:rPr>
          <w:rStyle w:val="StyleUnderline"/>
          <w:highlight w:val="yellow"/>
        </w:rPr>
        <w:t>America has a commitment to defend NATO allies</w:t>
      </w:r>
      <w:r w:rsidRPr="00D13E14">
        <w:rPr>
          <w:rStyle w:val="StyleUnderline"/>
        </w:rPr>
        <w:t xml:space="preserve"> need not imply a parallel commitment to support their every venture. </w:t>
      </w:r>
      <w:r w:rsidRPr="004F0048">
        <w:rPr>
          <w:rStyle w:val="StyleUnderline"/>
          <w:highlight w:val="yellow"/>
        </w:rPr>
        <w:t>Europeans certainly feel no such obligation to America,</w:t>
      </w:r>
      <w:r w:rsidRPr="00D13E14">
        <w:rPr>
          <w:rStyle w:val="StyleUnderline"/>
        </w:rPr>
        <w:t xml:space="preserve"> as demonstrated by their lack of support for America’s commitment to Israel, including at the United Nations. </w:t>
      </w:r>
      <w:r w:rsidRPr="004F0048">
        <w:rPr>
          <w:rStyle w:val="StyleUnderline"/>
          <w:highlight w:val="yellow"/>
        </w:rPr>
        <w:t>Trump appeared intuitively to see this asymmetry and to turn a skeptical ear toward</w:t>
      </w:r>
      <w:r w:rsidRPr="00D13E14">
        <w:rPr>
          <w:rStyle w:val="StyleUnderline"/>
        </w:rPr>
        <w:t xml:space="preserve"> virtuous language that </w:t>
      </w:r>
      <w:r w:rsidRPr="004F0048">
        <w:rPr>
          <w:rStyle w:val="StyleUnderline"/>
          <w:highlight w:val="yellow"/>
        </w:rPr>
        <w:t>obscured limited help for Washington</w:t>
      </w:r>
      <w:r w:rsidRPr="00D13E14">
        <w:rPr>
          <w:rStyle w:val="StyleUnderline"/>
        </w:rPr>
        <w:t xml:space="preserve"> and its priorities. He likewise seemed to dismiss assertions of superior values from governments building a supranational bureaucracy that constrains businesses and limits freedoms.</w:t>
      </w:r>
    </w:p>
    <w:p w14:paraId="5DD0902B" w14:textId="77777777" w:rsidR="00BB4522" w:rsidRPr="00915212" w:rsidRDefault="00BB4522" w:rsidP="00BB4522"/>
    <w:p w14:paraId="689961B4" w14:textId="77777777" w:rsidR="00BB4522" w:rsidRPr="00BB4522" w:rsidRDefault="00BB4522" w:rsidP="00BB4522"/>
    <w:p w14:paraId="601781F7" w14:textId="77777777" w:rsidR="00BB4522" w:rsidRPr="00AE4C9B" w:rsidRDefault="00BB4522" w:rsidP="006B0604"/>
    <w:p w14:paraId="165923DE" w14:textId="77777777" w:rsidR="006B0604" w:rsidRDefault="006B0604" w:rsidP="006B0604">
      <w:pPr>
        <w:pStyle w:val="Heading3"/>
      </w:pPr>
      <w:r>
        <w:t>They Say: “No North Korea Impact”</w:t>
      </w:r>
    </w:p>
    <w:p w14:paraId="74C1AE99" w14:textId="679A400A" w:rsidR="006B0604" w:rsidRDefault="006B0604" w:rsidP="006B0604">
      <w:pPr>
        <w:pStyle w:val="Heading4"/>
      </w:pPr>
      <w:r>
        <w:t xml:space="preserve">Trump’s </w:t>
      </w:r>
      <w:r w:rsidRPr="00D942CA">
        <w:rPr>
          <w:u w:val="single"/>
        </w:rPr>
        <w:t>unorthodox negotiations</w:t>
      </w:r>
      <w:r>
        <w:t xml:space="preserve"> with North Korea </w:t>
      </w:r>
      <w:r w:rsidR="006A05CB">
        <w:t>prevent</w:t>
      </w:r>
      <w:r>
        <w:t xml:space="preserve"> nuclear war. </w:t>
      </w:r>
    </w:p>
    <w:p w14:paraId="45541134" w14:textId="77777777" w:rsidR="006B0604" w:rsidRPr="006E3605" w:rsidRDefault="006B0604" w:rsidP="006B0604">
      <w:r>
        <w:rPr>
          <w:rStyle w:val="Style13ptBold"/>
        </w:rPr>
        <w:t>Blackwill</w:t>
      </w:r>
      <w:r w:rsidRPr="009B5004">
        <w:rPr>
          <w:rStyle w:val="Style13ptBold"/>
        </w:rPr>
        <w:t xml:space="preserve"> </w:t>
      </w:r>
      <w:r>
        <w:rPr>
          <w:rStyle w:val="Style13ptBold"/>
        </w:rPr>
        <w:t>1</w:t>
      </w:r>
      <w:r w:rsidRPr="009B5004">
        <w:rPr>
          <w:rStyle w:val="Style13ptBold"/>
        </w:rPr>
        <w:t>9</w:t>
      </w:r>
      <w:r>
        <w:t xml:space="preserve"> — Robert D. Blackwill, Henry A. Kissinger Senior Fellow for U.S. Foreign P</w:t>
      </w:r>
      <w:r w:rsidRPr="009B5004">
        <w:t>olicy at the Council on Foreign Relations</w:t>
      </w:r>
      <w:r>
        <w:t>, Senior Fellow at the RAND Corporation, former Belfer Lecturer in International S</w:t>
      </w:r>
      <w:r w:rsidRPr="009B5004">
        <w:t xml:space="preserve">ecurity at </w:t>
      </w:r>
      <w:r>
        <w:t xml:space="preserve">the John F. Kennedy School of Government at Harvard University, 2019 (“Trump’s Foreign Policies Are Better Than They Seem,” </w:t>
      </w:r>
      <w:r>
        <w:rPr>
          <w:i/>
          <w:iCs/>
        </w:rPr>
        <w:t>Council on Foreign Relations</w:t>
      </w:r>
      <w:r>
        <w:t>, Number 84, April, Available Online at https://cfrd8-files.cfr.org/sites/default/files/report_pdf/CSR%2084_Blackwill_Trump_0.pdf, Accessed 07-26-2019, p. 25-26)</w:t>
      </w:r>
    </w:p>
    <w:p w14:paraId="4524C7D7" w14:textId="77777777" w:rsidR="006B0604" w:rsidRDefault="006B0604" w:rsidP="006B0604">
      <w:r w:rsidRPr="006E3605">
        <w:rPr>
          <w:rStyle w:val="StyleUnderline"/>
        </w:rPr>
        <w:t xml:space="preserve">Contrary to what much of the media reported and many pundits opined, </w:t>
      </w:r>
      <w:r w:rsidRPr="004F0048">
        <w:rPr>
          <w:rStyle w:val="StyleUnderline"/>
          <w:highlight w:val="yellow"/>
        </w:rPr>
        <w:t>the</w:t>
      </w:r>
      <w:r w:rsidRPr="006E3605">
        <w:rPr>
          <w:rStyle w:val="StyleUnderline"/>
        </w:rPr>
        <w:t xml:space="preserve"> late-February </w:t>
      </w:r>
      <w:r w:rsidRPr="004F0048">
        <w:rPr>
          <w:rStyle w:val="StyleUnderline"/>
          <w:highlight w:val="yellow"/>
        </w:rPr>
        <w:t>Trump-Kim summit</w:t>
      </w:r>
      <w:r w:rsidRPr="006E3605">
        <w:rPr>
          <w:rStyle w:val="StyleUnderline"/>
        </w:rPr>
        <w:t xml:space="preserve"> in Hanoi </w:t>
      </w:r>
      <w:r w:rsidRPr="004F0048">
        <w:rPr>
          <w:rStyle w:val="StyleUnderline"/>
          <w:highlight w:val="yellow"/>
        </w:rPr>
        <w:t>did not “collapse,”</w:t>
      </w:r>
      <w:r w:rsidRPr="006E3605">
        <w:rPr>
          <w:rStyle w:val="StyleUnderline"/>
        </w:rPr>
        <w:t xml:space="preserve"> nor was it a “humiliation” for the president.134 </w:t>
      </w:r>
      <w:r w:rsidRPr="004F0048">
        <w:rPr>
          <w:rStyle w:val="StyleUnderline"/>
          <w:highlight w:val="yellow"/>
        </w:rPr>
        <w:t>These are</w:t>
      </w:r>
      <w:r w:rsidRPr="006E3605">
        <w:rPr>
          <w:rStyle w:val="StyleUnderline"/>
        </w:rPr>
        <w:t xml:space="preserve"> further </w:t>
      </w:r>
      <w:r w:rsidRPr="004F0048">
        <w:rPr>
          <w:rStyle w:val="StyleUnderline"/>
          <w:highlight w:val="yellow"/>
        </w:rPr>
        <w:t>examples of instinctive bias against Trump.</w:t>
      </w:r>
      <w:r w:rsidRPr="006E3605">
        <w:t xml:space="preserve"> Rather, like many summits before it, after tough talks it did not end in accord between the two parties because differences could not be reconciled.135 Although Trump seemed to place too much confidence in his personal ability to sway Kim, and complex negotiations between leaders is not the ideal way to reach agreement, </w:t>
      </w:r>
      <w:r w:rsidRPr="004F0048">
        <w:rPr>
          <w:rStyle w:val="StyleUnderline"/>
          <w:highlight w:val="yellow"/>
        </w:rPr>
        <w:t>Trump rightly refused to</w:t>
      </w:r>
      <w:r w:rsidRPr="006E3605">
        <w:rPr>
          <w:rStyle w:val="StyleUnderline"/>
        </w:rPr>
        <w:t xml:space="preserve"> accept the North Korean offer to dismantle the Yongbyon nuclear weapons facility (three square miles and three hundred buildings) in return for the United States’ </w:t>
      </w:r>
      <w:r w:rsidRPr="004F0048">
        <w:rPr>
          <w:rStyle w:val="StyleUnderline"/>
          <w:highlight w:val="yellow"/>
        </w:rPr>
        <w:t>lift</w:t>
      </w:r>
      <w:r w:rsidRPr="006E3605">
        <w:rPr>
          <w:rStyle w:val="StyleUnderline"/>
        </w:rPr>
        <w:t xml:space="preserve">ing all </w:t>
      </w:r>
      <w:r w:rsidRPr="004F0048">
        <w:rPr>
          <w:rStyle w:val="StyleUnderline"/>
          <w:highlight w:val="yellow"/>
        </w:rPr>
        <w:t>sanctions</w:t>
      </w:r>
      <w:r w:rsidRPr="006E3605">
        <w:rPr>
          <w:rStyle w:val="StyleUnderline"/>
        </w:rPr>
        <w:t xml:space="preserve"> against Pyongyang.</w:t>
      </w:r>
      <w:r w:rsidRPr="006E3605">
        <w:t xml:space="preserve">136 </w:t>
      </w:r>
    </w:p>
    <w:p w14:paraId="2F1355AE" w14:textId="77777777" w:rsidR="006B0604" w:rsidRPr="006E3605" w:rsidRDefault="006B0604" w:rsidP="006B0604">
      <w:r w:rsidRPr="004F0048">
        <w:rPr>
          <w:rStyle w:val="StyleUnderline"/>
          <w:highlight w:val="yellow"/>
        </w:rPr>
        <w:t>This offer</w:t>
      </w:r>
      <w:r w:rsidRPr="006E3605">
        <w:rPr>
          <w:rStyle w:val="StyleUnderline"/>
        </w:rPr>
        <w:t xml:space="preserve"> to dismantle Yongbyon was vague and </w:t>
      </w:r>
      <w:r w:rsidRPr="004F0048">
        <w:rPr>
          <w:rStyle w:val="StyleUnderline"/>
          <w:highlight w:val="yellow"/>
        </w:rPr>
        <w:t>would</w:t>
      </w:r>
      <w:r w:rsidRPr="006E3605">
        <w:rPr>
          <w:rStyle w:val="StyleUnderline"/>
        </w:rPr>
        <w:t xml:space="preserve"> also </w:t>
      </w:r>
      <w:r w:rsidRPr="004F0048">
        <w:rPr>
          <w:rStyle w:val="StyleUnderline"/>
          <w:highlight w:val="yellow"/>
        </w:rPr>
        <w:t>have left No</w:t>
      </w:r>
      <w:r w:rsidRPr="006E3605">
        <w:rPr>
          <w:rStyle w:val="StyleUnderline"/>
        </w:rPr>
        <w:t xml:space="preserve">rth </w:t>
      </w:r>
      <w:r w:rsidRPr="004F0048">
        <w:rPr>
          <w:rStyle w:val="StyleUnderline"/>
          <w:highlight w:val="yellow"/>
        </w:rPr>
        <w:t>Ko</w:t>
      </w:r>
      <w:r w:rsidRPr="006E3605">
        <w:rPr>
          <w:rStyle w:val="StyleUnderline"/>
        </w:rPr>
        <w:t xml:space="preserve">rea </w:t>
      </w:r>
      <w:r w:rsidRPr="004F0048">
        <w:rPr>
          <w:rStyle w:val="StyleUnderline"/>
          <w:highlight w:val="yellow"/>
        </w:rPr>
        <w:t>with</w:t>
      </w:r>
      <w:r w:rsidRPr="006E3605">
        <w:rPr>
          <w:rStyle w:val="StyleUnderline"/>
        </w:rPr>
        <w:t xml:space="preserve"> all its </w:t>
      </w:r>
      <w:r w:rsidRPr="004F0048">
        <w:rPr>
          <w:rStyle w:val="StyleUnderline"/>
          <w:highlight w:val="yellow"/>
        </w:rPr>
        <w:t>intercontinental missiles</w:t>
      </w:r>
      <w:r w:rsidRPr="006E3605">
        <w:rPr>
          <w:rStyle w:val="StyleUnderline"/>
        </w:rPr>
        <w:t xml:space="preserve">, all the weapons-grade plutonium already produced, </w:t>
      </w:r>
      <w:r w:rsidRPr="004F0048">
        <w:rPr>
          <w:rStyle w:val="StyleUnderline"/>
          <w:highlight w:val="yellow"/>
        </w:rPr>
        <w:t>and</w:t>
      </w:r>
      <w:r w:rsidRPr="006E3605">
        <w:rPr>
          <w:rStyle w:val="StyleUnderline"/>
        </w:rPr>
        <w:t xml:space="preserve"> all the nuclear devices it has stored; allowed </w:t>
      </w:r>
      <w:r w:rsidRPr="004F0048">
        <w:rPr>
          <w:rStyle w:val="StyleUnderline"/>
          <w:highlight w:val="yellow"/>
        </w:rPr>
        <w:t>the</w:t>
      </w:r>
      <w:r w:rsidRPr="006E3605">
        <w:rPr>
          <w:rStyle w:val="StyleUnderline"/>
        </w:rPr>
        <w:t xml:space="preserve"> continued </w:t>
      </w:r>
      <w:r w:rsidRPr="004F0048">
        <w:rPr>
          <w:rStyle w:val="StyleUnderline"/>
          <w:highlight w:val="yellow"/>
        </w:rPr>
        <w:t>production of nuclear weapons</w:t>
      </w:r>
      <w:r w:rsidRPr="006E3605">
        <w:rPr>
          <w:rStyle w:val="StyleUnderline"/>
        </w:rPr>
        <w:t>; kept its entire nuclear inventory secret; and not disclosed its secret facilities to enrich uranium and perhaps plutonium.</w:t>
      </w:r>
      <w:r>
        <w:t xml:space="preserve">137 As Susan Rice, Obama’s former national security advisor, put it, “For </w:t>
      </w:r>
      <w:r w:rsidRPr="006E3605">
        <w:t xml:space="preserve">the United States to have agreed to lift all sanctions in the absence of real and complete denuclearization would have been a tremendous mistake.”138 </w:t>
      </w:r>
    </w:p>
    <w:p w14:paraId="13CAAE22" w14:textId="77777777" w:rsidR="006B0604" w:rsidRPr="006E3605" w:rsidRDefault="006B0604" w:rsidP="006B0604">
      <w:r w:rsidRPr="006E3605">
        <w:t xml:space="preserve">Where </w:t>
      </w:r>
      <w:r w:rsidRPr="006E3605">
        <w:rPr>
          <w:rStyle w:val="StyleUnderline"/>
        </w:rPr>
        <w:t>the Trump-Kim exchanges go from here is unclear</w:t>
      </w:r>
      <w:r w:rsidRPr="006E3605">
        <w:t>, although North Korea apparently began rebuilding major missile-test facilities immediately after the Hanoi summit.139 If Pyongyang tests a ballistic missile, a fundamental reevaluation of U.S. policy toward North Korea will obviously be required. North Korea is highly unlikely to give up its nuclear arsenal, which is the surest guarantee of the continuation of the regime. Washington should finally come to this conclusion and concentrate on an urgent effort to trade some North Korean restraint in its nuclear weapons and missile programs for some relief in sanctions. In addition, the president should not make any more unilateral concessions, as he did when he permanently canceled U.S.-South Korean major military exercises.</w:t>
      </w:r>
    </w:p>
    <w:p w14:paraId="6187117C" w14:textId="77777777" w:rsidR="006B0604" w:rsidRPr="006E3605" w:rsidRDefault="006B0604" w:rsidP="006B0604">
      <w:r w:rsidRPr="004F0048">
        <w:rPr>
          <w:rStyle w:val="Emphasis"/>
          <w:highlight w:val="yellow"/>
        </w:rPr>
        <w:t>Trump</w:t>
      </w:r>
      <w:r w:rsidRPr="00DB6019">
        <w:rPr>
          <w:rStyle w:val="Emphasis"/>
        </w:rPr>
        <w:t>’s strategy at this writing</w:t>
      </w:r>
      <w:r w:rsidRPr="006E3605">
        <w:rPr>
          <w:rStyle w:val="StyleUnderline"/>
        </w:rPr>
        <w:t xml:space="preserve"> has </w:t>
      </w:r>
      <w:r w:rsidRPr="004F0048">
        <w:rPr>
          <w:rStyle w:val="StyleUnderline"/>
          <w:highlight w:val="yellow"/>
        </w:rPr>
        <w:t>calmed the situation</w:t>
      </w:r>
      <w:r w:rsidRPr="006E3605">
        <w:rPr>
          <w:rStyle w:val="StyleUnderline"/>
        </w:rPr>
        <w:t xml:space="preserve"> and reinvigorated the negotiating track by having U.S. and North Korean officials meet at the highest level for the first time in history.</w:t>
      </w:r>
      <w:r w:rsidRPr="006E3605">
        <w:t xml:space="preserve">140 He has addressed, at least temporarily, what matters most to U.S. vital national interests—the suspension of North Korea’s nuclear and missile tests, whose systems directly threaten the U.S. mainland. </w:t>
      </w:r>
      <w:r w:rsidRPr="004F0048">
        <w:rPr>
          <w:rStyle w:val="StyleUnderline"/>
          <w:highlight w:val="yellow"/>
        </w:rPr>
        <w:t>It appears unlikely</w:t>
      </w:r>
      <w:r w:rsidRPr="006E3605">
        <w:rPr>
          <w:rStyle w:val="StyleUnderline"/>
        </w:rPr>
        <w:t xml:space="preserve"> that </w:t>
      </w:r>
      <w:r w:rsidRPr="004F0048">
        <w:rPr>
          <w:rStyle w:val="StyleUnderline"/>
          <w:highlight w:val="yellow"/>
        </w:rPr>
        <w:t xml:space="preserve">this would have happened without </w:t>
      </w:r>
      <w:r w:rsidRPr="004F0048">
        <w:rPr>
          <w:rStyle w:val="Emphasis"/>
          <w:highlight w:val="yellow"/>
        </w:rPr>
        <w:t>Trump’s</w:t>
      </w:r>
      <w:r w:rsidRPr="00DB6019">
        <w:rPr>
          <w:rStyle w:val="Emphasis"/>
        </w:rPr>
        <w:t xml:space="preserve"> dramatic if </w:t>
      </w:r>
      <w:r w:rsidRPr="004F0048">
        <w:rPr>
          <w:rStyle w:val="Emphasis"/>
          <w:highlight w:val="yellow"/>
        </w:rPr>
        <w:t>unorthodox approach</w:t>
      </w:r>
      <w:r w:rsidRPr="006E3605">
        <w:rPr>
          <w:rStyle w:val="StyleUnderline"/>
        </w:rPr>
        <w:t xml:space="preserve">, and through his negotiation </w:t>
      </w:r>
      <w:r w:rsidRPr="004F0048">
        <w:rPr>
          <w:rStyle w:val="StyleUnderline"/>
          <w:highlight w:val="yellow"/>
        </w:rPr>
        <w:t>the U</w:t>
      </w:r>
      <w:r w:rsidRPr="006E3605">
        <w:rPr>
          <w:rStyle w:val="StyleUnderline"/>
        </w:rPr>
        <w:t xml:space="preserve">nited </w:t>
      </w:r>
      <w:r w:rsidRPr="004F0048">
        <w:rPr>
          <w:rStyle w:val="StyleUnderline"/>
          <w:highlight w:val="yellow"/>
        </w:rPr>
        <w:t>S</w:t>
      </w:r>
      <w:r w:rsidRPr="006E3605">
        <w:rPr>
          <w:rStyle w:val="StyleUnderline"/>
        </w:rPr>
        <w:t xml:space="preserve">tates </w:t>
      </w:r>
      <w:r w:rsidRPr="004F0048">
        <w:rPr>
          <w:rStyle w:val="StyleUnderline"/>
          <w:highlight w:val="yellow"/>
        </w:rPr>
        <w:t>is</w:t>
      </w:r>
      <w:r w:rsidRPr="006E3605">
        <w:rPr>
          <w:rStyle w:val="StyleUnderline"/>
        </w:rPr>
        <w:t xml:space="preserve"> now </w:t>
      </w:r>
      <w:r w:rsidRPr="004F0048">
        <w:rPr>
          <w:rStyle w:val="StyleUnderline"/>
          <w:highlight w:val="yellow"/>
        </w:rPr>
        <w:t>in a</w:t>
      </w:r>
      <w:r w:rsidRPr="006E3605">
        <w:rPr>
          <w:rStyle w:val="StyleUnderline"/>
        </w:rPr>
        <w:t xml:space="preserve"> somewhat </w:t>
      </w:r>
      <w:r w:rsidRPr="004F0048">
        <w:rPr>
          <w:rStyle w:val="StyleUnderline"/>
          <w:highlight w:val="yellow"/>
        </w:rPr>
        <w:t>better position to reduce the threat from</w:t>
      </w:r>
      <w:r w:rsidRPr="006E3605">
        <w:rPr>
          <w:rStyle w:val="StyleUnderline"/>
        </w:rPr>
        <w:t xml:space="preserve"> North Korean </w:t>
      </w:r>
      <w:r w:rsidRPr="004F0048">
        <w:rPr>
          <w:rStyle w:val="StyleUnderline"/>
          <w:highlight w:val="yellow"/>
        </w:rPr>
        <w:t>nuclear weapons</w:t>
      </w:r>
      <w:r w:rsidRPr="006E3605">
        <w:rPr>
          <w:rStyle w:val="StyleUnderline"/>
        </w:rPr>
        <w:t xml:space="preserve"> and ballistic missiles than it was when he entered office. At a minimum, </w:t>
      </w:r>
      <w:r w:rsidRPr="004F0048">
        <w:rPr>
          <w:rStyle w:val="StyleUnderline"/>
          <w:highlight w:val="yellow"/>
        </w:rPr>
        <w:t>he has delayed</w:t>
      </w:r>
      <w:r w:rsidRPr="006E3605">
        <w:t xml:space="preserve"> the moment when a U.S. president would have to either stand by while North Korea progressively expanded its nuclear weapon and ballistic missile capabilities, or attack its nuclear and missile sites, which could lead to </w:t>
      </w:r>
      <w:r w:rsidRPr="004F0048">
        <w:rPr>
          <w:rStyle w:val="StyleUnderline"/>
          <w:highlight w:val="yellow"/>
        </w:rPr>
        <w:t>a nuclear war</w:t>
      </w:r>
      <w:r w:rsidRPr="006E3605">
        <w:t xml:space="preserve"> on the Korean Peninsula and beyond.</w:t>
      </w:r>
    </w:p>
    <w:p w14:paraId="15B6B8A9" w14:textId="77777777" w:rsidR="006B0604" w:rsidRPr="006E3605" w:rsidRDefault="006B0604" w:rsidP="006B0604"/>
    <w:p w14:paraId="1DD6F37A" w14:textId="77777777" w:rsidR="006B0604" w:rsidRPr="000A45AE" w:rsidRDefault="006B0604" w:rsidP="006B0604">
      <w:pPr>
        <w:pStyle w:val="Heading3"/>
      </w:pPr>
      <w:r>
        <w:t>They Say: “No China Impact”</w:t>
      </w:r>
    </w:p>
    <w:p w14:paraId="5A475F1E" w14:textId="77777777" w:rsidR="006B0604" w:rsidRDefault="006B0604" w:rsidP="006B0604">
      <w:pPr>
        <w:pStyle w:val="Heading4"/>
      </w:pPr>
      <w:r>
        <w:t xml:space="preserve">A continuation of Trump’s current policy towards China maintains </w:t>
      </w:r>
      <w:r w:rsidRPr="00F05796">
        <w:rPr>
          <w:u w:val="single"/>
        </w:rPr>
        <w:t xml:space="preserve">alliance </w:t>
      </w:r>
      <w:bookmarkStart w:id="2" w:name="_Hlk14885439"/>
      <w:r w:rsidRPr="00F05796">
        <w:rPr>
          <w:u w:val="single"/>
        </w:rPr>
        <w:t>structures</w:t>
      </w:r>
      <w:r>
        <w:t xml:space="preserve"> and prevents US-China war. </w:t>
      </w:r>
    </w:p>
    <w:p w14:paraId="7F18ECE4" w14:textId="77777777" w:rsidR="006B0604" w:rsidRPr="005E22B8" w:rsidRDefault="006B0604" w:rsidP="006B0604">
      <w:r>
        <w:rPr>
          <w:rStyle w:val="Style13ptBold"/>
        </w:rPr>
        <w:t>Blackwill</w:t>
      </w:r>
      <w:r w:rsidRPr="009B5004">
        <w:rPr>
          <w:rStyle w:val="Style13ptBold"/>
        </w:rPr>
        <w:t xml:space="preserve"> </w:t>
      </w:r>
      <w:r>
        <w:rPr>
          <w:rStyle w:val="Style13ptBold"/>
        </w:rPr>
        <w:t>1</w:t>
      </w:r>
      <w:r w:rsidRPr="009B5004">
        <w:rPr>
          <w:rStyle w:val="Style13ptBold"/>
        </w:rPr>
        <w:t>9</w:t>
      </w:r>
      <w:r>
        <w:t xml:space="preserve"> — Robert D. Blackwill, Henry A. Kissinger Senior Fellow for U.S. Foreign P</w:t>
      </w:r>
      <w:r w:rsidRPr="009B5004">
        <w:t>olicy at the Council on Foreign Relations</w:t>
      </w:r>
      <w:r>
        <w:t>, Senior Fellow at the RAND Corporation, former Belfer Lecturer in International S</w:t>
      </w:r>
      <w:r w:rsidRPr="009B5004">
        <w:t xml:space="preserve">ecurity at </w:t>
      </w:r>
      <w:r>
        <w:t xml:space="preserve">the John F. Kennedy School of Government at Harvard University, 2019 (“Trump’s Foreign Policies Are Better Than They Seem,” </w:t>
      </w:r>
      <w:r>
        <w:rPr>
          <w:i/>
          <w:iCs/>
        </w:rPr>
        <w:t>Council on Foreign Relations</w:t>
      </w:r>
      <w:r>
        <w:t>, Number 84, April, Available Online at https://cfrd8-files.cfr.org/sites/default/files/report_pdf/CSR%2084_Blackwill_Trump_0.pdf, Accessed 07-24-2019, p. 16-17)</w:t>
      </w:r>
    </w:p>
    <w:bookmarkEnd w:id="2"/>
    <w:p w14:paraId="7A44F5B7" w14:textId="77777777" w:rsidR="006B0604" w:rsidRPr="005E22B8" w:rsidRDefault="006B0604" w:rsidP="006B0604">
      <w:r w:rsidRPr="005E22B8">
        <w:t xml:space="preserve">All the same, overall the president deserves a high grade for his policies on China. </w:t>
      </w:r>
      <w:r w:rsidRPr="004F0048">
        <w:rPr>
          <w:rStyle w:val="StyleUnderline"/>
          <w:highlight w:val="yellow"/>
        </w:rPr>
        <w:t>His administration has taken the lead in</w:t>
      </w:r>
      <w:r w:rsidRPr="005E22B8">
        <w:rPr>
          <w:rStyle w:val="StyleUnderline"/>
        </w:rPr>
        <w:t xml:space="preserve"> awakening the United States to </w:t>
      </w:r>
      <w:r w:rsidRPr="004F0048">
        <w:rPr>
          <w:rStyle w:val="StyleUnderline"/>
          <w:highlight w:val="yellow"/>
        </w:rPr>
        <w:t>the</w:t>
      </w:r>
      <w:r w:rsidRPr="005E22B8">
        <w:rPr>
          <w:rStyle w:val="StyleUnderline"/>
        </w:rPr>
        <w:t xml:space="preserve"> growing </w:t>
      </w:r>
      <w:r w:rsidRPr="004F0048">
        <w:rPr>
          <w:rStyle w:val="StyleUnderline"/>
          <w:highlight w:val="yellow"/>
        </w:rPr>
        <w:t>threat</w:t>
      </w:r>
      <w:r w:rsidRPr="005E22B8">
        <w:rPr>
          <w:rStyle w:val="StyleUnderline"/>
        </w:rPr>
        <w:t xml:space="preserve"> that </w:t>
      </w:r>
      <w:r w:rsidRPr="004F0048">
        <w:rPr>
          <w:rStyle w:val="StyleUnderline"/>
          <w:highlight w:val="yellow"/>
        </w:rPr>
        <w:t>China poses</w:t>
      </w:r>
      <w:r w:rsidRPr="005E22B8">
        <w:rPr>
          <w:rStyle w:val="StyleUnderline"/>
        </w:rPr>
        <w:t xml:space="preserve"> to U.S. vital national interests and democratic values.</w:t>
      </w:r>
      <w:r w:rsidRPr="005E22B8">
        <w:t xml:space="preserve"> Regarding the latter and in the context of Xi Jinping’s internal crackdown, </w:t>
      </w:r>
      <w:r w:rsidRPr="005E22B8">
        <w:rPr>
          <w:rStyle w:val="StyleUnderline"/>
        </w:rPr>
        <w:t xml:space="preserve">George Soros stressed at the January 2019 Davos conference, “China isn’t the only authoritarian regime in the world, </w:t>
      </w:r>
      <w:r w:rsidRPr="0045277E">
        <w:rPr>
          <w:rStyle w:val="StyleUnderline"/>
        </w:rPr>
        <w:t>but it’s undoubtedly the wealthiest, strongest and most developed in machine learning and artificial intelligence.</w:t>
      </w:r>
      <w:r w:rsidRPr="005E22B8">
        <w:rPr>
          <w:rStyle w:val="StyleUnderline"/>
        </w:rPr>
        <w:t xml:space="preserve"> This makes Xi Jinping the most dangerous opponent</w:t>
      </w:r>
      <w:r w:rsidRPr="005E22B8">
        <w:t xml:space="preserve"> of those who believe in the concept of open society.”73 Without the Trump administration’s persistent political push regarding the increasing dangers of Chinese power, America could well have continued sleepwalking while Beijing decisively drew large parts of Asia into its orbit and away from the United States.</w:t>
      </w:r>
    </w:p>
    <w:p w14:paraId="4293564E" w14:textId="77777777" w:rsidR="006B0604" w:rsidRPr="00A73CC4" w:rsidRDefault="006B0604" w:rsidP="006B0604">
      <w:pPr>
        <w:rPr>
          <w:rStyle w:val="Emphasis"/>
        </w:rPr>
      </w:pPr>
      <w:r w:rsidRPr="005E22B8">
        <w:rPr>
          <w:rStyle w:val="StyleUnderline"/>
        </w:rPr>
        <w:t xml:space="preserve">Now </w:t>
      </w:r>
      <w:r w:rsidRPr="004F0048">
        <w:rPr>
          <w:rStyle w:val="StyleUnderline"/>
          <w:highlight w:val="yellow"/>
        </w:rPr>
        <w:t>the challenge for the president</w:t>
      </w:r>
      <w:r w:rsidRPr="00A73CC4">
        <w:t xml:space="preserve"> and his successors </w:t>
      </w:r>
      <w:r w:rsidRPr="004F0048">
        <w:rPr>
          <w:rStyle w:val="StyleUnderline"/>
          <w:highlight w:val="yellow"/>
        </w:rPr>
        <w:t>is</w:t>
      </w:r>
      <w:r w:rsidRPr="005E22B8">
        <w:rPr>
          <w:rStyle w:val="StyleUnderline"/>
        </w:rPr>
        <w:t xml:space="preserve"> to persuade Beijing, </w:t>
      </w:r>
      <w:r w:rsidRPr="004F0048">
        <w:rPr>
          <w:rStyle w:val="StyleUnderline"/>
          <w:highlight w:val="yellow"/>
        </w:rPr>
        <w:t>through</w:t>
      </w:r>
      <w:r w:rsidRPr="005E22B8">
        <w:rPr>
          <w:rStyle w:val="StyleUnderline"/>
        </w:rPr>
        <w:t xml:space="preserve"> enhanced U.S. </w:t>
      </w:r>
      <w:r w:rsidRPr="004F0048">
        <w:rPr>
          <w:rStyle w:val="StyleUnderline"/>
          <w:highlight w:val="yellow"/>
        </w:rPr>
        <w:t>power projection, more able alliances, and</w:t>
      </w:r>
      <w:r w:rsidRPr="005E22B8">
        <w:rPr>
          <w:rStyle w:val="StyleUnderline"/>
        </w:rPr>
        <w:t xml:space="preserve"> adroit </w:t>
      </w:r>
      <w:r w:rsidRPr="004F0048">
        <w:rPr>
          <w:rStyle w:val="StyleUnderline"/>
          <w:highlight w:val="yellow"/>
        </w:rPr>
        <w:t>diplomacy</w:t>
      </w:r>
      <w:r w:rsidRPr="005E22B8">
        <w:rPr>
          <w:rStyle w:val="StyleUnderline"/>
        </w:rPr>
        <w:t xml:space="preserve">, that </w:t>
      </w:r>
      <w:r w:rsidRPr="004F0048">
        <w:rPr>
          <w:rStyle w:val="StyleUnderline"/>
          <w:highlight w:val="yellow"/>
        </w:rPr>
        <w:t>the U</w:t>
      </w:r>
      <w:r w:rsidRPr="005E22B8">
        <w:rPr>
          <w:rStyle w:val="StyleUnderline"/>
        </w:rPr>
        <w:t xml:space="preserve">nited </w:t>
      </w:r>
      <w:r w:rsidRPr="004F0048">
        <w:rPr>
          <w:rStyle w:val="StyleUnderline"/>
          <w:highlight w:val="yellow"/>
        </w:rPr>
        <w:t>S</w:t>
      </w:r>
      <w:r w:rsidRPr="005E22B8">
        <w:rPr>
          <w:rStyle w:val="StyleUnderline"/>
        </w:rPr>
        <w:t xml:space="preserve">tates will grow ever stronger in Asia and, with its allies and friends, </w:t>
      </w:r>
      <w:r w:rsidRPr="004F0048">
        <w:rPr>
          <w:rStyle w:val="StyleUnderline"/>
          <w:highlight w:val="yellow"/>
        </w:rPr>
        <w:t>will</w:t>
      </w:r>
      <w:r w:rsidRPr="005E22B8">
        <w:rPr>
          <w:rStyle w:val="StyleUnderline"/>
        </w:rPr>
        <w:t xml:space="preserve"> robustly </w:t>
      </w:r>
      <w:r w:rsidRPr="004F0048">
        <w:rPr>
          <w:rStyle w:val="StyleUnderline"/>
          <w:highlight w:val="yellow"/>
        </w:rPr>
        <w:t>confront</w:t>
      </w:r>
      <w:r w:rsidRPr="005E22B8">
        <w:rPr>
          <w:rStyle w:val="StyleUnderline"/>
        </w:rPr>
        <w:t xml:space="preserve"> </w:t>
      </w:r>
      <w:r w:rsidRPr="004F0048">
        <w:rPr>
          <w:rStyle w:val="StyleUnderline"/>
          <w:highlight w:val="yellow"/>
        </w:rPr>
        <w:t>destabilizing Chinese actions.</w:t>
      </w:r>
      <w:r w:rsidRPr="005E22B8">
        <w:t xml:space="preserve"> If Xi Jinping and his colleagues could be brought to such a conclusion, </w:t>
      </w:r>
      <w:r w:rsidRPr="005E22B8">
        <w:rPr>
          <w:rStyle w:val="StyleUnderline"/>
        </w:rPr>
        <w:t xml:space="preserve">Washington and Beijing could then work to create and sustain a new and </w:t>
      </w:r>
      <w:r w:rsidRPr="004F0048">
        <w:rPr>
          <w:rStyle w:val="StyleUnderline"/>
          <w:highlight w:val="yellow"/>
        </w:rPr>
        <w:t>stable balance of power</w:t>
      </w:r>
      <w:r w:rsidRPr="005E22B8">
        <w:rPr>
          <w:rStyle w:val="StyleUnderline"/>
        </w:rPr>
        <w:t xml:space="preserve"> in Asia and to </w:t>
      </w:r>
      <w:r w:rsidRPr="004F0048">
        <w:rPr>
          <w:rStyle w:val="StyleUnderline"/>
          <w:highlight w:val="yellow"/>
        </w:rPr>
        <w:t>avoid the catastrophic</w:t>
      </w:r>
      <w:r w:rsidRPr="005E22B8">
        <w:rPr>
          <w:rStyle w:val="StyleUnderline"/>
        </w:rPr>
        <w:t xml:space="preserve"> outcomes that a </w:t>
      </w:r>
      <w:r w:rsidRPr="00A90C71">
        <w:rPr>
          <w:rStyle w:val="Emphasis"/>
        </w:rPr>
        <w:t xml:space="preserve">permanent </w:t>
      </w:r>
      <w:r w:rsidRPr="004F0048">
        <w:rPr>
          <w:rStyle w:val="Emphasis"/>
          <w:highlight w:val="yellow"/>
        </w:rPr>
        <w:t>confrontation</w:t>
      </w:r>
      <w:r w:rsidRPr="004F0048">
        <w:rPr>
          <w:rStyle w:val="StyleUnderline"/>
          <w:highlight w:val="yellow"/>
        </w:rPr>
        <w:t xml:space="preserve"> between the U</w:t>
      </w:r>
      <w:r w:rsidRPr="005E22B8">
        <w:rPr>
          <w:rStyle w:val="StyleUnderline"/>
        </w:rPr>
        <w:t xml:space="preserve">nited </w:t>
      </w:r>
      <w:r w:rsidRPr="004F0048">
        <w:rPr>
          <w:rStyle w:val="StyleUnderline"/>
          <w:highlight w:val="yellow"/>
        </w:rPr>
        <w:t>S</w:t>
      </w:r>
      <w:r w:rsidRPr="005E22B8">
        <w:rPr>
          <w:rStyle w:val="StyleUnderline"/>
        </w:rPr>
        <w:t xml:space="preserve">tates </w:t>
      </w:r>
      <w:r w:rsidRPr="004F0048">
        <w:rPr>
          <w:rStyle w:val="StyleUnderline"/>
          <w:highlight w:val="yellow"/>
        </w:rPr>
        <w:t>and China</w:t>
      </w:r>
      <w:r w:rsidRPr="005E22B8">
        <w:rPr>
          <w:rStyle w:val="StyleUnderline"/>
        </w:rPr>
        <w:t xml:space="preserve"> is likely to bring. This is the profound diplomatic challenge for the leaderships of both countries </w:t>
      </w:r>
      <w:r w:rsidRPr="004F0048">
        <w:rPr>
          <w:rStyle w:val="Emphasis"/>
          <w:highlight w:val="yellow"/>
        </w:rPr>
        <w:t xml:space="preserve">over the decades </w:t>
      </w:r>
      <w:r w:rsidRPr="0045277E">
        <w:rPr>
          <w:rStyle w:val="Emphasis"/>
        </w:rPr>
        <w:t>ahead</w:t>
      </w:r>
      <w:r w:rsidRPr="004F0048">
        <w:rPr>
          <w:rStyle w:val="Emphasis"/>
          <w:highlight w:val="yellow"/>
        </w:rPr>
        <w:t>.</w:t>
      </w:r>
    </w:p>
    <w:p w14:paraId="2962CCAC" w14:textId="77777777" w:rsidR="006B0604" w:rsidRDefault="006B0604" w:rsidP="006B0604"/>
    <w:p w14:paraId="4E52B042" w14:textId="77777777" w:rsidR="006B0604" w:rsidRDefault="006B0604" w:rsidP="006B0604">
      <w:pPr>
        <w:pStyle w:val="Heading3"/>
      </w:pPr>
      <w:r>
        <w:t>They Say: “Trump Bad/Reject Negative Evidence”</w:t>
      </w:r>
    </w:p>
    <w:p w14:paraId="5540C2A5" w14:textId="77777777" w:rsidR="006B0604" w:rsidRDefault="006B0604" w:rsidP="006B0604">
      <w:pPr>
        <w:pStyle w:val="Heading4"/>
      </w:pPr>
      <w:r w:rsidRPr="001B5200">
        <w:rPr>
          <w:u w:val="single"/>
        </w:rPr>
        <w:t>Evaluate our impact</w:t>
      </w:r>
      <w:r>
        <w:t xml:space="preserve"> — our evidence presents a study of </w:t>
      </w:r>
      <w:r w:rsidRPr="001B5200">
        <w:rPr>
          <w:u w:val="single"/>
        </w:rPr>
        <w:t>individual scenario</w:t>
      </w:r>
      <w:r>
        <w:rPr>
          <w:u w:val="single"/>
        </w:rPr>
        <w:t>s</w:t>
      </w:r>
      <w:r>
        <w:t xml:space="preserve"> where Trump has been </w:t>
      </w:r>
      <w:r w:rsidRPr="00BE2462">
        <w:t>successful</w:t>
      </w:r>
      <w:r>
        <w:t>.</w:t>
      </w:r>
    </w:p>
    <w:p w14:paraId="307818A5" w14:textId="77777777" w:rsidR="006B0604" w:rsidRPr="00504D90" w:rsidRDefault="006B0604" w:rsidP="006B0604">
      <w:r>
        <w:rPr>
          <w:rStyle w:val="Style13ptBold"/>
        </w:rPr>
        <w:t>Haass</w:t>
      </w:r>
      <w:r w:rsidRPr="009B5004">
        <w:rPr>
          <w:rStyle w:val="Style13ptBold"/>
        </w:rPr>
        <w:t xml:space="preserve"> </w:t>
      </w:r>
      <w:r>
        <w:rPr>
          <w:rStyle w:val="Style13ptBold"/>
        </w:rPr>
        <w:t>1</w:t>
      </w:r>
      <w:r w:rsidRPr="009B5004">
        <w:rPr>
          <w:rStyle w:val="Style13ptBold"/>
        </w:rPr>
        <w:t>9</w:t>
      </w:r>
      <w:r>
        <w:t xml:space="preserve"> — Richard Haass, President of the Council on Foreign Relations, former Director of Policy Planning for the U.S. Department of State, former Vice President and director of foreign policy studies at the Brookings Institution, holds a D.Phil. from Oxford University, 2019 (“Trump’s Foreign Policies Are Better Than They Seem,” </w:t>
      </w:r>
      <w:r>
        <w:rPr>
          <w:i/>
          <w:iCs/>
        </w:rPr>
        <w:t>Council on Foreign Relations</w:t>
      </w:r>
      <w:r>
        <w:t>, Number 84, April, Available Online at https://cfrd8-files.cfr.org/sites/default/files/report_pdf/CSR%2084_Blackwill_Trump_0.pdf, Accessed 07-24-2019, p. iv-v)</w:t>
      </w:r>
    </w:p>
    <w:p w14:paraId="0A565094" w14:textId="77777777" w:rsidR="006B0604" w:rsidRDefault="006B0604" w:rsidP="006B0604">
      <w:r w:rsidRPr="004F0048">
        <w:rPr>
          <w:rStyle w:val="StyleUnderline"/>
          <w:highlight w:val="yellow"/>
        </w:rPr>
        <w:t>It is not easy to attempt a fair assessment of</w:t>
      </w:r>
      <w:r w:rsidRPr="00B6255A">
        <w:rPr>
          <w:rStyle w:val="StyleUnderline"/>
        </w:rPr>
        <w:t xml:space="preserve"> President Donald J. </w:t>
      </w:r>
      <w:r w:rsidRPr="004F0048">
        <w:rPr>
          <w:rStyle w:val="StyleUnderline"/>
          <w:highlight w:val="yellow"/>
        </w:rPr>
        <w:t>Trump’s foreign policy.</w:t>
      </w:r>
      <w:r w:rsidRPr="00504D90">
        <w:t xml:space="preserve"> In part this is because of circumstances, namely that we are just past the halfway mark of his term, which began in January 2017. “Incomplete” is on one level the only appropriate mark. </w:t>
      </w:r>
    </w:p>
    <w:p w14:paraId="2C5E010E" w14:textId="77777777" w:rsidR="006B0604" w:rsidRDefault="006B0604" w:rsidP="006B0604">
      <w:r w:rsidRPr="00B6255A">
        <w:rPr>
          <w:rStyle w:val="StyleUnderline"/>
        </w:rPr>
        <w:t>But the difficulty in assessing this president also reflects the style of his foreign policy, including the frequent recourse to social media, the secrecy that has surrounded critical summits, the high turnover of senior-level officials</w:t>
      </w:r>
      <w:r w:rsidRPr="00504D90">
        <w:t xml:space="preserve">, and the gaps that often appear between the positions of these aides and the president. It can be difficult to keep up and to be confident as to just what foreign policy is being implemented. </w:t>
      </w:r>
    </w:p>
    <w:p w14:paraId="2D5B2DE9" w14:textId="77777777" w:rsidR="006B0604" w:rsidRPr="00B6255A" w:rsidRDefault="006B0604" w:rsidP="006B0604">
      <w:pPr>
        <w:rPr>
          <w:rStyle w:val="StyleUnderline"/>
        </w:rPr>
      </w:pPr>
      <w:r w:rsidRPr="00504D90">
        <w:t xml:space="preserve">In this new Council Special Report, however, Henry A. Kissinger Senior Fellow for U.S. Foreign Policy Robert D. </w:t>
      </w:r>
      <w:r w:rsidRPr="004F0048">
        <w:rPr>
          <w:rStyle w:val="StyleUnderline"/>
          <w:highlight w:val="yellow"/>
        </w:rPr>
        <w:t>Blackwill</w:t>
      </w:r>
      <w:r w:rsidRPr="00504D90">
        <w:t xml:space="preserve"> attempts just such an assessment. </w:t>
      </w:r>
      <w:r w:rsidRPr="00B6255A">
        <w:rPr>
          <w:rStyle w:val="StyleUnderline"/>
        </w:rPr>
        <w:t xml:space="preserve">He </w:t>
      </w:r>
      <w:r w:rsidRPr="004F0048">
        <w:rPr>
          <w:rStyle w:val="StyleUnderline"/>
          <w:highlight w:val="yellow"/>
        </w:rPr>
        <w:t>goes about</w:t>
      </w:r>
      <w:r w:rsidRPr="00B6255A">
        <w:rPr>
          <w:rStyle w:val="StyleUnderline"/>
        </w:rPr>
        <w:t xml:space="preserve"> it the right way, </w:t>
      </w:r>
      <w:r w:rsidRPr="004F0048">
        <w:rPr>
          <w:rStyle w:val="StyleUnderline"/>
          <w:highlight w:val="yellow"/>
        </w:rPr>
        <w:t>evaluating</w:t>
      </w:r>
      <w:r w:rsidRPr="00B6255A">
        <w:rPr>
          <w:rStyle w:val="StyleUnderline"/>
        </w:rPr>
        <w:t xml:space="preserve"> President </w:t>
      </w:r>
      <w:r w:rsidRPr="004F0048">
        <w:rPr>
          <w:rStyle w:val="StyleUnderline"/>
          <w:highlight w:val="yellow"/>
        </w:rPr>
        <w:t>Trump</w:t>
      </w:r>
      <w:r w:rsidRPr="00B6255A">
        <w:rPr>
          <w:rStyle w:val="StyleUnderline"/>
        </w:rPr>
        <w:t xml:space="preserve">’s foreign policy </w:t>
      </w:r>
      <w:r w:rsidRPr="004F0048">
        <w:rPr>
          <w:rStyle w:val="StyleUnderline"/>
          <w:highlight w:val="yellow"/>
        </w:rPr>
        <w:t>not against his</w:t>
      </w:r>
      <w:r w:rsidRPr="00B6255A">
        <w:rPr>
          <w:rStyle w:val="StyleUnderline"/>
        </w:rPr>
        <w:t xml:space="preserve"> and </w:t>
      </w:r>
      <w:r w:rsidRPr="00C61C84">
        <w:rPr>
          <w:rStyle w:val="StyleUnderline"/>
        </w:rPr>
        <w:t>his</w:t>
      </w:r>
      <w:r w:rsidRPr="00B6255A">
        <w:rPr>
          <w:rStyle w:val="StyleUnderline"/>
        </w:rPr>
        <w:t xml:space="preserve"> administration’s </w:t>
      </w:r>
      <w:r w:rsidRPr="004F0048">
        <w:rPr>
          <w:rStyle w:val="StyleUnderline"/>
          <w:highlight w:val="yellow"/>
        </w:rPr>
        <w:t>rhetoric but against</w:t>
      </w:r>
      <w:r w:rsidRPr="00B6255A">
        <w:rPr>
          <w:rStyle w:val="StyleUnderline"/>
        </w:rPr>
        <w:t xml:space="preserve"> its </w:t>
      </w:r>
      <w:r w:rsidRPr="001B5200">
        <w:rPr>
          <w:rStyle w:val="Emphasis"/>
        </w:rPr>
        <w:t xml:space="preserve">impact on the </w:t>
      </w:r>
      <w:r w:rsidRPr="004F0048">
        <w:rPr>
          <w:rStyle w:val="Emphasis"/>
          <w:highlight w:val="yellow"/>
        </w:rPr>
        <w:t>U.S. national interest.</w:t>
      </w:r>
      <w:r w:rsidRPr="00B6255A">
        <w:rPr>
          <w:rStyle w:val="StyleUnderline"/>
        </w:rPr>
        <w:t xml:space="preserve"> </w:t>
      </w:r>
    </w:p>
    <w:p w14:paraId="1DFD037C" w14:textId="77777777" w:rsidR="006B0604" w:rsidRDefault="006B0604" w:rsidP="006B0604">
      <w:r w:rsidRPr="00504D90">
        <w:t xml:space="preserve">Blackwill examines President Trump’s actions in important policy areas, including ties with allies, relations with China and Russia, and policies toward the Middle East, North Korea, Venezuela, trade, and climate change. He then grades each of the president’s major foreign policies and offers an overall assessment of the quality of the Trump administration’s foreign policy halfway through its first term. </w:t>
      </w:r>
    </w:p>
    <w:p w14:paraId="0E7B7C99" w14:textId="77777777" w:rsidR="006B0604" w:rsidRDefault="006B0604" w:rsidP="006B0604">
      <w:r w:rsidRPr="00B6255A">
        <w:rPr>
          <w:rStyle w:val="StyleUnderline"/>
        </w:rPr>
        <w:t xml:space="preserve">Blackwill argues that </w:t>
      </w:r>
      <w:r w:rsidRPr="004F0048">
        <w:rPr>
          <w:rStyle w:val="StyleUnderline"/>
          <w:highlight w:val="yellow"/>
        </w:rPr>
        <w:t>even though</w:t>
      </w:r>
      <w:r w:rsidRPr="00B6255A">
        <w:rPr>
          <w:rStyle w:val="StyleUnderline"/>
        </w:rPr>
        <w:t xml:space="preserve"> many of President Trump’s </w:t>
      </w:r>
      <w:r w:rsidRPr="004F0048">
        <w:rPr>
          <w:rStyle w:val="StyleUnderline"/>
          <w:highlight w:val="yellow"/>
        </w:rPr>
        <w:t>actions have been impetuous</w:t>
      </w:r>
      <w:r w:rsidRPr="00504D90">
        <w:t xml:space="preserve"> and the president oversees a chaotic and often dysfunctional policymaking process, some of </w:t>
      </w:r>
      <w:r w:rsidRPr="004F0048">
        <w:rPr>
          <w:rStyle w:val="StyleUnderline"/>
          <w:highlight w:val="yellow"/>
        </w:rPr>
        <w:t xml:space="preserve">his </w:t>
      </w:r>
      <w:r w:rsidRPr="004F0048">
        <w:rPr>
          <w:rStyle w:val="Emphasis"/>
          <w:highlight w:val="yellow"/>
        </w:rPr>
        <w:t>individual foreign policies</w:t>
      </w:r>
      <w:r w:rsidRPr="004F0048">
        <w:rPr>
          <w:rStyle w:val="StyleUnderline"/>
          <w:highlight w:val="yellow"/>
        </w:rPr>
        <w:t xml:space="preserve"> are better than</w:t>
      </w:r>
      <w:r w:rsidRPr="00B6255A">
        <w:rPr>
          <w:rStyle w:val="StyleUnderline"/>
        </w:rPr>
        <w:t xml:space="preserve"> his </w:t>
      </w:r>
      <w:r w:rsidRPr="004F0048">
        <w:rPr>
          <w:rStyle w:val="StyleUnderline"/>
          <w:highlight w:val="yellow"/>
        </w:rPr>
        <w:t>critics give</w:t>
      </w:r>
      <w:r w:rsidRPr="00B6255A">
        <w:rPr>
          <w:rStyle w:val="StyleUnderline"/>
        </w:rPr>
        <w:t xml:space="preserve"> him </w:t>
      </w:r>
      <w:r w:rsidRPr="004F0048">
        <w:rPr>
          <w:rStyle w:val="StyleUnderline"/>
          <w:highlight w:val="yellow"/>
        </w:rPr>
        <w:t>credit</w:t>
      </w:r>
      <w:r w:rsidRPr="00B6255A">
        <w:rPr>
          <w:rStyle w:val="StyleUnderline"/>
        </w:rPr>
        <w:t xml:space="preserve"> for.</w:t>
      </w:r>
      <w:r w:rsidRPr="00504D90">
        <w:t xml:space="preserve"> Blackwill points to what he sees as a much-needed toughening of U.S. policy toward China, a justified U.S. withdrawal from Syria and disengagement from Afghanistan, and closer relations with India, Israel, and Saudi Arabia. </w:t>
      </w:r>
      <w:r w:rsidRPr="00B6255A">
        <w:rPr>
          <w:rStyle w:val="StyleUnderline"/>
        </w:rPr>
        <w:t>History teaches us, according to Blackwill, that “</w:t>
      </w:r>
      <w:r w:rsidRPr="004F0048">
        <w:rPr>
          <w:rStyle w:val="StyleUnderline"/>
          <w:highlight w:val="yellow"/>
        </w:rPr>
        <w:t>flawed individuals and policy processes</w:t>
      </w:r>
      <w:r w:rsidRPr="00B6255A">
        <w:rPr>
          <w:rStyle w:val="StyleUnderline"/>
        </w:rPr>
        <w:t xml:space="preserve"> sometimes </w:t>
      </w:r>
      <w:r w:rsidRPr="004F0048">
        <w:rPr>
          <w:rStyle w:val="StyleUnderline"/>
          <w:highlight w:val="yellow"/>
        </w:rPr>
        <w:t>produce successful results.”</w:t>
      </w:r>
      <w:r w:rsidRPr="00504D90">
        <w:t xml:space="preserve"> Like Wagner’s music, he argues, Trump’s foreign policy is better than it sounds. </w:t>
      </w:r>
    </w:p>
    <w:p w14:paraId="3267B72D" w14:textId="77777777" w:rsidR="006B0604" w:rsidRDefault="006B0604" w:rsidP="006B0604">
      <w:r w:rsidRPr="00B6255A">
        <w:rPr>
          <w:rStyle w:val="StyleUnderline"/>
        </w:rPr>
        <w:t>For some readers,</w:t>
      </w:r>
      <w:r w:rsidRPr="00504D90">
        <w:t xml:space="preserve"> I expect Blackwill’s grades will be too low, while for others, </w:t>
      </w:r>
      <w:r w:rsidRPr="00B6255A">
        <w:rPr>
          <w:rStyle w:val="StyleUnderline"/>
        </w:rPr>
        <w:t>his grades will not be low enough.</w:t>
      </w:r>
      <w:r w:rsidRPr="00504D90">
        <w:t xml:space="preserve"> I agree with Blackwill that the president has been right to challenge China on its actions in the trade realm, in what he has done to rally regional and international support against the Nicolas Maduro regime in Venezuela, and in cultivating closer ties with India. But I would give President Trump a lower grade on how he has handled Iran, North Korea, and Syria. In addition, it is hard to see what the Trump administration has received in exchange for its uncritical embrace of Saudi Arabia and Crown Prince Mohammed bin Salman or for moving the U.S. embassy in Israel to Jerusalem. </w:t>
      </w:r>
    </w:p>
    <w:p w14:paraId="4FEAF8A9" w14:textId="77777777" w:rsidR="006B0604" w:rsidRPr="008404F1" w:rsidRDefault="006B0604" w:rsidP="006B0604">
      <w:pPr>
        <w:rPr>
          <w:b/>
          <w:u w:val="single"/>
        </w:rPr>
      </w:pPr>
      <w:r w:rsidRPr="00504D90">
        <w:t xml:space="preserve">But these </w:t>
      </w:r>
      <w:r w:rsidRPr="00A70AF7">
        <w:rPr>
          <w:rStyle w:val="StyleUnderline"/>
        </w:rPr>
        <w:t xml:space="preserve">and other differences I have or others will have with Ambassador Blackwill’s assessments overlook the fundamental value of </w:t>
      </w:r>
      <w:r w:rsidRPr="004F0048">
        <w:rPr>
          <w:rStyle w:val="StyleUnderline"/>
          <w:highlight w:val="yellow"/>
        </w:rPr>
        <w:t>this rigorous study</w:t>
      </w:r>
      <w:r w:rsidRPr="00A70AF7">
        <w:rPr>
          <w:rStyle w:val="StyleUnderline"/>
        </w:rPr>
        <w:t xml:space="preserve"> undertaken </w:t>
      </w:r>
      <w:r w:rsidRPr="004F0048">
        <w:rPr>
          <w:rStyle w:val="StyleUnderline"/>
          <w:highlight w:val="yellow"/>
        </w:rPr>
        <w:t>by an experienced scholar</w:t>
      </w:r>
      <w:r w:rsidRPr="00A70AF7">
        <w:rPr>
          <w:rStyle w:val="StyleUnderline"/>
        </w:rPr>
        <w:t xml:space="preserve">-practitioner. It is the sort of work that </w:t>
      </w:r>
      <w:r w:rsidRPr="004F0048">
        <w:rPr>
          <w:rStyle w:val="StyleUnderline"/>
          <w:highlight w:val="yellow"/>
        </w:rPr>
        <w:t>is</w:t>
      </w:r>
      <w:r w:rsidRPr="00A70AF7">
        <w:rPr>
          <w:rStyle w:val="StyleUnderline"/>
        </w:rPr>
        <w:t xml:space="preserve"> all too </w:t>
      </w:r>
      <w:r w:rsidRPr="004F0048">
        <w:rPr>
          <w:rStyle w:val="StyleUnderline"/>
          <w:highlight w:val="yellow"/>
        </w:rPr>
        <w:t xml:space="preserve">rare in </w:t>
      </w:r>
      <w:r w:rsidRPr="004F0048">
        <w:rPr>
          <w:rStyle w:val="Emphasis"/>
          <w:highlight w:val="yellow"/>
        </w:rPr>
        <w:t>this politicized environment</w:t>
      </w:r>
      <w:r w:rsidRPr="00A70AF7">
        <w:rPr>
          <w:rStyle w:val="StyleUnderline"/>
        </w:rPr>
        <w:t xml:space="preserve"> we live in and where 280 characters often substitute for </w:t>
      </w:r>
      <w:r w:rsidRPr="00C61C84">
        <w:rPr>
          <w:rStyle w:val="Emphasis"/>
        </w:rPr>
        <w:t>in-depth analysis.</w:t>
      </w:r>
      <w:r w:rsidRPr="00504D90">
        <w:t xml:space="preserve"> There is much of value to learn in the pages to follow, and </w:t>
      </w:r>
      <w:r w:rsidRPr="004F0048">
        <w:rPr>
          <w:rStyle w:val="StyleUnderline"/>
          <w:highlight w:val="yellow"/>
        </w:rPr>
        <w:t>I urge readers to</w:t>
      </w:r>
      <w:r w:rsidRPr="00A70AF7">
        <w:rPr>
          <w:rStyle w:val="StyleUnderline"/>
        </w:rPr>
        <w:t xml:space="preserve"> make their way through this paper and </w:t>
      </w:r>
      <w:r w:rsidRPr="004F0048">
        <w:rPr>
          <w:rStyle w:val="StyleUnderline"/>
          <w:highlight w:val="yellow"/>
        </w:rPr>
        <w:t>come to their own conclusions</w:t>
      </w:r>
      <w:r w:rsidRPr="00A70AF7">
        <w:rPr>
          <w:rStyle w:val="StyleUnderline"/>
        </w:rPr>
        <w:t xml:space="preserve"> as to what grade the forty-fifth president deserves so far for his foreign policy.</w:t>
      </w:r>
    </w:p>
    <w:p w14:paraId="045257E5" w14:textId="77777777" w:rsidR="006B0604" w:rsidRDefault="006B0604" w:rsidP="006B0604"/>
    <w:p w14:paraId="6602A044" w14:textId="77777777" w:rsidR="006B0604" w:rsidRDefault="006B0604" w:rsidP="006B0604">
      <w:pPr>
        <w:pStyle w:val="Heading4"/>
      </w:pPr>
      <w:r>
        <w:rPr>
          <w:u w:val="single"/>
        </w:rPr>
        <w:t>Ignore Trump’s Rhetoric</w:t>
      </w:r>
      <w:r>
        <w:t xml:space="preserve"> — his foreign policy successes include North Korea, NATO, China, and Russia. </w:t>
      </w:r>
    </w:p>
    <w:p w14:paraId="0DCB33C3" w14:textId="77777777" w:rsidR="006B0604" w:rsidRPr="00F6795E" w:rsidRDefault="006B0604" w:rsidP="006B0604">
      <w:r>
        <w:rPr>
          <w:rStyle w:val="Style13ptBold"/>
        </w:rPr>
        <w:t>IBD</w:t>
      </w:r>
      <w:r w:rsidRPr="009B5004">
        <w:rPr>
          <w:rStyle w:val="Style13ptBold"/>
        </w:rPr>
        <w:t xml:space="preserve"> </w:t>
      </w:r>
      <w:r>
        <w:rPr>
          <w:rStyle w:val="Style13ptBold"/>
        </w:rPr>
        <w:t>1</w:t>
      </w:r>
      <w:r w:rsidRPr="009B5004">
        <w:rPr>
          <w:rStyle w:val="Style13ptBold"/>
        </w:rPr>
        <w:t>9</w:t>
      </w:r>
      <w:r>
        <w:t xml:space="preserve"> — Investor’s Business Daily, 2019 (“Shock: Even Trump Critics Admit He's Been Winning On Foreign Policy,” </w:t>
      </w:r>
      <w:r>
        <w:rPr>
          <w:i/>
          <w:iCs/>
        </w:rPr>
        <w:t>Investor’s Business Daily</w:t>
      </w:r>
      <w:r>
        <w:t>, February 5</w:t>
      </w:r>
      <w:r w:rsidRPr="000A266C">
        <w:rPr>
          <w:vertAlign w:val="superscript"/>
        </w:rPr>
        <w:t>th</w:t>
      </w:r>
      <w:r>
        <w:t>, Available Online at https://www.investors.com/politics/editorials/foreign-policy-trump-critics-successes/, Accessed 07-27-2019)</w:t>
      </w:r>
    </w:p>
    <w:p w14:paraId="478D7843" w14:textId="77777777" w:rsidR="006B0604" w:rsidRPr="00F6795E" w:rsidRDefault="006B0604" w:rsidP="006B0604">
      <w:r w:rsidRPr="00F6795E">
        <w:t>North Korea and NATO</w:t>
      </w:r>
    </w:p>
    <w:p w14:paraId="194B7391" w14:textId="77777777" w:rsidR="006B0604" w:rsidRPr="000A695A" w:rsidRDefault="006B0604" w:rsidP="006B0604">
      <w:pPr>
        <w:rPr>
          <w:rStyle w:val="StyleUnderline"/>
        </w:rPr>
      </w:pPr>
      <w:r w:rsidRPr="004F0048">
        <w:rPr>
          <w:rStyle w:val="StyleUnderline"/>
          <w:highlight w:val="yellow"/>
        </w:rPr>
        <w:t>On North Korea,</w:t>
      </w:r>
      <w:r w:rsidRPr="000A695A">
        <w:rPr>
          <w:rStyle w:val="StyleUnderline"/>
        </w:rPr>
        <w:t xml:space="preserve"> where </w:t>
      </w:r>
      <w:r w:rsidRPr="004F0048">
        <w:rPr>
          <w:rStyle w:val="Emphasis"/>
          <w:highlight w:val="yellow"/>
        </w:rPr>
        <w:t>previous administrations stood by</w:t>
      </w:r>
      <w:r w:rsidRPr="000A695A">
        <w:rPr>
          <w:rStyle w:val="StyleUnderline"/>
        </w:rPr>
        <w:t xml:space="preserve"> as </w:t>
      </w:r>
      <w:r w:rsidRPr="004F0048">
        <w:rPr>
          <w:rStyle w:val="StyleUnderline"/>
          <w:highlight w:val="yellow"/>
        </w:rPr>
        <w:t>the</w:t>
      </w:r>
      <w:r w:rsidRPr="000A695A">
        <w:rPr>
          <w:rStyle w:val="StyleUnderline"/>
        </w:rPr>
        <w:t xml:space="preserve"> communist </w:t>
      </w:r>
      <w:r w:rsidRPr="004F0048">
        <w:rPr>
          <w:rStyle w:val="StyleUnderline"/>
          <w:highlight w:val="yellow"/>
        </w:rPr>
        <w:t>nation</w:t>
      </w:r>
      <w:r w:rsidRPr="000A695A">
        <w:rPr>
          <w:rStyle w:val="StyleUnderline"/>
        </w:rPr>
        <w:t xml:space="preserve"> developed its nuclear weapons program, top State Department officials say that Kim Jong Un has, for the first time, </w:t>
      </w:r>
      <w:r w:rsidRPr="004F0048">
        <w:rPr>
          <w:rStyle w:val="StyleUnderline"/>
          <w:highlight w:val="yellow"/>
        </w:rPr>
        <w:t xml:space="preserve">agreed to the </w:t>
      </w:r>
      <w:r w:rsidRPr="000A695A">
        <w:rPr>
          <w:rStyle w:val="StyleUnderline"/>
        </w:rPr>
        <w:t xml:space="preserve">"dismantlement and </w:t>
      </w:r>
      <w:r w:rsidRPr="004F0048">
        <w:rPr>
          <w:rStyle w:val="StyleUnderline"/>
          <w:highlight w:val="yellow"/>
        </w:rPr>
        <w:t>destruction of No</w:t>
      </w:r>
      <w:r w:rsidRPr="000A695A">
        <w:rPr>
          <w:rStyle w:val="StyleUnderline"/>
        </w:rPr>
        <w:t xml:space="preserve">rth </w:t>
      </w:r>
      <w:r w:rsidRPr="004F0048">
        <w:rPr>
          <w:rStyle w:val="StyleUnderline"/>
          <w:highlight w:val="yellow"/>
        </w:rPr>
        <w:t>Ko</w:t>
      </w:r>
      <w:r w:rsidRPr="000A695A">
        <w:rPr>
          <w:rStyle w:val="StyleUnderline"/>
        </w:rPr>
        <w:t xml:space="preserve">rea's plutonium and uranium </w:t>
      </w:r>
      <w:r w:rsidRPr="004F0048">
        <w:rPr>
          <w:rStyle w:val="StyleUnderline"/>
          <w:highlight w:val="yellow"/>
        </w:rPr>
        <w:t>enrichment</w:t>
      </w:r>
      <w:r w:rsidRPr="000A695A">
        <w:rPr>
          <w:rStyle w:val="StyleUnderline"/>
        </w:rPr>
        <w:t xml:space="preserve"> facilities."</w:t>
      </w:r>
    </w:p>
    <w:p w14:paraId="7E9D3140" w14:textId="77777777" w:rsidR="006B0604" w:rsidRDefault="006B0604" w:rsidP="006B0604">
      <w:r w:rsidRPr="00F6795E">
        <w:t>Politico says that "some North Korea analysts are hailing it as a significant sign of progress."</w:t>
      </w:r>
    </w:p>
    <w:p w14:paraId="6F777190" w14:textId="77777777" w:rsidR="006B0604" w:rsidRPr="000A695A" w:rsidRDefault="006B0604" w:rsidP="006B0604">
      <w:pPr>
        <w:rPr>
          <w:rStyle w:val="StyleUnderline"/>
        </w:rPr>
      </w:pPr>
      <w:r w:rsidRPr="004F0048">
        <w:rPr>
          <w:rStyle w:val="StyleUnderline"/>
          <w:highlight w:val="yellow"/>
        </w:rPr>
        <w:t>On NATO, Trump managed to get allies to</w:t>
      </w:r>
      <w:r w:rsidRPr="000A695A">
        <w:rPr>
          <w:rStyle w:val="StyleUnderline"/>
        </w:rPr>
        <w:t xml:space="preserve"> do something that previous presidents couldn't: get them to </w:t>
      </w:r>
      <w:r w:rsidRPr="004F0048">
        <w:rPr>
          <w:rStyle w:val="StyleUnderline"/>
          <w:highlight w:val="yellow"/>
        </w:rPr>
        <w:t>boost</w:t>
      </w:r>
      <w:r w:rsidRPr="000A695A">
        <w:rPr>
          <w:rStyle w:val="StyleUnderline"/>
        </w:rPr>
        <w:t xml:space="preserve"> their </w:t>
      </w:r>
      <w:r w:rsidRPr="004F0048">
        <w:rPr>
          <w:rStyle w:val="StyleUnderline"/>
          <w:highlight w:val="yellow"/>
        </w:rPr>
        <w:t>defense spending.</w:t>
      </w:r>
    </w:p>
    <w:p w14:paraId="544C9154" w14:textId="77777777" w:rsidR="006B0604" w:rsidRPr="000A695A" w:rsidRDefault="006B0604" w:rsidP="006B0604">
      <w:pPr>
        <w:rPr>
          <w:rStyle w:val="StyleUnderline"/>
        </w:rPr>
      </w:pPr>
      <w:r w:rsidRPr="000A695A">
        <w:rPr>
          <w:rStyle w:val="StyleUnderline"/>
        </w:rPr>
        <w:t xml:space="preserve">NATO </w:t>
      </w:r>
      <w:r w:rsidRPr="004F0048">
        <w:rPr>
          <w:rStyle w:val="StyleUnderline"/>
          <w:highlight w:val="yellow"/>
        </w:rPr>
        <w:t>Secretary-General</w:t>
      </w:r>
      <w:r w:rsidRPr="000A695A">
        <w:rPr>
          <w:rStyle w:val="StyleUnderline"/>
        </w:rPr>
        <w:t xml:space="preserve"> Jens Stoltenberg </w:t>
      </w:r>
      <w:r w:rsidRPr="004F0048">
        <w:rPr>
          <w:rStyle w:val="StyleUnderline"/>
          <w:highlight w:val="yellow"/>
        </w:rPr>
        <w:t>gave</w:t>
      </w:r>
      <w:r w:rsidRPr="000A695A">
        <w:rPr>
          <w:rStyle w:val="StyleUnderline"/>
        </w:rPr>
        <w:t xml:space="preserve"> Trump </w:t>
      </w:r>
      <w:r w:rsidRPr="004F0048">
        <w:rPr>
          <w:rStyle w:val="StyleUnderline"/>
          <w:highlight w:val="yellow"/>
        </w:rPr>
        <w:t>credit for this turnaround</w:t>
      </w:r>
      <w:r>
        <w:t xml:space="preserve">, saying "we see some real money and some real results. And we see that </w:t>
      </w:r>
      <w:r w:rsidRPr="000A695A">
        <w:rPr>
          <w:rStyle w:val="StyleUnderline"/>
        </w:rPr>
        <w:t>the clear message from President Donald Trump is having an impact."</w:t>
      </w:r>
    </w:p>
    <w:p w14:paraId="187032A3" w14:textId="77777777" w:rsidR="006B0604" w:rsidRDefault="006B0604" w:rsidP="006B0604">
      <w:r>
        <w:t>Progress on China</w:t>
      </w:r>
    </w:p>
    <w:p w14:paraId="23535901" w14:textId="77777777" w:rsidR="006B0604" w:rsidRPr="000A695A" w:rsidRDefault="006B0604" w:rsidP="006B0604">
      <w:pPr>
        <w:rPr>
          <w:rStyle w:val="StyleUnderline"/>
        </w:rPr>
      </w:pPr>
      <w:r w:rsidRPr="000A695A">
        <w:rPr>
          <w:rStyle w:val="StyleUnderline"/>
        </w:rPr>
        <w:t xml:space="preserve">Then there's </w:t>
      </w:r>
      <w:r w:rsidRPr="005E6A77">
        <w:rPr>
          <w:rStyle w:val="Emphasis"/>
        </w:rPr>
        <w:t>Trump's progress on China</w:t>
      </w:r>
      <w:r>
        <w:t xml:space="preserve"> — another festering problem that experts failed to resolve. As a result of his willingness to risk an all-out trade war, </w:t>
      </w:r>
      <w:r w:rsidRPr="000A695A">
        <w:rPr>
          <w:rStyle w:val="StyleUnderline"/>
        </w:rPr>
        <w:t xml:space="preserve">Politico notes, "there's a growing bipartisan consensus in Congress and beyond that </w:t>
      </w:r>
      <w:r w:rsidRPr="004F0048">
        <w:rPr>
          <w:rStyle w:val="StyleUnderline"/>
          <w:highlight w:val="yellow"/>
        </w:rPr>
        <w:t>Beijing is exploiting the West's trade rules</w:t>
      </w:r>
      <w:r w:rsidRPr="000A695A">
        <w:rPr>
          <w:rStyle w:val="StyleUnderline"/>
        </w:rPr>
        <w:t>."</w:t>
      </w:r>
    </w:p>
    <w:p w14:paraId="4F8A4145" w14:textId="77777777" w:rsidR="006B0604" w:rsidRDefault="006B0604" w:rsidP="006B0604">
      <w:r>
        <w:t xml:space="preserve">Meanwhile, </w:t>
      </w:r>
      <w:r w:rsidRPr="000A695A">
        <w:rPr>
          <w:rStyle w:val="StyleUnderline"/>
        </w:rPr>
        <w:t>National Public Radio, of all places, acknowledged that Trump has arguably been tougher on Russia than his predecessors</w:t>
      </w:r>
      <w:r>
        <w:t>, just as Trump repeatedly insisted.</w:t>
      </w:r>
    </w:p>
    <w:p w14:paraId="05F6DFF8" w14:textId="77777777" w:rsidR="006B0604" w:rsidRDefault="006B0604" w:rsidP="006B0604">
      <w:r>
        <w:t>Substance vs Rhetoric</w:t>
      </w:r>
    </w:p>
    <w:p w14:paraId="6AFACFC9" w14:textId="77777777" w:rsidR="006B0604" w:rsidRDefault="006B0604" w:rsidP="006B0604">
      <w:r w:rsidRPr="000A695A">
        <w:rPr>
          <w:rStyle w:val="StyleUnderline"/>
        </w:rPr>
        <w:t>"</w:t>
      </w:r>
      <w:r w:rsidRPr="004F0048">
        <w:rPr>
          <w:rStyle w:val="StyleUnderline"/>
          <w:highlight w:val="yellow"/>
        </w:rPr>
        <w:t xml:space="preserve">When you actually </w:t>
      </w:r>
      <w:r w:rsidRPr="004F0048">
        <w:rPr>
          <w:rStyle w:val="Emphasis"/>
          <w:highlight w:val="yellow"/>
        </w:rPr>
        <w:t>look at the substance</w:t>
      </w:r>
      <w:r w:rsidRPr="000A695A">
        <w:rPr>
          <w:rStyle w:val="StyleUnderline"/>
        </w:rPr>
        <w:t xml:space="preserve"> of what this administration has done, </w:t>
      </w:r>
      <w:r w:rsidRPr="004F0048">
        <w:rPr>
          <w:rStyle w:val="Emphasis"/>
          <w:highlight w:val="yellow"/>
        </w:rPr>
        <w:t>not the rhetoric</w:t>
      </w:r>
      <w:r w:rsidRPr="000A695A">
        <w:rPr>
          <w:rStyle w:val="StyleUnderline"/>
        </w:rPr>
        <w:t xml:space="preserve"> but the substance, </w:t>
      </w:r>
      <w:r w:rsidRPr="004F0048">
        <w:rPr>
          <w:rStyle w:val="StyleUnderline"/>
          <w:highlight w:val="yellow"/>
        </w:rPr>
        <w:t>this administration has been</w:t>
      </w:r>
      <w:r w:rsidRPr="000A695A">
        <w:rPr>
          <w:rStyle w:val="StyleUnderline"/>
        </w:rPr>
        <w:t xml:space="preserve"> much </w:t>
      </w:r>
      <w:r w:rsidRPr="004F0048">
        <w:rPr>
          <w:rStyle w:val="StyleUnderline"/>
          <w:highlight w:val="yellow"/>
        </w:rPr>
        <w:t>tougher on Russia</w:t>
      </w:r>
      <w:r w:rsidRPr="000A695A">
        <w:rPr>
          <w:rStyle w:val="StyleUnderline"/>
        </w:rPr>
        <w:t xml:space="preserve"> than any in the post-Cold War era," Daniel Vajdich, senior fellow at the Atlantic Council</w:t>
      </w:r>
      <w:r>
        <w:t>, told NPR.</w:t>
      </w:r>
    </w:p>
    <w:p w14:paraId="33022FAE" w14:textId="77777777" w:rsidR="006B0604" w:rsidRDefault="006B0604" w:rsidP="006B0604"/>
    <w:p w14:paraId="75EC0225" w14:textId="77777777" w:rsidR="006B0604" w:rsidRDefault="006B0604" w:rsidP="006B0604">
      <w:pPr>
        <w:pStyle w:val="Heading3"/>
      </w:pPr>
      <w:r>
        <w:t>They Say: “Democrat Foreign Policy Better”</w:t>
      </w:r>
    </w:p>
    <w:p w14:paraId="7A1B40C5" w14:textId="14697E65" w:rsidR="006B0604" w:rsidRDefault="006A05CB" w:rsidP="006B0604">
      <w:pPr>
        <w:pStyle w:val="Heading4"/>
      </w:pPr>
      <w:r>
        <w:t>Dem foreign policy</w:t>
      </w:r>
      <w:r w:rsidR="006B0604">
        <w:t xml:space="preserve"> can’t counteract the threat of </w:t>
      </w:r>
      <w:r w:rsidR="006B0604" w:rsidRPr="00781658">
        <w:rPr>
          <w:u w:val="single"/>
        </w:rPr>
        <w:t>North Korea and Iran</w:t>
      </w:r>
      <w:r w:rsidR="006B0604">
        <w:t>.</w:t>
      </w:r>
    </w:p>
    <w:p w14:paraId="0290C52C" w14:textId="77777777" w:rsidR="006B0604" w:rsidRDefault="006B0604" w:rsidP="006B0604">
      <w:r>
        <w:rPr>
          <w:rStyle w:val="Style13ptBold"/>
        </w:rPr>
        <w:t>Giacomo</w:t>
      </w:r>
      <w:r w:rsidRPr="009B5004">
        <w:rPr>
          <w:rStyle w:val="Style13ptBold"/>
        </w:rPr>
        <w:t xml:space="preserve"> </w:t>
      </w:r>
      <w:r>
        <w:rPr>
          <w:rStyle w:val="Style13ptBold"/>
        </w:rPr>
        <w:t>1</w:t>
      </w:r>
      <w:r w:rsidRPr="009B5004">
        <w:rPr>
          <w:rStyle w:val="Style13ptBold"/>
        </w:rPr>
        <w:t>9</w:t>
      </w:r>
      <w:r>
        <w:t xml:space="preserve"> — Carol Giacomo, Former Diplomatic Correspondent for Reuters, Member of the Council on Foreign Relations, Former Senior Fellow at the U.S. Institute of Peace, Former Professor of Journalism at Princeton University, 2019 (“</w:t>
      </w:r>
      <w:r w:rsidRPr="005B640B">
        <w:rPr>
          <w:rStyle w:val="StyleUnderline"/>
        </w:rPr>
        <w:t>Trump Has Scrambled America’s Foreign Policy. Can the Democrats Do Better?</w:t>
      </w:r>
      <w:r>
        <w:t xml:space="preserve">,” </w:t>
      </w:r>
      <w:r>
        <w:rPr>
          <w:i/>
          <w:iCs/>
        </w:rPr>
        <w:t>The New York Times</w:t>
      </w:r>
      <w:r>
        <w:t>, June 20</w:t>
      </w:r>
      <w:r w:rsidRPr="005B640B">
        <w:rPr>
          <w:vertAlign w:val="superscript"/>
        </w:rPr>
        <w:t>th</w:t>
      </w:r>
      <w:r>
        <w:t>, Available Online at https://www.nytimes.com/2019/07/20/opinion/democrats-trump-2020-national-security.html, Accessed 07-26-2019)</w:t>
      </w:r>
    </w:p>
    <w:p w14:paraId="06E8E95A" w14:textId="77777777" w:rsidR="006B0604" w:rsidRPr="00AD4A0A" w:rsidRDefault="006B0604" w:rsidP="006B0604">
      <w:pPr>
        <w:rPr>
          <w:rStyle w:val="StyleUnderline"/>
        </w:rPr>
      </w:pPr>
      <w:r>
        <w:t xml:space="preserve">What </w:t>
      </w:r>
      <w:r w:rsidRPr="004F0048">
        <w:rPr>
          <w:rStyle w:val="StyleUnderline"/>
          <w:highlight w:val="yellow"/>
        </w:rPr>
        <w:t>voters</w:t>
      </w:r>
      <w:r w:rsidRPr="00AD4A0A">
        <w:rPr>
          <w:rStyle w:val="StyleUnderline"/>
        </w:rPr>
        <w:t xml:space="preserve"> have been more likely to </w:t>
      </w:r>
      <w:r w:rsidRPr="004F0048">
        <w:rPr>
          <w:rStyle w:val="StyleUnderline"/>
          <w:highlight w:val="yellow"/>
        </w:rPr>
        <w:t>hear</w:t>
      </w:r>
      <w:r w:rsidRPr="00AD4A0A">
        <w:rPr>
          <w:rStyle w:val="StyleUnderline"/>
        </w:rPr>
        <w:t xml:space="preserve"> is reflexive </w:t>
      </w:r>
      <w:r w:rsidRPr="004F0048">
        <w:rPr>
          <w:rStyle w:val="StyleUnderline"/>
          <w:highlight w:val="yellow"/>
        </w:rPr>
        <w:t>condemnation of whatever</w:t>
      </w:r>
      <w:r w:rsidRPr="00AD4A0A">
        <w:rPr>
          <w:rStyle w:val="StyleUnderline"/>
        </w:rPr>
        <w:t xml:space="preserve"> Mr. </w:t>
      </w:r>
      <w:r w:rsidRPr="004F0048">
        <w:rPr>
          <w:rStyle w:val="StyleUnderline"/>
          <w:highlight w:val="yellow"/>
        </w:rPr>
        <w:t>Trump does</w:t>
      </w:r>
      <w:r w:rsidRPr="00AD4A0A">
        <w:rPr>
          <w:rStyle w:val="StyleUnderline"/>
        </w:rPr>
        <w:t xml:space="preserve"> or does not do.</w:t>
      </w:r>
    </w:p>
    <w:p w14:paraId="304CD64C" w14:textId="77777777" w:rsidR="006B0604" w:rsidRDefault="006B0604" w:rsidP="006B0604">
      <w:r>
        <w:t>His meeting late last month with the North Korean leader Kim Jong-un at the Demilitarized Zone is a case in point. Ms. Warren faulted Mr. Trump for “exchanging love letters with a ruthless dictator.” Senator Kamala Harris admonished him to “take the North Korean nuclear threat and its crimes against humanity seriously. ” Julian Castro, a former secretary of housing and urban development, said, “It is all show. It’s all symbolism. It is not substance.”</w:t>
      </w:r>
    </w:p>
    <w:p w14:paraId="0EC5FFB7" w14:textId="77777777" w:rsidR="006B0604" w:rsidRPr="00AD4A0A" w:rsidRDefault="006B0604" w:rsidP="006B0604">
      <w:pPr>
        <w:rPr>
          <w:rStyle w:val="StyleUnderline"/>
        </w:rPr>
      </w:pPr>
      <w:r w:rsidRPr="00AD4A0A">
        <w:rPr>
          <w:rStyle w:val="StyleUnderline"/>
        </w:rPr>
        <w:t xml:space="preserve">Such </w:t>
      </w:r>
      <w:r w:rsidRPr="004F0048">
        <w:rPr>
          <w:rStyle w:val="StyleUnderline"/>
          <w:highlight w:val="yellow"/>
        </w:rPr>
        <w:t>criticisms are reasonable, but</w:t>
      </w:r>
      <w:r w:rsidRPr="00AD4A0A">
        <w:rPr>
          <w:rStyle w:val="StyleUnderline"/>
        </w:rPr>
        <w:t xml:space="preserve"> they are </w:t>
      </w:r>
      <w:r w:rsidRPr="004F0048">
        <w:rPr>
          <w:rStyle w:val="Emphasis"/>
          <w:highlight w:val="yellow"/>
        </w:rPr>
        <w:t>not policy.</w:t>
      </w:r>
      <w:r w:rsidRPr="00AD4A0A">
        <w:rPr>
          <w:rStyle w:val="StyleUnderline"/>
        </w:rPr>
        <w:t xml:space="preserve"> </w:t>
      </w:r>
      <w:r>
        <w:t xml:space="preserve">Mr. Biden has said he will refuse to deal with Mr. Kim until North Korea takes some unspecified first step. </w:t>
      </w:r>
      <w:r w:rsidRPr="00AD4A0A">
        <w:rPr>
          <w:rStyle w:val="StyleUnderline"/>
        </w:rPr>
        <w:t xml:space="preserve">Most Democratic </w:t>
      </w:r>
      <w:r w:rsidRPr="004F0048">
        <w:rPr>
          <w:rStyle w:val="StyleUnderline"/>
          <w:highlight w:val="yellow"/>
        </w:rPr>
        <w:t>candidates have yet to put</w:t>
      </w:r>
      <w:r w:rsidRPr="00AD4A0A">
        <w:rPr>
          <w:rStyle w:val="StyleUnderline"/>
        </w:rPr>
        <w:t xml:space="preserve"> forward </w:t>
      </w:r>
      <w:r w:rsidRPr="004F0048">
        <w:rPr>
          <w:rStyle w:val="StyleUnderline"/>
          <w:highlight w:val="yellow"/>
        </w:rPr>
        <w:t xml:space="preserve">comprehensive proposals on how to deal with the </w:t>
      </w:r>
      <w:r w:rsidRPr="004F0048">
        <w:rPr>
          <w:rStyle w:val="Emphasis"/>
          <w:highlight w:val="yellow"/>
        </w:rPr>
        <w:t>nuclear threat from No</w:t>
      </w:r>
      <w:r w:rsidRPr="004A26EB">
        <w:rPr>
          <w:rStyle w:val="Emphasis"/>
        </w:rPr>
        <w:t xml:space="preserve">rth </w:t>
      </w:r>
      <w:r w:rsidRPr="004F0048">
        <w:rPr>
          <w:rStyle w:val="Emphasis"/>
          <w:highlight w:val="yellow"/>
        </w:rPr>
        <w:t>Ko</w:t>
      </w:r>
      <w:r w:rsidRPr="004A26EB">
        <w:rPr>
          <w:rStyle w:val="Emphasis"/>
        </w:rPr>
        <w:t>rea.</w:t>
      </w:r>
    </w:p>
    <w:p w14:paraId="5CEFB91A" w14:textId="77777777" w:rsidR="006B0604" w:rsidRPr="00AD4A0A" w:rsidRDefault="006B0604" w:rsidP="006B0604">
      <w:pPr>
        <w:rPr>
          <w:rStyle w:val="StyleUnderline"/>
        </w:rPr>
      </w:pPr>
      <w:r>
        <w:t xml:space="preserve">Virtually all of the candidates support a greater role for Congress in deciding whether to initiate war and expressed alarm about the potential of stumbling into military conflict with Iran. </w:t>
      </w:r>
      <w:r w:rsidRPr="004F0048">
        <w:rPr>
          <w:rStyle w:val="StyleUnderline"/>
          <w:highlight w:val="yellow"/>
        </w:rPr>
        <w:t>Many</w:t>
      </w:r>
      <w:r w:rsidRPr="00AD4A0A">
        <w:rPr>
          <w:rStyle w:val="StyleUnderline"/>
        </w:rPr>
        <w:t xml:space="preserve"> have </w:t>
      </w:r>
      <w:r w:rsidRPr="004F0048">
        <w:rPr>
          <w:rStyle w:val="Emphasis"/>
          <w:highlight w:val="yellow"/>
        </w:rPr>
        <w:t xml:space="preserve">endorsed rejoining the Iran </w:t>
      </w:r>
      <w:r w:rsidRPr="004A26EB">
        <w:rPr>
          <w:rStyle w:val="Emphasis"/>
        </w:rPr>
        <w:t xml:space="preserve">nuclear </w:t>
      </w:r>
      <w:r w:rsidRPr="004F0048">
        <w:rPr>
          <w:rStyle w:val="Emphasis"/>
          <w:highlight w:val="yellow"/>
        </w:rPr>
        <w:t>deal</w:t>
      </w:r>
      <w:r w:rsidRPr="00AD4A0A">
        <w:rPr>
          <w:rStyle w:val="StyleUnderline"/>
        </w:rPr>
        <w:t xml:space="preserve"> that Mr. Trump abrogated, </w:t>
      </w:r>
      <w:r w:rsidRPr="004F0048">
        <w:rPr>
          <w:rStyle w:val="StyleUnderline"/>
          <w:highlight w:val="yellow"/>
        </w:rPr>
        <w:t>without saying how they intend to tackle this complex problem.</w:t>
      </w:r>
    </w:p>
    <w:p w14:paraId="739D03AE" w14:textId="77777777" w:rsidR="006B0604" w:rsidRPr="00AD4A0A" w:rsidRDefault="006B0604" w:rsidP="006B0604">
      <w:pPr>
        <w:rPr>
          <w:rStyle w:val="StyleUnderline"/>
        </w:rPr>
      </w:pPr>
      <w:r>
        <w:t xml:space="preserve">A typical answer came from Senator Amy Klobuchar, who said that, while imperfect, “It was a good deal for that moment,” and, “What I would do is negotiate us back into that agreement, stand with our allies and not give unlimited leverage to China and Russia, which was what he has done.” </w:t>
      </w:r>
      <w:r w:rsidRPr="004F0048">
        <w:rPr>
          <w:rStyle w:val="StyleUnderline"/>
          <w:highlight w:val="yellow"/>
        </w:rPr>
        <w:t>More detail is needed.</w:t>
      </w:r>
    </w:p>
    <w:p w14:paraId="69A31BA6" w14:textId="77777777" w:rsidR="006B0604" w:rsidRDefault="006B0604" w:rsidP="006B0604">
      <w:r>
        <w:t xml:space="preserve">While there is a strong proclivity among the candidates to reduce the nation’s military commitments, with at least half saying they would bring the troops home from Afghanistan, </w:t>
      </w:r>
      <w:r w:rsidRPr="00AD4A0A">
        <w:rPr>
          <w:rStyle w:val="StyleUnderline"/>
        </w:rPr>
        <w:t xml:space="preserve">nuance can make a difference. </w:t>
      </w:r>
      <w:r>
        <w:t>“I believe we should bring back our troops from Afghanistan but I also believe that we need to have a presence there” to support the Afghan leaders and deter terrorists from returning, Senator Harris told The Times.</w:t>
      </w:r>
    </w:p>
    <w:p w14:paraId="3168AFCF" w14:textId="77777777" w:rsidR="006B0604" w:rsidRDefault="006B0604" w:rsidP="006B0604">
      <w:r w:rsidRPr="00AD4A0A">
        <w:rPr>
          <w:rStyle w:val="StyleUnderline"/>
        </w:rPr>
        <w:t xml:space="preserve">Asked the greatest threat facing America at their debate in June, there was little consensus. </w:t>
      </w:r>
      <w:r>
        <w:t>One candidate, Gov. Jay Inslee of Washington, identified Mr. Trump; others were more predictable, citing Russia, China, nuclear weapons and climate change.</w:t>
      </w:r>
    </w:p>
    <w:p w14:paraId="182D5F62" w14:textId="77777777" w:rsidR="006B0604" w:rsidRDefault="006B0604" w:rsidP="006B0604">
      <w:r>
        <w:t xml:space="preserve">Support for Israel remains strong, but </w:t>
      </w:r>
      <w:r w:rsidRPr="00AD4A0A">
        <w:rPr>
          <w:rStyle w:val="StyleUnderline"/>
        </w:rPr>
        <w:t>differences in tone and emphasis are noticeable.</w:t>
      </w:r>
      <w:r>
        <w:t xml:space="preserve"> Asked by The Times whether Israel meets international human rights standards, Beto O’Rourke said Israel “attempts” to do so but, “I know that they could do a better job.” Senator Cory Booker noted that Mr. Trump “seems not to support this idea of a two-state solution, which has had bipartisan commitment and conviction over decades.” Mr. Biden said the government needs to sustain “our ironclad commitments” to Israel.</w:t>
      </w:r>
    </w:p>
    <w:p w14:paraId="1199AC08" w14:textId="29750EDF" w:rsidR="00837B14" w:rsidRPr="00BB4522" w:rsidRDefault="006B0604" w:rsidP="00837B14">
      <w:pPr>
        <w:rPr>
          <w:b/>
          <w:iCs/>
          <w:u w:val="single"/>
          <w:bdr w:val="single" w:sz="8" w:space="0" w:color="auto"/>
        </w:rPr>
      </w:pPr>
      <w:r w:rsidRPr="00AD4A0A">
        <w:rPr>
          <w:rStyle w:val="StyleUnderline"/>
        </w:rPr>
        <w:t xml:space="preserve">It’s significant that the </w:t>
      </w:r>
      <w:r w:rsidRPr="004F0048">
        <w:rPr>
          <w:rStyle w:val="StyleUnderline"/>
          <w:highlight w:val="yellow"/>
        </w:rPr>
        <w:t>Dem</w:t>
      </w:r>
      <w:r w:rsidRPr="00AD4A0A">
        <w:rPr>
          <w:rStyle w:val="StyleUnderline"/>
        </w:rPr>
        <w:t>ocrat</w:t>
      </w:r>
      <w:r w:rsidRPr="004F0048">
        <w:rPr>
          <w:rStyle w:val="StyleUnderline"/>
          <w:highlight w:val="yellow"/>
        </w:rPr>
        <w:t>s</w:t>
      </w:r>
      <w:r w:rsidRPr="00AD4A0A">
        <w:rPr>
          <w:rStyle w:val="StyleUnderline"/>
        </w:rPr>
        <w:t xml:space="preserve"> </w:t>
      </w:r>
      <w:r w:rsidRPr="004F0048">
        <w:rPr>
          <w:rStyle w:val="StyleUnderline"/>
          <w:highlight w:val="yellow"/>
        </w:rPr>
        <w:t>want to reassert</w:t>
      </w:r>
      <w:r w:rsidRPr="00AD4A0A">
        <w:rPr>
          <w:rStyle w:val="StyleUnderline"/>
        </w:rPr>
        <w:t xml:space="preserve"> American </w:t>
      </w:r>
      <w:r w:rsidRPr="004F0048">
        <w:rPr>
          <w:rStyle w:val="StyleUnderline"/>
          <w:highlight w:val="yellow"/>
        </w:rPr>
        <w:t>leadership</w:t>
      </w:r>
      <w:r w:rsidRPr="00AD4A0A">
        <w:rPr>
          <w:rStyle w:val="StyleUnderline"/>
        </w:rPr>
        <w:t xml:space="preserve"> and that so many are inclined to end the forever wars. For decades, Republicans portrayed themselves as the party of security and international engagement; Mr. </w:t>
      </w:r>
      <w:r w:rsidRPr="004F0048">
        <w:rPr>
          <w:rStyle w:val="StyleUnderline"/>
          <w:highlight w:val="yellow"/>
        </w:rPr>
        <w:t>Trump</w:t>
      </w:r>
      <w:r w:rsidRPr="00AD4A0A">
        <w:rPr>
          <w:rStyle w:val="StyleUnderline"/>
        </w:rPr>
        <w:t xml:space="preserve"> has </w:t>
      </w:r>
      <w:r w:rsidRPr="004F0048">
        <w:rPr>
          <w:rStyle w:val="StyleUnderline"/>
          <w:highlight w:val="yellow"/>
        </w:rPr>
        <w:t>called that into question</w:t>
      </w:r>
      <w:r w:rsidRPr="004F0048">
        <w:rPr>
          <w:highlight w:val="yellow"/>
        </w:rPr>
        <w:t>.</w:t>
      </w:r>
      <w:r>
        <w:t xml:space="preserve"> By a margin of 57 percent to 40 percent, voters now disapprove of the president’s handling of world affairs, according to a study by the Center for American Progress. </w:t>
      </w:r>
      <w:r w:rsidRPr="004F0048">
        <w:rPr>
          <w:rStyle w:val="StyleUnderline"/>
          <w:highlight w:val="yellow"/>
        </w:rPr>
        <w:t>That’s</w:t>
      </w:r>
      <w:r w:rsidRPr="00AD4A0A">
        <w:rPr>
          <w:rStyle w:val="StyleUnderline"/>
        </w:rPr>
        <w:t xml:space="preserve"> a </w:t>
      </w:r>
      <w:r w:rsidRPr="004F0048">
        <w:rPr>
          <w:rStyle w:val="StyleUnderline"/>
          <w:highlight w:val="yellow"/>
        </w:rPr>
        <w:t>fortuitous</w:t>
      </w:r>
      <w:r w:rsidRPr="00AD4A0A">
        <w:rPr>
          <w:rStyle w:val="StyleUnderline"/>
        </w:rPr>
        <w:t xml:space="preserve"> opening </w:t>
      </w:r>
      <w:r w:rsidRPr="004F0048">
        <w:rPr>
          <w:rStyle w:val="Emphasis"/>
          <w:highlight w:val="yellow"/>
        </w:rPr>
        <w:t>if the Dem</w:t>
      </w:r>
      <w:r w:rsidRPr="004A26EB">
        <w:rPr>
          <w:rStyle w:val="Emphasis"/>
        </w:rPr>
        <w:t>ocrat</w:t>
      </w:r>
      <w:r w:rsidRPr="004F0048">
        <w:rPr>
          <w:rStyle w:val="Emphasis"/>
          <w:highlight w:val="yellow"/>
        </w:rPr>
        <w:t>s can make their case.</w:t>
      </w:r>
    </w:p>
    <w:p w14:paraId="192F586E" w14:textId="48603F6A" w:rsidR="00837B14" w:rsidRDefault="00837B14" w:rsidP="00837B14"/>
    <w:p w14:paraId="2F6D9BFA" w14:textId="4A4A25E6" w:rsidR="00837B14" w:rsidRDefault="006D6453" w:rsidP="006D6453">
      <w:pPr>
        <w:pStyle w:val="Heading3"/>
      </w:pPr>
      <w:r>
        <w:t>They Say: “Trump Bad for Credibility”</w:t>
      </w:r>
    </w:p>
    <w:p w14:paraId="15C11373" w14:textId="77777777" w:rsidR="006D6453" w:rsidRPr="00B602CF" w:rsidRDefault="006D6453" w:rsidP="006D6453">
      <w:pPr>
        <w:pStyle w:val="Heading4"/>
      </w:pPr>
      <w:r w:rsidRPr="00C368DC">
        <w:rPr>
          <w:u w:val="single"/>
        </w:rPr>
        <w:t>No general credibility impact turns</w:t>
      </w:r>
      <w:r>
        <w:t xml:space="preserve"> — if it’s true, uniqueness overwhelms.</w:t>
      </w:r>
    </w:p>
    <w:p w14:paraId="2B13EF81" w14:textId="77777777" w:rsidR="006D6453" w:rsidRDefault="006D6453" w:rsidP="006D6453">
      <w:r w:rsidRPr="006E1AE3">
        <w:rPr>
          <w:rStyle w:val="Style13ptBold"/>
        </w:rPr>
        <w:t>Keating 19</w:t>
      </w:r>
      <w:r>
        <w:t xml:space="preserve"> — Joshua Keating,</w:t>
      </w:r>
      <w:r w:rsidRPr="00C674C9">
        <w:t> </w:t>
      </w:r>
      <w:r>
        <w:t>F</w:t>
      </w:r>
      <w:r w:rsidRPr="00C674C9">
        <w:t>oreign policy</w:t>
      </w:r>
      <w:r>
        <w:t> analyst, Staff W</w:t>
      </w:r>
      <w:r w:rsidRPr="00C674C9">
        <w:t>riter</w:t>
      </w:r>
      <w:r>
        <w:t>,</w:t>
      </w:r>
      <w:r w:rsidRPr="00C674C9">
        <w:t xml:space="preserve"> a</w:t>
      </w:r>
      <w:r>
        <w:t>nd A</w:t>
      </w:r>
      <w:r w:rsidRPr="00C674C9">
        <w:t>uthor of the World blog at Slate, former writer and editor at </w:t>
      </w:r>
      <w:hyperlink r:id="rId20" w:tooltip="Foreign Policy (magazine)" w:history="1">
        <w:r w:rsidRPr="00C674C9">
          <w:t>Foreign Policy</w:t>
        </w:r>
      </w:hyperlink>
      <w:r w:rsidRPr="00C674C9">
        <w:t> magazine</w:t>
      </w:r>
      <w:r>
        <w:t xml:space="preserve">, </w:t>
      </w:r>
      <w:r w:rsidRPr="00C674C9">
        <w:t>20</w:t>
      </w:r>
      <w:r>
        <w:t xml:space="preserve">19 ("America’s Credibility Abroad Is Shot, Even if Trump Loses in 2020," </w:t>
      </w:r>
      <w:r w:rsidRPr="00C368DC">
        <w:rPr>
          <w:i/>
        </w:rPr>
        <w:t>Slate</w:t>
      </w:r>
      <w:r>
        <w:t>, May 24</w:t>
      </w:r>
      <w:r w:rsidRPr="00C368DC">
        <w:rPr>
          <w:vertAlign w:val="superscript"/>
        </w:rPr>
        <w:t>th</w:t>
      </w:r>
      <w:r>
        <w:t>, Available Online at https://slate.com/news-and-politics/2019/05/trump-foreign-policy-broken-trust-america.html, Accessed 07-27-2019)</w:t>
      </w:r>
    </w:p>
    <w:p w14:paraId="36D801B4" w14:textId="77777777" w:rsidR="006D6453" w:rsidRDefault="006D6453" w:rsidP="006D6453">
      <w:r w:rsidRPr="005C254F">
        <w:rPr>
          <w:rStyle w:val="StyleUnderline"/>
        </w:rPr>
        <w:t>Remember Sen. Tom Cotton’s letter to Iran?</w:t>
      </w:r>
      <w:r>
        <w:t xml:space="preserve"> These days, you can bet that the leaders of Iran do.</w:t>
      </w:r>
    </w:p>
    <w:p w14:paraId="17C62811" w14:textId="77777777" w:rsidR="006D6453" w:rsidRDefault="006D6453" w:rsidP="006D6453">
      <w:r>
        <w:t>The letter, sent in March 2015, was one of those events that seemed like a major outrage at the time but now feels like such ancient history that the letter might as well have been written on parchment. At the height of the debate over the Obama administration’s nuclear diplomacy with Iran, the Arkansas senator organized a group of 47 Republican colleagues to send a letter to the “leaders of the Islamic Republic of Iran” explaining “features of our Constitution … which you should consider seriously as negotiations progress.” Noting that any deal would be merely an “executive agreement between President Obama and Ayatollah Khamenei” rather than a formal treaty ratified by Congress and that Barack Obama would be leaving office in January 2017, the letter warned that the next president would revoke it “with the stroke of a pen.”</w:t>
      </w:r>
    </w:p>
    <w:p w14:paraId="27FBC734" w14:textId="77777777" w:rsidR="006D6453" w:rsidRDefault="006D6453" w:rsidP="006D6453">
      <w:r w:rsidRPr="009D540A">
        <w:rPr>
          <w:rStyle w:val="StyleUnderline"/>
        </w:rPr>
        <w:t>Democrats were livid about what they saw as a Republican attempt to sabotage ongoing diplomatic negotiations</w:t>
      </w:r>
      <w:r>
        <w:t xml:space="preserve">. It certainly was that, </w:t>
      </w:r>
      <w:r w:rsidRPr="009D540A">
        <w:rPr>
          <w:rStyle w:val="StyleUnderline"/>
        </w:rPr>
        <w:t>but</w:t>
      </w:r>
      <w:r>
        <w:t xml:space="preserve"> the thing is, </w:t>
      </w:r>
      <w:r w:rsidRPr="009D540A">
        <w:rPr>
          <w:rStyle w:val="StyleUnderline"/>
        </w:rPr>
        <w:t>Cotton was completely right: On May 8, 2018, Donald Trump pulled the U.S. out of the deal the Obama administration had negotiated and re-imposed sanctions</w:t>
      </w:r>
      <w:r>
        <w:t xml:space="preserve"> lifted as part of it. Tensions between the two countries have been rising ever since.</w:t>
      </w:r>
    </w:p>
    <w:p w14:paraId="0115E41F" w14:textId="77777777" w:rsidR="006D6453" w:rsidRDefault="006D6453" w:rsidP="006D6453">
      <w:r>
        <w:t>The five other countries that were party to the deal and the European Union are still committed to it, as is Iran, but just barely. This week, Iranian nuclear officials announced that they had quadrupled the country’s uranium enrichment production, putting them on a path to exceed limits set by the accord.</w:t>
      </w:r>
    </w:p>
    <w:p w14:paraId="3FDD1EA7" w14:textId="77777777" w:rsidR="006D6453" w:rsidRDefault="006D6453" w:rsidP="006D6453">
      <w:r>
        <w:t>If the Iranian regime stays in compliance with the deal, it may be only because they know Trump won’t be in office forever, either. Most of the Democratic candidates running for president in 2020 have promised to rejoin the Iran deal, which would entail lifting the sanctions that Trump has re-imposed. Ironically, Democrats have been borrowing from the Republicans’ old playbook with former Secretary of State John Kerry, who spent years negotiating the original deal, meeting with his Iranian counterparts in an attempt so salvage it. In both cases, critics of these actions invoked the Logan Act, the oft-cited but never enforced law barring U.S. citizens from conducting unauthorized negotiations with foreign governments. “He told them to wait out the Trump Administration!” an enraged Trump tweeted.</w:t>
      </w:r>
    </w:p>
    <w:p w14:paraId="20EDB8A6" w14:textId="77777777" w:rsidR="006D6453" w:rsidRDefault="006D6453" w:rsidP="006D6453">
      <w:r w:rsidRPr="004F0048">
        <w:rPr>
          <w:rStyle w:val="StyleUnderline"/>
          <w:highlight w:val="yellow"/>
        </w:rPr>
        <w:t>Waiting out</w:t>
      </w:r>
      <w:r w:rsidRPr="00417F8A">
        <w:rPr>
          <w:rStyle w:val="StyleUnderline"/>
        </w:rPr>
        <w:t xml:space="preserve"> the </w:t>
      </w:r>
      <w:r w:rsidRPr="004F0048">
        <w:rPr>
          <w:rStyle w:val="StyleUnderline"/>
          <w:highlight w:val="yellow"/>
        </w:rPr>
        <w:t>Trump</w:t>
      </w:r>
      <w:r w:rsidRPr="00417F8A">
        <w:rPr>
          <w:rStyle w:val="StyleUnderline"/>
        </w:rPr>
        <w:t xml:space="preserve"> </w:t>
      </w:r>
      <w:r w:rsidRPr="00564786">
        <w:rPr>
          <w:rStyle w:val="StyleUnderline"/>
        </w:rPr>
        <w:t>administration</w:t>
      </w:r>
      <w:r w:rsidRPr="00417F8A">
        <w:rPr>
          <w:rStyle w:val="StyleUnderline"/>
        </w:rPr>
        <w:t xml:space="preserve"> </w:t>
      </w:r>
      <w:r w:rsidRPr="004F0048">
        <w:rPr>
          <w:rStyle w:val="StyleUnderline"/>
          <w:highlight w:val="yellow"/>
        </w:rPr>
        <w:t>is</w:t>
      </w:r>
      <w:r w:rsidRPr="00417F8A">
        <w:rPr>
          <w:rStyle w:val="StyleUnderline"/>
        </w:rPr>
        <w:t xml:space="preserve"> a </w:t>
      </w:r>
      <w:r w:rsidRPr="004F0048">
        <w:rPr>
          <w:rStyle w:val="StyleUnderline"/>
          <w:highlight w:val="yellow"/>
        </w:rPr>
        <w:t>popular idea</w:t>
      </w:r>
      <w:r>
        <w:t xml:space="preserve"> these days. Susan Thornton, the former acting assistant secretary of state, told a gathering in Shanghai earlier this month that China should be patient amid the ongoing trade war and not rush to resolve it, telling the audience, “If this skeptical attitude towards talking diplomacy continues in this administration, you might have to wait till another administration.” The parties to the Paris climate agreement may also be somewhat heartened that every major Democratic candidate has pledged to keep the U.S. in the agreement. (The U.S. will technically still be a party to the Paris agreement until November 2020 at the earliest, despite Trump’s withdrawal announcement in 2017.)</w:t>
      </w:r>
    </w:p>
    <w:p w14:paraId="5AD17E49" w14:textId="77777777" w:rsidR="006D6453" w:rsidRDefault="006D6453" w:rsidP="006D6453">
      <w:r w:rsidRPr="004F0048">
        <w:rPr>
          <w:rStyle w:val="StyleUnderline"/>
          <w:highlight w:val="yellow"/>
        </w:rPr>
        <w:t xml:space="preserve">This </w:t>
      </w:r>
      <w:r w:rsidRPr="004F0048">
        <w:rPr>
          <w:rStyle w:val="Emphasis"/>
          <w:highlight w:val="yellow"/>
        </w:rPr>
        <w:t>isn’t</w:t>
      </w:r>
      <w:r w:rsidRPr="00417F8A">
        <w:rPr>
          <w:rStyle w:val="StyleUnderline"/>
        </w:rPr>
        <w:t xml:space="preserve"> a very </w:t>
      </w:r>
      <w:r w:rsidRPr="004F0048">
        <w:rPr>
          <w:rStyle w:val="StyleUnderline"/>
          <w:highlight w:val="yellow"/>
        </w:rPr>
        <w:t>encouraging</w:t>
      </w:r>
      <w:r w:rsidRPr="00417F8A">
        <w:rPr>
          <w:rStyle w:val="StyleUnderline"/>
        </w:rPr>
        <w:t xml:space="preserve"> state of affairs</w:t>
      </w:r>
      <w:r>
        <w:t xml:space="preserve">, and not only because there’s a decent chance Trump will be reelected in 2020. </w:t>
      </w:r>
      <w:r w:rsidRPr="00417F8A">
        <w:rPr>
          <w:rStyle w:val="StyleUnderline"/>
        </w:rPr>
        <w:t xml:space="preserve">If it becomes the norm that agreements struck by a U.S. president will be kept only so long as that president’s party is in power, </w:t>
      </w:r>
      <w:r w:rsidRPr="004F0048">
        <w:rPr>
          <w:rStyle w:val="StyleUnderline"/>
          <w:highlight w:val="yellow"/>
        </w:rPr>
        <w:t>why would any country ever sign a deal</w:t>
      </w:r>
      <w:r w:rsidRPr="00417F8A">
        <w:rPr>
          <w:rStyle w:val="StyleUnderline"/>
        </w:rPr>
        <w:t xml:space="preserve"> with the U.S. ever </w:t>
      </w:r>
      <w:r w:rsidRPr="004F0048">
        <w:rPr>
          <w:rStyle w:val="StyleUnderline"/>
          <w:highlight w:val="yellow"/>
        </w:rPr>
        <w:t>again?</w:t>
      </w:r>
      <w:r>
        <w:t xml:space="preserve"> </w:t>
      </w:r>
      <w:r w:rsidRPr="00417F8A">
        <w:rPr>
          <w:rStyle w:val="StyleUnderline"/>
        </w:rPr>
        <w:t xml:space="preserve">If the entire disposition of U.S. foreign policy transforms depending on whether a Democrat or a Republican occupies the White House, </w:t>
      </w:r>
      <w:r w:rsidRPr="004F0048">
        <w:rPr>
          <w:rStyle w:val="StyleUnderline"/>
          <w:highlight w:val="yellow"/>
        </w:rPr>
        <w:t>it will have</w:t>
      </w:r>
      <w:r w:rsidRPr="00417F8A">
        <w:rPr>
          <w:rStyle w:val="StyleUnderline"/>
        </w:rPr>
        <w:t xml:space="preserve"> a </w:t>
      </w:r>
      <w:r w:rsidRPr="004F0048">
        <w:rPr>
          <w:rStyle w:val="StyleUnderline"/>
          <w:highlight w:val="yellow"/>
        </w:rPr>
        <w:t>destabilizing impact</w:t>
      </w:r>
      <w:r w:rsidRPr="00417F8A">
        <w:rPr>
          <w:rStyle w:val="StyleUnderline"/>
        </w:rPr>
        <w:t xml:space="preserve"> on international relations </w:t>
      </w:r>
      <w:r w:rsidRPr="004F0048">
        <w:rPr>
          <w:rStyle w:val="Emphasis"/>
          <w:highlight w:val="yellow"/>
        </w:rPr>
        <w:t>long after Trump</w:t>
      </w:r>
      <w:r w:rsidRPr="00417F8A">
        <w:rPr>
          <w:rStyle w:val="StyleUnderline"/>
        </w:rPr>
        <w:t xml:space="preserve"> leaves office</w:t>
      </w:r>
      <w:r>
        <w:t>.</w:t>
      </w:r>
    </w:p>
    <w:p w14:paraId="31E6A963" w14:textId="77777777" w:rsidR="006D6453" w:rsidRDefault="006D6453" w:rsidP="006D6453">
      <w:r w:rsidRPr="00417F8A">
        <w:rPr>
          <w:rStyle w:val="StyleUnderline"/>
        </w:rPr>
        <w:t>Politics has never entirely stopped “at the water’s edge.”</w:t>
      </w:r>
      <w:r>
        <w:t xml:space="preserve"> Richard Nixon’s campaign scuttled Vietnam peace talks by promising to change the Lyndon Johnson administration’s policies. The Carter-to-Reagan transition was no doubt almost as whiplash-inducing for foreign governments as the Obama-to-Trump transition. </w:t>
      </w:r>
      <w:r w:rsidRPr="00417F8A">
        <w:rPr>
          <w:rStyle w:val="StyleUnderline"/>
        </w:rPr>
        <w:t>But presidents of both parties have, at the very least, shared a disposition toward international alliances and broad policy objectives that contrasts with domestic political divides</w:t>
      </w:r>
      <w:r>
        <w:t>. This hasn’t always been for the best—the bipartisan foreign policy consensus has gotten the U.S. into a number of wars it should never have fought—but it has allowed for a certain level of continuity that makes diplomacy possible.</w:t>
      </w:r>
    </w:p>
    <w:p w14:paraId="78FCFFE5" w14:textId="77777777" w:rsidR="006D6453" w:rsidRDefault="006D6453" w:rsidP="006D6453">
      <w:r w:rsidRPr="00417F8A">
        <w:rPr>
          <w:rStyle w:val="StyleUnderline"/>
        </w:rPr>
        <w:t>The exceptions to the rule are those occasions when the culture war bleeds into foreign policy</w:t>
      </w:r>
      <w:r>
        <w:t>. One example is the Mexico City Policy, known by opponents as the Global Gag Rule, a draconian rule introduced by the Reagan administration requiring NGOs that receive U.S. funding to certify they will not perform abortions or promote abortion as a method of family planning. The policy was rescinded under Bill Clinton, reintroduced under George W. Bush, rescinded under Obama, then reintroduced and made even more restrictive under Trump. The policy is bad enough on its own, restricting needed aid to many organizations providing vital family planning and HIV/AIDS services. The fact that these organizations don’t even know what the U.S. funding policies will be from year to year, and can’t plan their activities accordingly, makes the problem worse.</w:t>
      </w:r>
    </w:p>
    <w:p w14:paraId="1CF1F898" w14:textId="77777777" w:rsidR="006D6453" w:rsidRDefault="006D6453" w:rsidP="006D6453">
      <w:r w:rsidRPr="00417F8A">
        <w:rPr>
          <w:rStyle w:val="StyleUnderline"/>
        </w:rPr>
        <w:t xml:space="preserve">In today’s U.S. political climate, </w:t>
      </w:r>
      <w:r w:rsidRPr="004F0048">
        <w:rPr>
          <w:rStyle w:val="StyleUnderline"/>
          <w:highlight w:val="yellow"/>
        </w:rPr>
        <w:t xml:space="preserve">all issues are becoming </w:t>
      </w:r>
      <w:r w:rsidRPr="004F0048">
        <w:rPr>
          <w:rStyle w:val="Emphasis"/>
          <w:highlight w:val="yellow"/>
        </w:rPr>
        <w:t>culture war</w:t>
      </w:r>
      <w:r w:rsidRPr="00417F8A">
        <w:rPr>
          <w:rStyle w:val="StyleUnderline"/>
        </w:rPr>
        <w:t xml:space="preserve"> issues, and more and more official U.S. </w:t>
      </w:r>
      <w:r w:rsidRPr="004F0048">
        <w:rPr>
          <w:rStyle w:val="StyleUnderline"/>
          <w:highlight w:val="yellow"/>
        </w:rPr>
        <w:t>policies abroad</w:t>
      </w:r>
      <w:r w:rsidRPr="00417F8A">
        <w:rPr>
          <w:rStyle w:val="StyleUnderline"/>
        </w:rPr>
        <w:t xml:space="preserve"> are coming to resemble the Mexico City Policy—switches to </w:t>
      </w:r>
      <w:r w:rsidRPr="004F0048">
        <w:rPr>
          <w:rStyle w:val="StyleUnderline"/>
          <w:highlight w:val="yellow"/>
        </w:rPr>
        <w:t xml:space="preserve">be flipped </w:t>
      </w:r>
      <w:r w:rsidRPr="004F0048">
        <w:rPr>
          <w:rStyle w:val="Emphasis"/>
          <w:highlight w:val="yellow"/>
        </w:rPr>
        <w:t>on or off</w:t>
      </w:r>
      <w:r w:rsidRPr="004F0048">
        <w:rPr>
          <w:rStyle w:val="StyleUnderline"/>
          <w:highlight w:val="yellow"/>
        </w:rPr>
        <w:t xml:space="preserve"> depending on</w:t>
      </w:r>
      <w:r w:rsidRPr="00417F8A">
        <w:rPr>
          <w:rStyle w:val="StyleUnderline"/>
        </w:rPr>
        <w:t xml:space="preserve"> which domestic </w:t>
      </w:r>
      <w:r w:rsidRPr="004F0048">
        <w:rPr>
          <w:rStyle w:val="StyleUnderline"/>
          <w:highlight w:val="yellow"/>
        </w:rPr>
        <w:t>constituency</w:t>
      </w:r>
      <w:r w:rsidRPr="00417F8A">
        <w:rPr>
          <w:rStyle w:val="StyleUnderline"/>
        </w:rPr>
        <w:t xml:space="preserve"> the </w:t>
      </w:r>
      <w:r w:rsidRPr="004F0048">
        <w:rPr>
          <w:rStyle w:val="StyleUnderline"/>
          <w:highlight w:val="yellow"/>
        </w:rPr>
        <w:t>party</w:t>
      </w:r>
      <w:r w:rsidRPr="00417F8A">
        <w:rPr>
          <w:rStyle w:val="StyleUnderline"/>
        </w:rPr>
        <w:t xml:space="preserve"> in power </w:t>
      </w:r>
      <w:r w:rsidRPr="004F0048">
        <w:rPr>
          <w:rStyle w:val="StyleUnderline"/>
          <w:highlight w:val="yellow"/>
        </w:rPr>
        <w:t>wants to appeal to</w:t>
      </w:r>
      <w:r>
        <w:t>.</w:t>
      </w:r>
    </w:p>
    <w:p w14:paraId="09DA9133" w14:textId="77777777" w:rsidR="006D6453" w:rsidRDefault="006D6453" w:rsidP="006D6453">
      <w:r>
        <w:t xml:space="preserve">There traditionally has been less daylight between the parties on foreign policy, and it comes up much less than domestic issues in presidential campaigns, but ironically, partisanship may come to have more of an impact on foreign policy: </w:t>
      </w:r>
      <w:r w:rsidRPr="00417F8A">
        <w:rPr>
          <w:rStyle w:val="StyleUnderline"/>
        </w:rPr>
        <w:t xml:space="preserve">In an era of congressional gridlock, it’s a rare area where the </w:t>
      </w:r>
      <w:r w:rsidRPr="004F0048">
        <w:rPr>
          <w:rStyle w:val="StyleUnderline"/>
          <w:highlight w:val="yellow"/>
        </w:rPr>
        <w:t>president can act</w:t>
      </w:r>
      <w:r w:rsidRPr="00417F8A">
        <w:rPr>
          <w:rStyle w:val="StyleUnderline"/>
        </w:rPr>
        <w:t xml:space="preserve"> relatively </w:t>
      </w:r>
      <w:r w:rsidRPr="004F0048">
        <w:rPr>
          <w:rStyle w:val="StyleUnderline"/>
          <w:highlight w:val="yellow"/>
        </w:rPr>
        <w:t>unfettered</w:t>
      </w:r>
      <w:r>
        <w:t>. Even if Bernie Sanders were to become president, it’s unlikely he’d be able to get a controversial domestic policy like Medicare for All passed by Congress. But he would definitely be able to pursue a vastly different policy on Iran.</w:t>
      </w:r>
    </w:p>
    <w:p w14:paraId="21010AED" w14:textId="77777777" w:rsidR="006D6453" w:rsidRDefault="006D6453" w:rsidP="006D6453">
      <w:r w:rsidRPr="00417F8A">
        <w:rPr>
          <w:rStyle w:val="StyleUnderline"/>
        </w:rPr>
        <w:t>This dynamic has only been getting more acute in recent years</w:t>
      </w:r>
      <w:r>
        <w:t xml:space="preserve">. </w:t>
      </w:r>
      <w:r w:rsidRPr="00417F8A">
        <w:rPr>
          <w:rStyle w:val="StyleUnderline"/>
        </w:rPr>
        <w:t>The near impossibility of getting Republican support meant that Obama had to carry out most of his signature diplomatic achievements—the Iran deal, the Paris accord, the normalization of relations with Cuba—via executive action</w:t>
      </w:r>
      <w:r>
        <w:t xml:space="preserve">. </w:t>
      </w:r>
      <w:r w:rsidRPr="00417F8A">
        <w:rPr>
          <w:rStyle w:val="StyleUnderline"/>
        </w:rPr>
        <w:t>That also meant those achievements could be undone by executive action</w:t>
      </w:r>
      <w:r>
        <w:t>.</w:t>
      </w:r>
    </w:p>
    <w:p w14:paraId="400CDED2" w14:textId="77777777" w:rsidR="006D6453" w:rsidRDefault="006D6453" w:rsidP="006D6453">
      <w:r>
        <w:t>Treaties, as defined by Article II of the Constitution, require a two-thirds majority of the Senate for ratification, so they have become almost unheard of. George W. Bush submitted more than 100 treaties to the Senate for ratification during his time in office, roughly on par with his 20th-century predecessors. Obama submitted just 38, only 15 of which were ratified. Trump has submitted just two so far: an amendment to an earlier fisheries agreement and an update to the North Atlantic Treaty allowing North Macedonia to join NATO. (Trump wasn’t too enthusiastic about this.)</w:t>
      </w:r>
    </w:p>
    <w:p w14:paraId="48CCE505" w14:textId="77777777" w:rsidR="006D6453" w:rsidRDefault="006D6453" w:rsidP="006D6453">
      <w:r>
        <w:t>Meanwhile, Trump has pulled the U.S. out of negotiations for the planned Trans-Pacific Partnership and the 1987 Intermediate-Range Nuclear Forces treaty with Russia. Even the Universal Postal Union hasn’t been safe.</w:t>
      </w:r>
    </w:p>
    <w:p w14:paraId="777ADCA3" w14:textId="77777777" w:rsidR="006D6453" w:rsidRDefault="006D6453" w:rsidP="006D6453">
      <w:r w:rsidRPr="00750D35">
        <w:rPr>
          <w:rStyle w:val="StyleUnderline"/>
        </w:rPr>
        <w:t>Nearly all the Democratic presidential candidates, to the extent they discuss foreign policy at all, emphasize the importance of rebuilding international alliances</w:t>
      </w:r>
      <w:r>
        <w:t xml:space="preserve">. If any of them becomes president, he or she would probably work to rejoin many of the deals and institutions that Trump has pulled out of and reaffirm the U.S. commitment to those, notably NATO, that Trump has simply trashed. </w:t>
      </w:r>
      <w:r w:rsidRPr="002E2465">
        <w:rPr>
          <w:rStyle w:val="StyleUnderline"/>
        </w:rPr>
        <w:t xml:space="preserve">But </w:t>
      </w:r>
      <w:r w:rsidRPr="004F0048">
        <w:rPr>
          <w:rStyle w:val="StyleUnderline"/>
          <w:highlight w:val="yellow"/>
        </w:rPr>
        <w:t xml:space="preserve">it will be </w:t>
      </w:r>
      <w:r w:rsidRPr="004F0048">
        <w:rPr>
          <w:rStyle w:val="Emphasis"/>
          <w:highlight w:val="yellow"/>
        </w:rPr>
        <w:t>immeasurably more difficult</w:t>
      </w:r>
      <w:r w:rsidRPr="004F0048">
        <w:rPr>
          <w:rStyle w:val="StyleUnderline"/>
          <w:highlight w:val="yellow"/>
        </w:rPr>
        <w:t xml:space="preserve"> for</w:t>
      </w:r>
      <w:r w:rsidRPr="002E2465">
        <w:rPr>
          <w:rStyle w:val="StyleUnderline"/>
        </w:rPr>
        <w:t xml:space="preserve"> the next </w:t>
      </w:r>
      <w:r w:rsidRPr="004F0048">
        <w:rPr>
          <w:rStyle w:val="StyleUnderline"/>
          <w:highlight w:val="yellow"/>
        </w:rPr>
        <w:t>Dem</w:t>
      </w:r>
      <w:r w:rsidRPr="002E2465">
        <w:rPr>
          <w:rStyle w:val="StyleUnderline"/>
        </w:rPr>
        <w:t xml:space="preserve">ocratic </w:t>
      </w:r>
      <w:r w:rsidRPr="004F0048">
        <w:rPr>
          <w:rStyle w:val="StyleUnderline"/>
          <w:highlight w:val="yellow"/>
        </w:rPr>
        <w:t>president to replicate even</w:t>
      </w:r>
      <w:r w:rsidRPr="002E2465">
        <w:rPr>
          <w:rStyle w:val="StyleUnderline"/>
        </w:rPr>
        <w:t xml:space="preserve"> the </w:t>
      </w:r>
      <w:r w:rsidRPr="004F0048">
        <w:rPr>
          <w:rStyle w:val="Emphasis"/>
          <w:highlight w:val="yellow"/>
        </w:rPr>
        <w:t>limited</w:t>
      </w:r>
      <w:r w:rsidRPr="004F0048">
        <w:rPr>
          <w:rStyle w:val="StyleUnderline"/>
          <w:highlight w:val="yellow"/>
        </w:rPr>
        <w:t xml:space="preserve"> diplomatic achievements</w:t>
      </w:r>
      <w:r w:rsidRPr="002E2465">
        <w:rPr>
          <w:rStyle w:val="StyleUnderline"/>
        </w:rPr>
        <w:t xml:space="preserve"> of the Obama years</w:t>
      </w:r>
      <w:r>
        <w:t xml:space="preserve">. </w:t>
      </w:r>
      <w:r w:rsidRPr="002E2465">
        <w:rPr>
          <w:rStyle w:val="StyleUnderline"/>
        </w:rPr>
        <w:t>Why would the leader of any U.S. adversary want to repeat the experience of Iran or Cuba by spending political capital on a rapprochement with the U.S., only to see the offer humiliatingly rescinded by the next president?</w:t>
      </w:r>
    </w:p>
    <w:p w14:paraId="3F6F41AA" w14:textId="77777777" w:rsidR="006D6453" w:rsidRDefault="006D6453" w:rsidP="006D6453">
      <w:r w:rsidRPr="002E2465">
        <w:rPr>
          <w:rStyle w:val="StyleUnderline"/>
        </w:rPr>
        <w:t>The problem isn’t just treaties and agreements</w:t>
      </w:r>
      <w:r>
        <w:t xml:space="preserve">. </w:t>
      </w:r>
      <w:r w:rsidRPr="002E2465">
        <w:rPr>
          <w:rStyle w:val="StyleUnderline"/>
        </w:rPr>
        <w:t>The way Americans view the world</w:t>
      </w:r>
      <w:r>
        <w:t xml:space="preserve">, and other countries, </w:t>
      </w:r>
      <w:r w:rsidRPr="002E2465">
        <w:rPr>
          <w:rStyle w:val="StyleUnderline"/>
        </w:rPr>
        <w:t>is increasingly polarized</w:t>
      </w:r>
      <w:r>
        <w:t xml:space="preserve">. </w:t>
      </w:r>
      <w:r w:rsidRPr="002E2465">
        <w:rPr>
          <w:rStyle w:val="StyleUnderline"/>
        </w:rPr>
        <w:t>Polls show increasing divergences between the parties in views on Mexico, Iran, Russia, Germany, Canada, and other countries</w:t>
      </w:r>
      <w:r>
        <w:t xml:space="preserve">. Iran may not be particularly popular on either side of the aisle, but prominent voices on Democratic foreign policy, including Sanders’ foreign policy adviser, have been arguing that Saudi Arabia is viewed as worse. </w:t>
      </w:r>
      <w:r w:rsidRPr="002E2465">
        <w:rPr>
          <w:rStyle w:val="StyleUnderline"/>
        </w:rPr>
        <w:t>Whether you think the Iranians or the Saudis are a bigger threat to human rights and regional stability may soon become an indicator of partisan loyalty</w:t>
      </w:r>
      <w:r>
        <w:t>.</w:t>
      </w:r>
    </w:p>
    <w:p w14:paraId="2A36F8B1" w14:textId="77777777" w:rsidR="006D6453" w:rsidRDefault="006D6453" w:rsidP="006D6453">
      <w:r>
        <w:t xml:space="preserve">On the flip side, while Americans are broadly supportive of Israel, </w:t>
      </w:r>
      <w:r w:rsidRPr="002E2465">
        <w:rPr>
          <w:rStyle w:val="StyleUnderline"/>
        </w:rPr>
        <w:t>there is an increasingly stark partisan divide in views of the Israeli government and the Israeli-Palestinian conflict</w:t>
      </w:r>
      <w:r>
        <w:t>. This shouldn’t be all that surprising considering that few leaders have inserted themselves into America’s partisan warfare as consciously or effectively as Israeli Prime Minister Benjamin Netanyahu. While he has declared that “Israel should always remain a bipartisan issue,” Netanyahu has effectively aligned himself with Republicans, at least since the debate over the Iran deal. Mideast peace, too, is a culture war issue now.</w:t>
      </w:r>
    </w:p>
    <w:p w14:paraId="19EF614A" w14:textId="77777777" w:rsidR="006D6453" w:rsidRDefault="006D6453" w:rsidP="006D6453">
      <w:r>
        <w:t xml:space="preserve">The downside of this is it has become politically easier for Democrats to criticize Israeli policies—some in quite stark terms—but it’s hard to say the strategy hasn’t paid off for Netanyahu or for Trump. The U.S. administration has moved forward on a wish list of Israeli policy demands such as scuttling the Iran deal, moving the U.S. Embassy to Jerusalem, and recognizing Israeli sovereignty over the Golan Heights. </w:t>
      </w:r>
      <w:r w:rsidRPr="00BF4237">
        <w:rPr>
          <w:rStyle w:val="StyleUnderline"/>
        </w:rPr>
        <w:t>The effect all this will have on stability in the Middle East, Palestinian human rights, or even Israel’s own long-term interests are another story</w:t>
      </w:r>
      <w:r>
        <w:t>.</w:t>
      </w:r>
    </w:p>
    <w:p w14:paraId="0F741633" w14:textId="77777777" w:rsidR="006D6453" w:rsidRDefault="006D6453" w:rsidP="006D6453">
      <w:r w:rsidRPr="00BF4237">
        <w:rPr>
          <w:rStyle w:val="StyleUnderline"/>
        </w:rPr>
        <w:t>Other leaders may follow Netanyahu’s lead by attempting to align themselves with a U.S. political party rather than the U.S. as a whole</w:t>
      </w:r>
      <w:r>
        <w:t>. Just look at Hungary’s controversial right-wing Prime Minister Viktor Oban, who was the first world leader to endorse Trump’s candidacy in 2016 and was subsequently feted by Trump in the Oval Office last week ahead of crucial European Parliament elections, despite both Bush and Obama previously giving him the cold shoulder.</w:t>
      </w:r>
    </w:p>
    <w:p w14:paraId="73844C7C" w14:textId="77777777" w:rsidR="006D6453" w:rsidRDefault="006D6453" w:rsidP="006D6453">
      <w:r w:rsidRPr="00BF4237">
        <w:rPr>
          <w:rStyle w:val="StyleUnderline"/>
        </w:rPr>
        <w:t>Countries may never be entirely neutral topics in each other’s partisan politics</w:t>
      </w:r>
      <w:r>
        <w:t xml:space="preserve">—the U.S. certainly hasn’t always been. </w:t>
      </w:r>
      <w:r w:rsidRPr="00BF4237">
        <w:rPr>
          <w:rStyle w:val="StyleUnderline"/>
        </w:rPr>
        <w:t>But at least the ideal state of affairs is that they’re willing to conduct business with whatever party is in power</w:t>
      </w:r>
      <w:r>
        <w:t xml:space="preserve">. </w:t>
      </w:r>
      <w:r w:rsidRPr="00BF4237">
        <w:rPr>
          <w:rStyle w:val="StyleUnderline"/>
        </w:rPr>
        <w:t>And that only works if there’s at least a certain level of continuity in foreign policy outlook and strategic goals as well as a baseline willingness to honor agreements signed by the previous administration</w:t>
      </w:r>
      <w:r>
        <w:t xml:space="preserve">, even if the new one doesn’t like them very much. </w:t>
      </w:r>
      <w:r w:rsidRPr="00BF4237">
        <w:rPr>
          <w:rStyle w:val="StyleUnderline"/>
        </w:rPr>
        <w:t xml:space="preserve">If current trends continue, America’s </w:t>
      </w:r>
      <w:r w:rsidRPr="004F0048">
        <w:rPr>
          <w:rStyle w:val="StyleUnderline"/>
          <w:highlight w:val="yellow"/>
        </w:rPr>
        <w:t xml:space="preserve">partisan divide will </w:t>
      </w:r>
      <w:r w:rsidRPr="004F0048">
        <w:rPr>
          <w:rStyle w:val="Emphasis"/>
          <w:highlight w:val="yellow"/>
        </w:rPr>
        <w:t>continue to widen</w:t>
      </w:r>
      <w:r w:rsidRPr="00560539">
        <w:rPr>
          <w:rStyle w:val="StyleUnderline"/>
        </w:rPr>
        <w:t>, and foreign policy questions will increasingly be treated as culture war fights</w:t>
      </w:r>
      <w:r w:rsidRPr="00BF4237">
        <w:rPr>
          <w:rStyle w:val="StyleUnderline"/>
        </w:rPr>
        <w:t xml:space="preserve"> between the parties</w:t>
      </w:r>
      <w:r>
        <w:t>.</w:t>
      </w:r>
    </w:p>
    <w:p w14:paraId="35772676" w14:textId="77777777" w:rsidR="006D6453" w:rsidRPr="00A00A60" w:rsidRDefault="006D6453" w:rsidP="006D6453"/>
    <w:p w14:paraId="370B489F" w14:textId="77777777" w:rsidR="006D6453" w:rsidRDefault="006D6453" w:rsidP="006D6453"/>
    <w:p w14:paraId="199CCED6" w14:textId="77777777" w:rsidR="006D6453" w:rsidRPr="006D6453" w:rsidRDefault="006D6453" w:rsidP="006D6453"/>
    <w:p w14:paraId="5061A060" w14:textId="77777777" w:rsidR="006D6453" w:rsidRDefault="006D6453" w:rsidP="00837B14"/>
    <w:p w14:paraId="3F91C1AC" w14:textId="4CBC3F5B" w:rsidR="00837B14" w:rsidRDefault="00837B14" w:rsidP="00837B14">
      <w:pPr>
        <w:pStyle w:val="Heading1"/>
      </w:pPr>
      <w:r>
        <w:t>Affirmative</w:t>
      </w:r>
    </w:p>
    <w:p w14:paraId="6CD7734D" w14:textId="119EE52F" w:rsidR="004C2DFC" w:rsidRPr="004C2DFC" w:rsidRDefault="00783F29" w:rsidP="004C2DFC">
      <w:pPr>
        <w:pStyle w:val="Heading2"/>
      </w:pPr>
      <w:r>
        <w:t>Uniqueness</w:t>
      </w:r>
    </w:p>
    <w:p w14:paraId="35267BED" w14:textId="79F0F2C4" w:rsidR="0049325F" w:rsidRDefault="0049325F" w:rsidP="004C2DFC">
      <w:pPr>
        <w:pStyle w:val="Heading3"/>
      </w:pPr>
      <w:r>
        <w:t xml:space="preserve">2AC </w:t>
      </w:r>
      <w:r w:rsidRPr="00A023E9">
        <w:t>—</w:t>
      </w:r>
      <w:r>
        <w:t xml:space="preserve"> Trump Loses Now</w:t>
      </w:r>
    </w:p>
    <w:p w14:paraId="5239F23C" w14:textId="77777777" w:rsidR="0049325F" w:rsidRDefault="0049325F" w:rsidP="0049325F">
      <w:pPr>
        <w:pStyle w:val="Heading4"/>
      </w:pPr>
      <w:r>
        <w:t>Trump losses now- smaller base, negative partisanship, and Democratic base excitement proves</w:t>
      </w:r>
    </w:p>
    <w:p w14:paraId="140ED69E" w14:textId="77777777" w:rsidR="0049325F" w:rsidRPr="00FB6CF9" w:rsidRDefault="0049325F" w:rsidP="0049325F">
      <w:r>
        <w:rPr>
          <w:rStyle w:val="Style13ptBold"/>
        </w:rPr>
        <w:t xml:space="preserve">Bitecofer 19- </w:t>
      </w:r>
      <w:r w:rsidRPr="00FB6CF9">
        <w:t>Rachell Bitecofer is a</w:t>
      </w:r>
      <w:r>
        <w:t xml:space="preserve"> professor of political science at Christopher Newport University where she works on polling, public opinion, political polarization, and campaigns and elections. “Why Trump Will Lose in 2020” 01/24/19  </w:t>
      </w:r>
      <w:hyperlink r:id="rId21" w:history="1">
        <w:r w:rsidRPr="00C01671">
          <w:rPr>
            <w:rStyle w:val="Hyperlink"/>
          </w:rPr>
          <w:t>https://www.nytimes.com/2019/01/24/opinion/trump-2020-election.html 07/24/19</w:t>
        </w:r>
      </w:hyperlink>
      <w:r>
        <w:t xml:space="preserve">  DR</w:t>
      </w:r>
    </w:p>
    <w:p w14:paraId="184C37AE" w14:textId="77777777" w:rsidR="0049325F" w:rsidRDefault="0049325F" w:rsidP="0049325F">
      <w:r>
        <w:t xml:space="preserve">With several major Democratic primary candidates having declared, </w:t>
      </w:r>
      <w:r w:rsidRPr="00FB6CF9">
        <w:rPr>
          <w:rStyle w:val="StyleUnderline"/>
        </w:rPr>
        <w:t>the</w:t>
      </w:r>
      <w:r>
        <w:t xml:space="preserve"> palace intrigue of America’s 2020 presidential election is already in nearly full swing. But what if I were to tell you that barring a significant unforeseen shock to the system, the </w:t>
      </w:r>
      <w:r w:rsidRPr="00FB6CF9">
        <w:rPr>
          <w:rStyle w:val="StyleUnderline"/>
        </w:rPr>
        <w:t>outcome of 2020 is already set in stone</w:t>
      </w:r>
      <w:r>
        <w:t>?</w:t>
      </w:r>
    </w:p>
    <w:p w14:paraId="3F00BE3E" w14:textId="77777777" w:rsidR="0049325F" w:rsidRDefault="0049325F" w:rsidP="0049325F">
      <w:r>
        <w:t xml:space="preserve">The high levels </w:t>
      </w:r>
      <w:r w:rsidRPr="00FB6CF9">
        <w:rPr>
          <w:rStyle w:val="StyleUnderline"/>
        </w:rPr>
        <w:t xml:space="preserve">of </w:t>
      </w:r>
      <w:r w:rsidRPr="004F0048">
        <w:rPr>
          <w:rStyle w:val="StyleUnderline"/>
          <w:highlight w:val="yellow"/>
        </w:rPr>
        <w:t>hyperpartisanship and polarization in the electorate have profoundly affected the political behavior of Americans and, by extension, made the outcome of our elections highly predictable.</w:t>
      </w:r>
    </w:p>
    <w:p w14:paraId="1A8F1490" w14:textId="77777777" w:rsidR="0049325F" w:rsidRDefault="0049325F" w:rsidP="0049325F">
      <w:r>
        <w:t>Always powerful, partisanship has become the be-all and end-all for American voters. With these political dynamics, a person accused of sexual misconduct against teenage girls and young women can run for and win upward of 90 percent of his party’s vote — as the Republican Roy Moore did, according to exit polls, in the special Senate election in Alabama in 2017.</w:t>
      </w:r>
    </w:p>
    <w:p w14:paraId="7E148916" w14:textId="77777777" w:rsidR="0049325F" w:rsidRDefault="0049325F" w:rsidP="0049325F">
      <w:r>
        <w:t>Yet a key aspect of polarization has been somewhat overlooked: negative partisanship. Voters with this attitude are mobilized not by love of their own party so much as by hatred of the opposition party. Negative partisanship especially benefits the party that doesn’t hold the presidency, because out-party voters find themselves living in a world where their political preferences are under constant assault, or at least appear to be so.</w:t>
      </w:r>
    </w:p>
    <w:p w14:paraId="74DC1AB5" w14:textId="77777777" w:rsidR="0049325F" w:rsidRDefault="0049325F" w:rsidP="0049325F">
      <w:r>
        <w:t>For the midterms, I devised a new forecasting model informed partly by this new paradigm of voter behavior. It was as accurate as the best in the forecasting business, and my predictions were made months ahead of the others. That’s important, because it is already telling us what we can expect from the 2020 election.</w:t>
      </w:r>
    </w:p>
    <w:p w14:paraId="3AF98C90" w14:textId="77777777" w:rsidR="0049325F" w:rsidRDefault="0049325F" w:rsidP="0049325F">
      <w:r>
        <w:t>For the 2018 midterms, my model predicted a large partisan surge for Democrats. I identified America’s suburbs as ground zero for a political realignment away from Republican House candidates. The realignment was fueled by two things: One was conventional — the movement of disaffected independent, or swing, voters away from the president’s party, which has happened in every midterm election since 2006.</w:t>
      </w:r>
    </w:p>
    <w:p w14:paraId="12923F11" w14:textId="77777777" w:rsidR="0049325F" w:rsidRDefault="0049325F" w:rsidP="0049325F">
      <w:r>
        <w:t>The other can be tracked to the mobilization of negative partisanship in driving turnout from Democrats who usually sit out midterm elections. By identifying Republican-held districts with both a reasonably competitive partisan electorate and a large number of college-educated voters who could form a Democratic turnout swell, I predicted — in July 2018 — that negative partisanship would allow Democrats to pick up 42 House seats and sweep “Reagan country” in Orange County, Calif. At first, my model was an outlier, but by Election Day, the FiveThirtyEight “classic” forecast, Sabato’s Crystal Ball and the Cook Political Report all agreed with my forecast.</w:t>
      </w:r>
    </w:p>
    <w:p w14:paraId="0F8A1EFC" w14:textId="77777777" w:rsidR="0049325F" w:rsidRDefault="0049325F" w:rsidP="0049325F">
      <w:r>
        <w:t>Motivated by the threat posed by the Trump administration</w:t>
      </w:r>
      <w:r w:rsidRPr="00FB6CF9">
        <w:rPr>
          <w:rStyle w:val="StyleUnderline"/>
        </w:rPr>
        <w:t xml:space="preserve">, </w:t>
      </w:r>
      <w:r w:rsidRPr="004F0048">
        <w:rPr>
          <w:rStyle w:val="StyleUnderline"/>
          <w:highlight w:val="yellow"/>
        </w:rPr>
        <w:t>casual Democratic voters</w:t>
      </w:r>
      <w:r w:rsidRPr="00FB6CF9">
        <w:rPr>
          <w:rStyle w:val="StyleUnderline"/>
        </w:rPr>
        <w:t xml:space="preserve">, especially college-educated women, </w:t>
      </w:r>
      <w:r w:rsidRPr="004F0048">
        <w:rPr>
          <w:rStyle w:val="StyleUnderline"/>
          <w:highlight w:val="yellow"/>
        </w:rPr>
        <w:t>have been activated since Mr. Trump’s election and will remain activated</w:t>
      </w:r>
      <w:r w:rsidRPr="00FB6CF9">
        <w:rPr>
          <w:rStyle w:val="StyleUnderline"/>
        </w:rPr>
        <w:t xml:space="preserve"> so long as the threat he presents to them remains.</w:t>
      </w:r>
      <w:r>
        <w:t xml:space="preserve"> And the complacent Democratic electorate of the 2010 and 2014 congressional midterms as well as the 2016 presidential election is gone (for now). It has been replaced by a galvanized Democratic electorate that will produce the same structural advantage for Democrats that manifested in the 2018 midterms.</w:t>
      </w:r>
    </w:p>
    <w:p w14:paraId="40D358AD" w14:textId="77777777" w:rsidR="0049325F" w:rsidRDefault="0049325F" w:rsidP="0049325F">
      <w:r>
        <w:t>The surge won’t be uniform</w:t>
      </w:r>
      <w:r w:rsidRPr="00FB6CF9">
        <w:rPr>
          <w:rStyle w:val="StyleUnderline"/>
        </w:rPr>
        <w:t xml:space="preserve">. </w:t>
      </w:r>
      <w:r w:rsidRPr="004F0048">
        <w:rPr>
          <w:rStyle w:val="StyleUnderline"/>
          <w:highlight w:val="yellow"/>
        </w:rPr>
        <w:t>Democrats will win big in more urban, more diverse, better-educated and more liberal-friendly states</w:t>
      </w:r>
      <w:r w:rsidRPr="00FB6CF9">
        <w:rPr>
          <w:rStyle w:val="StyleUnderline"/>
        </w:rPr>
        <w:t xml:space="preserve"> and will continue to lose ground in other states like Missouri</w:t>
      </w:r>
      <w:r>
        <w:t>. Although Mr</w:t>
      </w:r>
      <w:r w:rsidRPr="00FB6CF9">
        <w:rPr>
          <w:rStyle w:val="StyleUnderline"/>
        </w:rPr>
        <w:t>. Trump may well win Ohio</w:t>
      </w:r>
      <w:r>
        <w:t xml:space="preserve"> and perhaps even Florida again</w:t>
      </w:r>
      <w:r w:rsidRPr="00FB6CF9">
        <w:rPr>
          <w:rStyle w:val="StyleUnderline"/>
        </w:rPr>
        <w:t xml:space="preserve">, it </w:t>
      </w:r>
      <w:r w:rsidRPr="004F0048">
        <w:rPr>
          <w:rStyle w:val="StyleUnderline"/>
          <w:highlight w:val="yellow"/>
        </w:rPr>
        <w:t>is not likely he will carry Michigan, Wisconsin and Pennsylvania in 2020</w:t>
      </w:r>
      <w:r>
        <w:t>. Look at the midterm performance of statewide Democrats in those states. And his troubles with swing voters, whom he won in 2016, will put Arizona, North Carolina and perhaps even Georgia in play for Democrats and effectively remove Virginia, Colorado, Nevada and New Hampshire from the list of swing states.</w:t>
      </w:r>
    </w:p>
    <w:p w14:paraId="06FDC85B" w14:textId="77777777" w:rsidR="0049325F" w:rsidRDefault="0049325F" w:rsidP="0049325F">
      <w:r>
        <w:t xml:space="preserve">In short, </w:t>
      </w:r>
      <w:r w:rsidRPr="004F0048">
        <w:rPr>
          <w:rStyle w:val="StyleUnderline"/>
          <w:highlight w:val="yellow"/>
        </w:rPr>
        <w:t>the 2020 presidential election is shaping up as a battle of the bases, and the Democrats’ base is simply bigger.</w:t>
      </w:r>
      <w:r w:rsidRPr="00FB6CF9">
        <w:rPr>
          <w:rStyle w:val="StyleUnderline"/>
        </w:rPr>
        <w:t xml:space="preserve"> When their demographic advantage </w:t>
      </w:r>
      <w:r w:rsidRPr="004F0048">
        <w:rPr>
          <w:rStyle w:val="StyleUnderline"/>
          <w:highlight w:val="yellow"/>
        </w:rPr>
        <w:t>combines with an enthusiasm advantage and</w:t>
      </w:r>
      <w:r w:rsidRPr="00FB6CF9">
        <w:rPr>
          <w:rStyle w:val="StyleUnderline"/>
        </w:rPr>
        <w:t xml:space="preserve"> </w:t>
      </w:r>
      <w:r>
        <w:t xml:space="preserve">heightened </w:t>
      </w:r>
      <w:r w:rsidRPr="004F0048">
        <w:rPr>
          <w:rStyle w:val="StyleUnderline"/>
          <w:highlight w:val="yellow"/>
        </w:rPr>
        <w:t>party loyalty</w:t>
      </w:r>
      <w:r w:rsidRPr="00FB6CF9">
        <w:rPr>
          <w:rStyle w:val="StyleUnderline"/>
        </w:rPr>
        <w:t xml:space="preserve"> fueled by negative partisanship, </w:t>
      </w:r>
      <w:r w:rsidRPr="004F0048">
        <w:rPr>
          <w:rStyle w:val="StyleUnderline"/>
          <w:highlight w:val="yellow"/>
        </w:rPr>
        <w:t>they hold a significant structural advantage</w:t>
      </w:r>
      <w:r>
        <w:t>. Turnout in 2018 was about 12 points higher than 2014 turnout and higher than any midterm in decades. Midterm turnout can sometimes trail presidential-election-year turnout by 20 points. It was just 10 points in 2018, when it hit nearly 50 percent, versus 2016. It is not infeasible that turnout in 2020 will exceed 65 percent</w:t>
      </w:r>
      <w:r w:rsidRPr="00FB6CF9">
        <w:rPr>
          <w:rStyle w:val="StyleUnderline"/>
        </w:rPr>
        <w:t>. Presidential-cycle electorates are better for Democrats than midterm electorates</w:t>
      </w:r>
      <w:r>
        <w:t xml:space="preserve"> are, and the third-party share in 2018 was also at its lowest levels in decades. In congressional midterms, the average third-party balloting rate in recent elections is about 3.5 percent; in 2018, it was just half that.</w:t>
      </w:r>
    </w:p>
    <w:p w14:paraId="50FC06ED" w14:textId="77777777" w:rsidR="0049325F" w:rsidRDefault="0049325F" w:rsidP="0049325F">
      <w:r>
        <w:t xml:space="preserve">We’ll spend the next 21 months captivated by an election whose outcome may already be determined because of polarization and negative partisanship. </w:t>
      </w:r>
      <w:r w:rsidRPr="00FB6CF9">
        <w:rPr>
          <w:rStyle w:val="StyleUnderline"/>
        </w:rPr>
        <w:t>Democrats have a clear path to recapturing the White House</w:t>
      </w:r>
      <w:r>
        <w:t>. It is hard to imagine any other president facing these conditions running for re-election. But needless to say, Mr. Trump isn’t just any other president.</w:t>
      </w:r>
    </w:p>
    <w:p w14:paraId="6FA290F4" w14:textId="19975398" w:rsidR="0049325F" w:rsidRDefault="0049325F" w:rsidP="0049325F"/>
    <w:p w14:paraId="5D6EADAE" w14:textId="356B6B9E" w:rsidR="002F5179" w:rsidRDefault="009F3A8B" w:rsidP="002F5179">
      <w:pPr>
        <w:pStyle w:val="Heading3"/>
      </w:pPr>
      <w:r>
        <w:t>1</w:t>
      </w:r>
      <w:r w:rsidR="002F5179">
        <w:t>A</w:t>
      </w:r>
      <w:r>
        <w:t>R</w:t>
      </w:r>
      <w:r w:rsidR="002F5179">
        <w:t xml:space="preserve"> </w:t>
      </w:r>
      <w:r w:rsidR="002F5179" w:rsidRPr="00A023E9">
        <w:t>—</w:t>
      </w:r>
      <w:r w:rsidR="002F5179">
        <w:t xml:space="preserve"> Trump </w:t>
      </w:r>
      <w:r>
        <w:t>Loses</w:t>
      </w:r>
      <w:r w:rsidR="002F5179">
        <w:t xml:space="preserve"> Now</w:t>
      </w:r>
    </w:p>
    <w:p w14:paraId="1E15DB87" w14:textId="77777777" w:rsidR="0049325F" w:rsidRDefault="0049325F" w:rsidP="0049325F">
      <w:pPr>
        <w:pStyle w:val="Heading4"/>
      </w:pPr>
      <w:r>
        <w:t>Trump inability to expand base and listen to polls ensures 2020 loss now</w:t>
      </w:r>
    </w:p>
    <w:p w14:paraId="47937AF9" w14:textId="77777777" w:rsidR="0049325F" w:rsidRDefault="0049325F" w:rsidP="0049325F">
      <w:r>
        <w:rPr>
          <w:rStyle w:val="Style13ptBold"/>
        </w:rPr>
        <w:t xml:space="preserve">Elving 19- </w:t>
      </w:r>
      <w:r>
        <w:t xml:space="preserve">Ron Elving is Senior Editor and Correspondent on the Washington Desk for NPR News, where he is frequently heard as a news analyst and writes regularly for NPR.org. He is also a professorial lecturer and Executive in Residence in the School of Public Affairs at American University, where he has also taught in the School of Communication. In 2016, he was honored with the University Faculty Award for Outstanding Teaching in an Adjunct Appointment. He has also taught at George Mason and Georgetown. He was previously the political editor for USA Today and for Congressional Quarterly. He has been published by the Brookings Institution and the American Political Science Association. “What Trump May Be Missing In Those Polls He Calls Fake” 06/26/19 </w:t>
      </w:r>
      <w:hyperlink r:id="rId22" w:history="1">
        <w:r w:rsidRPr="00C01671">
          <w:rPr>
            <w:rStyle w:val="Hyperlink"/>
          </w:rPr>
          <w:t>https://www.npr.org/2019/06/26/734563557/what-trump-may-be-missing-in-those-polls-he-calls-fake 07/24/19</w:t>
        </w:r>
      </w:hyperlink>
      <w:r>
        <w:t xml:space="preserve">  DR</w:t>
      </w:r>
    </w:p>
    <w:p w14:paraId="7FE16D62" w14:textId="77777777" w:rsidR="0049325F" w:rsidRDefault="0049325F" w:rsidP="0049325F">
      <w:r>
        <w:t>He received his bachelor's degree from Stanford University and master's degrees from the University of Chicago and the University of California – Berkeley.</w:t>
      </w:r>
      <w:r w:rsidRPr="004F0048">
        <w:rPr>
          <w:rStyle w:val="StyleUnderline"/>
          <w:highlight w:val="yellow"/>
        </w:rPr>
        <w:t>Recent polling puts President Trump behind his Democratic rivals</w:t>
      </w:r>
      <w:r w:rsidRPr="007B1085">
        <w:rPr>
          <w:rStyle w:val="StyleUnderline"/>
        </w:rPr>
        <w:t>.</w:t>
      </w:r>
      <w:r>
        <w:t xml:space="preserve"> While he dismisses them as fake news, there may be a lesson to glean from historical presidential polling.</w:t>
      </w:r>
    </w:p>
    <w:p w14:paraId="062E3B05" w14:textId="77777777" w:rsidR="0049325F" w:rsidRDefault="0049325F" w:rsidP="0049325F">
      <w:r w:rsidRPr="007B1085">
        <w:rPr>
          <w:rStyle w:val="StyleUnderline"/>
        </w:rPr>
        <w:t xml:space="preserve">Major </w:t>
      </w:r>
      <w:r w:rsidRPr="004F0048">
        <w:rPr>
          <w:rStyle w:val="StyleUnderline"/>
          <w:highlight w:val="yellow"/>
        </w:rPr>
        <w:t>polls</w:t>
      </w:r>
      <w:r>
        <w:t xml:space="preserve"> taken in the late spring </w:t>
      </w:r>
      <w:r w:rsidRPr="004F0048">
        <w:rPr>
          <w:rStyle w:val="StyleUnderline"/>
          <w:highlight w:val="yellow"/>
        </w:rPr>
        <w:t>showed President Trump trailing</w:t>
      </w:r>
      <w:r w:rsidRPr="007B1085">
        <w:rPr>
          <w:rStyle w:val="StyleUnderline"/>
        </w:rPr>
        <w:t xml:space="preserve"> his top </w:t>
      </w:r>
      <w:r w:rsidRPr="004F0048">
        <w:rPr>
          <w:rStyle w:val="StyleUnderline"/>
          <w:highlight w:val="yellow"/>
        </w:rPr>
        <w:t>Democratic</w:t>
      </w:r>
      <w:r w:rsidRPr="007B1085">
        <w:rPr>
          <w:rStyle w:val="StyleUnderline"/>
        </w:rPr>
        <w:t xml:space="preserve"> challengers </w:t>
      </w:r>
      <w:r w:rsidRPr="004F0048">
        <w:rPr>
          <w:rStyle w:val="StyleUnderline"/>
          <w:highlight w:val="yellow"/>
        </w:rPr>
        <w:t>both nationwide and in key states</w:t>
      </w:r>
      <w:r w:rsidRPr="007B1085">
        <w:rPr>
          <w:rStyle w:val="StyleUnderline"/>
        </w:rPr>
        <w:t xml:space="preserve"> where the 2020 election will be decided. One recent</w:t>
      </w:r>
      <w:r>
        <w:t xml:space="preserve"> Fox News </w:t>
      </w:r>
      <w:r w:rsidRPr="007B1085">
        <w:rPr>
          <w:rStyle w:val="StyleUnderline"/>
        </w:rPr>
        <w:t>poll</w:t>
      </w:r>
      <w:r>
        <w:t>, for example</w:t>
      </w:r>
      <w:r w:rsidRPr="007B1085">
        <w:rPr>
          <w:rStyle w:val="StyleUnderline"/>
        </w:rPr>
        <w:t xml:space="preserve">, showed </w:t>
      </w:r>
      <w:r w:rsidRPr="004F0048">
        <w:rPr>
          <w:rStyle w:val="StyleUnderline"/>
          <w:highlight w:val="yellow"/>
        </w:rPr>
        <w:t>Trump trailing prospective challengers Joe Biden</w:t>
      </w:r>
      <w:r w:rsidRPr="007B1085">
        <w:rPr>
          <w:rStyle w:val="StyleUnderline"/>
        </w:rPr>
        <w:t xml:space="preserve"> and Bernie Sanders </w:t>
      </w:r>
      <w:r w:rsidRPr="004F0048">
        <w:rPr>
          <w:rStyle w:val="StyleUnderline"/>
          <w:highlight w:val="yellow"/>
        </w:rPr>
        <w:t>by 10</w:t>
      </w:r>
      <w:r>
        <w:t xml:space="preserve"> and 9 percentage </w:t>
      </w:r>
      <w:r w:rsidRPr="007B1085">
        <w:rPr>
          <w:rStyle w:val="StyleUnderline"/>
        </w:rPr>
        <w:t>points</w:t>
      </w:r>
      <w:r>
        <w:t>, respectively.</w:t>
      </w:r>
    </w:p>
    <w:p w14:paraId="369AF061" w14:textId="77777777" w:rsidR="0049325F" w:rsidRDefault="0049325F" w:rsidP="0049325F">
      <w:r>
        <w:t>Weak polling numbers are not a new thing in the Trump presidency. In 2016, polls showed candidate Trump losing right up until the day he was elected. (Cliffhanger wins in several swing states produced his Electoral College majority, even as he lost the national popular vote by nearly 2 percentage points.)</w:t>
      </w:r>
    </w:p>
    <w:p w14:paraId="7104909A" w14:textId="77777777" w:rsidR="0049325F" w:rsidRDefault="0049325F" w:rsidP="0049325F">
      <w:r>
        <w:t>The president has long since made a habit of dismissing polls, or at least those he doesn't like, as one more example of "fake news."</w:t>
      </w:r>
    </w:p>
    <w:p w14:paraId="572C5C34" w14:textId="77777777" w:rsidR="0049325F" w:rsidRDefault="0049325F" w:rsidP="0049325F">
      <w:r>
        <w:t>The president's campaign manager has said Trump's numbers have recovered since March and that his "numbers have never been better," although he has yet to release any numbers to back up that assertion.</w:t>
      </w:r>
    </w:p>
    <w:p w14:paraId="5BDA2542" w14:textId="77777777" w:rsidR="0049325F" w:rsidRDefault="0049325F" w:rsidP="0049325F">
      <w:r>
        <w:t>Presidential perspective</w:t>
      </w:r>
    </w:p>
    <w:p w14:paraId="5AD4442B" w14:textId="77777777" w:rsidR="0049325F" w:rsidRDefault="0049325F" w:rsidP="0049325F">
      <w:r>
        <w:t>Poor poll numbers are not unusual for presidents midway through a first term. Three of the past four presidents who won a second term were trailing prospective opponents 18 months before they were reelected.</w:t>
      </w:r>
    </w:p>
    <w:p w14:paraId="1C4814BE" w14:textId="77777777" w:rsidR="0049325F" w:rsidRDefault="0049325F" w:rsidP="0049325F">
      <w:r>
        <w:t>As NPR's Mara Liasson has noted on Twitter, incumbents who have come back from significant deficits include Ronald Reagan, who won in 49 states against Walter Mondale in 1984. Moreover, the last incumbent president who lost his reelection bid (George H.W. Bush) did so after having been far ahead of the field with 18 months to go.</w:t>
      </w:r>
    </w:p>
    <w:p w14:paraId="14507ED0" w14:textId="77777777" w:rsidR="0049325F" w:rsidRDefault="0049325F" w:rsidP="0049325F">
      <w:r>
        <w:t>So what is the value of a poll taken this far from Election Day? One answer might be found in the examples Liasson cited.</w:t>
      </w:r>
    </w:p>
    <w:p w14:paraId="6F1DB778" w14:textId="77777777" w:rsidR="0049325F" w:rsidRDefault="0049325F" w:rsidP="0049325F">
      <w:r w:rsidRPr="007B1085">
        <w:rPr>
          <w:rStyle w:val="StyleUnderline"/>
        </w:rPr>
        <w:t>All three of these presidents — Reagan, Bill Clinton and Barack Obama — had suffered substantial setbacks in the midterm elections during their first term</w:t>
      </w:r>
      <w:r>
        <w:t>. Each was battling emboldened opponents in Congress.</w:t>
      </w:r>
    </w:p>
    <w:p w14:paraId="6214627D" w14:textId="77777777" w:rsidR="0049325F" w:rsidRDefault="0049325F" w:rsidP="0049325F">
      <w:r>
        <w:t>In June of the year preceding their reelection bids</w:t>
      </w:r>
      <w:r w:rsidRPr="007B1085">
        <w:rPr>
          <w:rStyle w:val="StyleUnderline"/>
        </w:rPr>
        <w:t>, three of the four were "losing" to either a specific opponent from the other party or a generic nominee of the other party</w:t>
      </w:r>
      <w:r>
        <w:t>.</w:t>
      </w:r>
    </w:p>
    <w:p w14:paraId="431344D4" w14:textId="77777777" w:rsidR="0049325F" w:rsidRDefault="0049325F" w:rsidP="0049325F">
      <w:r w:rsidRPr="007B1085">
        <w:rPr>
          <w:rStyle w:val="StyleUnderline"/>
        </w:rPr>
        <w:t xml:space="preserve">But </w:t>
      </w:r>
      <w:r w:rsidRPr="004F0048">
        <w:rPr>
          <w:rStyle w:val="StyleUnderline"/>
          <w:highlight w:val="yellow"/>
        </w:rPr>
        <w:t>all found ways to tack toward the center</w:t>
      </w:r>
      <w:r w:rsidRPr="007B1085">
        <w:rPr>
          <w:rStyle w:val="StyleUnderline"/>
        </w:rPr>
        <w:t>, accentuate the positive side of their first term and renew their personal bond with the voters who put them in office.</w:t>
      </w:r>
      <w:r>
        <w:t xml:space="preserve"> All three wound up winning — Reagan in a historic landslide. Clinton and Obama were reelected more narrowly but still had comfortable leads in the Electoral College.</w:t>
      </w:r>
    </w:p>
    <w:p w14:paraId="554456AD" w14:textId="77777777" w:rsidR="0049325F" w:rsidRDefault="0049325F" w:rsidP="0049325F">
      <w:r>
        <w:t>So what happened to the one candidate Liasson cited who had been ahead at a comparable point in time? The first President Bush, flush with success after the quick collapse of the Iraqi army in the Persian Gulf War, seemed almost guaranteed a second term when polls were conducted in June 1991.</w:t>
      </w:r>
    </w:p>
    <w:p w14:paraId="39BE06A3" w14:textId="77777777" w:rsidR="0049325F" w:rsidRDefault="0049325F" w:rsidP="0049325F">
      <w:r>
        <w:t>Partly as a result, Bush and his team underestimated the challenges and challengers ahead. They were dismissive of intra-party rival Pat Buchanan and independent H. Ross Perot, and untroubled by such upstarts as Clinton, who was then the youthful governor of Arkansas. Worse yet, the Bush team would be slow to react to the recession that overtook the economy that fall.</w:t>
      </w:r>
    </w:p>
    <w:p w14:paraId="4A11623F" w14:textId="77777777" w:rsidR="0049325F" w:rsidRDefault="0049325F" w:rsidP="0049325F">
      <w:r>
        <w:t>Battered by Buchanan and Perot and the economy in the early months of 1992, Bush found himself beleaguered and forced to cover his conservative flank. That led to moves such as his veto of the popular Family and Medical Leave Act (which was almost enacted over his veto). All this helped Clinton, who would win the three-way November election against Bush and Perot with just 43% of the popular vote.</w:t>
      </w:r>
    </w:p>
    <w:p w14:paraId="17F2EC39" w14:textId="77777777" w:rsidR="0049325F" w:rsidRDefault="0049325F" w:rsidP="0049325F">
      <w:r>
        <w:t>Led by the polls</w:t>
      </w:r>
    </w:p>
    <w:p w14:paraId="5D5CF84F" w14:textId="77777777" w:rsidR="0049325F" w:rsidRDefault="0049325F" w:rsidP="0049325F">
      <w:r>
        <w:t>So</w:t>
      </w:r>
      <w:r w:rsidRPr="007B1085">
        <w:rPr>
          <w:rStyle w:val="StyleUnderline"/>
        </w:rPr>
        <w:t xml:space="preserve">, </w:t>
      </w:r>
      <w:r w:rsidRPr="004F0048">
        <w:rPr>
          <w:rStyle w:val="StyleUnderline"/>
          <w:highlight w:val="yellow"/>
        </w:rPr>
        <w:t>early polls cannot "call the race." But they can point a candidacy in a particular direction</w:t>
      </w:r>
      <w:r w:rsidRPr="007B1085">
        <w:rPr>
          <w:rStyle w:val="StyleUnderline"/>
        </w:rPr>
        <w:t>, right or wrong</w:t>
      </w:r>
      <w:r>
        <w:t>. They can lead to complacency, or they can offer insight into the state of political opinion and the mix of national sentiments.</w:t>
      </w:r>
    </w:p>
    <w:p w14:paraId="52AED1FA" w14:textId="77777777" w:rsidR="0049325F" w:rsidRDefault="0049325F" w:rsidP="0049325F">
      <w:r>
        <w:t>Taken seriously, and taken in concert with other sources of intelligence, early polls can act as a corrective for a presidency at risk.</w:t>
      </w:r>
    </w:p>
    <w:p w14:paraId="17BA5783" w14:textId="77777777" w:rsidR="0049325F" w:rsidRDefault="0049325F" w:rsidP="0049325F">
      <w:r>
        <w:t>We can read today's polls, then, and ask why Trump is not doing better in the midst of relative peace, low unemployment and interest rates, and a soaring stock market. We can also observe that he loses these hypothetical matchups despite overwhelming approval ratings among Republicans.</w:t>
      </w:r>
    </w:p>
    <w:p w14:paraId="62BC0172" w14:textId="77777777" w:rsidR="0049325F" w:rsidRDefault="0049325F" w:rsidP="0049325F">
      <w:r>
        <w:t xml:space="preserve">Is </w:t>
      </w:r>
      <w:r w:rsidRPr="007B1085">
        <w:rPr>
          <w:rStyle w:val="StyleUnderline"/>
        </w:rPr>
        <w:t>there something he is doing that keeps his base firm but prevents its expansion</w:t>
      </w:r>
      <w:r>
        <w:t>? Are there ways the president can alter his approach and keep his friends close, while alienating fewer potential swing voters?</w:t>
      </w:r>
    </w:p>
    <w:p w14:paraId="61906FD8" w14:textId="77777777" w:rsidR="0049325F" w:rsidRDefault="0049325F" w:rsidP="0049325F">
      <w:r>
        <w:t>So far</w:t>
      </w:r>
      <w:r w:rsidRPr="007B1085">
        <w:rPr>
          <w:rStyle w:val="StyleUnderline"/>
        </w:rPr>
        <w:t xml:space="preserve">, </w:t>
      </w:r>
      <w:r w:rsidRPr="004F0048">
        <w:rPr>
          <w:rStyle w:val="StyleUnderline"/>
          <w:highlight w:val="yellow"/>
        </w:rPr>
        <w:t>his reelection strategy seems centered on his base and the most provocative issues</w:t>
      </w:r>
      <w:r w:rsidRPr="007B1085">
        <w:rPr>
          <w:rStyle w:val="StyleUnderline"/>
        </w:rPr>
        <w:t xml:space="preserve"> and behaviors that bind him to it.</w:t>
      </w:r>
      <w:r>
        <w:t xml:space="preserve"> These include his hard line on immigration, tough talk on trade and bellicose attitude toward foreign adversaries — as well as his confrontational personal style.</w:t>
      </w:r>
    </w:p>
    <w:p w14:paraId="7D1F8DDA" w14:textId="77777777" w:rsidR="0049325F" w:rsidRDefault="0049325F" w:rsidP="0049325F">
      <w:r>
        <w:t>Defenders say "it's worked for him so far," and that is true. But if the current polls mean anything, they mean that what has worked for him has limits. The signals are there to be seen.</w:t>
      </w:r>
    </w:p>
    <w:p w14:paraId="3E91E2F9" w14:textId="77777777" w:rsidR="0049325F" w:rsidRDefault="0049325F" w:rsidP="0049325F"/>
    <w:p w14:paraId="287DECF3" w14:textId="77777777" w:rsidR="0049325F" w:rsidRDefault="0049325F" w:rsidP="0049325F">
      <w:pPr>
        <w:pStyle w:val="Heading4"/>
      </w:pPr>
      <w:r>
        <w:t>Trump on track to lose election now- demographic changes, set public opinion, and lack of a strong economic message proves</w:t>
      </w:r>
    </w:p>
    <w:p w14:paraId="01F7F63B" w14:textId="77777777" w:rsidR="0049325F" w:rsidRPr="00D57A07" w:rsidRDefault="0049325F" w:rsidP="0049325F">
      <w:r>
        <w:rPr>
          <w:rStyle w:val="Style13ptBold"/>
        </w:rPr>
        <w:t xml:space="preserve">Cassidy 19- </w:t>
      </w:r>
      <w:r w:rsidRPr="00D57A07">
        <w:t>John Cassidy is John Cassidy has been a staff writer at The New Yorker since 1995. In 2012, he began writing a daily column about politics and economics on newyorker.com. He has covered two Presidential elections and has written extensively about the Trump Administration</w:t>
      </w:r>
      <w:r>
        <w:t xml:space="preserve">. “What Are the Chances of Trump Being Reelected?” 06/19/19 </w:t>
      </w:r>
      <w:hyperlink r:id="rId23" w:history="1">
        <w:r w:rsidRPr="00C01671">
          <w:rPr>
            <w:rStyle w:val="Hyperlink"/>
          </w:rPr>
          <w:t>https://www.newyorker.com/news/our-columnists/what-are-the-chances-of-trump-being-reelected 07/24/19</w:t>
        </w:r>
      </w:hyperlink>
      <w:r>
        <w:t xml:space="preserve">  DR</w:t>
      </w:r>
    </w:p>
    <w:p w14:paraId="20ADE1A5" w14:textId="77777777" w:rsidR="0049325F" w:rsidRDefault="0049325F" w:rsidP="0049325F">
      <w:r>
        <w:t xml:space="preserve">On Tuesday night, in Orlando, Donald Trump formally launched his 2020 reëlection effort with another big rally. After what happened in 2016, it behooves political analysts and commentators to approach the upcoming campaign with caution. So I will put it no more strongly than this: with sixteen and a half months to go, </w:t>
      </w:r>
      <w:r w:rsidRPr="005C0AB1">
        <w:rPr>
          <w:rStyle w:val="StyleUnderline"/>
        </w:rPr>
        <w:t xml:space="preserve">the </w:t>
      </w:r>
      <w:r w:rsidRPr="004F0048">
        <w:rPr>
          <w:rStyle w:val="StyleUnderline"/>
          <w:highlight w:val="yellow"/>
        </w:rPr>
        <w:t>President and his campaign staff have reasons to be concerned</w:t>
      </w:r>
      <w:r w:rsidRPr="005C0AB1">
        <w:rPr>
          <w:rStyle w:val="StyleUnderline"/>
        </w:rPr>
        <w:t>.</w:t>
      </w:r>
    </w:p>
    <w:p w14:paraId="49B630DD" w14:textId="77777777" w:rsidR="0049325F" w:rsidRDefault="0049325F" w:rsidP="0049325F">
      <w:r>
        <w:t xml:space="preserve">The good news for Trump is that he retains a solid base of support, and the demographic to which he has the strongest appeal—white Americans who don’t have a college degree—still represents a very big chunk of the electorate. Plus, the unemployment rate is just 3.5 per cent, and most Americans are optimistic about the economy. The bad news for the Trump campaign is that </w:t>
      </w:r>
      <w:r w:rsidRPr="005C0AB1">
        <w:rPr>
          <w:rStyle w:val="StyleUnderline"/>
        </w:rPr>
        <w:t xml:space="preserve">other </w:t>
      </w:r>
      <w:r w:rsidRPr="004F0048">
        <w:rPr>
          <w:rStyle w:val="StyleUnderline"/>
          <w:highlight w:val="yellow"/>
        </w:rPr>
        <w:t>demographic groups seem to have turned even more heavily against him, and a strong economy has failed to lift his approval rating</w:t>
      </w:r>
      <w:r w:rsidRPr="005C0AB1">
        <w:rPr>
          <w:rStyle w:val="StyleUnderline"/>
        </w:rPr>
        <w:t>s</w:t>
      </w:r>
      <w:r>
        <w:t xml:space="preserve">. Moreover, </w:t>
      </w:r>
      <w:r w:rsidRPr="005C0AB1">
        <w:rPr>
          <w:rStyle w:val="StyleUnderline"/>
        </w:rPr>
        <w:t>recent polls suggest that he is in trouble in a number of battleground states, including the three that were key to his victory last time:</w:t>
      </w:r>
      <w:r>
        <w:t xml:space="preserve"> Michigan, Pennsylvania, and Wisconsin.</w:t>
      </w:r>
    </w:p>
    <w:p w14:paraId="6D7D686C" w14:textId="77777777" w:rsidR="0049325F" w:rsidRDefault="0049325F" w:rsidP="0049325F">
      <w:r>
        <w:t>You probably don’t need reminding that, thanks to the vagaries of the American political system, Trump won with just 46.1 per cent of the national vote, and a favorability rating that was considerably lower. On November 7, 2016, the day before the election, 37.5 per cent of American voters had a favorable opinion of him, according to the Real Clear Politics poll average, which suggests that either the polls were wrong or large numbers of people voted for him despite not particularly liking him. After his victory, his favorability rating rose to the low forties during the transition, where it has largely stayed. The latest R.C.P. poll average showed him with a favorability rating of 43.8 per cent, which is pretty close to his latest job-approval rating—44.3 per cent on Wednesday. It doesn’t seem to matter what he does or says: these numbers don’t change much.</w:t>
      </w:r>
    </w:p>
    <w:p w14:paraId="7F1BE4C7" w14:textId="77777777" w:rsidR="0049325F" w:rsidRDefault="0049325F" w:rsidP="0049325F">
      <w:r>
        <w:t>Among whites without a college degree, according to the network exit poll, Trump defeated Hillary Clinton by more than two to one—sixty-six per cent to twenty-nine per cent. This slice of the electorate represents Trump’s heartland, and according to the exit poll it accounted for about a third of all voters in 2016. (Thirty-four per cent, to be precise.) However, some political experts believe that estimate is too low. In a 2017 study that drew on actual voter files, national-opinion surveys, and their own post-election polling, John Halpin and Ruy Teixeira, of the Center for American Progress, and Rob Griffin, a political scientist at George Washington University, concluded that forty-five per cent of the voters in 2016 were whites without a college degree—eleven percentage points more than the figure from the exit poll.</w:t>
      </w:r>
    </w:p>
    <w:p w14:paraId="6C2495B5" w14:textId="77777777" w:rsidR="0049325F" w:rsidRDefault="0049325F" w:rsidP="0049325F">
      <w:r>
        <w:t xml:space="preserve">The more there are of this type of voter, the better Trump’s chances. So what about 2020? </w:t>
      </w:r>
      <w:r w:rsidRPr="005C0AB1">
        <w:rPr>
          <w:rStyle w:val="StyleUnderline"/>
        </w:rPr>
        <w:t xml:space="preserve">Ongoing </w:t>
      </w:r>
      <w:r w:rsidRPr="004F0048">
        <w:rPr>
          <w:rStyle w:val="StyleUnderline"/>
          <w:highlight w:val="yellow"/>
        </w:rPr>
        <w:t>demographic changes are steadily making the country more diverse</w:t>
      </w:r>
      <w:r>
        <w:t xml:space="preserve">. But, in a 2018 analysis, Griffin, Teixeira, and William H. Frey, a demographer at the Brookings Institution, estimated that </w:t>
      </w:r>
      <w:r w:rsidRPr="005C0AB1">
        <w:rPr>
          <w:rStyle w:val="StyleUnderline"/>
        </w:rPr>
        <w:t>next year whites without college degrees will make up forty-four per cent of the electorate</w:t>
      </w:r>
      <w:r>
        <w:t xml:space="preserve">—just slightly </w:t>
      </w:r>
      <w:r w:rsidRPr="005C0AB1">
        <w:rPr>
          <w:rStyle w:val="StyleUnderline"/>
        </w:rPr>
        <w:t>less than in 2016</w:t>
      </w:r>
      <w:r>
        <w:t>. If this analysis is correct, non-college whites will still be the biggest single voting bloc on the basis of race and education. Plus, they are spread out across the country. The “concentration of Democratic support in metropolitan areas diffuses over-all demographic advantages and increases the chances that large turnout and support from Trump’s base, primarily white noncollege-educated voters in more rural and working class states, can once again lead to a narrow victory” in the Electoral College, Halpin and Teixeira noted.</w:t>
      </w:r>
    </w:p>
    <w:p w14:paraId="529044DA" w14:textId="77777777" w:rsidR="0049325F" w:rsidRDefault="0049325F" w:rsidP="0049325F">
      <w:r>
        <w:t xml:space="preserve">But if </w:t>
      </w:r>
      <w:r w:rsidRPr="004F0048">
        <w:rPr>
          <w:rStyle w:val="StyleUnderline"/>
          <w:highlight w:val="yellow"/>
        </w:rPr>
        <w:t>Trump</w:t>
      </w:r>
      <w:r>
        <w:t xml:space="preserve"> has a potential </w:t>
      </w:r>
      <w:r w:rsidRPr="004F0048">
        <w:rPr>
          <w:rStyle w:val="StyleUnderline"/>
          <w:highlight w:val="yellow"/>
        </w:rPr>
        <w:t>pathway</w:t>
      </w:r>
      <w:r w:rsidRPr="005C0AB1">
        <w:rPr>
          <w:rStyle w:val="StyleUnderline"/>
        </w:rPr>
        <w:t xml:space="preserve"> back </w:t>
      </w:r>
      <w:r w:rsidRPr="004F0048">
        <w:rPr>
          <w:rStyle w:val="StyleUnderline"/>
          <w:highlight w:val="yellow"/>
        </w:rPr>
        <w:t>to the White House</w:t>
      </w:r>
      <w:r w:rsidRPr="005C0AB1">
        <w:rPr>
          <w:rStyle w:val="StyleUnderline"/>
        </w:rPr>
        <w:t xml:space="preserve">, he also </w:t>
      </w:r>
      <w:r w:rsidRPr="004F0048">
        <w:rPr>
          <w:rStyle w:val="StyleUnderline"/>
          <w:highlight w:val="yellow"/>
        </w:rPr>
        <w:t>has</w:t>
      </w:r>
      <w:r w:rsidRPr="005C0AB1">
        <w:rPr>
          <w:rStyle w:val="StyleUnderline"/>
        </w:rPr>
        <w:t xml:space="preserve"> some very </w:t>
      </w:r>
      <w:r w:rsidRPr="004F0048">
        <w:rPr>
          <w:rStyle w:val="StyleUnderline"/>
          <w:highlight w:val="yellow"/>
        </w:rPr>
        <w:t>big obstacles in his way</w:t>
      </w:r>
      <w:r w:rsidRPr="004F0048">
        <w:rPr>
          <w:highlight w:val="yellow"/>
        </w:rPr>
        <w:t>,</w:t>
      </w:r>
      <w:r>
        <w:t xml:space="preserve"> beginning with the fact that, even if white non-college voters did make up forty-four per cent of the 2020 electorate, and he got two-thirds of their support again, it would leave him at roughly thirty per cent of the over-all vote. </w:t>
      </w:r>
      <w:r w:rsidRPr="005C0AB1">
        <w:rPr>
          <w:rStyle w:val="StyleUnderline"/>
        </w:rPr>
        <w:t xml:space="preserve">To win, </w:t>
      </w:r>
      <w:r w:rsidRPr="004F0048">
        <w:rPr>
          <w:rStyle w:val="StyleUnderline"/>
          <w:highlight w:val="yellow"/>
        </w:rPr>
        <w:t>he also has to attract the support of other groups</w:t>
      </w:r>
      <w:r w:rsidRPr="005C0AB1">
        <w:rPr>
          <w:rStyle w:val="StyleUnderline"/>
        </w:rPr>
        <w:t>, such as whites with college degrees, Independents, and Latinos</w:t>
      </w:r>
      <w:r>
        <w:t xml:space="preserve">. But the message of the 2018 midterms, and of recent opinion polls, is that many people in these groups have had their fill of him and want him gone. </w:t>
      </w:r>
      <w:r w:rsidRPr="004F0048">
        <w:rPr>
          <w:rStyle w:val="StyleUnderline"/>
          <w:highlight w:val="yellow"/>
        </w:rPr>
        <w:t>Outside of his base</w:t>
      </w:r>
      <w:r w:rsidRPr="005C0AB1">
        <w:rPr>
          <w:rStyle w:val="StyleUnderline"/>
        </w:rPr>
        <w:t>, he’s just not popular</w:t>
      </w:r>
      <w:r>
        <w:t>. And that is putting it mildly.</w:t>
      </w:r>
    </w:p>
    <w:p w14:paraId="03AE4208" w14:textId="77777777" w:rsidR="0049325F" w:rsidRDefault="0049325F" w:rsidP="0049325F">
      <w:r>
        <w:t xml:space="preserve">For example, according to the latest Fox News Poll, </w:t>
      </w:r>
      <w:r w:rsidRPr="005C0AB1">
        <w:rPr>
          <w:rStyle w:val="StyleUnderline"/>
        </w:rPr>
        <w:t xml:space="preserve">Trump’s </w:t>
      </w:r>
      <w:r w:rsidRPr="004F0048">
        <w:rPr>
          <w:rStyle w:val="StyleUnderline"/>
          <w:highlight w:val="yellow"/>
        </w:rPr>
        <w:t>approval rating among</w:t>
      </w:r>
      <w:r w:rsidRPr="005C0AB1">
        <w:rPr>
          <w:rStyle w:val="StyleUnderline"/>
        </w:rPr>
        <w:t xml:space="preserve"> self-described </w:t>
      </w:r>
      <w:r w:rsidRPr="004F0048">
        <w:rPr>
          <w:rStyle w:val="StyleUnderline"/>
          <w:highlight w:val="yellow"/>
        </w:rPr>
        <w:t>Independents</w:t>
      </w:r>
      <w:r w:rsidRPr="005C0AB1">
        <w:rPr>
          <w:rStyle w:val="StyleUnderline"/>
        </w:rPr>
        <w:t xml:space="preserve"> </w:t>
      </w:r>
      <w:r w:rsidRPr="004F0048">
        <w:rPr>
          <w:rStyle w:val="StyleUnderline"/>
          <w:highlight w:val="yellow"/>
        </w:rPr>
        <w:t>is thirty per cent</w:t>
      </w:r>
      <w:r w:rsidRPr="005C0AB1">
        <w:rPr>
          <w:rStyle w:val="StyleUnderline"/>
        </w:rPr>
        <w:t>, among self-described “</w:t>
      </w:r>
      <w:r w:rsidRPr="004F0048">
        <w:rPr>
          <w:rStyle w:val="StyleUnderline"/>
          <w:highlight w:val="yellow"/>
        </w:rPr>
        <w:t>moderates” it is thirty-two per cent</w:t>
      </w:r>
      <w:r w:rsidRPr="005C0AB1">
        <w:rPr>
          <w:rStyle w:val="StyleUnderline"/>
        </w:rPr>
        <w:t>, and among suburban women it is thirty-three per cent. The poll also provided direct evidence that people in these groups are unwilling to overlook Trump’s character flaws</w:t>
      </w:r>
      <w:r>
        <w:t>. In response to the question “Do you think a politician can have low moral and ethical standards and still be a good leader?” sixty-five per cent of Independents said no, as did sixty-two per cent of moderates and sixty-six per cent of suburban women.</w:t>
      </w:r>
    </w:p>
    <w:p w14:paraId="4F27D06C" w14:textId="77777777" w:rsidR="0049325F" w:rsidRDefault="0049325F" w:rsidP="0049325F">
      <w:r>
        <w:t xml:space="preserve">Another problem for Trump is that, at least according to the polls, </w:t>
      </w:r>
      <w:r w:rsidRPr="004F0048">
        <w:rPr>
          <w:rStyle w:val="StyleUnderline"/>
          <w:highlight w:val="yellow"/>
        </w:rPr>
        <w:t>the strong economy doesn’t seem to be benefitting him</w:t>
      </w:r>
      <w:r w:rsidRPr="005C0AB1">
        <w:rPr>
          <w:rStyle w:val="StyleUnderline"/>
        </w:rPr>
        <w:t xml:space="preserve"> very much politically</w:t>
      </w:r>
      <w:r>
        <w:t>. As he arrived in Florida, a Quinnipiac University poll indicated that fifty-four per cent of Floridians think that they are better off than they were in 2016, and only twenty-three per cent think they are worse off. But the same poll showed that fifty-one per cent of Floridians disapprove of the job Trump is doing, and just forty-four per cent approve.</w:t>
      </w:r>
    </w:p>
    <w:p w14:paraId="45739CD2" w14:textId="77777777" w:rsidR="0049325F" w:rsidRDefault="0049325F" w:rsidP="0049325F">
      <w:r>
        <w:t xml:space="preserve">Perhaps </w:t>
      </w:r>
      <w:r w:rsidRPr="004F0048">
        <w:rPr>
          <w:rStyle w:val="StyleUnderline"/>
          <w:highlight w:val="yellow"/>
        </w:rPr>
        <w:t>voters understand that the economy was already growing steadily when Trump took office</w:t>
      </w:r>
      <w:r w:rsidRPr="005C0AB1">
        <w:rPr>
          <w:rStyle w:val="StyleUnderline"/>
        </w:rPr>
        <w:t>, and they don’t give him much credit for subsequent developments</w:t>
      </w:r>
      <w:r>
        <w:t xml:space="preserve">. </w:t>
      </w:r>
      <w:r w:rsidRPr="005C0AB1">
        <w:rPr>
          <w:rStyle w:val="StyleUnderline"/>
        </w:rPr>
        <w:t xml:space="preserve">But there is also </w:t>
      </w:r>
      <w:r w:rsidRPr="004F0048">
        <w:rPr>
          <w:rStyle w:val="StyleUnderline"/>
          <w:highlight w:val="yellow"/>
        </w:rPr>
        <w:t>widespread skepticism about his economic policies, particularly the</w:t>
      </w:r>
      <w:r w:rsidRPr="005C0AB1">
        <w:rPr>
          <w:rStyle w:val="StyleUnderline"/>
        </w:rPr>
        <w:t xml:space="preserve"> highly regressive </w:t>
      </w:r>
      <w:r w:rsidRPr="004F0048">
        <w:rPr>
          <w:rStyle w:val="StyleUnderline"/>
          <w:highlight w:val="yellow"/>
        </w:rPr>
        <w:t>2017 tax bill</w:t>
      </w:r>
      <w:r>
        <w:t xml:space="preserve"> and the tariffs on goods from China and other countries. In the Fox News poll, thirty-three per cent of respondents said that they believe tariffs help the economy, versus forty-five per cent who said that tariffs hurt the economy. In another question, the pollsters also asked people to say whether Trump’s economic policies benefit everyone, no one, or just certain groups. Thirty-one per cent of respondents said that the policies benefit everyone; forty-eight per cent said that they benefit people “with more money.”</w:t>
      </w:r>
    </w:p>
    <w:p w14:paraId="7F53F91B" w14:textId="77777777" w:rsidR="0049325F" w:rsidRDefault="0049325F" w:rsidP="0049325F">
      <w:r>
        <w:t>Interestingly, the (correct) belief that Trump’s policies are targeted at helping the well-to-do is widespread among his core demographic. Thirty-two per cent of whites without a college degree said that his policies benefit everyone; forty-four per cent said they benefitted people with more money. On the basis of these polls, it seems like Trump’s tax bill didn’t even fool his base.</w:t>
      </w:r>
    </w:p>
    <w:p w14:paraId="53887253" w14:textId="77777777" w:rsidR="0049325F" w:rsidRDefault="0049325F" w:rsidP="0049325F">
      <w:r>
        <w:t>The other challenge facing Trump is the electoral map. At this early stage</w:t>
      </w:r>
      <w:r w:rsidRPr="005C0AB1">
        <w:rPr>
          <w:rStyle w:val="StyleUnderline"/>
        </w:rPr>
        <w:t>, he is lagging behind the Democratic frontrunners in some of the states he could not win without, such as Florida, Pennsylvania, and Wisconsin</w:t>
      </w:r>
      <w:r>
        <w:t>. Public polls have been showing this trend for months, and last week it emerged that the Trump campaign’s own polls have found the same thing. According to ABC News, internal polls showed Joe Biden leading the President by fifty-five per cent to thirty-nine per cent in Pennsylvania, and by fifty-one per cent to forty-one per cent in Wisconsin.</w:t>
      </w:r>
    </w:p>
    <w:p w14:paraId="3496BB2F" w14:textId="77777777" w:rsidR="0049325F" w:rsidRDefault="0049325F" w:rsidP="0049325F">
      <w:r>
        <w:t>Over the weekend, the Trump campaign dismissed these polls, which were taken in March, as out of date, and fired several of its pollsters. “The president’s new polling is extraordinary and his numbers have never been better,” Brad Parscale, the campaign chairman, said in a statement. Trump also weighed in. “Our polls show us leading in all 17 Swing States,” he said on Twitter. And yet, hours after he posted this tweet, the Quinnipiac poll of Florida showed that, in head-to-head matches, he would trail Joe Biden by nine points, trail Bernie Sanders by six points, and trail Elizabeth Warren by four points.</w:t>
      </w:r>
    </w:p>
    <w:p w14:paraId="1597DC88" w14:textId="77777777" w:rsidR="0049325F" w:rsidRDefault="0049325F" w:rsidP="0049325F">
      <w:r>
        <w:t xml:space="preserve">A degree of skepticism is in order. Historically, head-to-head polls taken this early haven’t had much, if any, predictive value in Presidential elections, an analysis at Five-Thirty-Eight pointed out. It certainly seems likely that Trump’s numbers in the battleground states will improve as we get closer to the election: practically nobody in the political world expects a Democrat to carry Florida by nine percentage points. But how much movement will there be? </w:t>
      </w:r>
      <w:r w:rsidRPr="005C0AB1">
        <w:rPr>
          <w:rStyle w:val="StyleUnderline"/>
        </w:rPr>
        <w:t>With opinions about Trump already so firmly set on all sides, it isn’t certain that prior experience will provide much of a guide to this election.</w:t>
      </w:r>
    </w:p>
    <w:p w14:paraId="2B9E42E3" w14:textId="56844660" w:rsidR="0049325F" w:rsidRDefault="0049325F" w:rsidP="0049325F">
      <w:r>
        <w:t>Indeed, nothing is certain, except that there is a very long way to go, and that the election will be bitterly fought. Buckle up.</w:t>
      </w:r>
    </w:p>
    <w:p w14:paraId="43F7FB0B" w14:textId="77777777" w:rsidR="0049325F" w:rsidRPr="0049325F" w:rsidRDefault="0049325F" w:rsidP="0049325F"/>
    <w:p w14:paraId="145134E7" w14:textId="72599487" w:rsidR="0012461F" w:rsidRDefault="0012461F" w:rsidP="0012461F">
      <w:pPr>
        <w:pStyle w:val="Heading3"/>
      </w:pPr>
      <w:r>
        <w:t xml:space="preserve">2AC </w:t>
      </w:r>
      <w:r w:rsidRPr="00A023E9">
        <w:t>—</w:t>
      </w:r>
      <w:r>
        <w:t xml:space="preserve"> Too Soon</w:t>
      </w:r>
    </w:p>
    <w:p w14:paraId="634D6940" w14:textId="77777777" w:rsidR="00F7201D" w:rsidRDefault="00F7201D" w:rsidP="00F7201D">
      <w:pPr>
        <w:pStyle w:val="Heading4"/>
      </w:pPr>
      <w:r>
        <w:t xml:space="preserve">Too soon — polls are empirically unpredictable a year before the election. </w:t>
      </w:r>
    </w:p>
    <w:p w14:paraId="2BCB96D7" w14:textId="77777777" w:rsidR="00F7201D" w:rsidRPr="00E50517" w:rsidRDefault="00F7201D" w:rsidP="00F7201D">
      <w:r>
        <w:rPr>
          <w:rStyle w:val="Style13ptBold"/>
        </w:rPr>
        <w:t xml:space="preserve">Terruso 7/26 </w:t>
      </w:r>
      <w:r w:rsidRPr="00E50517">
        <w:t>— </w:t>
      </w:r>
      <w:r>
        <w:t xml:space="preserve">Julia Terruso, staff writer for The </w:t>
      </w:r>
      <w:r w:rsidRPr="00E50517">
        <w:t xml:space="preserve">Philadelphia Inquirer </w:t>
      </w:r>
      <w:r>
        <w:t xml:space="preserve">covering </w:t>
      </w:r>
      <w:r w:rsidRPr="00E50517">
        <w:t>politics and the 2020 presidential election</w:t>
      </w:r>
      <w:r>
        <w:t>, BS in Newspaper Journalism from Syracuse University, 2019 (“</w:t>
      </w:r>
      <w:r w:rsidRPr="00E50517">
        <w:t>When Hillary trounced Trump: Polls are unreliable a year before an election. So why are Dems watching?</w:t>
      </w:r>
      <w:r>
        <w:t xml:space="preserve">,” </w:t>
      </w:r>
      <w:r>
        <w:rPr>
          <w:i/>
          <w:iCs/>
        </w:rPr>
        <w:t xml:space="preserve">The </w:t>
      </w:r>
      <w:r w:rsidRPr="00E50517">
        <w:rPr>
          <w:i/>
          <w:iCs/>
        </w:rPr>
        <w:t>Philadelphia Inquirer</w:t>
      </w:r>
      <w:r>
        <w:rPr>
          <w:i/>
          <w:iCs/>
        </w:rPr>
        <w:t xml:space="preserve">, </w:t>
      </w:r>
      <w:r>
        <w:t>July 26</w:t>
      </w:r>
      <w:r w:rsidRPr="00E50517">
        <w:rPr>
          <w:vertAlign w:val="superscript"/>
        </w:rPr>
        <w:t>th</w:t>
      </w:r>
      <w:r>
        <w:t xml:space="preserve">, Available Online at </w:t>
      </w:r>
      <w:hyperlink r:id="rId24" w:history="1">
        <w:r w:rsidRPr="005F051D">
          <w:rPr>
            <w:rStyle w:val="Hyperlink"/>
          </w:rPr>
          <w:t>https://www.inquirer.com/news/how-reliable-are-polls-general-election-president-2020-joe-biden-donald-trump-20190726.html</w:t>
        </w:r>
      </w:hyperlink>
      <w:r>
        <w:t xml:space="preserve">, Accessed on 07-27-2019) </w:t>
      </w:r>
    </w:p>
    <w:p w14:paraId="3C6680BC" w14:textId="77777777" w:rsidR="00F7201D" w:rsidRPr="00A604DB" w:rsidRDefault="00F7201D" w:rsidP="00F7201D">
      <w:pPr>
        <w:rPr>
          <w:rStyle w:val="StyleUnderline"/>
        </w:rPr>
      </w:pPr>
      <w:r w:rsidRPr="00E50517">
        <w:rPr>
          <w:rStyle w:val="StyleUnderline"/>
        </w:rPr>
        <w:t xml:space="preserve">“The </w:t>
      </w:r>
      <w:r w:rsidRPr="004F0048">
        <w:rPr>
          <w:rStyle w:val="StyleUnderline"/>
          <w:highlight w:val="yellow"/>
        </w:rPr>
        <w:t>media is treating polls</w:t>
      </w:r>
      <w:r w:rsidRPr="00E50517">
        <w:rPr>
          <w:rStyle w:val="StyleUnderline"/>
        </w:rPr>
        <w:t xml:space="preserve"> today </w:t>
      </w:r>
      <w:r w:rsidRPr="00D010A5">
        <w:rPr>
          <w:rStyle w:val="StyleUnderline"/>
        </w:rPr>
        <w:t>with</w:t>
      </w:r>
      <w:r w:rsidRPr="00E50517">
        <w:rPr>
          <w:rStyle w:val="StyleUnderline"/>
        </w:rPr>
        <w:t xml:space="preserve"> the same kind of reliability </w:t>
      </w:r>
      <w:r w:rsidRPr="004F0048">
        <w:rPr>
          <w:rStyle w:val="StyleUnderline"/>
          <w:highlight w:val="yellow"/>
        </w:rPr>
        <w:t>as they would</w:t>
      </w:r>
      <w:r w:rsidRPr="00E50517">
        <w:rPr>
          <w:rStyle w:val="StyleUnderline"/>
        </w:rPr>
        <w:t xml:space="preserve"> have </w:t>
      </w:r>
      <w:r w:rsidRPr="004F0048">
        <w:rPr>
          <w:rStyle w:val="StyleUnderline"/>
          <w:highlight w:val="yellow"/>
        </w:rPr>
        <w:t>in</w:t>
      </w:r>
      <w:r w:rsidRPr="00E50517">
        <w:rPr>
          <w:rStyle w:val="StyleUnderline"/>
        </w:rPr>
        <w:t xml:space="preserve"> late October of the </w:t>
      </w:r>
      <w:r w:rsidRPr="004F0048">
        <w:rPr>
          <w:rStyle w:val="StyleUnderline"/>
          <w:highlight w:val="yellow"/>
        </w:rPr>
        <w:t>election year</w:t>
      </w:r>
      <w:r w:rsidRPr="00E50517">
        <w:rPr>
          <w:rStyle w:val="StyleUnderline"/>
        </w:rPr>
        <w:t>,</w:t>
      </w:r>
      <w:r>
        <w:t xml:space="preserve">” Murray said. “The problem is, these early horse-race polls don’t tell us what they’re portrayed as. </w:t>
      </w:r>
      <w:r w:rsidRPr="00A604DB">
        <w:rPr>
          <w:rStyle w:val="StyleUnderline"/>
        </w:rPr>
        <w:t xml:space="preserve">They don’t tell us how strong is Joe Biden relative to Sanders or Kamala Harris against Trump. They don’t tell us that because </w:t>
      </w:r>
      <w:r w:rsidRPr="004F0048">
        <w:rPr>
          <w:rStyle w:val="StyleUnderline"/>
          <w:highlight w:val="yellow"/>
        </w:rPr>
        <w:t>the voters don’t really know the difference between</w:t>
      </w:r>
      <w:r w:rsidRPr="00A604DB">
        <w:rPr>
          <w:rStyle w:val="StyleUnderline"/>
        </w:rPr>
        <w:t xml:space="preserve"> Kamala </w:t>
      </w:r>
      <w:r w:rsidRPr="004F0048">
        <w:rPr>
          <w:rStyle w:val="StyleUnderline"/>
          <w:highlight w:val="yellow"/>
        </w:rPr>
        <w:t>Harris and</w:t>
      </w:r>
      <w:r w:rsidRPr="00A604DB">
        <w:rPr>
          <w:rStyle w:val="StyleUnderline"/>
        </w:rPr>
        <w:t xml:space="preserve"> Joe </w:t>
      </w:r>
      <w:r w:rsidRPr="004F0048">
        <w:rPr>
          <w:rStyle w:val="StyleUnderline"/>
          <w:highlight w:val="yellow"/>
        </w:rPr>
        <w:t>Biden yet.</w:t>
      </w:r>
      <w:r w:rsidRPr="00A604DB">
        <w:rPr>
          <w:rStyle w:val="StyleUnderline"/>
        </w:rPr>
        <w:t xml:space="preserve"> They don’t know what kind of general election race they would run </w:t>
      </w:r>
      <w:r w:rsidRPr="004F0048">
        <w:rPr>
          <w:rStyle w:val="StyleUnderline"/>
          <w:highlight w:val="yellow"/>
        </w:rPr>
        <w:t xml:space="preserve">and what </w:t>
      </w:r>
      <w:r w:rsidRPr="00D010A5">
        <w:rPr>
          <w:rStyle w:val="StyleUnderline"/>
        </w:rPr>
        <w:t xml:space="preserve">kind of </w:t>
      </w:r>
      <w:r w:rsidRPr="004F0048">
        <w:rPr>
          <w:rStyle w:val="StyleUnderline"/>
          <w:highlight w:val="yellow"/>
        </w:rPr>
        <w:t xml:space="preserve">attacks </w:t>
      </w:r>
      <w:r w:rsidRPr="00D010A5">
        <w:rPr>
          <w:rStyle w:val="StyleUnderline"/>
        </w:rPr>
        <w:t xml:space="preserve">will </w:t>
      </w:r>
      <w:r w:rsidRPr="004F0048">
        <w:rPr>
          <w:rStyle w:val="StyleUnderline"/>
          <w:highlight w:val="yellow"/>
        </w:rPr>
        <w:t>come from Trump</w:t>
      </w:r>
      <w:r w:rsidRPr="00A604DB">
        <w:rPr>
          <w:rStyle w:val="StyleUnderline"/>
        </w:rPr>
        <w:t>.”</w:t>
      </w:r>
    </w:p>
    <w:p w14:paraId="436582D7" w14:textId="77777777" w:rsidR="00F7201D" w:rsidRDefault="00F7201D" w:rsidP="00F7201D">
      <w:r>
        <w:t>Most general election polls show Biden having the widest lead on Trump in head-to-head match ups. An NBC/Wall Street Journal poll released last week showed the former vice president leading Trump by 9 points, Sen. Bernie Sanders beating Trump by 7, and Sen. Elizabeth Warren beating him by 5 points.</w:t>
      </w:r>
    </w:p>
    <w:p w14:paraId="28594414" w14:textId="77777777" w:rsidR="00F7201D" w:rsidRDefault="00F7201D" w:rsidP="00F7201D">
      <w:r>
        <w:t xml:space="preserve">Historically, </w:t>
      </w:r>
      <w:r w:rsidRPr="00A604DB">
        <w:rPr>
          <w:rStyle w:val="StyleUnderline"/>
        </w:rPr>
        <w:t xml:space="preserve">general election </w:t>
      </w:r>
      <w:r w:rsidRPr="004F0048">
        <w:rPr>
          <w:rStyle w:val="StyleUnderline"/>
          <w:highlight w:val="yellow"/>
        </w:rPr>
        <w:t>polls more than a year out are about 11 points off</w:t>
      </w:r>
      <w:r>
        <w:t>, according to a FiveThirtyEight analysis of general election polls from 1944 to 2012.</w:t>
      </w:r>
    </w:p>
    <w:p w14:paraId="0395822B" w14:textId="77777777" w:rsidR="00F7201D" w:rsidRPr="00A604DB" w:rsidRDefault="00F7201D" w:rsidP="00F7201D">
      <w:pPr>
        <w:rPr>
          <w:rStyle w:val="StyleUnderline"/>
        </w:rPr>
      </w:pPr>
      <w:r>
        <w:t xml:space="preserve">Take for example late </w:t>
      </w:r>
      <w:r w:rsidRPr="00A604DB">
        <w:rPr>
          <w:rStyle w:val="StyleUnderline"/>
        </w:rPr>
        <w:t>1991, when Bill Clinton looked like toast, trailing President Bush by 21 percentage points. Then, after the Gulf War ended, the nation focused more on the economy. Bush’s favorability waned and Clinton won.</w:t>
      </w:r>
    </w:p>
    <w:p w14:paraId="19AF695D" w14:textId="77777777" w:rsidR="00F7201D" w:rsidRPr="00A604DB" w:rsidRDefault="00F7201D" w:rsidP="00F7201D">
      <w:pPr>
        <w:rPr>
          <w:rStyle w:val="StyleUnderline"/>
        </w:rPr>
      </w:pPr>
      <w:r w:rsidRPr="00A604DB">
        <w:rPr>
          <w:rStyle w:val="StyleUnderline"/>
        </w:rPr>
        <w:t>Polls had Jimmy Carter beating Ronald Reagan by 16 points a year away from the 1980 election. Reagan went on to win by 10 points.</w:t>
      </w:r>
    </w:p>
    <w:p w14:paraId="7969E208" w14:textId="77777777" w:rsidR="00F7201D" w:rsidRDefault="00F7201D" w:rsidP="00F7201D">
      <w:r>
        <w:t>Lyndon Johnson led Barry Goldwater by 50 percentage points, and went on to beat him by 23. It was still a blowout, but less than half of the margin those early polls predicted.</w:t>
      </w:r>
    </w:p>
    <w:p w14:paraId="6E115785" w14:textId="77777777" w:rsidR="00F7201D" w:rsidRPr="00A604DB" w:rsidRDefault="00F7201D" w:rsidP="00F7201D">
      <w:pPr>
        <w:rPr>
          <w:rStyle w:val="StyleUnderline"/>
        </w:rPr>
      </w:pPr>
      <w:r>
        <w:t xml:space="preserve">More recently, a year out from the 2016 election, </w:t>
      </w:r>
      <w:r w:rsidRPr="004F0048">
        <w:rPr>
          <w:rStyle w:val="StyleUnderline"/>
          <w:highlight w:val="yellow"/>
        </w:rPr>
        <w:t>a</w:t>
      </w:r>
      <w:r w:rsidRPr="00A604DB">
        <w:rPr>
          <w:rStyle w:val="StyleUnderline"/>
        </w:rPr>
        <w:t xml:space="preserve"> Quinnipiac </w:t>
      </w:r>
      <w:r w:rsidRPr="004F0048">
        <w:rPr>
          <w:rStyle w:val="StyleUnderline"/>
          <w:highlight w:val="yellow"/>
        </w:rPr>
        <w:t>poll had</w:t>
      </w:r>
      <w:r w:rsidRPr="00A604DB">
        <w:rPr>
          <w:rStyle w:val="StyleUnderline"/>
        </w:rPr>
        <w:t xml:space="preserve"> Ben </w:t>
      </w:r>
      <w:r w:rsidRPr="004F0048">
        <w:rPr>
          <w:rStyle w:val="StyleUnderline"/>
          <w:highlight w:val="yellow"/>
        </w:rPr>
        <w:t>Carson beating</w:t>
      </w:r>
      <w:r w:rsidRPr="00A604DB">
        <w:rPr>
          <w:rStyle w:val="StyleUnderline"/>
        </w:rPr>
        <w:t xml:space="preserve"> Hillary </w:t>
      </w:r>
      <w:r w:rsidRPr="004F0048">
        <w:rPr>
          <w:rStyle w:val="StyleUnderline"/>
          <w:highlight w:val="yellow"/>
        </w:rPr>
        <w:t>Clinton by 10 points</w:t>
      </w:r>
      <w:r w:rsidRPr="00A604DB">
        <w:rPr>
          <w:rStyle w:val="StyleUnderline"/>
        </w:rPr>
        <w:t>.</w:t>
      </w:r>
    </w:p>
    <w:p w14:paraId="2A578B05" w14:textId="77777777" w:rsidR="00F7201D" w:rsidRDefault="00F7201D" w:rsidP="00F7201D">
      <w:r>
        <w:t>“We think a country 200-plus years old, we’ve had all these elections, we should be really good at predicting this stuff, and it turns out, we don’t have that many and we’re not,” Niebler, of Dickinson, said.</w:t>
      </w:r>
    </w:p>
    <w:p w14:paraId="7B7D0279" w14:textId="77777777" w:rsidR="00F7201D" w:rsidRDefault="00F7201D" w:rsidP="00F7201D">
      <w:r w:rsidRPr="004F0048">
        <w:rPr>
          <w:rStyle w:val="StyleUnderline"/>
          <w:highlight w:val="yellow"/>
        </w:rPr>
        <w:t>Polls</w:t>
      </w:r>
      <w:r w:rsidRPr="00A604DB">
        <w:rPr>
          <w:rStyle w:val="StyleUnderline"/>
        </w:rPr>
        <w:t xml:space="preserve"> also </w:t>
      </w:r>
      <w:r w:rsidRPr="004F0048">
        <w:rPr>
          <w:rStyle w:val="StyleUnderline"/>
          <w:highlight w:val="yellow"/>
        </w:rPr>
        <w:t>tend to be</w:t>
      </w:r>
      <w:r w:rsidRPr="00A604DB">
        <w:rPr>
          <w:rStyle w:val="StyleUnderline"/>
        </w:rPr>
        <w:t xml:space="preserve"> conducted </w:t>
      </w:r>
      <w:r w:rsidRPr="004F0048">
        <w:rPr>
          <w:rStyle w:val="StyleUnderline"/>
          <w:highlight w:val="yellow"/>
        </w:rPr>
        <w:t>national</w:t>
      </w:r>
      <w:r w:rsidRPr="00A604DB">
        <w:rPr>
          <w:rStyle w:val="StyleUnderline"/>
        </w:rPr>
        <w:t xml:space="preserve">ly, </w:t>
      </w:r>
      <w:r w:rsidRPr="004F0048">
        <w:rPr>
          <w:rStyle w:val="StyleUnderline"/>
          <w:highlight w:val="yellow"/>
        </w:rPr>
        <w:t>whereas a</w:t>
      </w:r>
      <w:r w:rsidRPr="00A604DB">
        <w:rPr>
          <w:rStyle w:val="StyleUnderline"/>
        </w:rPr>
        <w:t xml:space="preserve"> presidential </w:t>
      </w:r>
      <w:r w:rsidRPr="004F0048">
        <w:rPr>
          <w:rStyle w:val="StyleUnderline"/>
          <w:highlight w:val="yellow"/>
        </w:rPr>
        <w:t>race is determined</w:t>
      </w:r>
      <w:r w:rsidRPr="00A604DB">
        <w:rPr>
          <w:rStyle w:val="StyleUnderline"/>
        </w:rPr>
        <w:t xml:space="preserve"> state </w:t>
      </w:r>
      <w:r w:rsidRPr="004F0048">
        <w:rPr>
          <w:rStyle w:val="StyleUnderline"/>
          <w:highlight w:val="yellow"/>
        </w:rPr>
        <w:t>by state</w:t>
      </w:r>
      <w:r>
        <w:t>. State polls (who would win in Pennsylvania between Biden and Trump, for instance) might offer slightly more insight into a general election victory but should still be read with skepticism this far out, said G. Terry Madonna, professor of public affairs and director of the Center for Politics and Public Affairs at Franklin and Marshall College. (A Quinnipiac poll released Thursday showed Biden as the only Democrat who beats Trump in Ohio.)</w:t>
      </w:r>
    </w:p>
    <w:p w14:paraId="05D4DCFD" w14:textId="77777777" w:rsidR="00F7201D" w:rsidRDefault="00F7201D" w:rsidP="00F7201D">
      <w:r>
        <w:t>A candidate’s perceived electability isn’t just based on polls. Biden has positioned himself to voters as the person with the best chance to take on Trump because of his background and politics. He touts his roots in Scranton as a path to take back Pennsylvania for the Democrats. And he appeals to Rust Belt voters in swing states that Trump won who identify as “more moderate,” which aligns with Biden’s views.</w:t>
      </w:r>
    </w:p>
    <w:p w14:paraId="522E814B" w14:textId="77777777" w:rsidR="00F7201D" w:rsidRDefault="00F7201D" w:rsidP="00F7201D">
      <w:r>
        <w:t>But there are multiple strategies to beating Trump beyond Biden’s, Niebler said. And there’s a long campaign to consider. Public opinion can change rapidly based on debate performances and scrutiny on the trail, and as the economy fluctuates.</w:t>
      </w:r>
    </w:p>
    <w:p w14:paraId="5D22FA9A" w14:textId="77777777" w:rsidR="00F7201D" w:rsidRPr="00A604DB" w:rsidRDefault="00F7201D" w:rsidP="00F7201D">
      <w:pPr>
        <w:rPr>
          <w:rStyle w:val="StyleUnderline"/>
        </w:rPr>
      </w:pPr>
      <w:r>
        <w:t xml:space="preserve">“I think many Democrats now think they have three or four, if not more, [candidates] who can beat Trump," Niebler said. </w:t>
      </w:r>
      <w:r w:rsidRPr="00A604DB">
        <w:rPr>
          <w:rStyle w:val="StyleUnderline"/>
        </w:rPr>
        <w:t>“</w:t>
      </w:r>
      <w:r w:rsidRPr="004F0048">
        <w:rPr>
          <w:rStyle w:val="StyleUnderline"/>
          <w:highlight w:val="yellow"/>
        </w:rPr>
        <w:t>There’s a</w:t>
      </w:r>
      <w:r w:rsidRPr="00A604DB">
        <w:rPr>
          <w:rStyle w:val="StyleUnderline"/>
        </w:rPr>
        <w:t xml:space="preserve"> real </w:t>
      </w:r>
      <w:r w:rsidRPr="004F0048">
        <w:rPr>
          <w:rStyle w:val="StyleUnderline"/>
          <w:highlight w:val="yellow"/>
        </w:rPr>
        <w:t>danger of reading things 15 months out</w:t>
      </w:r>
      <w:r w:rsidRPr="00A604DB">
        <w:rPr>
          <w:rStyle w:val="StyleUnderline"/>
        </w:rPr>
        <w:t xml:space="preserve"> and saying, ‘The path to the White House for Democrats looks like this.’ Well, it might. But only if you’re this person.”</w:t>
      </w:r>
    </w:p>
    <w:p w14:paraId="71A3F80D" w14:textId="48D26CA2" w:rsidR="001867E3" w:rsidRDefault="001867E3" w:rsidP="001867E3"/>
    <w:p w14:paraId="4B9E71AC" w14:textId="59ACD23B" w:rsidR="00F7201D" w:rsidRPr="001867E3" w:rsidRDefault="00F7201D" w:rsidP="00F7201D">
      <w:pPr>
        <w:pStyle w:val="Heading3"/>
      </w:pPr>
      <w:r>
        <w:t xml:space="preserve">1AR </w:t>
      </w:r>
      <w:r w:rsidRPr="00A023E9">
        <w:t>—</w:t>
      </w:r>
      <w:r>
        <w:t xml:space="preserve"> Too Soon</w:t>
      </w:r>
    </w:p>
    <w:p w14:paraId="472881C2" w14:textId="78275337" w:rsidR="0012461F" w:rsidRDefault="0012461F" w:rsidP="0012461F">
      <w:pPr>
        <w:pStyle w:val="Heading4"/>
      </w:pPr>
      <w:r>
        <w:t xml:space="preserve">It’s too early </w:t>
      </w:r>
      <w:r w:rsidRPr="00A023E9">
        <w:t>—</w:t>
      </w:r>
      <w:r>
        <w:t xml:space="preserve"> polls mean nothing.</w:t>
      </w:r>
    </w:p>
    <w:p w14:paraId="7806C56B" w14:textId="77777777" w:rsidR="0012461F" w:rsidRPr="00B71ED1" w:rsidRDefault="0012461F" w:rsidP="0012461F">
      <w:r>
        <w:rPr>
          <w:rStyle w:val="Style13ptBold"/>
        </w:rPr>
        <w:t xml:space="preserve">Bacon 19- </w:t>
      </w:r>
      <w:r w:rsidRPr="00B71ED1">
        <w:t>Perry Bacon Jr. is a senior writer for FiveThirtyEight.</w:t>
      </w:r>
      <w:r>
        <w:t xml:space="preserve"> “Should We Take These Early General Election Polls Seriously? $#!% No!” 6/14/19 </w:t>
      </w:r>
      <w:hyperlink r:id="rId25" w:history="1">
        <w:r w:rsidRPr="00C01671">
          <w:rPr>
            <w:rStyle w:val="Hyperlink"/>
          </w:rPr>
          <w:t>https://fivethirtyeight.com/features/should-we-take-these-early-general-election-polls-seriously-no/</w:t>
        </w:r>
      </w:hyperlink>
      <w:r>
        <w:t xml:space="preserve"> 7/27/19   DR</w:t>
      </w:r>
    </w:p>
    <w:p w14:paraId="36D080D3" w14:textId="77777777" w:rsidR="0012461F" w:rsidRDefault="0012461F" w:rsidP="0012461F">
      <w:r w:rsidRPr="00B71ED1">
        <w:rPr>
          <w:rStyle w:val="StyleUnderline"/>
        </w:rPr>
        <w:t>A lot of people are talking about hypothetical 2020 general election polls</w:t>
      </w:r>
      <w:r>
        <w:t>, including the president of the United States.</w:t>
      </w:r>
    </w:p>
    <w:p w14:paraId="77EAE84E" w14:textId="77777777" w:rsidR="0012461F" w:rsidRDefault="0012461F" w:rsidP="0012461F">
      <w:r>
        <w:t>A national Quinnipiac University poll released this week, for example, showed Joe Biden with a 53-40 lead against President Trump. But it wasn’t just Biden — all the Democratic contenders Quinnipiac included in matchups with Trump were significantly ahead of the president: Bernie Sanders 51-42, Kamala Harris 49-41, Elizabeth Warren 49-42, Cory Booker 47-42 and Pete Buttigieg 47-42. Meanwhile, in an interview with ABC News’s George Stephanopoulos, Trump dismissed any polls that showed him trailing the Democrats.1 “No, my polls show that I’m winning everywhere,” Trump said.</w:t>
      </w:r>
    </w:p>
    <w:p w14:paraId="09DEE762" w14:textId="77777777" w:rsidR="0012461F" w:rsidRPr="004F0048" w:rsidRDefault="0012461F" w:rsidP="0012461F">
      <w:pPr>
        <w:rPr>
          <w:rStyle w:val="StyleUnderline"/>
          <w:highlight w:val="yellow"/>
        </w:rPr>
      </w:pPr>
      <w:r w:rsidRPr="004F0048">
        <w:rPr>
          <w:rStyle w:val="StyleUnderline"/>
          <w:highlight w:val="yellow"/>
        </w:rPr>
        <w:t xml:space="preserve">So, just how seriously should we take hypothetical general election polls </w:t>
      </w:r>
      <w:r w:rsidRPr="00227ABE">
        <w:rPr>
          <w:rStyle w:val="StyleUnderline"/>
        </w:rPr>
        <w:t>more than a year out and before the Democratic nominee has been selected?</w:t>
      </w:r>
    </w:p>
    <w:p w14:paraId="475F5592" w14:textId="77777777" w:rsidR="0012461F" w:rsidRPr="00B71ED1" w:rsidRDefault="0012461F" w:rsidP="0012461F">
      <w:pPr>
        <w:rPr>
          <w:rStyle w:val="StyleUnderline"/>
        </w:rPr>
      </w:pPr>
      <w:r w:rsidRPr="004F0048">
        <w:rPr>
          <w:rStyle w:val="StyleUnderline"/>
          <w:highlight w:val="yellow"/>
        </w:rPr>
        <w:t>Not seriously.</w:t>
      </w:r>
    </w:p>
    <w:p w14:paraId="2F629A02" w14:textId="77777777" w:rsidR="0012461F" w:rsidRDefault="0012461F" w:rsidP="0012461F">
      <w:r>
        <w:t xml:space="preserve">In the runup to the 2016 presidential election, this same question came up, and FiveThirtyEight analyzed general election polls </w:t>
      </w:r>
      <w:r w:rsidRPr="004F0048">
        <w:rPr>
          <w:rStyle w:val="StyleUnderline"/>
          <w:highlight w:val="yellow"/>
        </w:rPr>
        <w:t>from 1944 to 2012 that tested the eventual nominees and were conducted in the last two months of the year before the election</w:t>
      </w:r>
      <w:r w:rsidRPr="004F0048">
        <w:rPr>
          <w:highlight w:val="yellow"/>
        </w:rPr>
        <w:t xml:space="preserve"> (</w:t>
      </w:r>
      <w:r>
        <w:t xml:space="preserve">so for 2012, that would be November and December of 2011). </w:t>
      </w:r>
      <w:r w:rsidRPr="00B71ED1">
        <w:rPr>
          <w:rStyle w:val="StyleUnderline"/>
        </w:rPr>
        <w:t xml:space="preserve">On </w:t>
      </w:r>
      <w:r w:rsidRPr="004F0048">
        <w:rPr>
          <w:rStyle w:val="StyleUnderline"/>
          <w:highlight w:val="yellow"/>
        </w:rPr>
        <w:t>average, these polls missed the final result by 11 percentage points</w:t>
      </w:r>
      <w:r w:rsidRPr="00B71ED1">
        <w:rPr>
          <w:rStyle w:val="StyleUnderline"/>
        </w:rPr>
        <w:t>.</w:t>
      </w:r>
      <w:r>
        <w:t>2</w:t>
      </w:r>
    </w:p>
    <w:p w14:paraId="74BAFBA4" w14:textId="77777777" w:rsidR="0012461F" w:rsidRDefault="0012461F" w:rsidP="0012461F">
      <w:r>
        <w:t>POLLING ACCURACY A YEAR BEFORE THE ELECTION</w:t>
      </w:r>
    </w:p>
    <w:p w14:paraId="4454B644" w14:textId="77777777" w:rsidR="0012461F" w:rsidRDefault="0012461F" w:rsidP="0012461F">
      <w:r>
        <w:t>ELECTION</w:t>
      </w:r>
      <w:r>
        <w:tab/>
        <w:t>AVERAGE GOP POLL LEAD</w:t>
      </w:r>
      <w:r>
        <w:tab/>
        <w:t>GOP ELECTION MARGIN</w:t>
      </w:r>
      <w:r>
        <w:tab/>
        <w:t>ABSOLUTE ERROR</w:t>
      </w:r>
    </w:p>
    <w:p w14:paraId="00E139EE" w14:textId="77777777" w:rsidR="0012461F" w:rsidRDefault="0012461F" w:rsidP="0012461F">
      <w:r>
        <w:t>1964</w:t>
      </w:r>
      <w:r>
        <w:tab/>
        <w:t>-50.3</w:t>
      </w:r>
      <w:r>
        <w:tab/>
        <w:t>-22.6</w:t>
      </w:r>
      <w:r>
        <w:tab/>
        <w:t>27.7</w:t>
      </w:r>
    </w:p>
    <w:p w14:paraId="5B78102A" w14:textId="77777777" w:rsidR="0012461F" w:rsidRDefault="0012461F" w:rsidP="0012461F">
      <w:r>
        <w:t>1992</w:t>
      </w:r>
      <w:r>
        <w:tab/>
        <w:t>+21.0</w:t>
      </w:r>
      <w:r>
        <w:tab/>
        <w:t>-5.6</w:t>
      </w:r>
      <w:r>
        <w:tab/>
        <w:t>26.1</w:t>
      </w:r>
    </w:p>
    <w:p w14:paraId="2810F7A6" w14:textId="77777777" w:rsidR="0012461F" w:rsidRDefault="0012461F" w:rsidP="0012461F">
      <w:r>
        <w:t>1980</w:t>
      </w:r>
      <w:r>
        <w:tab/>
        <w:t>-15.5</w:t>
      </w:r>
      <w:r>
        <w:tab/>
        <w:t>+9.7</w:t>
      </w:r>
      <w:r>
        <w:tab/>
        <w:t>25.2</w:t>
      </w:r>
    </w:p>
    <w:p w14:paraId="2DF958D2" w14:textId="77777777" w:rsidR="0012461F" w:rsidRDefault="0012461F" w:rsidP="0012461F">
      <w:r>
        <w:t>2000</w:t>
      </w:r>
      <w:r>
        <w:tab/>
        <w:t>+11.9</w:t>
      </w:r>
      <w:r>
        <w:tab/>
        <w:t>-0.5</w:t>
      </w:r>
      <w:r>
        <w:tab/>
        <w:t>12.4</w:t>
      </w:r>
    </w:p>
    <w:p w14:paraId="51D14EFF" w14:textId="77777777" w:rsidR="0012461F" w:rsidRDefault="0012461F" w:rsidP="0012461F">
      <w:r>
        <w:t>1984</w:t>
      </w:r>
      <w:r>
        <w:tab/>
        <w:t>+7.2</w:t>
      </w:r>
      <w:r>
        <w:tab/>
        <w:t>+18.2</w:t>
      </w:r>
      <w:r>
        <w:tab/>
        <w:t>11.0</w:t>
      </w:r>
    </w:p>
    <w:p w14:paraId="65D07D41" w14:textId="77777777" w:rsidR="0012461F" w:rsidRDefault="0012461F" w:rsidP="0012461F">
      <w:r>
        <w:t>1988</w:t>
      </w:r>
      <w:r>
        <w:tab/>
        <w:t>+18.0</w:t>
      </w:r>
      <w:r>
        <w:tab/>
        <w:t>+7.7</w:t>
      </w:r>
      <w:r>
        <w:tab/>
        <w:t>10.3</w:t>
      </w:r>
    </w:p>
    <w:p w14:paraId="0A6200AE" w14:textId="77777777" w:rsidR="0012461F" w:rsidRDefault="0012461F" w:rsidP="0012461F">
      <w:r>
        <w:t>2008</w:t>
      </w:r>
      <w:r>
        <w:tab/>
        <w:t>-0.3</w:t>
      </w:r>
      <w:r>
        <w:tab/>
        <w:t>-7.3</w:t>
      </w:r>
      <w:r>
        <w:tab/>
        <w:t>6.9</w:t>
      </w:r>
    </w:p>
    <w:p w14:paraId="6CC0D36C" w14:textId="77777777" w:rsidR="0012461F" w:rsidRDefault="0012461F" w:rsidP="0012461F">
      <w:r>
        <w:t>1956</w:t>
      </w:r>
      <w:r>
        <w:tab/>
        <w:t>+22.0</w:t>
      </w:r>
      <w:r>
        <w:tab/>
        <w:t>+15.4</w:t>
      </w:r>
      <w:r>
        <w:tab/>
        <w:t>6.6</w:t>
      </w:r>
    </w:p>
    <w:p w14:paraId="3C7BC9A0" w14:textId="77777777" w:rsidR="0012461F" w:rsidRDefault="0012461F" w:rsidP="0012461F">
      <w:r>
        <w:t>1944</w:t>
      </w:r>
      <w:r>
        <w:tab/>
        <w:t>-14.0</w:t>
      </w:r>
      <w:r>
        <w:tab/>
        <w:t>-7.5</w:t>
      </w:r>
      <w:r>
        <w:tab/>
        <w:t>6.5</w:t>
      </w:r>
    </w:p>
    <w:p w14:paraId="73F2CE79" w14:textId="77777777" w:rsidR="0012461F" w:rsidRDefault="0012461F" w:rsidP="0012461F">
      <w:r>
        <w:t>2004</w:t>
      </w:r>
      <w:r>
        <w:tab/>
        <w:t>+8.7</w:t>
      </w:r>
      <w:r>
        <w:tab/>
        <w:t>+2.5</w:t>
      </w:r>
      <w:r>
        <w:tab/>
        <w:t>6.2</w:t>
      </w:r>
    </w:p>
    <w:p w14:paraId="44E7DF82" w14:textId="77777777" w:rsidR="0012461F" w:rsidRDefault="0012461F" w:rsidP="0012461F">
      <w:r>
        <w:t>1996</w:t>
      </w:r>
      <w:r>
        <w:tab/>
        <w:t>-13.0</w:t>
      </w:r>
      <w:r>
        <w:tab/>
        <w:t>-8.5</w:t>
      </w:r>
      <w:r>
        <w:tab/>
        <w:t>4.5</w:t>
      </w:r>
    </w:p>
    <w:p w14:paraId="0E765945" w14:textId="77777777" w:rsidR="0012461F" w:rsidRDefault="0012461F" w:rsidP="0012461F">
      <w:r>
        <w:t>1960</w:t>
      </w:r>
      <w:r>
        <w:tab/>
        <w:t>+3.0</w:t>
      </w:r>
      <w:r>
        <w:tab/>
        <w:t>-0.2</w:t>
      </w:r>
      <w:r>
        <w:tab/>
        <w:t>3.2</w:t>
      </w:r>
    </w:p>
    <w:p w14:paraId="6D4B53C7" w14:textId="77777777" w:rsidR="0012461F" w:rsidRDefault="0012461F" w:rsidP="0012461F">
      <w:r>
        <w:t>2012</w:t>
      </w:r>
      <w:r>
        <w:tab/>
        <w:t>-2.8</w:t>
      </w:r>
      <w:r>
        <w:tab/>
        <w:t>-3.9</w:t>
      </w:r>
      <w:r>
        <w:tab/>
        <w:t>1.0</w:t>
      </w:r>
    </w:p>
    <w:p w14:paraId="7DD9DD78" w14:textId="77777777" w:rsidR="0012461F" w:rsidRDefault="0012461F" w:rsidP="0012461F">
      <w:r>
        <w:t>1948</w:t>
      </w:r>
      <w:r>
        <w:tab/>
        <w:t>-3.8</w:t>
      </w:r>
      <w:r>
        <w:tab/>
        <w:t>-4.5</w:t>
      </w:r>
      <w:r>
        <w:tab/>
        <w:t>0.7</w:t>
      </w:r>
    </w:p>
    <w:p w14:paraId="2A123F41" w14:textId="77777777" w:rsidR="0012461F" w:rsidRDefault="0012461F" w:rsidP="0012461F">
      <w:r>
        <w:t>Average</w:t>
      </w:r>
      <w:r>
        <w:tab/>
      </w:r>
      <w:r>
        <w:tab/>
      </w:r>
      <w:r>
        <w:tab/>
        <w:t>10.6</w:t>
      </w:r>
    </w:p>
    <w:p w14:paraId="1911616E" w14:textId="77777777" w:rsidR="0012461F" w:rsidRDefault="0012461F" w:rsidP="0012461F">
      <w:r>
        <w:t>The last presidential election featured one of the more accurate sets of early polls for this point in the cycle: Hillary Clinton led Donald Trump 46.2 percent to 41.2 percent in an average of all polls conducted in November and December 2015, missing the eventual national popular vote margin by about 3 points.3 (The actual result was Clinton 48.0 percent, Trump 46.0 percent.)</w:t>
      </w:r>
    </w:p>
    <w:p w14:paraId="4AD37102" w14:textId="77777777" w:rsidR="0012461F" w:rsidRDefault="0012461F" w:rsidP="0012461F">
      <w:r>
        <w:t xml:space="preserve">But that’s more the exception than the rule, as the table above shows. And remember, these are polls conducted at least five months later in the cycle than where we are now. Jump back to </w:t>
      </w:r>
      <w:r w:rsidRPr="00B71ED1">
        <w:rPr>
          <w:rStyle w:val="StyleUnderline"/>
        </w:rPr>
        <w:t>roughly this point in the 2016 cycle</w:t>
      </w:r>
      <w:r>
        <w:t xml:space="preserve">, for example, and </w:t>
      </w:r>
      <w:r w:rsidRPr="004F0048">
        <w:rPr>
          <w:rStyle w:val="StyleUnderline"/>
          <w:highlight w:val="yellow"/>
        </w:rPr>
        <w:t>Clinton was ahead</w:t>
      </w:r>
      <w:r w:rsidRPr="00B71ED1">
        <w:rPr>
          <w:rStyle w:val="StyleUnderline"/>
        </w:rPr>
        <w:t xml:space="preserve"> of all eight of her hypothetical GOP opponents in a May 2015</w:t>
      </w:r>
      <w:r>
        <w:t xml:space="preserve"> Quinnipiac </w:t>
      </w:r>
      <w:r w:rsidRPr="00B71ED1">
        <w:rPr>
          <w:rStyle w:val="StyleUnderline"/>
        </w:rPr>
        <w:t>poll</w:t>
      </w:r>
      <w:r>
        <w:t xml:space="preserve">, with </w:t>
      </w:r>
      <w:r w:rsidRPr="00B71ED1">
        <w:rPr>
          <w:rStyle w:val="StyleUnderline"/>
        </w:rPr>
        <w:t>a</w:t>
      </w:r>
      <w:r>
        <w:t xml:space="preserve"> whopping </w:t>
      </w:r>
      <w:r w:rsidRPr="004F0048">
        <w:rPr>
          <w:rStyle w:val="StyleUnderline"/>
          <w:highlight w:val="yellow"/>
        </w:rPr>
        <w:t xml:space="preserve">50-32 </w:t>
      </w:r>
      <w:r w:rsidRPr="00227ABE">
        <w:rPr>
          <w:rStyle w:val="StyleUnderline"/>
        </w:rPr>
        <w:t>advantage</w:t>
      </w:r>
      <w:r w:rsidRPr="00B71ED1">
        <w:rPr>
          <w:rStyle w:val="StyleUnderline"/>
        </w:rPr>
        <w:t xml:space="preserve"> </w:t>
      </w:r>
      <w:r w:rsidRPr="004F0048">
        <w:rPr>
          <w:rStyle w:val="StyleUnderline"/>
          <w:highlight w:val="yellow"/>
        </w:rPr>
        <w:t>over Trump</w:t>
      </w:r>
      <w:r>
        <w:t>.</w:t>
      </w:r>
    </w:p>
    <w:p w14:paraId="2CA32E79" w14:textId="77777777" w:rsidR="0012461F" w:rsidRDefault="0012461F" w:rsidP="0012461F">
      <w:pPr>
        <w:rPr>
          <w:rStyle w:val="StyleUnderline"/>
        </w:rPr>
      </w:pPr>
      <w:r w:rsidRPr="004F0048">
        <w:rPr>
          <w:rStyle w:val="StyleUnderline"/>
          <w:highlight w:val="yellow"/>
        </w:rPr>
        <w:t>There’s just s</w:t>
      </w:r>
      <w:r w:rsidRPr="00B71ED1">
        <w:rPr>
          <w:rStyle w:val="StyleUnderline"/>
        </w:rPr>
        <w:t>o</w:t>
      </w:r>
      <w:r>
        <w:t xml:space="preserve">ooo </w:t>
      </w:r>
      <w:r w:rsidRPr="004F0048">
        <w:rPr>
          <w:rStyle w:val="StyleUnderline"/>
          <w:highlight w:val="yellow"/>
        </w:rPr>
        <w:t>much that can and will change</w:t>
      </w:r>
      <w:r>
        <w:t xml:space="preserve">. To take the two biggest ones: </w:t>
      </w:r>
      <w:r w:rsidRPr="004F0048">
        <w:rPr>
          <w:rStyle w:val="StyleUnderline"/>
          <w:highlight w:val="yellow"/>
        </w:rPr>
        <w:t>Democrats have</w:t>
      </w:r>
      <w:r w:rsidRPr="00B71ED1">
        <w:rPr>
          <w:rStyle w:val="StyleUnderline"/>
        </w:rPr>
        <w:t xml:space="preserve"> an entire primary </w:t>
      </w:r>
      <w:r w:rsidRPr="004F0048">
        <w:rPr>
          <w:rStyle w:val="StyleUnderline"/>
          <w:highlight w:val="yellow"/>
        </w:rPr>
        <w:t>to get</w:t>
      </w:r>
      <w:r w:rsidRPr="00B71ED1">
        <w:rPr>
          <w:rStyle w:val="StyleUnderline"/>
        </w:rPr>
        <w:t xml:space="preserve"> through and </w:t>
      </w:r>
      <w:r w:rsidRPr="004F0048">
        <w:rPr>
          <w:rStyle w:val="StyleUnderline"/>
          <w:highlight w:val="yellow"/>
        </w:rPr>
        <w:t>a nominee</w:t>
      </w:r>
      <w:r w:rsidRPr="00B71ED1">
        <w:rPr>
          <w:rStyle w:val="StyleUnderline"/>
        </w:rPr>
        <w:t xml:space="preserve"> to pick. </w:t>
      </w:r>
      <w:r w:rsidRPr="004F0048">
        <w:rPr>
          <w:rStyle w:val="StyleUnderline"/>
          <w:highlight w:val="yellow"/>
        </w:rPr>
        <w:t>And we really have no idea what the economy will look like by Election Day 2020.</w:t>
      </w:r>
    </w:p>
    <w:p w14:paraId="5C087AE8" w14:textId="017436F9" w:rsidR="0012461F" w:rsidRDefault="0012461F" w:rsidP="0012461F"/>
    <w:p w14:paraId="6F0F1888" w14:textId="4B4E15AD" w:rsidR="00A61A95" w:rsidRDefault="00A61A95" w:rsidP="00A61A95">
      <w:pPr>
        <w:pStyle w:val="Heading4"/>
      </w:pPr>
      <w:r w:rsidRPr="00EF1936">
        <w:t xml:space="preserve">Polls Not accurate until closer to election </w:t>
      </w:r>
      <w:r w:rsidRPr="00A023E9">
        <w:t>—</w:t>
      </w:r>
      <w:r>
        <w:t xml:space="preserve"> </w:t>
      </w:r>
      <w:r w:rsidRPr="00EF1936">
        <w:t>Empirics Prove</w:t>
      </w:r>
      <w:r>
        <w:t>.</w:t>
      </w:r>
    </w:p>
    <w:p w14:paraId="312D1736" w14:textId="77777777" w:rsidR="00A61A95" w:rsidRPr="00EF1936" w:rsidRDefault="00A61A95" w:rsidP="00A61A95">
      <w:r>
        <w:rPr>
          <w:rStyle w:val="Style13ptBold"/>
        </w:rPr>
        <w:t xml:space="preserve">Economist 7/26/19- </w:t>
      </w:r>
      <w:r>
        <w:t xml:space="preserve">The Economist offers authoritative insight and opinion on international news, politics, business, finance, science, technology and the connections between them. “When to pay attention to 2020 forecasts </w:t>
      </w:r>
      <w:r w:rsidRPr="00227ABE">
        <w:rPr>
          <w:rStyle w:val="StyleUnderline"/>
        </w:rPr>
        <w:t>Polls tend not to predict with any accuracy until the summer of an election year</w:t>
      </w:r>
      <w:r>
        <w:rPr>
          <w:rStyle w:val="StyleUnderline"/>
        </w:rPr>
        <w:t xml:space="preserve">” </w:t>
      </w:r>
      <w:r w:rsidRPr="008E548D">
        <w:t>7/26/19</w:t>
      </w:r>
      <w:r>
        <w:t xml:space="preserve"> </w:t>
      </w:r>
      <w:hyperlink r:id="rId26" w:history="1">
        <w:r w:rsidRPr="00C01671">
          <w:rPr>
            <w:rStyle w:val="Hyperlink"/>
          </w:rPr>
          <w:t>https://www.economist.com/democracy-in-america/2019/07/26/when-to-pay-attention-to-2020-forecasts 07/27/19</w:t>
        </w:r>
      </w:hyperlink>
      <w:r>
        <w:t xml:space="preserve">  DR</w:t>
      </w:r>
    </w:p>
    <w:p w14:paraId="29E04B8F" w14:textId="77777777" w:rsidR="00A61A95" w:rsidRPr="00EF1936" w:rsidRDefault="00A61A95" w:rsidP="00A61A95">
      <w:pPr>
        <w:rPr>
          <w:rStyle w:val="StyleUnderline"/>
        </w:rPr>
      </w:pPr>
      <w:r w:rsidRPr="00EF1936">
        <w:t xml:space="preserve">PRESIDENT DONALD TRUMP is going to lose his re-election bid next year—or so recent surveys appear to suggest. A poll conducted between July 21st and 23rd on behalf of The Economist by YouGov, a pollster, found that Mr Trump would lose the national popular vote to a Democratic opponent by seven percentage points. A margin that large would be more than enough for a Democratic candidate such as Joe Biden, the former vice-president, or Elizabeth Warren, a senator from Massachusetts, to coast to a landslide victory in the Electoral College. However, </w:t>
      </w:r>
      <w:r w:rsidRPr="004F0048">
        <w:rPr>
          <w:rStyle w:val="StyleUnderline"/>
          <w:highlight w:val="yellow"/>
        </w:rPr>
        <w:t>it is currently more than 15 months before the election, and numbers released this early cannot accurately predict how candidates will perform.</w:t>
      </w:r>
    </w:p>
    <w:p w14:paraId="1CBF77BB" w14:textId="77777777" w:rsidR="00A61A95" w:rsidRPr="00EF1936" w:rsidRDefault="00A61A95" w:rsidP="00A61A95">
      <w:pPr>
        <w:rPr>
          <w:rStyle w:val="StyleUnderline"/>
        </w:rPr>
      </w:pPr>
      <w:r w:rsidRPr="00EF1936">
        <w:t xml:space="preserve">According to number-crunching from Christopher Wlezien and Robert Erikson, political scientists at the University of Texas and Columbia University, </w:t>
      </w:r>
      <w:r w:rsidRPr="004F0048">
        <w:rPr>
          <w:rStyle w:val="StyleUnderline"/>
          <w:highlight w:val="yellow"/>
        </w:rPr>
        <w:t>pre-election polls make for poor predictors until the close of summer in an election year</w:t>
      </w:r>
      <w:r w:rsidRPr="00EF1936">
        <w:rPr>
          <w:rStyle w:val="StyleUnderline"/>
        </w:rPr>
        <w:t>, by which point both parties have held their nominating conventions</w:t>
      </w:r>
      <w:r w:rsidRPr="00EF1936">
        <w:t xml:space="preserve">. In their book “The 2012 Campaign and the Timeline of Presidential Elections”, they explain that </w:t>
      </w:r>
      <w:r w:rsidRPr="004F0048">
        <w:rPr>
          <w:rStyle w:val="StyleUnderline"/>
          <w:highlight w:val="yellow"/>
        </w:rPr>
        <w:t>candidates’ standing in the polls fails to account for</w:t>
      </w:r>
      <w:r w:rsidRPr="00EF1936">
        <w:rPr>
          <w:rStyle w:val="StyleUnderline"/>
        </w:rPr>
        <w:t xml:space="preserve"> even </w:t>
      </w:r>
      <w:r w:rsidRPr="004F0048">
        <w:rPr>
          <w:rStyle w:val="StyleUnderline"/>
          <w:highlight w:val="yellow"/>
        </w:rPr>
        <w:t>half of the variance</w:t>
      </w:r>
      <w:r w:rsidRPr="00EF1936">
        <w:rPr>
          <w:rStyle w:val="StyleUnderline"/>
        </w:rPr>
        <w:t xml:space="preserve"> in their eventual vote margins until the spring before the election</w:t>
      </w:r>
      <w:r w:rsidRPr="00EF1936">
        <w:t xml:space="preserve">. At 330 days before the contest—roughly </w:t>
      </w:r>
      <w:r w:rsidRPr="004F0048">
        <w:rPr>
          <w:rStyle w:val="StyleUnderline"/>
          <w:highlight w:val="yellow"/>
        </w:rPr>
        <w:t>December of the year before the election—polls show</w:t>
      </w:r>
      <w:r w:rsidRPr="00EF1936">
        <w:rPr>
          <w:rStyle w:val="StyleUnderline"/>
        </w:rPr>
        <w:t xml:space="preserve"> virtually </w:t>
      </w:r>
      <w:r w:rsidRPr="004F0048">
        <w:rPr>
          <w:rStyle w:val="StyleUnderline"/>
          <w:highlight w:val="yellow"/>
        </w:rPr>
        <w:t>no correlation to final election outcome</w:t>
      </w:r>
      <w:r w:rsidRPr="004F0048">
        <w:rPr>
          <w:highlight w:val="yellow"/>
        </w:rPr>
        <w:t>s</w:t>
      </w:r>
      <w:r w:rsidRPr="00EF1936">
        <w:t xml:space="preserve">; today, 467 days before the 2020 election, they are even worse. </w:t>
      </w:r>
      <w:r w:rsidRPr="00EF1936">
        <w:rPr>
          <w:rStyle w:val="StyleUnderline"/>
        </w:rPr>
        <w:t>One could make better predictions by flipping a coin than by looking at the polls.</w:t>
      </w:r>
    </w:p>
    <w:p w14:paraId="7860FF0C" w14:textId="77777777" w:rsidR="00A61A95" w:rsidRPr="00EF1936" w:rsidRDefault="00A61A95" w:rsidP="00A61A95">
      <w:pPr>
        <w:rPr>
          <w:rStyle w:val="StyleUnderline"/>
        </w:rPr>
      </w:pPr>
      <w:r w:rsidRPr="00EF1936">
        <w:t xml:space="preserve">Pollsters can blame a few factors for the errors in their early estimates. First, </w:t>
      </w:r>
      <w:r w:rsidRPr="00EF1936">
        <w:rPr>
          <w:rStyle w:val="StyleUnderline"/>
        </w:rPr>
        <w:t xml:space="preserve">at this point in the campaign, </w:t>
      </w:r>
      <w:r w:rsidRPr="004F0048">
        <w:rPr>
          <w:rStyle w:val="StyleUnderline"/>
          <w:highlight w:val="yellow"/>
        </w:rPr>
        <w:t>the eventual candidates have not even been decided</w:t>
      </w:r>
      <w:r w:rsidRPr="00EF1936">
        <w:rPr>
          <w:rStyle w:val="StyleUnderline"/>
        </w:rPr>
        <w:t>.</w:t>
      </w:r>
      <w:r w:rsidRPr="00EF1936">
        <w:t xml:space="preserve"> It could be that Joe Biden will win the Democrats’ current primary contest, but such a bet is no sure thing. How can voters be expected to know for whom they will cast a ballot? It is also too early to know the eventual economic and political conditions of the election</w:t>
      </w:r>
      <w:r w:rsidRPr="00EF1936">
        <w:rPr>
          <w:rStyle w:val="StyleUnderline"/>
        </w:rPr>
        <w:t xml:space="preserve">. By November 2020, </w:t>
      </w:r>
      <w:r w:rsidRPr="004F0048">
        <w:rPr>
          <w:rStyle w:val="StyleUnderline"/>
          <w:highlight w:val="yellow"/>
        </w:rPr>
        <w:t>the country could enter a recession</w:t>
      </w:r>
      <w:r w:rsidRPr="00EF1936">
        <w:rPr>
          <w:rStyle w:val="StyleUnderline"/>
        </w:rPr>
        <w:t xml:space="preserve">, crushing Mr Trump’s odds of re-election. </w:t>
      </w:r>
      <w:r w:rsidRPr="004F0048">
        <w:rPr>
          <w:rStyle w:val="StyleUnderline"/>
          <w:highlight w:val="yellow"/>
        </w:rPr>
        <w:t>Or</w:t>
      </w:r>
      <w:r w:rsidRPr="00EF1936">
        <w:rPr>
          <w:rStyle w:val="StyleUnderline"/>
        </w:rPr>
        <w:t xml:space="preserve"> America could </w:t>
      </w:r>
      <w:r w:rsidRPr="004F0048">
        <w:rPr>
          <w:rStyle w:val="StyleUnderline"/>
          <w:highlight w:val="yellow"/>
        </w:rPr>
        <w:t>enter a new boom</w:t>
      </w:r>
      <w:r w:rsidRPr="00EF1936">
        <w:rPr>
          <w:rStyle w:val="StyleUnderline"/>
        </w:rPr>
        <w:t>. It is also too far in advance of the election for most voters to be paying much attention to national politics.</w:t>
      </w:r>
    </w:p>
    <w:p w14:paraId="3C255F74" w14:textId="77777777" w:rsidR="00A61A95" w:rsidRPr="00EF1936" w:rsidRDefault="00A61A95" w:rsidP="00A61A95">
      <w:r w:rsidRPr="00EF1936">
        <w:t>Forecasters seeking to predict elections with ample lead time may turn to information other than polling for more accuracy. Moody’s Analytics, a financial company, compiles economic data to use in predicting election outcomes, for example. The best projections also make use of economic indicators and the president’s approval ratings—which, while poll-based, are steadier and more frequently measured than the head-to-head match-ups. Nonetheless, these methods are far from perfect. Moody’s forecasts predicted with 95% confidence that Hillary Clinton would win the 2016 presidential election, and the best-known political-science model that relies on so-called “fundamentals” such as the economy and incumbency overshot Mr Trump’s popular vote margin by nearly three percentage points.</w:t>
      </w:r>
    </w:p>
    <w:p w14:paraId="00CBB4CB" w14:textId="77777777" w:rsidR="00A61A95" w:rsidRPr="00EF1936" w:rsidRDefault="00A61A95" w:rsidP="00A61A95">
      <w:r w:rsidRPr="004F0048">
        <w:rPr>
          <w:rStyle w:val="StyleUnderline"/>
          <w:highlight w:val="yellow"/>
        </w:rPr>
        <w:t>Other</w:t>
      </w:r>
      <w:r w:rsidRPr="00EF1936">
        <w:t xml:space="preserve"> scholars are devising new </w:t>
      </w:r>
      <w:r w:rsidRPr="004F0048">
        <w:rPr>
          <w:rStyle w:val="StyleUnderline"/>
          <w:highlight w:val="yellow"/>
        </w:rPr>
        <w:t>approaches for election prediction</w:t>
      </w:r>
      <w:r w:rsidRPr="00EF1936">
        <w:t xml:space="preserve">, but they </w:t>
      </w:r>
      <w:r w:rsidRPr="004F0048">
        <w:rPr>
          <w:rStyle w:val="StyleUnderline"/>
          <w:highlight w:val="yellow"/>
        </w:rPr>
        <w:t>are untested</w:t>
      </w:r>
      <w:r w:rsidRPr="00EF1936">
        <w:t>. Rachel Bitecofer, who studies public opinion at Christopher Newport University, has developed a method that eschews poll-based models in favour of state-level demographic data, such as how many white voters live in a state, and how far left or right it typically leans in presidential contests. She predicts that Mr Trump will lose his re-election bid in 2020. Her similarly-devised method performed worse than poll-based methods in 2018. Ms Bitecofer’s model explained 70% of the variance in congressional races—simply using the results from the last election would have predicted 95%—and it is doubtful that the relationships between demographic factors such as age and education and vote choice will remain constant from the mid-terms to 2020, as her model assumes. Her work also does not actually predict the chance Mr Trump will win next year, only his chances in every state. When asked for such a probability, Ms Bitecofer said it “wouldn’t be mathematically based”. Still, she is confident that there is “little to no chance” that Americans re-elect the president.</w:t>
      </w:r>
    </w:p>
    <w:p w14:paraId="21E38672" w14:textId="77777777" w:rsidR="00A61A95" w:rsidRPr="00EF1936" w:rsidRDefault="00A61A95" w:rsidP="00A61A95">
      <w:r w:rsidRPr="00EF1936">
        <w:t>The 2016 election instilled in voters a deep scepticism of polling, but is also served as a lesson to forecasters to be careful about how confidently they convey their predictions</w:t>
      </w:r>
      <w:r w:rsidRPr="00EF1936">
        <w:rPr>
          <w:rStyle w:val="StyleUnderline"/>
        </w:rPr>
        <w:t xml:space="preserve">. </w:t>
      </w:r>
      <w:r w:rsidRPr="004F0048">
        <w:rPr>
          <w:rStyle w:val="StyleUnderline"/>
          <w:highlight w:val="yellow"/>
        </w:rPr>
        <w:t>There is danger in certainty</w:t>
      </w:r>
      <w:r w:rsidRPr="00EF1936">
        <w:rPr>
          <w:rStyle w:val="StyleUnderline"/>
        </w:rPr>
        <w:t>. Two weeks before Mr Trump’s election, James Comey, then director of the FBI, made public an investigation into Hillary Clinton</w:t>
      </w:r>
      <w:r w:rsidRPr="00EF1936">
        <w:t>. He later said he did so because he “was making decisions in an environment where [Ms] Clinton was sure” to become the next president, a sentiment he attributed to pre-election polling and forecasting.</w:t>
      </w:r>
    </w:p>
    <w:p w14:paraId="30A98DD2" w14:textId="77777777" w:rsidR="00A61A95" w:rsidRPr="00EF1936" w:rsidRDefault="00A61A95" w:rsidP="00A61A95">
      <w:r w:rsidRPr="00EF1936">
        <w:t>Given the uncertainty of predictions made far in advance, why are they often taken seriously? The work of Nobel Prize-winning psychologist Daniel Kahneman and Amos Tversky (who would have also won the prize had he been alive when Mr Kahneman received it) provides some insight. In 1993, in a book chapter titled “Probabilistic Reasoning”, the two authors stipulate that improperly-calibrated forecasts are often accepted because they play on peoples’ biases. When predictions favour one side of the political aisle, as Ms Bitecofer’s and Moody’s currently happen to do, people who support that side are more likely to believe them.</w:t>
      </w:r>
    </w:p>
    <w:p w14:paraId="73B27E6D" w14:textId="77777777" w:rsidR="00A61A95" w:rsidRPr="00EF1936" w:rsidRDefault="00A61A95" w:rsidP="00A61A95">
      <w:r w:rsidRPr="00EF1936">
        <w:t xml:space="preserve">Messrs Kahneman and Tversky found that </w:t>
      </w:r>
      <w:r w:rsidRPr="004F0048">
        <w:rPr>
          <w:rStyle w:val="StyleUnderline"/>
          <w:highlight w:val="yellow"/>
        </w:rPr>
        <w:t>people often give too little weight to the underlying chance—the “prior probability</w:t>
      </w:r>
      <w:r w:rsidRPr="00EF1936">
        <w:rPr>
          <w:rStyle w:val="StyleUnderline"/>
        </w:rPr>
        <w:t>”—of an outcome, favoring instead the most recent snippets of hard data that they see</w:t>
      </w:r>
      <w:r w:rsidRPr="00EF1936">
        <w:t>. In this case, the prior probability probably favours Mr Trump more than many forecasters believe. Punters at PredictIt, a website where users can wager on political events, give Mr Trump a roughly 50-50 shot of victory next year. With an average job approval of 43%, according to numbers crunched by the data-journalism website FiveThirtyEight, he is only just short of turning out the coalition that brought him to victory in 2016 with 46% of the vote. But many Democratic partisans will succumb to the temptation to believe soothing forecasts rather than confront such uncomfortable risks.</w:t>
      </w:r>
    </w:p>
    <w:p w14:paraId="21A90895" w14:textId="77777777" w:rsidR="00A61A95" w:rsidRDefault="00A61A95" w:rsidP="00A61A95">
      <w:r w:rsidRPr="004F0048">
        <w:rPr>
          <w:rStyle w:val="StyleUnderline"/>
          <w:highlight w:val="yellow"/>
        </w:rPr>
        <w:t>The very opacity of complex statistical models can also create an illusion of validity</w:t>
      </w:r>
      <w:r w:rsidRPr="00EF1936">
        <w:t>, particularly when they come from a respected expert. But as George Box, a famous statistician, once said, “</w:t>
      </w:r>
      <w:r w:rsidRPr="00EF1936">
        <w:rPr>
          <w:rStyle w:val="StyleUnderline"/>
        </w:rPr>
        <w:t>all models are wrong</w:t>
      </w:r>
      <w:r w:rsidRPr="00EF1936">
        <w:t>, but some are useful”. Forecasters and observers alike would do well to remember that.</w:t>
      </w:r>
    </w:p>
    <w:p w14:paraId="626DB1AA" w14:textId="5FF2DEC8" w:rsidR="00A61A95" w:rsidRDefault="00A61A95" w:rsidP="0012461F"/>
    <w:p w14:paraId="03597B92" w14:textId="5878F2AB" w:rsidR="00783F29" w:rsidRDefault="00783F29" w:rsidP="00783F29">
      <w:pPr>
        <w:pStyle w:val="Heading2"/>
      </w:pPr>
      <w:r>
        <w:t>Link</w:t>
      </w:r>
    </w:p>
    <w:p w14:paraId="6769CCF8" w14:textId="57DFC7B1" w:rsidR="006D6453" w:rsidRDefault="006D6453" w:rsidP="006D6453">
      <w:pPr>
        <w:pStyle w:val="Heading3"/>
      </w:pPr>
      <w:r>
        <w:t xml:space="preserve">2AC — Arms Sales </w:t>
      </w:r>
      <w:r w:rsidR="006A05CB">
        <w:t>L/T</w:t>
      </w:r>
    </w:p>
    <w:p w14:paraId="336B43D0" w14:textId="77777777" w:rsidR="006D6453" w:rsidRPr="0034500B" w:rsidRDefault="006D6453" w:rsidP="006D6453">
      <w:pPr>
        <w:pStyle w:val="Heading4"/>
      </w:pPr>
      <w:r>
        <w:t xml:space="preserve">Arms sales are </w:t>
      </w:r>
      <w:r w:rsidRPr="0034500B">
        <w:rPr>
          <w:u w:val="single"/>
        </w:rPr>
        <w:t>unpopular across partisan lines</w:t>
      </w:r>
      <w:r>
        <w:t xml:space="preserve"> — prefer </w:t>
      </w:r>
      <w:r w:rsidRPr="0034500B">
        <w:rPr>
          <w:u w:val="single"/>
        </w:rPr>
        <w:t>polling</w:t>
      </w:r>
      <w:r>
        <w:t xml:space="preserve"> over speculation.</w:t>
      </w:r>
    </w:p>
    <w:p w14:paraId="35154ACB" w14:textId="77777777" w:rsidR="006D6453" w:rsidRPr="00EC1F69" w:rsidRDefault="006D6453" w:rsidP="006D6453">
      <w:r w:rsidRPr="0034500B">
        <w:rPr>
          <w:rStyle w:val="Style13ptBold"/>
        </w:rPr>
        <w:t>Chicago Council 19</w:t>
      </w:r>
      <w:r>
        <w:t xml:space="preserve"> — The Chicago Council on Foreign Affairs—an independent, nonpartisan global affairs think tank, 2019 (“Americans Consider US Arms Sales a Hazard to US Security,” </w:t>
      </w:r>
      <w:r w:rsidRPr="0034500B">
        <w:rPr>
          <w:i/>
        </w:rPr>
        <w:t>Lester Crown Center on Foreign Policy</w:t>
      </w:r>
      <w:r>
        <w:t xml:space="preserve">, July, Available Online at </w:t>
      </w:r>
      <w:r w:rsidRPr="0034500B">
        <w:t>https://www.thechicagocouncil.org/sites/default/files/americans-consider-us-arms-sales-a-hazard-to-us-security.pdf</w:t>
      </w:r>
      <w:r>
        <w:t>, Accessed 07-27-2019)</w:t>
      </w:r>
    </w:p>
    <w:p w14:paraId="0CE32B7C" w14:textId="77777777" w:rsidR="006D6453" w:rsidRDefault="006D6453" w:rsidP="006D6453">
      <w:r w:rsidRPr="00FA2D0E">
        <w:t xml:space="preserve">As Congress weighs the decision by the Trump Administration to sell additional weapons to Saudi Arabia, </w:t>
      </w:r>
      <w:r w:rsidRPr="0034500B">
        <w:rPr>
          <w:rStyle w:val="StyleUnderline"/>
        </w:rPr>
        <w:t xml:space="preserve">a </w:t>
      </w:r>
      <w:r w:rsidRPr="004F0048">
        <w:rPr>
          <w:rStyle w:val="Emphasis"/>
          <w:highlight w:val="yellow"/>
        </w:rPr>
        <w:t>new</w:t>
      </w:r>
      <w:r w:rsidRPr="0034500B">
        <w:rPr>
          <w:rStyle w:val="Emphasis"/>
        </w:rPr>
        <w:t xml:space="preserve">ly completed </w:t>
      </w:r>
      <w:r w:rsidRPr="004F0048">
        <w:rPr>
          <w:rStyle w:val="Emphasis"/>
          <w:highlight w:val="yellow"/>
        </w:rPr>
        <w:t>survey</w:t>
      </w:r>
      <w:r w:rsidRPr="0034500B">
        <w:rPr>
          <w:rStyle w:val="StyleUnderline"/>
        </w:rPr>
        <w:t xml:space="preserve"> of US public opinion </w:t>
      </w:r>
      <w:r w:rsidRPr="004F0048">
        <w:rPr>
          <w:rStyle w:val="StyleUnderline"/>
          <w:highlight w:val="yellow"/>
        </w:rPr>
        <w:t>finds</w:t>
      </w:r>
      <w:r w:rsidRPr="0034500B">
        <w:rPr>
          <w:rStyle w:val="StyleUnderline"/>
        </w:rPr>
        <w:t xml:space="preserve"> that </w:t>
      </w:r>
      <w:r w:rsidRPr="004F0048">
        <w:rPr>
          <w:rStyle w:val="Emphasis"/>
          <w:highlight w:val="yellow"/>
        </w:rPr>
        <w:t>most</w:t>
      </w:r>
      <w:r w:rsidRPr="004F0048">
        <w:rPr>
          <w:rStyle w:val="StyleUnderline"/>
          <w:highlight w:val="yellow"/>
        </w:rPr>
        <w:t xml:space="preserve"> Americans oppose</w:t>
      </w:r>
      <w:r w:rsidRPr="0034500B">
        <w:rPr>
          <w:rStyle w:val="StyleUnderline"/>
        </w:rPr>
        <w:t xml:space="preserve"> the </w:t>
      </w:r>
      <w:r w:rsidRPr="004F0048">
        <w:rPr>
          <w:rStyle w:val="StyleUnderline"/>
          <w:highlight w:val="yellow"/>
        </w:rPr>
        <w:t>US sale of weapons</w:t>
      </w:r>
      <w:r w:rsidRPr="0034500B">
        <w:rPr>
          <w:rStyle w:val="StyleUnderline"/>
        </w:rPr>
        <w:t xml:space="preserve"> in general</w:t>
      </w:r>
      <w:r w:rsidRPr="00FA2D0E">
        <w:t>, and they are fairly divided on whether the US relationship with Riyadh makes a positive or negative contri</w:t>
      </w:r>
      <w:r>
        <w:t>bution to US national security.</w:t>
      </w:r>
    </w:p>
    <w:p w14:paraId="0207F071" w14:textId="77777777" w:rsidR="006D6453" w:rsidRPr="0034500B" w:rsidRDefault="006D6453" w:rsidP="006D6453">
      <w:pPr>
        <w:rPr>
          <w:rStyle w:val="StyleUnderline"/>
        </w:rPr>
      </w:pPr>
      <w:r w:rsidRPr="0034500B">
        <w:rPr>
          <w:rStyle w:val="StyleUnderline"/>
        </w:rPr>
        <w:t>Majorities Across Party Lines Say Selling Weapons Makes US Less Safe</w:t>
      </w:r>
    </w:p>
    <w:p w14:paraId="059FE1F7" w14:textId="77777777" w:rsidR="006D6453" w:rsidRPr="00EC1F69" w:rsidRDefault="006D6453" w:rsidP="006D6453">
      <w:r w:rsidRPr="00FA2D0E">
        <w:t xml:space="preserve">President </w:t>
      </w:r>
      <w:r w:rsidRPr="004F0048">
        <w:rPr>
          <w:rStyle w:val="StyleUnderline"/>
          <w:highlight w:val="yellow"/>
        </w:rPr>
        <w:t>Trump</w:t>
      </w:r>
      <w:r w:rsidRPr="0034500B">
        <w:rPr>
          <w:rStyle w:val="StyleUnderline"/>
        </w:rPr>
        <w:t xml:space="preserve"> has long </w:t>
      </w:r>
      <w:r w:rsidRPr="004F0048">
        <w:rPr>
          <w:rStyle w:val="StyleUnderline"/>
          <w:highlight w:val="yellow"/>
        </w:rPr>
        <w:t>championed</w:t>
      </w:r>
      <w:r w:rsidRPr="0034500B">
        <w:rPr>
          <w:rStyle w:val="StyleUnderline"/>
        </w:rPr>
        <w:t xml:space="preserve"> the </w:t>
      </w:r>
      <w:r w:rsidRPr="004F0048">
        <w:rPr>
          <w:rStyle w:val="StyleUnderline"/>
          <w:highlight w:val="yellow"/>
        </w:rPr>
        <w:t>sale</w:t>
      </w:r>
      <w:r w:rsidRPr="0034500B">
        <w:rPr>
          <w:rStyle w:val="StyleUnderline"/>
        </w:rPr>
        <w:t xml:space="preserve"> of US weapons to foreign countries </w:t>
      </w:r>
      <w:r w:rsidRPr="004F0048">
        <w:rPr>
          <w:rStyle w:val="StyleUnderline"/>
          <w:highlight w:val="yellow"/>
        </w:rPr>
        <w:t>as major part of</w:t>
      </w:r>
      <w:r w:rsidRPr="0034500B">
        <w:rPr>
          <w:rStyle w:val="StyleUnderline"/>
        </w:rPr>
        <w:t xml:space="preserve"> his foreign policy </w:t>
      </w:r>
      <w:r w:rsidRPr="004F0048">
        <w:rPr>
          <w:rStyle w:val="StyleUnderline"/>
          <w:highlight w:val="yellow"/>
        </w:rPr>
        <w:t>platform</w:t>
      </w:r>
      <w:r w:rsidRPr="00FA2D0E">
        <w:t xml:space="preserve">. Weapons and military equipment sales are an enormous source of income and the United States is the number one global arms trader, accounting for 36 percent of total arms exports. But </w:t>
      </w:r>
      <w:r w:rsidRPr="0034500B">
        <w:rPr>
          <w:rStyle w:val="StyleUnderline"/>
        </w:rPr>
        <w:t xml:space="preserve">a </w:t>
      </w:r>
      <w:r w:rsidRPr="004F0048">
        <w:rPr>
          <w:rStyle w:val="StyleUnderline"/>
          <w:highlight w:val="yellow"/>
        </w:rPr>
        <w:t xml:space="preserve">majority of Americans </w:t>
      </w:r>
      <w:r w:rsidRPr="004F0048">
        <w:rPr>
          <w:rStyle w:val="Emphasis"/>
          <w:highlight w:val="yellow"/>
        </w:rPr>
        <w:t>do not</w:t>
      </w:r>
      <w:r w:rsidRPr="004F0048">
        <w:rPr>
          <w:rStyle w:val="StyleUnderline"/>
          <w:highlight w:val="yellow"/>
        </w:rPr>
        <w:t xml:space="preserve"> think this is a good thing</w:t>
      </w:r>
      <w:r w:rsidRPr="00EC1F69">
        <w:t xml:space="preserve">. </w:t>
      </w:r>
      <w:r w:rsidRPr="0034500B">
        <w:rPr>
          <w:rStyle w:val="StyleUnderline"/>
        </w:rPr>
        <w:t>Seven in ten Americans (</w:t>
      </w:r>
      <w:r w:rsidRPr="004F0048">
        <w:rPr>
          <w:rStyle w:val="StyleUnderline"/>
          <w:highlight w:val="yellow"/>
        </w:rPr>
        <w:t>70%</w:t>
      </w:r>
      <w:r w:rsidRPr="0034500B">
        <w:rPr>
          <w:rStyle w:val="StyleUnderline"/>
        </w:rPr>
        <w:t xml:space="preserve">) </w:t>
      </w:r>
      <w:r w:rsidRPr="004F0048">
        <w:rPr>
          <w:rStyle w:val="StyleUnderline"/>
          <w:highlight w:val="yellow"/>
        </w:rPr>
        <w:t>believe</w:t>
      </w:r>
      <w:r w:rsidRPr="0034500B">
        <w:rPr>
          <w:rStyle w:val="StyleUnderline"/>
        </w:rPr>
        <w:t xml:space="preserve"> that </w:t>
      </w:r>
      <w:r w:rsidRPr="004F0048">
        <w:rPr>
          <w:rStyle w:val="StyleUnderline"/>
          <w:highlight w:val="yellow"/>
        </w:rPr>
        <w:t>selling</w:t>
      </w:r>
      <w:r w:rsidRPr="0034500B">
        <w:rPr>
          <w:rStyle w:val="StyleUnderline"/>
        </w:rPr>
        <w:t xml:space="preserve"> weapons to other countries </w:t>
      </w:r>
      <w:r w:rsidRPr="004F0048">
        <w:rPr>
          <w:rStyle w:val="StyleUnderline"/>
          <w:highlight w:val="yellow"/>
        </w:rPr>
        <w:t>makes the U</w:t>
      </w:r>
      <w:r w:rsidRPr="0034500B">
        <w:rPr>
          <w:rStyle w:val="StyleUnderline"/>
        </w:rPr>
        <w:t xml:space="preserve">nited </w:t>
      </w:r>
      <w:r w:rsidRPr="004F0048">
        <w:rPr>
          <w:rStyle w:val="StyleUnderline"/>
          <w:highlight w:val="yellow"/>
        </w:rPr>
        <w:t>S</w:t>
      </w:r>
      <w:r w:rsidRPr="0034500B">
        <w:rPr>
          <w:rStyle w:val="StyleUnderline"/>
        </w:rPr>
        <w:t xml:space="preserve">tates </w:t>
      </w:r>
      <w:r w:rsidRPr="004F0048">
        <w:rPr>
          <w:rStyle w:val="StyleUnderline"/>
          <w:highlight w:val="yellow"/>
        </w:rPr>
        <w:t xml:space="preserve">less safe, a view that </w:t>
      </w:r>
      <w:r w:rsidRPr="004F0048">
        <w:rPr>
          <w:rStyle w:val="Emphasis"/>
          <w:highlight w:val="yellow"/>
        </w:rPr>
        <w:t>cuts across partisan lines</w:t>
      </w:r>
      <w:r w:rsidRPr="0034500B">
        <w:rPr>
          <w:rStyle w:val="StyleUnderline"/>
        </w:rPr>
        <w:t xml:space="preserve"> (75% Democrats, 70% Independents, and 62% Republicans)</w:t>
      </w:r>
      <w:r w:rsidRPr="00EC1F69">
        <w:t xml:space="preserve">. Overall, </w:t>
      </w:r>
      <w:r w:rsidRPr="0034500B">
        <w:rPr>
          <w:rStyle w:val="StyleUnderline"/>
        </w:rPr>
        <w:t xml:space="preserve">20 percent say arms sales make no difference to US safety, while </w:t>
      </w:r>
      <w:r w:rsidRPr="004F0048">
        <w:rPr>
          <w:rStyle w:val="Emphasis"/>
          <w:highlight w:val="yellow"/>
        </w:rPr>
        <w:t>just 9 percent</w:t>
      </w:r>
      <w:r w:rsidRPr="004F0048">
        <w:rPr>
          <w:rStyle w:val="StyleUnderline"/>
          <w:highlight w:val="yellow"/>
        </w:rPr>
        <w:t xml:space="preserve"> say they make the US safer</w:t>
      </w:r>
      <w:r w:rsidRPr="00EC1F69">
        <w:t xml:space="preserve">. </w:t>
      </w:r>
    </w:p>
    <w:p w14:paraId="61AC7C13" w14:textId="77777777" w:rsidR="006D6453" w:rsidRPr="00EC1F69" w:rsidRDefault="006D6453" w:rsidP="006D6453">
      <w:r w:rsidRPr="00EC1F69">
        <w:t>Divisions along Party Lines on US-Saudi Relationship</w:t>
      </w:r>
    </w:p>
    <w:p w14:paraId="3120D057" w14:textId="77777777" w:rsidR="006D6453" w:rsidRPr="00EC1F69" w:rsidRDefault="006D6453" w:rsidP="006D6453">
      <w:r w:rsidRPr="00EC1F69">
        <w:t xml:space="preserve">Saudi Arabia has long been viewed as a valuable security partner for US grand strategy in the Middle East. As such, it has received significant military aid and equipment from the United States. However, </w:t>
      </w:r>
      <w:r w:rsidRPr="0034500B">
        <w:rPr>
          <w:rStyle w:val="StyleUnderline"/>
        </w:rPr>
        <w:t>Saudi Arabia’s involvement in the conflict in Yemen, as well as the extrajudicial killing of Washington Post journalist Jamal Khashoggi, has brought increased scrutiny to Riyadh’s ethical standards and use of American military equipment</w:t>
      </w:r>
      <w:r w:rsidRPr="00EC1F69">
        <w:t xml:space="preserve">. </w:t>
      </w:r>
    </w:p>
    <w:p w14:paraId="52E5764A" w14:textId="77777777" w:rsidR="006D6453" w:rsidRPr="00EC1F69" w:rsidRDefault="006D6453" w:rsidP="006D6453">
      <w:r w:rsidRPr="00EC1F69">
        <w:t xml:space="preserve">Overall Americans are somewhat divided on whether the US-Saudi relationship is a positive or negative for US security. Half of Americans (50%) say that relationship does more to weaken US national security, while 45 percent say it does more to strengthen US national security. Republicans are more positive on the relationship, with a majority saying US-Saudi ties strengthen US security, while majorities of Democrats and Independents say the relationship weakens US security. </w:t>
      </w:r>
    </w:p>
    <w:p w14:paraId="47F7E92C" w14:textId="77777777" w:rsidR="006D6453" w:rsidRPr="00EC1F69" w:rsidRDefault="006D6453" w:rsidP="006D6453">
      <w:r w:rsidRPr="00EC1F69">
        <w:t xml:space="preserve">Other poling shows that </w:t>
      </w:r>
      <w:r w:rsidRPr="0034500B">
        <w:rPr>
          <w:rStyle w:val="StyleUnderline"/>
        </w:rPr>
        <w:t>even when Americans tend to consider the Washington-Riyadh partnership a good thing, most still believe Saudi Arabia should face penalties for its role in the Khashoggi murder</w:t>
      </w:r>
      <w:r w:rsidRPr="00EC1F69">
        <w:t xml:space="preserve">. </w:t>
      </w:r>
      <w:r w:rsidRPr="0034500B">
        <w:rPr>
          <w:rStyle w:val="StyleUnderline"/>
        </w:rPr>
        <w:t>A 2018 Quinnipiac University poll found that 51 percent of Americans considered the US-Saudi alliance to be a good thing</w:t>
      </w:r>
      <w:r w:rsidRPr="00EC1F69">
        <w:t xml:space="preserve"> versus 32 percent who said it is a bad thing (18% no answer/unsure). </w:t>
      </w:r>
      <w:r w:rsidRPr="0034500B">
        <w:rPr>
          <w:rStyle w:val="StyleUnderline"/>
        </w:rPr>
        <w:t xml:space="preserve">But a full </w:t>
      </w:r>
      <w:r w:rsidRPr="0034500B">
        <w:rPr>
          <w:rStyle w:val="Emphasis"/>
        </w:rPr>
        <w:t>three quarters</w:t>
      </w:r>
      <w:r w:rsidRPr="0034500B">
        <w:rPr>
          <w:rStyle w:val="StyleUnderline"/>
        </w:rPr>
        <w:t xml:space="preserve"> (77%) thought Saudi Arabia should face consequences from the United States for committing the murder</w:t>
      </w:r>
      <w:r w:rsidRPr="00EC1F69">
        <w:t xml:space="preserve">. </w:t>
      </w:r>
      <w:r w:rsidRPr="0034500B">
        <w:rPr>
          <w:rStyle w:val="StyleUnderline"/>
        </w:rPr>
        <w:t>A 2018 CNN poll similarly found that 58 percent of Americans believed the US response to the Saudi role in the Khashoggi killing was not tough enough</w:t>
      </w:r>
      <w:r w:rsidRPr="00EC1F69">
        <w:t xml:space="preserve"> (22% about right, 2% too tough). </w:t>
      </w:r>
    </w:p>
    <w:p w14:paraId="0CB9133B" w14:textId="77777777" w:rsidR="006D6453" w:rsidRPr="00EC1F69" w:rsidRDefault="006D6453" w:rsidP="006D6453">
      <w:r w:rsidRPr="00EC1F69">
        <w:t>Methodology</w:t>
      </w:r>
    </w:p>
    <w:p w14:paraId="33237488" w14:textId="77777777" w:rsidR="006D6453" w:rsidRPr="00EC1F69" w:rsidRDefault="006D6453" w:rsidP="006D6453">
      <w:r w:rsidRPr="00EC1F69">
        <w:t xml:space="preserve">The analysis in this report is based on data from the 2019 Chicago Council Survey of the American public on foreign policy, a project of the Lester Crown Center on US Foreign Policy. </w:t>
      </w:r>
      <w:r w:rsidRPr="0034500B">
        <w:rPr>
          <w:rStyle w:val="StyleUnderline"/>
        </w:rPr>
        <w:t>The 2019 Chicago Council Survey was conducted June 7-20, 2019 by IPSOS using their large-scale nationwide online research panel</w:t>
      </w:r>
      <w:r w:rsidRPr="00EC1F69">
        <w:t xml:space="preserve">, KnowledgePanel, </w:t>
      </w:r>
      <w:r w:rsidRPr="0034500B">
        <w:rPr>
          <w:rStyle w:val="StyleUnderline"/>
        </w:rPr>
        <w:t>among a weighted national sample of 2,059 adults, 18 years of age or older, living in all 50 US states and the District of Columbia</w:t>
      </w:r>
      <w:r w:rsidRPr="00EC1F69">
        <w:t xml:space="preserve">. The margin of sampling error for the full sample is ±2.3, including a design effect of 1.1607. The margin of error is higher for partisan subgroups or for partial-sample items. </w:t>
      </w:r>
    </w:p>
    <w:p w14:paraId="723A64CA" w14:textId="77777777" w:rsidR="006D6453" w:rsidRPr="00EC1F69" w:rsidRDefault="006D6453" w:rsidP="006D6453"/>
    <w:p w14:paraId="45397BFD" w14:textId="77777777" w:rsidR="006D6453" w:rsidRPr="004459DA" w:rsidRDefault="006D6453" w:rsidP="006D6453"/>
    <w:p w14:paraId="6FE46729" w14:textId="77777777" w:rsidR="006D6453" w:rsidRPr="006D6453" w:rsidRDefault="006D6453" w:rsidP="006D6453"/>
    <w:p w14:paraId="51F2A409" w14:textId="3F366B40" w:rsidR="00775675" w:rsidRDefault="006A05CB" w:rsidP="00775675">
      <w:pPr>
        <w:pStyle w:val="Heading3"/>
      </w:pPr>
      <w:r>
        <w:t>2AC</w:t>
      </w:r>
      <w:r w:rsidR="00775675">
        <w:t xml:space="preserve"> — </w:t>
      </w:r>
      <w:r w:rsidR="006D6453">
        <w:t>Arms Sales Not Key</w:t>
      </w:r>
    </w:p>
    <w:p w14:paraId="0A3CE322" w14:textId="77777777" w:rsidR="006D6453" w:rsidRPr="005214C6" w:rsidRDefault="006D6453" w:rsidP="006D6453">
      <w:pPr>
        <w:pStyle w:val="Heading4"/>
      </w:pPr>
      <w:r>
        <w:t xml:space="preserve">Dems </w:t>
      </w:r>
      <w:r w:rsidRPr="005214C6">
        <w:rPr>
          <w:u w:val="single"/>
        </w:rPr>
        <w:t>don’t know</w:t>
      </w:r>
      <w:r>
        <w:t xml:space="preserve"> and </w:t>
      </w:r>
      <w:r w:rsidRPr="005214C6">
        <w:rPr>
          <w:u w:val="single"/>
        </w:rPr>
        <w:t>don’t care</w:t>
      </w:r>
      <w:r>
        <w:t xml:space="preserve"> about international issues — </w:t>
      </w:r>
      <w:r w:rsidRPr="002A19AC">
        <w:rPr>
          <w:u w:val="single"/>
        </w:rPr>
        <w:t>no translation</w:t>
      </w:r>
      <w:r>
        <w:t xml:space="preserve"> to the election.</w:t>
      </w:r>
    </w:p>
    <w:p w14:paraId="5CE255EF" w14:textId="77777777" w:rsidR="006D6453" w:rsidRDefault="006D6453" w:rsidP="006D6453">
      <w:r w:rsidRPr="001A1189">
        <w:rPr>
          <w:rStyle w:val="Style13ptBold"/>
        </w:rPr>
        <w:t>Tepperman 19</w:t>
      </w:r>
      <w:r>
        <w:t xml:space="preserve"> — Jonathan Tepperman, Editor in Chief of Foreign Policy, former Managing Editor of Foreign Affairs, former Deputy Editor of Newsweek’s international edition, holds a B.A. in English Literature from Yale University and law degrees from Oxford University and New York University, 2019 ("The 2020 Candidates Aren’t Talking About Foreign Policy. They Need to Start.," </w:t>
      </w:r>
      <w:r w:rsidRPr="001A1189">
        <w:rPr>
          <w:i/>
        </w:rPr>
        <w:t>Foreign Policy</w:t>
      </w:r>
      <w:r>
        <w:t>, May 11</w:t>
      </w:r>
      <w:r w:rsidRPr="001A1189">
        <w:rPr>
          <w:vertAlign w:val="superscript"/>
        </w:rPr>
        <w:t>th</w:t>
      </w:r>
      <w:r>
        <w:t>, Available Online at https://foreignpolicy.com/2019/05/11/2020-democratic-candidates-foreign-policy-election-biden-warren-sanders-kamala-buttigieg-trump/, Accessed 07-26-2019)</w:t>
      </w:r>
    </w:p>
    <w:p w14:paraId="72078FB5" w14:textId="77777777" w:rsidR="006D6453" w:rsidRDefault="006D6453" w:rsidP="006D6453">
      <w:r w:rsidRPr="005214C6">
        <w:rPr>
          <w:rStyle w:val="StyleUnderline"/>
        </w:rPr>
        <w:t xml:space="preserve">One of the </w:t>
      </w:r>
      <w:r w:rsidRPr="004F0048">
        <w:rPr>
          <w:rStyle w:val="StyleUnderline"/>
          <w:highlight w:val="yellow"/>
        </w:rPr>
        <w:t>most striking</w:t>
      </w:r>
      <w:r w:rsidRPr="005214C6">
        <w:rPr>
          <w:rStyle w:val="StyleUnderline"/>
        </w:rPr>
        <w:t xml:space="preserve"> things </w:t>
      </w:r>
      <w:r w:rsidRPr="004F0048">
        <w:rPr>
          <w:rStyle w:val="StyleUnderline"/>
          <w:highlight w:val="yellow"/>
        </w:rPr>
        <w:t>about</w:t>
      </w:r>
      <w:r w:rsidRPr="005214C6">
        <w:rPr>
          <w:rStyle w:val="StyleUnderline"/>
        </w:rPr>
        <w:t xml:space="preserve"> the </w:t>
      </w:r>
      <w:r w:rsidRPr="004F0048">
        <w:rPr>
          <w:rStyle w:val="StyleUnderline"/>
          <w:highlight w:val="yellow"/>
        </w:rPr>
        <w:t>Dem</w:t>
      </w:r>
      <w:r w:rsidRPr="005214C6">
        <w:rPr>
          <w:rStyle w:val="StyleUnderline"/>
        </w:rPr>
        <w:t xml:space="preserve">ocratic </w:t>
      </w:r>
      <w:r w:rsidRPr="004F0048">
        <w:rPr>
          <w:rStyle w:val="StyleUnderline"/>
          <w:highlight w:val="yellow"/>
        </w:rPr>
        <w:t>primary</w:t>
      </w:r>
      <w:r>
        <w:t xml:space="preserve"> so far—aside from the sheer number of candidates running—</w:t>
      </w:r>
      <w:r w:rsidRPr="004F0048">
        <w:rPr>
          <w:rStyle w:val="StyleUnderline"/>
          <w:highlight w:val="yellow"/>
        </w:rPr>
        <w:t>is how little any</w:t>
      </w:r>
      <w:r w:rsidRPr="005214C6">
        <w:rPr>
          <w:rStyle w:val="StyleUnderline"/>
        </w:rPr>
        <w:t xml:space="preserve"> of them </w:t>
      </w:r>
      <w:r w:rsidRPr="004F0048">
        <w:rPr>
          <w:rStyle w:val="StyleUnderline"/>
          <w:highlight w:val="yellow"/>
        </w:rPr>
        <w:t>has said about foreign policy</w:t>
      </w:r>
      <w:r>
        <w:t xml:space="preserve">. </w:t>
      </w:r>
      <w:r w:rsidRPr="004F0048">
        <w:rPr>
          <w:rStyle w:val="StyleUnderline"/>
          <w:highlight w:val="yellow"/>
        </w:rPr>
        <w:t xml:space="preserve">With </w:t>
      </w:r>
      <w:r w:rsidRPr="004F0048">
        <w:rPr>
          <w:rStyle w:val="Emphasis"/>
          <w:highlight w:val="yellow"/>
        </w:rPr>
        <w:t>very few exceptions</w:t>
      </w:r>
      <w:r>
        <w:t xml:space="preserve"> (like one-off essays by Sens. Elizabeth Warren and Bernie Sanders), </w:t>
      </w:r>
      <w:r w:rsidRPr="005214C6">
        <w:rPr>
          <w:rStyle w:val="StyleUnderline"/>
        </w:rPr>
        <w:t xml:space="preserve">the </w:t>
      </w:r>
      <w:r w:rsidRPr="004F0048">
        <w:rPr>
          <w:rStyle w:val="StyleUnderline"/>
          <w:highlight w:val="yellow"/>
        </w:rPr>
        <w:t>group has ignored</w:t>
      </w:r>
      <w:r w:rsidRPr="005214C6">
        <w:rPr>
          <w:rStyle w:val="StyleUnderline"/>
        </w:rPr>
        <w:t xml:space="preserve"> the </w:t>
      </w:r>
      <w:r w:rsidRPr="004F0048">
        <w:rPr>
          <w:rStyle w:val="StyleUnderline"/>
          <w:highlight w:val="yellow"/>
        </w:rPr>
        <w:t>rest of</w:t>
      </w:r>
      <w:r w:rsidRPr="005214C6">
        <w:rPr>
          <w:rStyle w:val="StyleUnderline"/>
        </w:rPr>
        <w:t xml:space="preserve"> the </w:t>
      </w:r>
      <w:r w:rsidRPr="004F0048">
        <w:rPr>
          <w:rStyle w:val="StyleUnderline"/>
          <w:highlight w:val="yellow"/>
        </w:rPr>
        <w:t>world</w:t>
      </w:r>
      <w:r w:rsidRPr="005214C6">
        <w:rPr>
          <w:rStyle w:val="StyleUnderline"/>
        </w:rPr>
        <w:t xml:space="preserve"> and focused on domestic issues</w:t>
      </w:r>
      <w:r>
        <w:t>.</w:t>
      </w:r>
    </w:p>
    <w:p w14:paraId="27210373" w14:textId="77777777" w:rsidR="006D6453" w:rsidRDefault="006D6453" w:rsidP="006D6453">
      <w:r>
        <w:t xml:space="preserve">Such neglect probably shouldn’t come as a surprise. </w:t>
      </w:r>
      <w:r w:rsidRPr="004F0048">
        <w:rPr>
          <w:rStyle w:val="StyleUnderline"/>
          <w:highlight w:val="yellow"/>
        </w:rPr>
        <w:t>Few</w:t>
      </w:r>
      <w:r w:rsidRPr="005214C6">
        <w:rPr>
          <w:rStyle w:val="StyleUnderline"/>
        </w:rPr>
        <w:t xml:space="preserve"> of the governors, senators, and mayors now </w:t>
      </w:r>
      <w:r w:rsidRPr="004F0048">
        <w:rPr>
          <w:rStyle w:val="StyleUnderline"/>
          <w:highlight w:val="yellow"/>
        </w:rPr>
        <w:t>running for president have international experience to draw on</w:t>
      </w:r>
      <w:r>
        <w:t xml:space="preserve">. </w:t>
      </w:r>
      <w:r w:rsidRPr="004F0048">
        <w:rPr>
          <w:rStyle w:val="StyleUnderline"/>
          <w:highlight w:val="yellow"/>
        </w:rPr>
        <w:t>And they know</w:t>
      </w:r>
      <w:r>
        <w:t xml:space="preserve"> that while </w:t>
      </w:r>
      <w:r w:rsidRPr="005214C6">
        <w:rPr>
          <w:rStyle w:val="StyleUnderline"/>
        </w:rPr>
        <w:t xml:space="preserve">American </w:t>
      </w:r>
      <w:r w:rsidRPr="004F0048">
        <w:rPr>
          <w:rStyle w:val="StyleUnderline"/>
          <w:highlight w:val="yellow"/>
        </w:rPr>
        <w:t>voters</w:t>
      </w:r>
      <w:r>
        <w:t xml:space="preserve"> do care about foreign policy, especially when it comes to fighting terrorism and protecting U.S. jobs, most </w:t>
      </w:r>
      <w:r w:rsidRPr="004F0048">
        <w:rPr>
          <w:rStyle w:val="Emphasis"/>
          <w:highlight w:val="yellow"/>
        </w:rPr>
        <w:t>don’t care</w:t>
      </w:r>
      <w:r w:rsidRPr="005214C6">
        <w:rPr>
          <w:rStyle w:val="StyleUnderline"/>
        </w:rPr>
        <w:t xml:space="preserve"> about it </w:t>
      </w:r>
      <w:r w:rsidRPr="004F0048">
        <w:rPr>
          <w:rStyle w:val="StyleUnderline"/>
          <w:highlight w:val="yellow"/>
        </w:rPr>
        <w:t>as much as</w:t>
      </w:r>
      <w:r w:rsidRPr="005214C6">
        <w:rPr>
          <w:rStyle w:val="StyleUnderline"/>
        </w:rPr>
        <w:t xml:space="preserve"> they do about </w:t>
      </w:r>
      <w:r w:rsidRPr="004F0048">
        <w:rPr>
          <w:rStyle w:val="StyleUnderline"/>
          <w:highlight w:val="yellow"/>
        </w:rPr>
        <w:t>domestic issues</w:t>
      </w:r>
      <w:r>
        <w:t xml:space="preserve">. </w:t>
      </w:r>
      <w:r w:rsidRPr="004F0048">
        <w:rPr>
          <w:rStyle w:val="Emphasis"/>
          <w:highlight w:val="yellow"/>
        </w:rPr>
        <w:t>Very few</w:t>
      </w:r>
      <w:r w:rsidRPr="005214C6">
        <w:rPr>
          <w:rStyle w:val="Emphasis"/>
        </w:rPr>
        <w:t xml:space="preserve"> U.S. </w:t>
      </w:r>
      <w:r w:rsidRPr="004F0048">
        <w:rPr>
          <w:rStyle w:val="Emphasis"/>
          <w:highlight w:val="yellow"/>
        </w:rPr>
        <w:t>presidents have won office</w:t>
      </w:r>
      <w:r w:rsidRPr="004F0048">
        <w:rPr>
          <w:rStyle w:val="StyleUnderline"/>
          <w:highlight w:val="yellow"/>
        </w:rPr>
        <w:t xml:space="preserve"> by building</w:t>
      </w:r>
      <w:r w:rsidRPr="005214C6">
        <w:rPr>
          <w:rStyle w:val="StyleUnderline"/>
        </w:rPr>
        <w:t xml:space="preserve"> their </w:t>
      </w:r>
      <w:r w:rsidRPr="004F0048">
        <w:rPr>
          <w:rStyle w:val="StyleUnderline"/>
          <w:highlight w:val="yellow"/>
        </w:rPr>
        <w:t>campaigns around international themes</w:t>
      </w:r>
      <w:r>
        <w:t>.</w:t>
      </w:r>
    </w:p>
    <w:p w14:paraId="388E0D72" w14:textId="77777777" w:rsidR="006D6453" w:rsidRDefault="006D6453" w:rsidP="006D6453">
      <w:r>
        <w:t xml:space="preserve">Despite that reality, the fact that </w:t>
      </w:r>
      <w:r w:rsidRPr="004F0048">
        <w:rPr>
          <w:rStyle w:val="StyleUnderline"/>
          <w:highlight w:val="yellow"/>
        </w:rPr>
        <w:t>even</w:t>
      </w:r>
      <w:r>
        <w:t xml:space="preserve"> the </w:t>
      </w:r>
      <w:r w:rsidRPr="005214C6">
        <w:rPr>
          <w:rStyle w:val="StyleUnderline"/>
        </w:rPr>
        <w:t xml:space="preserve">current candidates who do have serious foreign-policy chops, like former Vice President Joe </w:t>
      </w:r>
      <w:r w:rsidRPr="004F0048">
        <w:rPr>
          <w:rStyle w:val="StyleUnderline"/>
          <w:highlight w:val="yellow"/>
        </w:rPr>
        <w:t>Biden, aren’t talking</w:t>
      </w:r>
      <w:r w:rsidRPr="005214C6">
        <w:rPr>
          <w:rStyle w:val="StyleUnderline"/>
        </w:rPr>
        <w:t xml:space="preserve"> about the subject</w:t>
      </w:r>
      <w:r>
        <w:t xml:space="preserve"> is a big problem, for two reasons.</w:t>
      </w:r>
    </w:p>
    <w:p w14:paraId="14B67ED7" w14:textId="3AAB83FA" w:rsidR="006D6453" w:rsidRDefault="006A05CB" w:rsidP="006A05CB">
      <w:pPr>
        <w:pStyle w:val="Heading3"/>
      </w:pPr>
      <w:r>
        <w:t>1AR — Arms Sales Not Key</w:t>
      </w:r>
    </w:p>
    <w:p w14:paraId="4E9064B5" w14:textId="77777777" w:rsidR="006D6453" w:rsidRPr="00515ADA" w:rsidRDefault="006D6453" w:rsidP="006D6453">
      <w:pPr>
        <w:pStyle w:val="Heading4"/>
      </w:pPr>
      <w:r>
        <w:t xml:space="preserve">Foreign policy doesn’t translate to the election — </w:t>
      </w:r>
      <w:r w:rsidRPr="003F3E8B">
        <w:rPr>
          <w:u w:val="single"/>
        </w:rPr>
        <w:t>Iran proves</w:t>
      </w:r>
      <w:r>
        <w:t>.</w:t>
      </w:r>
    </w:p>
    <w:p w14:paraId="1474432E" w14:textId="77777777" w:rsidR="006D6453" w:rsidRDefault="006D6453" w:rsidP="006D6453">
      <w:r w:rsidRPr="00515ADA">
        <w:rPr>
          <w:rStyle w:val="Style13ptBold"/>
        </w:rPr>
        <w:t>Dovere 19</w:t>
      </w:r>
      <w:r>
        <w:t xml:space="preserve"> — Edward-Isaac Dovere, Staff Writer at The Atlantic, former Chief Washington Correspondent </w:t>
      </w:r>
      <w:r w:rsidRPr="00AF7CB3">
        <w:t xml:space="preserve">at Politico, </w:t>
      </w:r>
      <w:r>
        <w:t xml:space="preserve">received the </w:t>
      </w:r>
      <w:r w:rsidRPr="00AF7CB3">
        <w:t>2017 Merriman Smith Award from the White House Correspondents Association</w:t>
      </w:r>
      <w:r>
        <w:t xml:space="preserve">, studied at the University of Chicago and Johns Hopkins University, </w:t>
      </w:r>
      <w:r w:rsidRPr="00AF7CB3">
        <w:t>2019</w:t>
      </w:r>
      <w:r>
        <w:t xml:space="preserve"> ("Democrats’ Grand Plan to Contain Iran? Just Beat Trump," </w:t>
      </w:r>
      <w:r w:rsidRPr="00515ADA">
        <w:rPr>
          <w:i/>
        </w:rPr>
        <w:t>Atlantic</w:t>
      </w:r>
      <w:r>
        <w:t>, June 23</w:t>
      </w:r>
      <w:r w:rsidRPr="00515ADA">
        <w:rPr>
          <w:vertAlign w:val="superscript"/>
        </w:rPr>
        <w:t>rd</w:t>
      </w:r>
      <w:r>
        <w:t>, Available Online at https://www.theatlantic.com/politics/archive/2019/06/2020-democratic-candidates-explain-their-iran-strategy/592360/, Accessed 07-22-2019)</w:t>
      </w:r>
    </w:p>
    <w:p w14:paraId="4B4203DE" w14:textId="77777777" w:rsidR="006D6453" w:rsidRDefault="006D6453" w:rsidP="006D6453">
      <w:r>
        <w:t xml:space="preserve">Friday started with the lights on early in National Security Adviser John Bolton’s office in the West Wing, with President Donald Trump already starting to change his story about how close he came to ordering a military strike on Iran. Here, </w:t>
      </w:r>
      <w:r w:rsidRPr="003F3E8B">
        <w:rPr>
          <w:rStyle w:val="StyleUnderline"/>
        </w:rPr>
        <w:t>Friday ended with 21 Democratic presidential candidates posing together onstage in matching T-shirts, waving at a crowd nibbling on fried fish</w:t>
      </w:r>
      <w:r>
        <w:t>.</w:t>
      </w:r>
    </w:p>
    <w:p w14:paraId="3E9B326A" w14:textId="77777777" w:rsidR="006D6453" w:rsidRDefault="006D6453" w:rsidP="006D6453">
      <w:r w:rsidRPr="003F3E8B">
        <w:rPr>
          <w:rStyle w:val="StyleUnderline"/>
        </w:rPr>
        <w:t xml:space="preserve">What </w:t>
      </w:r>
      <w:r w:rsidRPr="004F0048">
        <w:rPr>
          <w:rStyle w:val="StyleUnderline"/>
          <w:highlight w:val="yellow"/>
        </w:rPr>
        <w:t>Trump</w:t>
      </w:r>
      <w:r w:rsidRPr="003F3E8B">
        <w:rPr>
          <w:rStyle w:val="StyleUnderline"/>
        </w:rPr>
        <w:t xml:space="preserve"> does in the coming days </w:t>
      </w:r>
      <w:r w:rsidRPr="004F0048">
        <w:rPr>
          <w:rStyle w:val="StyleUnderline"/>
          <w:highlight w:val="yellow"/>
        </w:rPr>
        <w:t xml:space="preserve">could </w:t>
      </w:r>
      <w:r w:rsidRPr="004F0048">
        <w:rPr>
          <w:rStyle w:val="Emphasis"/>
          <w:highlight w:val="yellow"/>
        </w:rPr>
        <w:t>reshape the world order</w:t>
      </w:r>
      <w:r w:rsidRPr="004F0048">
        <w:rPr>
          <w:rStyle w:val="StyleUnderline"/>
          <w:highlight w:val="yellow"/>
        </w:rPr>
        <w:t>, but</w:t>
      </w:r>
      <w:r>
        <w:t xml:space="preserve"> so far, in the race to beat him, </w:t>
      </w:r>
      <w:r w:rsidRPr="003F3E8B">
        <w:rPr>
          <w:rStyle w:val="StyleUnderline"/>
        </w:rPr>
        <w:t xml:space="preserve">the </w:t>
      </w:r>
      <w:r w:rsidRPr="004F0048">
        <w:rPr>
          <w:rStyle w:val="StyleUnderline"/>
          <w:highlight w:val="yellow"/>
        </w:rPr>
        <w:t xml:space="preserve">crisis has </w:t>
      </w:r>
      <w:r w:rsidRPr="004F0048">
        <w:rPr>
          <w:rStyle w:val="Emphasis"/>
          <w:highlight w:val="yellow"/>
        </w:rPr>
        <w:t>barely made a ripple</w:t>
      </w:r>
      <w:r>
        <w:t>.</w:t>
      </w:r>
    </w:p>
    <w:p w14:paraId="62E9F362" w14:textId="77777777" w:rsidR="006D6453" w:rsidRDefault="006D6453" w:rsidP="006D6453">
      <w:r w:rsidRPr="003F3E8B">
        <w:rPr>
          <w:rStyle w:val="StyleUnderline"/>
        </w:rPr>
        <w:t xml:space="preserve">This is just the latest weekend in a </w:t>
      </w:r>
      <w:r w:rsidRPr="004F0048">
        <w:rPr>
          <w:rStyle w:val="StyleUnderline"/>
          <w:highlight w:val="yellow"/>
        </w:rPr>
        <w:t>primary</w:t>
      </w:r>
      <w:r w:rsidRPr="003F3E8B">
        <w:rPr>
          <w:rStyle w:val="StyleUnderline"/>
        </w:rPr>
        <w:t xml:space="preserve"> campaign that’s started to </w:t>
      </w:r>
      <w:r w:rsidRPr="004F0048">
        <w:rPr>
          <w:rStyle w:val="StyleUnderline"/>
          <w:highlight w:val="yellow"/>
        </w:rPr>
        <w:t>resemble</w:t>
      </w:r>
      <w:r w:rsidRPr="003F3E8B">
        <w:rPr>
          <w:rStyle w:val="StyleUnderline"/>
        </w:rPr>
        <w:t xml:space="preserve"> a </w:t>
      </w:r>
      <w:r w:rsidRPr="004F0048">
        <w:rPr>
          <w:rStyle w:val="StyleUnderline"/>
          <w:highlight w:val="yellow"/>
        </w:rPr>
        <w:t>rolling road show</w:t>
      </w:r>
      <w:r>
        <w:t>, with all the same candidates, political operatives, and reporters coming together in a different spot around the country every few days. The latest stop was the South Carolina capital, with Friday evening’s “Blue Palmetto” dinner, hosted by the state Democratic Party, and then afterward, Jim Clyburn’s “world famous fish fry,” hosted annually by the congressman. Yesterday, the candidates bounced between giving speeches at the state Democratic Party convention and taking questions across the street at a Planned Parenthood forum.</w:t>
      </w:r>
    </w:p>
    <w:p w14:paraId="442ADF80" w14:textId="77777777" w:rsidR="006D6453" w:rsidRDefault="006D6453" w:rsidP="006D6453">
      <w:r>
        <w:t>“We’re bound by our Democratic process to do this,” South Carolina Democratic Party Chairman Trav Robertson told me, standing in the back of the convention hall while the speakers revved up the crowd. “It brings a renewed sense of urgency and seriousness to the situation.”</w:t>
      </w:r>
    </w:p>
    <w:p w14:paraId="3BCD16BB" w14:textId="77777777" w:rsidR="006D6453" w:rsidRDefault="006D6453" w:rsidP="006D6453">
      <w:r>
        <w:t xml:space="preserve">Yet through all the official appearances and side events, </w:t>
      </w:r>
      <w:r w:rsidRPr="004F0048">
        <w:rPr>
          <w:rStyle w:val="StyleUnderline"/>
          <w:highlight w:val="yellow"/>
        </w:rPr>
        <w:t>few candidates even said the word Iran</w:t>
      </w:r>
      <w:r w:rsidRPr="003F3E8B">
        <w:rPr>
          <w:rStyle w:val="StyleUnderline"/>
        </w:rPr>
        <w:t>, let alone explained what they’d do about the tensions between the two countries beyond trying to get Trump out of office</w:t>
      </w:r>
      <w:r>
        <w:t>. “No one knows what happens next, including Donald Trump, but it’s a dangerous time for America and for the world,” Senator Elizabeth Warren of Massachusetts told me on Friday evening, after she’d popped into the World of Beer, a local bar, for a brief speech to the Young Democrats of South Carolina. But the speech she’d just given, and the rest of the primary campaign, hasn’t been about that, I pointed out to her, before she pushed back: “It is, ultimately,” Warren said. “It’s about the chaos, and the fact that he thinks this country should run for his own personal benefit, and hate should be normalized.” Warren added that she believes Trump has “marched this country to the edge of war.”</w:t>
      </w:r>
    </w:p>
    <w:p w14:paraId="45EDC69F" w14:textId="77777777" w:rsidR="006D6453" w:rsidRDefault="006D6453" w:rsidP="006D6453">
      <w:r>
        <w:t>Most of the Democratic candidates seem to believe Trump himself wants war—contrary to the president’s repeated assertions—whether out of a wag-the-dog reelection ploy or an overly aggressive foreign policy they see as commander-in-chief playacting. “I think there’s a chance that he doesn’t want to get into a war with Iran, if you take him by his words, but the point here is, he’s surrounded by people that may” want war, Senator Amy Klobuchar of Minnesota told me yesterday afternoon. “I don’t think he knows what he wants,” said Senator Kirsten Gillibrand of New York, raising her voice to be heard over the music at the World of Beer after her own speech to the Young Democrats. New York City Mayor Bill de Blasio, who is new to talking about anything related to foreign policy, told me he sees “a purposeful march to war that some are trying to engineer in the Republican Party.</w:t>
      </w:r>
    </w:p>
    <w:p w14:paraId="4DE98E90" w14:textId="77777777" w:rsidR="006D6453" w:rsidRDefault="006D6453" w:rsidP="006D6453">
      <w:r w:rsidRPr="003F3E8B">
        <w:rPr>
          <w:rStyle w:val="StyleUnderline"/>
        </w:rPr>
        <w:t>“I fear deeply that</w:t>
      </w:r>
      <w:r>
        <w:t xml:space="preserve">, at some point, </w:t>
      </w:r>
      <w:r w:rsidRPr="003F3E8B">
        <w:rPr>
          <w:rStyle w:val="StyleUnderline"/>
        </w:rPr>
        <w:t>Donald Trump will see it as a helpful distraction,” de Blasio added</w:t>
      </w:r>
      <w:r>
        <w:t>.</w:t>
      </w:r>
    </w:p>
    <w:p w14:paraId="140F0B1F" w14:textId="77777777" w:rsidR="006D6453" w:rsidRDefault="006D6453" w:rsidP="006D6453">
      <w:r w:rsidRPr="003F3E8B">
        <w:rPr>
          <w:rStyle w:val="StyleUnderline"/>
        </w:rPr>
        <w:t xml:space="preserve">The Democratic primary campaign’s </w:t>
      </w:r>
      <w:r w:rsidRPr="004F0048">
        <w:rPr>
          <w:rStyle w:val="StyleUnderline"/>
          <w:highlight w:val="yellow"/>
        </w:rPr>
        <w:t>focus</w:t>
      </w:r>
      <w:r>
        <w:t xml:space="preserve"> so far, </w:t>
      </w:r>
      <w:r w:rsidRPr="004F0048">
        <w:rPr>
          <w:rStyle w:val="StyleUnderline"/>
          <w:highlight w:val="yellow"/>
        </w:rPr>
        <w:t>on economics and</w:t>
      </w:r>
      <w:r w:rsidRPr="003F3E8B">
        <w:rPr>
          <w:rStyle w:val="StyleUnderline"/>
        </w:rPr>
        <w:t xml:space="preserve"> the </w:t>
      </w:r>
      <w:r w:rsidRPr="004F0048">
        <w:rPr>
          <w:rStyle w:val="StyleUnderline"/>
          <w:highlight w:val="yellow"/>
        </w:rPr>
        <w:t>character of</w:t>
      </w:r>
      <w:r w:rsidRPr="003F3E8B">
        <w:rPr>
          <w:rStyle w:val="StyleUnderline"/>
        </w:rPr>
        <w:t xml:space="preserve"> the </w:t>
      </w:r>
      <w:r w:rsidRPr="004F0048">
        <w:rPr>
          <w:rStyle w:val="StyleUnderline"/>
          <w:highlight w:val="yellow"/>
        </w:rPr>
        <w:t>country</w:t>
      </w:r>
      <w:r w:rsidRPr="003F3E8B">
        <w:rPr>
          <w:rStyle w:val="StyleUnderline"/>
        </w:rPr>
        <w:t>, wouldn’t look quite the same against the backdrop of another Middle East war</w:t>
      </w:r>
      <w:r>
        <w:t>, and this one with a proto-nuclear power that’s been chanting “death to America” for 40 years. Aides to several campaigns acknowledge that the circumstances could change within days, anxious that by the time Democrats get to Miami for their debates later this week, Trump or Tehran could overtake the questions—and, more importantly, make the candidates seem irrelevant.</w:t>
      </w:r>
    </w:p>
    <w:p w14:paraId="202A71D1" w14:textId="77777777" w:rsidR="006D6453" w:rsidRDefault="006D6453" w:rsidP="006D6453">
      <w:r>
        <w:t xml:space="preserve">So far, </w:t>
      </w:r>
      <w:r w:rsidRPr="003F3E8B">
        <w:rPr>
          <w:rStyle w:val="StyleUnderline"/>
        </w:rPr>
        <w:t xml:space="preserve">the </w:t>
      </w:r>
      <w:r w:rsidRPr="004F0048">
        <w:rPr>
          <w:rStyle w:val="StyleUnderline"/>
          <w:highlight w:val="yellow"/>
        </w:rPr>
        <w:t>candidates haven’t</w:t>
      </w:r>
      <w:r w:rsidRPr="003F3E8B">
        <w:rPr>
          <w:rStyle w:val="StyleUnderline"/>
        </w:rPr>
        <w:t xml:space="preserve"> done much to </w:t>
      </w:r>
      <w:r w:rsidRPr="004F0048">
        <w:rPr>
          <w:rStyle w:val="StyleUnderline"/>
          <w:highlight w:val="yellow"/>
        </w:rPr>
        <w:t>assert what they believe on foreign policy</w:t>
      </w:r>
      <w:r>
        <w:t>. The only dedicated speeches on the subject have come from Warren, back in the fall before she even launched her campaign, and more recently from South Bend, Indiana, Mayor Pete Buttigieg and the self-help author Marianne Williamson.</w:t>
      </w:r>
    </w:p>
    <w:p w14:paraId="175D1254" w14:textId="77777777" w:rsidR="006D6453" w:rsidRDefault="006D6453" w:rsidP="006D6453"/>
    <w:p w14:paraId="56073656" w14:textId="6DBC542F" w:rsidR="006D6453" w:rsidRDefault="006D6453" w:rsidP="006D6453"/>
    <w:p w14:paraId="6CF69232" w14:textId="77777777" w:rsidR="006D6453" w:rsidRPr="006D6453" w:rsidRDefault="006D6453" w:rsidP="006D6453"/>
    <w:p w14:paraId="648BDD83" w14:textId="77777777" w:rsidR="00775675" w:rsidRDefault="00775675" w:rsidP="00775675">
      <w:pPr>
        <w:pStyle w:val="Heading4"/>
      </w:pPr>
      <w:r>
        <w:t xml:space="preserve">Immigration and healthcare are most important to voters — polls prove. </w:t>
      </w:r>
    </w:p>
    <w:p w14:paraId="64BDC82C" w14:textId="77777777" w:rsidR="00775675" w:rsidRPr="00E103BE" w:rsidRDefault="00775675" w:rsidP="00775675">
      <w:pPr>
        <w:rPr>
          <w:rStyle w:val="Style13ptBold"/>
          <w:iCs/>
        </w:rPr>
      </w:pPr>
      <w:r>
        <w:rPr>
          <w:rStyle w:val="Style13ptBold"/>
        </w:rPr>
        <w:t xml:space="preserve">Greenwood 7/02 </w:t>
      </w:r>
      <w:r w:rsidRPr="00E103BE">
        <w:t>— Max Greenwood</w:t>
      </w:r>
      <w:r>
        <w:t>, Reporter for The Hill, BA in English from Florida State University, MA in Journalism from Northwestern University, 2019 (“</w:t>
      </w:r>
      <w:r w:rsidRPr="00E103BE">
        <w:t>Poll: Immigration overtakes health care as top issue for voters</w:t>
      </w:r>
      <w:r>
        <w:t xml:space="preserve">,” </w:t>
      </w:r>
      <w:r>
        <w:rPr>
          <w:i/>
        </w:rPr>
        <w:t xml:space="preserve">The Hill, </w:t>
      </w:r>
      <w:r>
        <w:rPr>
          <w:iCs/>
        </w:rPr>
        <w:t>July 2</w:t>
      </w:r>
      <w:r w:rsidRPr="00E103BE">
        <w:rPr>
          <w:iCs/>
          <w:vertAlign w:val="superscript"/>
        </w:rPr>
        <w:t>nd</w:t>
      </w:r>
      <w:r>
        <w:rPr>
          <w:iCs/>
        </w:rPr>
        <w:t xml:space="preserve">, Available Online at </w:t>
      </w:r>
      <w:hyperlink r:id="rId27" w:history="1">
        <w:r w:rsidRPr="005F051D">
          <w:rPr>
            <w:rStyle w:val="Hyperlink"/>
            <w:iCs/>
          </w:rPr>
          <w:t>https://thehill.com/homenews/campaign/451397-poll-immigration-overtakes-health-care-as-top-issue-for-voters</w:t>
        </w:r>
      </w:hyperlink>
      <w:r>
        <w:rPr>
          <w:iCs/>
        </w:rPr>
        <w:t>, Accessed on 07-27-2019)</w:t>
      </w:r>
    </w:p>
    <w:p w14:paraId="5FB53B2A" w14:textId="77777777" w:rsidR="00775675" w:rsidRDefault="00775675" w:rsidP="00775675">
      <w:r w:rsidRPr="00E103BE">
        <w:rPr>
          <w:rStyle w:val="StyleUnderline"/>
        </w:rPr>
        <w:t>Immigration has surpassed health care as the issue that voters see as the most important facing the United States</w:t>
      </w:r>
      <w:r>
        <w:t>, according to a new Harvard CAPS/Harris Poll survey released exclusively to The Hill.</w:t>
      </w:r>
    </w:p>
    <w:p w14:paraId="46ABABC6" w14:textId="77777777" w:rsidR="00775675" w:rsidRDefault="00775675" w:rsidP="00775675">
      <w:r w:rsidRPr="004F0048">
        <w:rPr>
          <w:rStyle w:val="StyleUnderline"/>
          <w:highlight w:val="yellow"/>
        </w:rPr>
        <w:t>Forty-two percent</w:t>
      </w:r>
      <w:r w:rsidRPr="00E103BE">
        <w:rPr>
          <w:rStyle w:val="StyleUnderline"/>
        </w:rPr>
        <w:t xml:space="preserve"> of registered voters </w:t>
      </w:r>
      <w:r w:rsidRPr="004F0048">
        <w:rPr>
          <w:rStyle w:val="StyleUnderline"/>
          <w:highlight w:val="yellow"/>
        </w:rPr>
        <w:t>pointed to immigration as the top issue</w:t>
      </w:r>
      <w:r>
        <w:t xml:space="preserve">, compared to </w:t>
      </w:r>
      <w:r w:rsidRPr="004F0048">
        <w:rPr>
          <w:rStyle w:val="StyleUnderline"/>
          <w:highlight w:val="yellow"/>
        </w:rPr>
        <w:t>38 percent</w:t>
      </w:r>
      <w:r w:rsidRPr="00E103BE">
        <w:rPr>
          <w:rStyle w:val="StyleUnderline"/>
        </w:rPr>
        <w:t xml:space="preserve"> who </w:t>
      </w:r>
      <w:r w:rsidRPr="004F0048">
        <w:rPr>
          <w:rStyle w:val="StyleUnderline"/>
          <w:highlight w:val="yellow"/>
        </w:rPr>
        <w:t>chose health care</w:t>
      </w:r>
      <w:r>
        <w:t xml:space="preserve">, the survey shows. </w:t>
      </w:r>
    </w:p>
    <w:p w14:paraId="42E9ABE3" w14:textId="77777777" w:rsidR="00775675" w:rsidRDefault="00775675" w:rsidP="00775675">
      <w:r>
        <w:t>Older people were more likely to pick immigration as their top issue, with 55 percent of voters 65 and older saying so. Only 25 percent of voters aged 18-24 chose immigration as the most important issue.</w:t>
      </w:r>
    </w:p>
    <w:p w14:paraId="1973FEF4" w14:textId="77777777" w:rsidR="00775675" w:rsidRPr="00E103BE" w:rsidRDefault="00775675" w:rsidP="00775675">
      <w:pPr>
        <w:rPr>
          <w:rStyle w:val="StyleUnderline"/>
        </w:rPr>
      </w:pPr>
      <w:r w:rsidRPr="00E103BE">
        <w:rPr>
          <w:rStyle w:val="StyleUnderline"/>
        </w:rPr>
        <w:t xml:space="preserve">The </w:t>
      </w:r>
      <w:r w:rsidRPr="004F0048">
        <w:rPr>
          <w:rStyle w:val="StyleUnderline"/>
          <w:highlight w:val="yellow"/>
        </w:rPr>
        <w:t>poll underscores</w:t>
      </w:r>
      <w:r w:rsidRPr="00E103BE">
        <w:rPr>
          <w:rStyle w:val="StyleUnderline"/>
        </w:rPr>
        <w:t xml:space="preserve"> just </w:t>
      </w:r>
      <w:r w:rsidRPr="004F0048">
        <w:rPr>
          <w:rStyle w:val="StyleUnderline"/>
          <w:highlight w:val="yellow"/>
        </w:rPr>
        <w:t xml:space="preserve">how prominent </w:t>
      </w:r>
      <w:r w:rsidRPr="00E103BE">
        <w:rPr>
          <w:rStyle w:val="StyleUnderline"/>
        </w:rPr>
        <w:t xml:space="preserve">a role </w:t>
      </w:r>
      <w:r w:rsidRPr="004F0048">
        <w:rPr>
          <w:rStyle w:val="StyleUnderline"/>
          <w:highlight w:val="yellow"/>
        </w:rPr>
        <w:t>immigration is</w:t>
      </w:r>
      <w:r w:rsidRPr="00E103BE">
        <w:rPr>
          <w:rStyle w:val="StyleUnderline"/>
        </w:rPr>
        <w:t xml:space="preserve"> poised to play </w:t>
      </w:r>
      <w:r w:rsidRPr="004F0048">
        <w:rPr>
          <w:rStyle w:val="StyleUnderline"/>
          <w:highlight w:val="yellow"/>
        </w:rPr>
        <w:t xml:space="preserve">in </w:t>
      </w:r>
      <w:r w:rsidRPr="00E103BE">
        <w:rPr>
          <w:rStyle w:val="StyleUnderline"/>
        </w:rPr>
        <w:t xml:space="preserve">the </w:t>
      </w:r>
      <w:r w:rsidRPr="004F0048">
        <w:rPr>
          <w:rStyle w:val="StyleUnderline"/>
          <w:highlight w:val="yellow"/>
        </w:rPr>
        <w:t>2020</w:t>
      </w:r>
      <w:r w:rsidRPr="00E103BE">
        <w:rPr>
          <w:rStyle w:val="StyleUnderline"/>
        </w:rPr>
        <w:t xml:space="preserve"> election cycle after health care had topped the concerns of voters.</w:t>
      </w:r>
    </w:p>
    <w:p w14:paraId="1208A82A" w14:textId="77777777" w:rsidR="00775675" w:rsidRDefault="00775675" w:rsidP="00775675">
      <w:r>
        <w:t xml:space="preserve">“For most of the last few years health care, a Democratic issue, has been the most important issue, but as the full nature of the problems at the border became evident, it has risen to the top issue in the country,” Mark Penn, the co-director of the Harvard CAPS/Harris Poll, said. "That’s why Democrats in the Senate and House got together to pass emergency relief legislation.” </w:t>
      </w:r>
    </w:p>
    <w:p w14:paraId="71281EB5" w14:textId="77777777" w:rsidR="00775675" w:rsidRDefault="00775675" w:rsidP="00775675">
      <w:r>
        <w:t xml:space="preserve">President Trump has hinged much of his political career on a hard-line message of cracking down on unauthorized border crossings as well as tightening legal immigration. </w:t>
      </w:r>
    </w:p>
    <w:p w14:paraId="2B2F0296" w14:textId="77777777" w:rsidR="00775675" w:rsidRDefault="00775675" w:rsidP="00775675">
      <w:r>
        <w:t>Democrats, on the other hand, are advocating for looser restrictions on immigration, with many of the party’s presidential candidates coming out in favor of decriminalizing illegal border crossings.</w:t>
      </w:r>
    </w:p>
    <w:p w14:paraId="4582FFA5" w14:textId="77777777" w:rsidR="00775675" w:rsidRPr="00E103BE" w:rsidRDefault="00775675" w:rsidP="00775675">
      <w:pPr>
        <w:rPr>
          <w:rStyle w:val="StyleUnderline"/>
        </w:rPr>
      </w:pPr>
      <w:r w:rsidRPr="00E103BE">
        <w:rPr>
          <w:rStyle w:val="StyleUnderline"/>
        </w:rPr>
        <w:t xml:space="preserve">The trend toward immigration as the top issue also marks a shift away from the political conversation in 2018, which hinged primarily on health care. </w:t>
      </w:r>
    </w:p>
    <w:p w14:paraId="4D963DE6" w14:textId="77777777" w:rsidR="00775675" w:rsidRDefault="00775675" w:rsidP="00775675">
      <w:r>
        <w:t xml:space="preserve">Democrats running for Congress that year largely ran on a poll-tested message of protecting the Affordable Care Act from Republican attempts to dismantle it, as well as promises to expand coverage. The message was seen as one of the factors that allowed Democrats to take over the House. </w:t>
      </w:r>
    </w:p>
    <w:p w14:paraId="17D17C0B" w14:textId="77777777" w:rsidR="00775675" w:rsidRDefault="00775675" w:rsidP="00775675">
      <w:r>
        <w:t xml:space="preserve">More recently, however, the immigration debate has taken center stage. </w:t>
      </w:r>
    </w:p>
    <w:p w14:paraId="5A908384" w14:textId="77777777" w:rsidR="00775675" w:rsidRDefault="00775675" w:rsidP="00775675">
      <w:r>
        <w:t xml:space="preserve">Congress sent a $4.6 billion humanitarian aid package to Trump’s desk last week following a bitter fight over protections for migrant children in shelters. </w:t>
      </w:r>
    </w:p>
    <w:p w14:paraId="751250C4" w14:textId="77777777" w:rsidR="00775675" w:rsidRDefault="00775675" w:rsidP="00775675">
      <w:r>
        <w:t>And at the first round of Democratic presidential debates, candidates staked out more liberal positions on immigration, embracing ideas like decriminalizing border crossings and providing health insurance to undocumented immigrants — a show of how Trump’s hard-line views have pushed Democrats to the left in the immigration debate.</w:t>
      </w:r>
    </w:p>
    <w:p w14:paraId="5AB16C08" w14:textId="77777777" w:rsidR="00775675" w:rsidRDefault="00775675" w:rsidP="00775675">
      <w:r w:rsidRPr="004F0048">
        <w:rPr>
          <w:rStyle w:val="StyleUnderline"/>
          <w:highlight w:val="yellow"/>
        </w:rPr>
        <w:t>No other issue comes close</w:t>
      </w:r>
      <w:r w:rsidRPr="00E103BE">
        <w:rPr>
          <w:rStyle w:val="StyleUnderline"/>
        </w:rPr>
        <w:t xml:space="preserve"> to rivaling immigration and health care </w:t>
      </w:r>
      <w:r w:rsidRPr="004F0048">
        <w:rPr>
          <w:rStyle w:val="StyleUnderline"/>
          <w:highlight w:val="yellow"/>
        </w:rPr>
        <w:t>in the minds of</w:t>
      </w:r>
      <w:r w:rsidRPr="00E103BE">
        <w:rPr>
          <w:rStyle w:val="StyleUnderline"/>
        </w:rPr>
        <w:t xml:space="preserve"> U.S. </w:t>
      </w:r>
      <w:r w:rsidRPr="004F0048">
        <w:rPr>
          <w:rStyle w:val="StyleUnderline"/>
          <w:highlight w:val="yellow"/>
        </w:rPr>
        <w:t>voters</w:t>
      </w:r>
      <w:r>
        <w:t>, according to the Harvard CAPS/Harris Poll survey. Terrorism and national security came in third place with 23 percent, while jobs and the economy placed fourth with 22 percent.</w:t>
      </w:r>
    </w:p>
    <w:p w14:paraId="5126B39A" w14:textId="77777777" w:rsidR="00775675" w:rsidRDefault="00775675" w:rsidP="0012461F"/>
    <w:p w14:paraId="4776EE6B" w14:textId="0F9C8B10" w:rsidR="006D6453" w:rsidRDefault="006D6453" w:rsidP="004C2DFC">
      <w:pPr>
        <w:pStyle w:val="Heading3"/>
      </w:pPr>
      <w:r>
        <w:t xml:space="preserve">2AC </w:t>
      </w:r>
      <w:r w:rsidRPr="00A023E9">
        <w:t>—</w:t>
      </w:r>
      <w:r>
        <w:t xml:space="preserve"> No Saudi Coalition Link</w:t>
      </w:r>
    </w:p>
    <w:p w14:paraId="6348F5C9" w14:textId="77777777" w:rsidR="006D6453" w:rsidRPr="0034500B" w:rsidRDefault="006D6453" w:rsidP="006D6453">
      <w:pPr>
        <w:pStyle w:val="Heading4"/>
      </w:pPr>
      <w:r>
        <w:t xml:space="preserve">The public </w:t>
      </w:r>
      <w:r w:rsidRPr="0034500B">
        <w:rPr>
          <w:u w:val="single"/>
        </w:rPr>
        <w:t>support</w:t>
      </w:r>
      <w:r>
        <w:rPr>
          <w:u w:val="single"/>
        </w:rPr>
        <w:t>s</w:t>
      </w:r>
      <w:r>
        <w:t xml:space="preserve"> a response to the Kashoggi killing — </w:t>
      </w:r>
      <w:r w:rsidRPr="0034500B">
        <w:rPr>
          <w:u w:val="single"/>
        </w:rPr>
        <w:t>independent</w:t>
      </w:r>
      <w:r>
        <w:t xml:space="preserve"> of Saudi partnership.</w:t>
      </w:r>
    </w:p>
    <w:p w14:paraId="010A16EF" w14:textId="77777777" w:rsidR="006D6453" w:rsidRPr="00EC1F69" w:rsidRDefault="006D6453" w:rsidP="006D6453">
      <w:r w:rsidRPr="0034500B">
        <w:rPr>
          <w:rStyle w:val="Style13ptBold"/>
        </w:rPr>
        <w:t>Chicago Council 19</w:t>
      </w:r>
      <w:r>
        <w:t xml:space="preserve"> — The Chicago Council on Foreign Affairs—an independent, nonpartisan global affairs think tank, 2019 (“Americans Consider US Arms Sales a Hazard to US Security,” </w:t>
      </w:r>
      <w:r w:rsidRPr="0034500B">
        <w:rPr>
          <w:i/>
        </w:rPr>
        <w:t>Lester Crown Center on Foreign Policy</w:t>
      </w:r>
      <w:r>
        <w:t xml:space="preserve">, July, Available Online at </w:t>
      </w:r>
      <w:r w:rsidRPr="0034500B">
        <w:t>https://www.thechicagocouncil.org/sites/default/files/americans-consider-us-arms-sales-a-hazard-to-us-security.pdf</w:t>
      </w:r>
      <w:r>
        <w:t>, Accessed 07-27-2019)</w:t>
      </w:r>
    </w:p>
    <w:p w14:paraId="7B1E8C69" w14:textId="77777777" w:rsidR="006D6453" w:rsidRPr="0034500B" w:rsidRDefault="006D6453" w:rsidP="006D6453">
      <w:r w:rsidRPr="00FA2D0E">
        <w:t xml:space="preserve">As Congress </w:t>
      </w:r>
      <w:r w:rsidRPr="0034500B">
        <w:t xml:space="preserve">weighs the decision by the Trump Administration to sell additional weapons to Saudi Arabia, </w:t>
      </w:r>
      <w:r w:rsidRPr="0034500B">
        <w:rPr>
          <w:rStyle w:val="StyleUnderline"/>
        </w:rPr>
        <w:t xml:space="preserve">a </w:t>
      </w:r>
      <w:r w:rsidRPr="0034500B">
        <w:rPr>
          <w:rStyle w:val="Emphasis"/>
        </w:rPr>
        <w:t>newly completed survey</w:t>
      </w:r>
      <w:r w:rsidRPr="0034500B">
        <w:rPr>
          <w:rStyle w:val="StyleUnderline"/>
        </w:rPr>
        <w:t xml:space="preserve"> of US public opinion finds that </w:t>
      </w:r>
      <w:r w:rsidRPr="0034500B">
        <w:rPr>
          <w:rStyle w:val="Emphasis"/>
        </w:rPr>
        <w:t>most</w:t>
      </w:r>
      <w:r w:rsidRPr="0034500B">
        <w:rPr>
          <w:rStyle w:val="StyleUnderline"/>
        </w:rPr>
        <w:t xml:space="preserve"> Americans oppose the US sale of weapons in general</w:t>
      </w:r>
      <w:r w:rsidRPr="0034500B">
        <w:t>, and they are fairly divided on whether the US relationship with Riyadh makes a positive or negative contribution to US national security.</w:t>
      </w:r>
    </w:p>
    <w:p w14:paraId="5DFDA42F" w14:textId="77777777" w:rsidR="006D6453" w:rsidRPr="0034500B" w:rsidRDefault="006D6453" w:rsidP="006D6453">
      <w:pPr>
        <w:rPr>
          <w:rStyle w:val="StyleUnderline"/>
        </w:rPr>
      </w:pPr>
      <w:r w:rsidRPr="0034500B">
        <w:rPr>
          <w:rStyle w:val="StyleUnderline"/>
        </w:rPr>
        <w:t>Majorities Across Party Lines Say Selling Weapons Makes US Less Safe</w:t>
      </w:r>
    </w:p>
    <w:p w14:paraId="6690972F" w14:textId="77777777" w:rsidR="006D6453" w:rsidRPr="0034500B" w:rsidRDefault="006D6453" w:rsidP="006D6453">
      <w:r w:rsidRPr="0034500B">
        <w:t xml:space="preserve">President </w:t>
      </w:r>
      <w:r w:rsidRPr="0034500B">
        <w:rPr>
          <w:rStyle w:val="StyleUnderline"/>
        </w:rPr>
        <w:t>Trump has long championed the sale of US weapons to foreign countries as major part of his foreign policy platform</w:t>
      </w:r>
      <w:r w:rsidRPr="0034500B">
        <w:t xml:space="preserve">. Weapons and military equipment sales are an enormous source of income and the United States is the number one global arms trader, accounting for 36 percent of total arms exports. But </w:t>
      </w:r>
      <w:r w:rsidRPr="0034500B">
        <w:rPr>
          <w:rStyle w:val="StyleUnderline"/>
        </w:rPr>
        <w:t xml:space="preserve">a majority of Americans </w:t>
      </w:r>
      <w:r w:rsidRPr="0034500B">
        <w:rPr>
          <w:rStyle w:val="Emphasis"/>
        </w:rPr>
        <w:t>do not</w:t>
      </w:r>
      <w:r w:rsidRPr="0034500B">
        <w:rPr>
          <w:rStyle w:val="StyleUnderline"/>
        </w:rPr>
        <w:t xml:space="preserve"> think this is a good thing</w:t>
      </w:r>
      <w:r w:rsidRPr="0034500B">
        <w:t xml:space="preserve">. </w:t>
      </w:r>
      <w:r w:rsidRPr="0034500B">
        <w:rPr>
          <w:rStyle w:val="StyleUnderline"/>
        </w:rPr>
        <w:t xml:space="preserve">Seven in ten Americans (70%) believe that selling weapons to other countries makes the United States less safe, a view that </w:t>
      </w:r>
      <w:r w:rsidRPr="0034500B">
        <w:rPr>
          <w:rStyle w:val="Emphasis"/>
        </w:rPr>
        <w:t>cuts across partisan lines</w:t>
      </w:r>
      <w:r w:rsidRPr="0034500B">
        <w:rPr>
          <w:rStyle w:val="StyleUnderline"/>
        </w:rPr>
        <w:t xml:space="preserve"> (75% Democrats, 70% Independents, and 62% Republicans)</w:t>
      </w:r>
      <w:r w:rsidRPr="0034500B">
        <w:t xml:space="preserve">. Overall, </w:t>
      </w:r>
      <w:r w:rsidRPr="0034500B">
        <w:rPr>
          <w:rStyle w:val="StyleUnderline"/>
        </w:rPr>
        <w:t xml:space="preserve">20 percent say arms sales make no difference to US safety, while </w:t>
      </w:r>
      <w:r w:rsidRPr="0034500B">
        <w:rPr>
          <w:rStyle w:val="Emphasis"/>
        </w:rPr>
        <w:t>just 9 percent</w:t>
      </w:r>
      <w:r w:rsidRPr="0034500B">
        <w:rPr>
          <w:rStyle w:val="StyleUnderline"/>
        </w:rPr>
        <w:t xml:space="preserve"> say they make the US safer</w:t>
      </w:r>
      <w:r w:rsidRPr="0034500B">
        <w:t xml:space="preserve">. </w:t>
      </w:r>
    </w:p>
    <w:p w14:paraId="5404C66E" w14:textId="77777777" w:rsidR="006D6453" w:rsidRPr="00EC1F69" w:rsidRDefault="006D6453" w:rsidP="006D6453">
      <w:r w:rsidRPr="0034500B">
        <w:t>Divisions along Party Lines on US-Saudi Relationship</w:t>
      </w:r>
    </w:p>
    <w:p w14:paraId="563D5A6D" w14:textId="77777777" w:rsidR="006D6453" w:rsidRPr="00EC1F69" w:rsidRDefault="006D6453" w:rsidP="006D6453">
      <w:r w:rsidRPr="00EC1F69">
        <w:t xml:space="preserve">Saudi Arabia has long been viewed as a valuable security partner for US grand strategy in the Middle East. As such, it has received significant military aid and equipment from the United States. However, </w:t>
      </w:r>
      <w:r w:rsidRPr="0034500B">
        <w:rPr>
          <w:rStyle w:val="StyleUnderline"/>
        </w:rPr>
        <w:t xml:space="preserve">Saudi Arabia’s involvement in the </w:t>
      </w:r>
      <w:r w:rsidRPr="004F0048">
        <w:rPr>
          <w:rStyle w:val="StyleUnderline"/>
          <w:highlight w:val="yellow"/>
        </w:rPr>
        <w:t>conflict in Yemen, as well as</w:t>
      </w:r>
      <w:r w:rsidRPr="0034500B">
        <w:rPr>
          <w:rStyle w:val="StyleUnderline"/>
        </w:rPr>
        <w:t xml:space="preserve"> the extrajudicial </w:t>
      </w:r>
      <w:r w:rsidRPr="004F0048">
        <w:rPr>
          <w:rStyle w:val="StyleUnderline"/>
          <w:highlight w:val="yellow"/>
        </w:rPr>
        <w:t>killing of</w:t>
      </w:r>
      <w:r w:rsidRPr="0034500B">
        <w:rPr>
          <w:rStyle w:val="StyleUnderline"/>
        </w:rPr>
        <w:t xml:space="preserve"> Washington Post journalist Jamal </w:t>
      </w:r>
      <w:r w:rsidRPr="004F0048">
        <w:rPr>
          <w:rStyle w:val="StyleUnderline"/>
          <w:highlight w:val="yellow"/>
        </w:rPr>
        <w:t>Khashoggi</w:t>
      </w:r>
      <w:r w:rsidRPr="0034500B">
        <w:rPr>
          <w:rStyle w:val="StyleUnderline"/>
        </w:rPr>
        <w:t xml:space="preserve">, has </w:t>
      </w:r>
      <w:r w:rsidRPr="004F0048">
        <w:rPr>
          <w:rStyle w:val="StyleUnderline"/>
          <w:highlight w:val="yellow"/>
        </w:rPr>
        <w:t>brought increased scrutiny to Riyadh’s</w:t>
      </w:r>
      <w:r w:rsidRPr="0034500B">
        <w:rPr>
          <w:rStyle w:val="StyleUnderline"/>
        </w:rPr>
        <w:t xml:space="preserve"> ethical standards and </w:t>
      </w:r>
      <w:r w:rsidRPr="004F0048">
        <w:rPr>
          <w:rStyle w:val="StyleUnderline"/>
          <w:highlight w:val="yellow"/>
        </w:rPr>
        <w:t>use of American</w:t>
      </w:r>
      <w:r w:rsidRPr="0034500B">
        <w:rPr>
          <w:rStyle w:val="StyleUnderline"/>
        </w:rPr>
        <w:t xml:space="preserve"> military </w:t>
      </w:r>
      <w:r w:rsidRPr="004F0048">
        <w:rPr>
          <w:rStyle w:val="StyleUnderline"/>
          <w:highlight w:val="yellow"/>
        </w:rPr>
        <w:t>equipment</w:t>
      </w:r>
      <w:r w:rsidRPr="00EC1F69">
        <w:t xml:space="preserve">. </w:t>
      </w:r>
    </w:p>
    <w:p w14:paraId="0AC2FA17" w14:textId="77777777" w:rsidR="006D6453" w:rsidRPr="00EC1F69" w:rsidRDefault="006D6453" w:rsidP="006D6453">
      <w:r w:rsidRPr="00EC1F69">
        <w:t xml:space="preserve">Overall Americans are somewhat divided on whether the US-Saudi relationship is a positive or negative for US security. Half of Americans (50%) say that relationship does more to weaken US national security, while 45 percent say it does more to strengthen US national security. Republicans are more positive on the relationship, with a majority saying US-Saudi ties strengthen US security, while majorities of Democrats and Independents say the relationship weakens US security. </w:t>
      </w:r>
    </w:p>
    <w:p w14:paraId="75010CCF" w14:textId="77777777" w:rsidR="006D6453" w:rsidRPr="00EC1F69" w:rsidRDefault="006D6453" w:rsidP="006D6453">
      <w:r w:rsidRPr="00EC1F69">
        <w:t xml:space="preserve">Other poling shows that </w:t>
      </w:r>
      <w:r w:rsidRPr="004F0048">
        <w:rPr>
          <w:rStyle w:val="Emphasis"/>
          <w:highlight w:val="yellow"/>
        </w:rPr>
        <w:t>even when</w:t>
      </w:r>
      <w:r w:rsidRPr="004F0048">
        <w:rPr>
          <w:rStyle w:val="StyleUnderline"/>
          <w:highlight w:val="yellow"/>
        </w:rPr>
        <w:t xml:space="preserve"> Americans</w:t>
      </w:r>
      <w:r w:rsidRPr="0034500B">
        <w:rPr>
          <w:rStyle w:val="StyleUnderline"/>
        </w:rPr>
        <w:t xml:space="preserve"> tend to </w:t>
      </w:r>
      <w:r w:rsidRPr="004F0048">
        <w:rPr>
          <w:rStyle w:val="StyleUnderline"/>
          <w:highlight w:val="yellow"/>
        </w:rPr>
        <w:t>consider</w:t>
      </w:r>
      <w:r w:rsidRPr="0034500B">
        <w:rPr>
          <w:rStyle w:val="StyleUnderline"/>
        </w:rPr>
        <w:t xml:space="preserve"> the Washington-Riyadh </w:t>
      </w:r>
      <w:r w:rsidRPr="004F0048">
        <w:rPr>
          <w:rStyle w:val="StyleUnderline"/>
          <w:highlight w:val="yellow"/>
        </w:rPr>
        <w:t>partnership</w:t>
      </w:r>
      <w:r w:rsidRPr="0034500B">
        <w:rPr>
          <w:rStyle w:val="StyleUnderline"/>
        </w:rPr>
        <w:t xml:space="preserve"> a </w:t>
      </w:r>
      <w:r w:rsidRPr="004F0048">
        <w:rPr>
          <w:rStyle w:val="StyleUnderline"/>
          <w:highlight w:val="yellow"/>
        </w:rPr>
        <w:t>good</w:t>
      </w:r>
      <w:r w:rsidRPr="0034500B">
        <w:rPr>
          <w:rStyle w:val="StyleUnderline"/>
        </w:rPr>
        <w:t xml:space="preserve"> thing, </w:t>
      </w:r>
      <w:r w:rsidRPr="004F0048">
        <w:rPr>
          <w:rStyle w:val="Emphasis"/>
          <w:highlight w:val="yellow"/>
        </w:rPr>
        <w:t>most</w:t>
      </w:r>
      <w:r w:rsidRPr="0034500B">
        <w:rPr>
          <w:rStyle w:val="StyleUnderline"/>
        </w:rPr>
        <w:t xml:space="preserve"> still </w:t>
      </w:r>
      <w:r w:rsidRPr="004F0048">
        <w:rPr>
          <w:rStyle w:val="StyleUnderline"/>
          <w:highlight w:val="yellow"/>
        </w:rPr>
        <w:t>believe Saudi</w:t>
      </w:r>
      <w:r w:rsidRPr="0034500B">
        <w:rPr>
          <w:rStyle w:val="StyleUnderline"/>
        </w:rPr>
        <w:t xml:space="preserve"> Arabia </w:t>
      </w:r>
      <w:r w:rsidRPr="004F0048">
        <w:rPr>
          <w:rStyle w:val="StyleUnderline"/>
          <w:highlight w:val="yellow"/>
        </w:rPr>
        <w:t xml:space="preserve">should </w:t>
      </w:r>
      <w:r w:rsidRPr="004F0048">
        <w:rPr>
          <w:rStyle w:val="Emphasis"/>
          <w:highlight w:val="yellow"/>
        </w:rPr>
        <w:t>face penalties</w:t>
      </w:r>
      <w:r w:rsidRPr="0034500B">
        <w:rPr>
          <w:rStyle w:val="StyleUnderline"/>
        </w:rPr>
        <w:t xml:space="preserve"> for its role in the Khashoggi murder</w:t>
      </w:r>
      <w:r w:rsidRPr="00EC1F69">
        <w:t xml:space="preserve">. </w:t>
      </w:r>
      <w:r w:rsidRPr="0034500B">
        <w:rPr>
          <w:rStyle w:val="StyleUnderline"/>
        </w:rPr>
        <w:t>A 2018 Quinnipiac University poll found that 51 percent of Americans considered the US-Saudi alliance to be a good thing</w:t>
      </w:r>
      <w:r w:rsidRPr="00EC1F69">
        <w:t xml:space="preserve"> versus 32 percent who said it is a bad thing (18% no answer/unsure). </w:t>
      </w:r>
      <w:r w:rsidRPr="0034500B">
        <w:rPr>
          <w:rStyle w:val="StyleUnderline"/>
        </w:rPr>
        <w:t xml:space="preserve">But a full </w:t>
      </w:r>
      <w:r w:rsidRPr="004F0048">
        <w:rPr>
          <w:rStyle w:val="Emphasis"/>
          <w:highlight w:val="yellow"/>
        </w:rPr>
        <w:t>three quarters</w:t>
      </w:r>
      <w:r w:rsidRPr="0034500B">
        <w:rPr>
          <w:rStyle w:val="StyleUnderline"/>
        </w:rPr>
        <w:t xml:space="preserve"> (77%) </w:t>
      </w:r>
      <w:r w:rsidRPr="004F0048">
        <w:rPr>
          <w:rStyle w:val="StyleUnderline"/>
          <w:highlight w:val="yellow"/>
        </w:rPr>
        <w:t>thought Saudi Arabia should face consequences</w:t>
      </w:r>
      <w:r w:rsidRPr="0034500B">
        <w:rPr>
          <w:rStyle w:val="StyleUnderline"/>
        </w:rPr>
        <w:t xml:space="preserve"> from the United States for committing the murder</w:t>
      </w:r>
      <w:r w:rsidRPr="00EC1F69">
        <w:t xml:space="preserve">. </w:t>
      </w:r>
      <w:r w:rsidRPr="0034500B">
        <w:rPr>
          <w:rStyle w:val="StyleUnderline"/>
        </w:rPr>
        <w:t>A 2018 CNN poll similarly found that 58 percent of Americans believed the US response to the Saudi role in the Khashoggi killing was not tough enough</w:t>
      </w:r>
      <w:r w:rsidRPr="00EC1F69">
        <w:t xml:space="preserve"> (22% about right, 2% too tough). </w:t>
      </w:r>
    </w:p>
    <w:p w14:paraId="445553D7" w14:textId="77777777" w:rsidR="006D6453" w:rsidRPr="00EC1F69" w:rsidRDefault="006D6453" w:rsidP="006D6453">
      <w:r w:rsidRPr="00EC1F69">
        <w:t>Methodology</w:t>
      </w:r>
    </w:p>
    <w:p w14:paraId="187E35A6" w14:textId="77777777" w:rsidR="006D6453" w:rsidRPr="00EC1F69" w:rsidRDefault="006D6453" w:rsidP="006D6453">
      <w:r w:rsidRPr="00EC1F69">
        <w:t xml:space="preserve">The analysis in this report is based on data from the 2019 Chicago Council Survey of the American public on foreign policy, a project of the Lester Crown Center on US Foreign Policy. </w:t>
      </w:r>
      <w:r w:rsidRPr="0034500B">
        <w:rPr>
          <w:rStyle w:val="StyleUnderline"/>
        </w:rPr>
        <w:t>The 2019 Chicago Council Survey was conducted June 7-20, 2019 by IPSOS using their large-scale nationwide online research panel</w:t>
      </w:r>
      <w:r w:rsidRPr="00EC1F69">
        <w:t xml:space="preserve">, KnowledgePanel, </w:t>
      </w:r>
      <w:r w:rsidRPr="0034500B">
        <w:rPr>
          <w:rStyle w:val="StyleUnderline"/>
        </w:rPr>
        <w:t>among a weighted national sample of 2,059 adults, 18 years of age or older, living in all 50 US states and the District of Columbia</w:t>
      </w:r>
      <w:r w:rsidRPr="00EC1F69">
        <w:t xml:space="preserve">. The margin of sampling error for the full sample is ±2.3, including a design effect of 1.1607. The margin of error is higher for partisan subgroups or for partial-sample items. </w:t>
      </w:r>
    </w:p>
    <w:p w14:paraId="038F9080" w14:textId="036DB9B2" w:rsidR="006D6453" w:rsidRDefault="006D6453" w:rsidP="006D6453"/>
    <w:p w14:paraId="30525715" w14:textId="77777777" w:rsidR="006D6453" w:rsidRPr="00FA2D0E" w:rsidRDefault="006D6453" w:rsidP="006D6453">
      <w:pPr>
        <w:pStyle w:val="Heading4"/>
      </w:pPr>
      <w:r>
        <w:t xml:space="preserve">Most American </w:t>
      </w:r>
      <w:r w:rsidRPr="00313700">
        <w:rPr>
          <w:u w:val="single"/>
        </w:rPr>
        <w:t>don’t even know</w:t>
      </w:r>
      <w:r>
        <w:t xml:space="preserve"> we sell arms for use in Yemen — of those who do, most </w:t>
      </w:r>
      <w:r w:rsidRPr="00313700">
        <w:rPr>
          <w:u w:val="single"/>
        </w:rPr>
        <w:t>want it to stop</w:t>
      </w:r>
      <w:r>
        <w:t>.</w:t>
      </w:r>
    </w:p>
    <w:p w14:paraId="61E38290" w14:textId="77777777" w:rsidR="006D6453" w:rsidRDefault="006D6453" w:rsidP="006D6453">
      <w:r w:rsidRPr="00651319">
        <w:rPr>
          <w:rStyle w:val="Style13ptBold"/>
        </w:rPr>
        <w:t>Daragahi 18</w:t>
      </w:r>
      <w:r>
        <w:t xml:space="preserve"> — Borzou Daragahi, International Correspondent for The Independent, 2005 and 2010 Pulitzer Prize finalist for coverage of Iraq, 2018 ("Majority of Americans want congress to cut arms sales to Saudi over Yemen war," </w:t>
      </w:r>
      <w:r w:rsidRPr="00651319">
        <w:rPr>
          <w:i/>
        </w:rPr>
        <w:t>The Independent</w:t>
      </w:r>
      <w:r>
        <w:t>, November 26</w:t>
      </w:r>
      <w:r w:rsidRPr="00651319">
        <w:rPr>
          <w:vertAlign w:val="superscript"/>
        </w:rPr>
        <w:t>th</w:t>
      </w:r>
      <w:r>
        <w:t>, Available Online at https://www.independent.co.uk/news/world/middle-east/saudi-arabia-arms-sales-embargo-us-yemen-civil-war-famine-trump-congress-a8651931.html, Accessed 07-27-2019)</w:t>
      </w:r>
    </w:p>
    <w:p w14:paraId="7014C885" w14:textId="77777777" w:rsidR="006D6453" w:rsidRDefault="006D6453" w:rsidP="006D6453">
      <w:r w:rsidRPr="00313700">
        <w:rPr>
          <w:rStyle w:val="StyleUnderline"/>
        </w:rPr>
        <w:t xml:space="preserve">A </w:t>
      </w:r>
      <w:r w:rsidRPr="004F0048">
        <w:rPr>
          <w:rStyle w:val="StyleUnderline"/>
          <w:highlight w:val="yellow"/>
        </w:rPr>
        <w:t>majority of Americans oppose</w:t>
      </w:r>
      <w:r w:rsidRPr="00313700">
        <w:rPr>
          <w:rStyle w:val="StyleUnderline"/>
        </w:rPr>
        <w:t xml:space="preserve"> the US government’s </w:t>
      </w:r>
      <w:r w:rsidRPr="004F0048">
        <w:rPr>
          <w:rStyle w:val="StyleUnderline"/>
          <w:highlight w:val="yellow"/>
        </w:rPr>
        <w:t>support for</w:t>
      </w:r>
      <w:r w:rsidRPr="00313700">
        <w:rPr>
          <w:rStyle w:val="StyleUnderline"/>
        </w:rPr>
        <w:t xml:space="preserve"> the ongoing </w:t>
      </w:r>
      <w:r w:rsidRPr="004F0048">
        <w:rPr>
          <w:rStyle w:val="StyleUnderline"/>
          <w:highlight w:val="yellow"/>
        </w:rPr>
        <w:t>Saudi-led war</w:t>
      </w:r>
      <w:r w:rsidRPr="00313700">
        <w:rPr>
          <w:rStyle w:val="StyleUnderline"/>
        </w:rPr>
        <w:t xml:space="preserve"> in Yemen</w:t>
      </w:r>
      <w:r>
        <w:t>, a survey has shown.</w:t>
      </w:r>
    </w:p>
    <w:p w14:paraId="685D79F8" w14:textId="77777777" w:rsidR="006D6453" w:rsidRDefault="006D6453" w:rsidP="006D6453">
      <w:r>
        <w:t xml:space="preserve">Some </w:t>
      </w:r>
      <w:r w:rsidRPr="00313700">
        <w:rPr>
          <w:rStyle w:val="Emphasis"/>
        </w:rPr>
        <w:t>58 per cent</w:t>
      </w:r>
      <w:r w:rsidRPr="00313700">
        <w:rPr>
          <w:rStyle w:val="StyleUnderline"/>
        </w:rPr>
        <w:t xml:space="preserve"> of respondents wanted lawmakers to curtail or halt the supply of arms for a conflict considered the world’s worst ongoing humanitarian disaster</w:t>
      </w:r>
      <w:r>
        <w:t>.</w:t>
      </w:r>
    </w:p>
    <w:p w14:paraId="651D0F69" w14:textId="77777777" w:rsidR="006D6453" w:rsidRDefault="006D6453" w:rsidP="006D6453">
      <w:r w:rsidRPr="004F0048">
        <w:rPr>
          <w:rStyle w:val="Emphasis"/>
          <w:highlight w:val="yellow"/>
        </w:rPr>
        <w:t>Only 13 per cent</w:t>
      </w:r>
      <w:r w:rsidRPr="00313700">
        <w:rPr>
          <w:rStyle w:val="StyleUnderline"/>
        </w:rPr>
        <w:t xml:space="preserve"> of Americans </w:t>
      </w:r>
      <w:r w:rsidRPr="004F0048">
        <w:rPr>
          <w:rStyle w:val="StyleUnderline"/>
          <w:highlight w:val="yellow"/>
        </w:rPr>
        <w:t>said they want</w:t>
      </w:r>
      <w:r w:rsidRPr="00313700">
        <w:rPr>
          <w:rStyle w:val="StyleUnderline"/>
        </w:rPr>
        <w:t xml:space="preserve"> lawmakers </w:t>
      </w:r>
      <w:r w:rsidRPr="004F0048">
        <w:rPr>
          <w:rStyle w:val="StyleUnderline"/>
          <w:highlight w:val="yellow"/>
        </w:rPr>
        <w:t>to maintain or increase arms sales</w:t>
      </w:r>
      <w:r w:rsidRPr="00313700">
        <w:rPr>
          <w:rStyle w:val="StyleUnderline"/>
        </w:rPr>
        <w:t xml:space="preserve"> to the US allies</w:t>
      </w:r>
      <w:r>
        <w:t xml:space="preserve"> in the conflict – Saudi Arabia and the United Arab Emirates.</w:t>
      </w:r>
    </w:p>
    <w:p w14:paraId="26E513B3" w14:textId="77777777" w:rsidR="006D6453" w:rsidRDefault="006D6453" w:rsidP="006D6453">
      <w:r>
        <w:t xml:space="preserve">But </w:t>
      </w:r>
      <w:r w:rsidRPr="00313700">
        <w:rPr>
          <w:rStyle w:val="StyleUnderline"/>
        </w:rPr>
        <w:t>the survey</w:t>
      </w:r>
      <w:r>
        <w:t xml:space="preserve">, conducted by YouGov and commissioned by the International Rescue Committee relief group, also </w:t>
      </w:r>
      <w:r w:rsidRPr="00313700">
        <w:rPr>
          <w:rStyle w:val="StyleUnderline"/>
        </w:rPr>
        <w:t>showed striking nationwide ignorance about the conflict</w:t>
      </w:r>
      <w:r>
        <w:t>.</w:t>
      </w:r>
    </w:p>
    <w:p w14:paraId="3D318ABA" w14:textId="77777777" w:rsidR="006D6453" w:rsidRDefault="006D6453" w:rsidP="006D6453">
      <w:r>
        <w:t>The three-year conflict in Yemen has been largely ignored by broadcast media in favour of near 24-hour coverage of President Donald Trump’s foibles.</w:t>
      </w:r>
    </w:p>
    <w:p w14:paraId="30A3CD19" w14:textId="77777777" w:rsidR="006D6453" w:rsidRDefault="006D6453" w:rsidP="006D6453">
      <w:r>
        <w:t xml:space="preserve">The war has claimed tens of thousands of lives and brought the Arab world’s poorest nation to the brink of widespread famine as winter approaches and heating and cooking fuel prices spike, according to relief organisations. But </w:t>
      </w:r>
      <w:r w:rsidRPr="00313700">
        <w:rPr>
          <w:rStyle w:val="StyleUnderline"/>
        </w:rPr>
        <w:t>of 1,000 Americans surveyed earlier this month, a third said they had never even heard of the Yemen war</w:t>
      </w:r>
      <w:r>
        <w:t>.</w:t>
      </w:r>
    </w:p>
    <w:p w14:paraId="17001585" w14:textId="77777777" w:rsidR="006D6453" w:rsidRDefault="006D6453" w:rsidP="006D6453">
      <w:r w:rsidRPr="004F0048">
        <w:rPr>
          <w:rStyle w:val="StyleUnderline"/>
          <w:highlight w:val="yellow"/>
        </w:rPr>
        <w:t>Among those who had an opinion</w:t>
      </w:r>
      <w:r w:rsidRPr="00313700">
        <w:rPr>
          <w:rStyle w:val="StyleUnderline"/>
        </w:rPr>
        <w:t xml:space="preserve"> on the conflict, </w:t>
      </w:r>
      <w:r w:rsidRPr="004F0048">
        <w:rPr>
          <w:rStyle w:val="Emphasis"/>
          <w:highlight w:val="yellow"/>
        </w:rPr>
        <w:t>75 per cent opposed</w:t>
      </w:r>
      <w:r w:rsidRPr="00313700">
        <w:rPr>
          <w:rStyle w:val="Emphasis"/>
        </w:rPr>
        <w:t xml:space="preserve"> US </w:t>
      </w:r>
      <w:r w:rsidRPr="004F0048">
        <w:rPr>
          <w:rStyle w:val="Emphasis"/>
          <w:highlight w:val="yellow"/>
        </w:rPr>
        <w:t>involvement</w:t>
      </w:r>
      <w:r>
        <w:t>. </w:t>
      </w:r>
    </w:p>
    <w:p w14:paraId="79465632" w14:textId="77777777" w:rsidR="006D6453" w:rsidRDefault="006D6453" w:rsidP="006D6453">
      <w:r>
        <w:t>“We’ve already made the argument that this conflict is morally and strategically bankrupt," said </w:t>
      </w:r>
      <w:r w:rsidRPr="00313700">
        <w:rPr>
          <w:rStyle w:val="StyleUnderline"/>
        </w:rPr>
        <w:t>Amanda Catanzano, a senior director at the Inter</w:t>
      </w:r>
      <w:r>
        <w:rPr>
          <w:rStyle w:val="StyleUnderline"/>
        </w:rPr>
        <w:t>6</w:t>
      </w:r>
      <w:r w:rsidRPr="00313700">
        <w:rPr>
          <w:rStyle w:val="StyleUnderline"/>
        </w:rPr>
        <w:t>national Rescue Committee</w:t>
      </w:r>
      <w:r>
        <w:t xml:space="preserve">. </w:t>
      </w:r>
      <w:r w:rsidRPr="00313700">
        <w:rPr>
          <w:rStyle w:val="StyleUnderline"/>
        </w:rPr>
        <w:t>"</w:t>
      </w:r>
      <w:r>
        <w:t xml:space="preserve">But </w:t>
      </w:r>
      <w:r w:rsidRPr="00313700">
        <w:rPr>
          <w:rStyle w:val="StyleUnderline"/>
        </w:rPr>
        <w:t>it’s</w:t>
      </w:r>
      <w:r>
        <w:t xml:space="preserve"> also </w:t>
      </w:r>
      <w:r w:rsidRPr="00313700">
        <w:rPr>
          <w:rStyle w:val="StyleUnderline"/>
        </w:rPr>
        <w:t>politically unpopular</w:t>
      </w:r>
      <w:r>
        <w:t xml:space="preserve">. </w:t>
      </w:r>
      <w:r w:rsidRPr="00313700">
        <w:rPr>
          <w:rStyle w:val="StyleUnderline"/>
        </w:rPr>
        <w:t>It doesn’t reflect the perspective of the American people."</w:t>
      </w:r>
    </w:p>
    <w:p w14:paraId="1A65B5ED" w14:textId="77777777" w:rsidR="006D6453" w:rsidRDefault="006D6453" w:rsidP="006D6453">
      <w:r>
        <w:t xml:space="preserve">The conflict has recently become a focus of policymakers in the west. The </w:t>
      </w:r>
      <w:r w:rsidRPr="00313700">
        <w:rPr>
          <w:rStyle w:val="StyleUnderline"/>
        </w:rPr>
        <w:t xml:space="preserve">murder of Jamal </w:t>
      </w:r>
      <w:r w:rsidRPr="004F0048">
        <w:rPr>
          <w:rStyle w:val="StyleUnderline"/>
          <w:highlight w:val="yellow"/>
        </w:rPr>
        <w:t>Khashoggi</w:t>
      </w:r>
      <w:r w:rsidRPr="00313700">
        <w:rPr>
          <w:rStyle w:val="StyleUnderline"/>
        </w:rPr>
        <w:t> </w:t>
      </w:r>
      <w:r>
        <w:t xml:space="preserve">last month, at the hands Saudi agents tied to the office of Crown Prince Muhammad bin Salman, </w:t>
      </w:r>
      <w:r w:rsidRPr="00313700">
        <w:rPr>
          <w:rStyle w:val="StyleUnderline"/>
        </w:rPr>
        <w:t xml:space="preserve">has </w:t>
      </w:r>
      <w:r w:rsidRPr="004F0048">
        <w:rPr>
          <w:rStyle w:val="StyleUnderline"/>
          <w:highlight w:val="yellow"/>
        </w:rPr>
        <w:t>sparked</w:t>
      </w:r>
      <w:r w:rsidRPr="00313700">
        <w:rPr>
          <w:rStyle w:val="StyleUnderline"/>
        </w:rPr>
        <w:t xml:space="preserve"> a </w:t>
      </w:r>
      <w:r w:rsidRPr="004F0048">
        <w:rPr>
          <w:rStyle w:val="StyleUnderline"/>
          <w:highlight w:val="yellow"/>
        </w:rPr>
        <w:t>debate about</w:t>
      </w:r>
      <w:r w:rsidRPr="00313700">
        <w:rPr>
          <w:rStyle w:val="StyleUnderline"/>
        </w:rPr>
        <w:t xml:space="preserve"> Riyadh’s increasingly </w:t>
      </w:r>
      <w:r w:rsidRPr="004F0048">
        <w:rPr>
          <w:rStyle w:val="StyleUnderline"/>
          <w:highlight w:val="yellow"/>
        </w:rPr>
        <w:t>erratic leadership</w:t>
      </w:r>
      <w:r>
        <w:t>.</w:t>
      </w:r>
    </w:p>
    <w:p w14:paraId="4B00FF04" w14:textId="77777777" w:rsidR="006D6453" w:rsidRDefault="006D6453" w:rsidP="006D6453">
      <w:r>
        <w:t>Prince Salman, as defence minister, intervened in Yemen in 2015 after Houthi rebels seized the capital, Sanaa, and strengthened what had been a loose alliance with Iran.</w:t>
      </w:r>
    </w:p>
    <w:p w14:paraId="004425F5" w14:textId="77777777" w:rsidR="006D6453" w:rsidRDefault="006D6453" w:rsidP="006D6453">
      <w:r w:rsidRPr="00313700">
        <w:rPr>
          <w:rStyle w:val="StyleUnderline"/>
        </w:rPr>
        <w:t>Canada, Germany, Denmark, and Finland have already announced new restrictions on arms exports to Saudi Arabia and the UAE</w:t>
      </w:r>
      <w:r>
        <w:t>. The US, UK, and France have resisted such action.</w:t>
      </w:r>
    </w:p>
    <w:p w14:paraId="5170D1E3" w14:textId="77777777" w:rsidR="006D6453" w:rsidRDefault="006D6453" w:rsidP="006D6453">
      <w:r>
        <w:t>On Monday, a coalition of charities including Oxfam and Save the Children issued a joint statement demanding an ceasefire, the reopening of ports to humanitarian and commercial goods, and for authorities to resume paying the salaries of civil servants.</w:t>
      </w:r>
    </w:p>
    <w:p w14:paraId="7030DFE8" w14:textId="77777777" w:rsidR="006D6453" w:rsidRDefault="006D6453" w:rsidP="006D6453">
      <w:r>
        <w:t>The coalition said: “If the government of Yemen, Saudi Arabia, the UAE, Ansar Allah, and other parties to the conflict fail to take these steps, and if the United States does not use all levers of pressure to compel them to do so, responsibility for the deaths of many more Yemeni civilians will lie not only with the parties to the conflict, but with the United States as well.”</w:t>
      </w:r>
    </w:p>
    <w:p w14:paraId="1E0ACBD5" w14:textId="77777777" w:rsidR="006D6453" w:rsidRDefault="006D6453" w:rsidP="006D6453">
      <w:r>
        <w:t>US secretary of defence James Mattis has called for a ceasefire in Yemen by the end of November ahead of peace talks in Sweden next month, and a number of US lawmakers have spoken out against American involvement in the conflict, but the war rages on. "Rather than halting the fighting we’ve seen continued intense clashes," said Ms Catanzano. “We are anticipating some debate on Capitol Hill in the coming days about future of US support for Saudi and UAE coalition. If the administration isn't ready to move on it, we hope Congress can give it the time and attention and debate it deserves.”</w:t>
      </w:r>
    </w:p>
    <w:p w14:paraId="1F3A6A4C" w14:textId="77777777" w:rsidR="006D6453" w:rsidRDefault="006D6453" w:rsidP="006D6453">
      <w:r>
        <w:t xml:space="preserve">In general, the war at the southern edge of the Arabian peninsula has received scant coverage in the US press. Of those contacted in the latest survey, </w:t>
      </w:r>
      <w:r w:rsidRPr="004F0048">
        <w:rPr>
          <w:rStyle w:val="Emphasis"/>
          <w:highlight w:val="yellow"/>
        </w:rPr>
        <w:t>58 per cent</w:t>
      </w:r>
      <w:r w:rsidRPr="004F0048">
        <w:rPr>
          <w:rStyle w:val="StyleUnderline"/>
          <w:highlight w:val="yellow"/>
        </w:rPr>
        <w:t xml:space="preserve"> said they </w:t>
      </w:r>
      <w:r w:rsidRPr="004F0048">
        <w:rPr>
          <w:rStyle w:val="Emphasis"/>
          <w:highlight w:val="yellow"/>
        </w:rPr>
        <w:t>did not know</w:t>
      </w:r>
      <w:r w:rsidRPr="004F0048">
        <w:rPr>
          <w:rStyle w:val="StyleUnderline"/>
          <w:highlight w:val="yellow"/>
        </w:rPr>
        <w:t xml:space="preserve"> the US sells arms</w:t>
      </w:r>
      <w:r w:rsidRPr="00313700">
        <w:rPr>
          <w:rStyle w:val="StyleUnderline"/>
        </w:rPr>
        <w:t xml:space="preserve"> and provides intelligence </w:t>
      </w:r>
      <w:r w:rsidRPr="004F0048">
        <w:rPr>
          <w:rStyle w:val="StyleUnderline"/>
          <w:highlight w:val="yellow"/>
        </w:rPr>
        <w:t>to the</w:t>
      </w:r>
      <w:r w:rsidRPr="00313700">
        <w:rPr>
          <w:rStyle w:val="StyleUnderline"/>
        </w:rPr>
        <w:t xml:space="preserve"> Saudi-led </w:t>
      </w:r>
      <w:r w:rsidRPr="004F0048">
        <w:rPr>
          <w:rStyle w:val="StyleUnderline"/>
          <w:highlight w:val="yellow"/>
        </w:rPr>
        <w:t>coalition</w:t>
      </w:r>
      <w:r>
        <w:t xml:space="preserve"> and 64 per cent did not know about civilian casualties.</w:t>
      </w:r>
    </w:p>
    <w:p w14:paraId="1F0C96C4" w14:textId="77777777" w:rsidR="006D6453" w:rsidRDefault="006D6453" w:rsidP="006D6453">
      <w:r>
        <w:t xml:space="preserve">Nearly </w:t>
      </w:r>
      <w:r w:rsidRPr="004F0048">
        <w:rPr>
          <w:rStyle w:val="StyleUnderline"/>
          <w:highlight w:val="yellow"/>
        </w:rPr>
        <w:t xml:space="preserve">30 per cent said they had </w:t>
      </w:r>
      <w:r w:rsidRPr="004F0048">
        <w:rPr>
          <w:rStyle w:val="Emphasis"/>
          <w:highlight w:val="yellow"/>
        </w:rPr>
        <w:t>no opinion</w:t>
      </w:r>
      <w:r w:rsidRPr="00313700">
        <w:rPr>
          <w:rStyle w:val="StyleUnderline"/>
        </w:rPr>
        <w:t xml:space="preserve"> on the conflict</w:t>
      </w:r>
      <w:r>
        <w:t xml:space="preserve">. </w:t>
      </w:r>
      <w:r w:rsidRPr="00313700">
        <w:rPr>
          <w:rStyle w:val="StyleUnderline"/>
        </w:rPr>
        <w:t>Asked if US involvement in the Yemen war advanced American interests, 42 per cent said they did not know</w:t>
      </w:r>
      <w:r>
        <w:t>.</w:t>
      </w:r>
    </w:p>
    <w:p w14:paraId="410096AC" w14:textId="77777777" w:rsidR="006D6453" w:rsidRDefault="006D6453" w:rsidP="006D6453">
      <w:r w:rsidRPr="00313700">
        <w:rPr>
          <w:rStyle w:val="StyleUnderline"/>
        </w:rPr>
        <w:t xml:space="preserve">The survey found </w:t>
      </w:r>
      <w:r w:rsidRPr="004F0048">
        <w:rPr>
          <w:rStyle w:val="Emphasis"/>
          <w:highlight w:val="yellow"/>
        </w:rPr>
        <w:t>82 per cent want congress to restrict weapons transfers</w:t>
      </w:r>
      <w:r w:rsidRPr="00313700">
        <w:rPr>
          <w:rStyle w:val="StyleUnderline"/>
        </w:rPr>
        <w:t xml:space="preserve"> and more than half want an end to all arms sales</w:t>
      </w:r>
      <w:r>
        <w:t>.</w:t>
      </w:r>
    </w:p>
    <w:p w14:paraId="4EA12A89" w14:textId="77777777" w:rsidR="006D6453" w:rsidRDefault="006D6453" w:rsidP="006D6453"/>
    <w:p w14:paraId="699CBC58" w14:textId="16411254" w:rsidR="006D6453" w:rsidRPr="006D6453" w:rsidRDefault="00783F29" w:rsidP="00783F29">
      <w:pPr>
        <w:pStyle w:val="Heading2"/>
      </w:pPr>
      <w:r>
        <w:t>Internal Link</w:t>
      </w:r>
    </w:p>
    <w:p w14:paraId="35A19232" w14:textId="7CF7BF68" w:rsidR="004C2DFC" w:rsidRDefault="004C2DFC" w:rsidP="004C2DFC">
      <w:pPr>
        <w:pStyle w:val="Heading3"/>
      </w:pPr>
      <w:r>
        <w:t xml:space="preserve">2AC </w:t>
      </w:r>
      <w:r w:rsidRPr="00A023E9">
        <w:t>—</w:t>
      </w:r>
      <w:r>
        <w:t xml:space="preserve"> Rust Belt Non-Unique</w:t>
      </w:r>
    </w:p>
    <w:p w14:paraId="12726527" w14:textId="77777777" w:rsidR="004C2DFC" w:rsidRPr="00A023E9" w:rsidRDefault="004C2DFC" w:rsidP="004C2DFC">
      <w:pPr>
        <w:pStyle w:val="Heading4"/>
      </w:pPr>
      <w:r w:rsidRPr="00020C60">
        <w:rPr>
          <w:u w:val="single"/>
        </w:rPr>
        <w:t>Internal Link Non-Unique</w:t>
      </w:r>
      <w:r>
        <w:t xml:space="preserve"> </w:t>
      </w:r>
      <w:r w:rsidRPr="00A023E9">
        <w:t>—</w:t>
      </w:r>
      <w:r>
        <w:t xml:space="preserve"> Obama-Trump voters in the Rust Belt States have already left Trump.</w:t>
      </w:r>
    </w:p>
    <w:p w14:paraId="499F4C9A" w14:textId="2884550A" w:rsidR="004C2DFC" w:rsidRDefault="004C2DFC" w:rsidP="004C2DFC">
      <w:r>
        <w:rPr>
          <w:rStyle w:val="Style13ptBold"/>
        </w:rPr>
        <w:t xml:space="preserve">Green and Kapur </w:t>
      </w:r>
      <w:r w:rsidRPr="00A023E9">
        <w:rPr>
          <w:rStyle w:val="Style13ptBold"/>
        </w:rPr>
        <w:t>1</w:t>
      </w:r>
      <w:r>
        <w:rPr>
          <w:rStyle w:val="Style13ptBold"/>
        </w:rPr>
        <w:t>9</w:t>
      </w:r>
      <w:r w:rsidRPr="00A023E9">
        <w:t xml:space="preserve"> —</w:t>
      </w:r>
      <w:r>
        <w:t xml:space="preserve"> Joshua Green, Senior National Correspondent at Bloomberg Businessweek, holds an M.A. in Journalism from Northwestern University, and Sahil Kapur, National Political Reporter for Bloomberg Politics</w:t>
      </w:r>
      <w:r w:rsidRPr="00A023E9">
        <w:t>, 201</w:t>
      </w:r>
      <w:r>
        <w:t>9</w:t>
      </w:r>
      <w:r w:rsidRPr="00A023E9">
        <w:t xml:space="preserve"> (“</w:t>
      </w:r>
      <w:r>
        <w:t>Trump's Unfulfilled Rust Belt Renaissance Poses Risks for 2020</w:t>
      </w:r>
      <w:r w:rsidRPr="00A023E9">
        <w:t xml:space="preserve">,” </w:t>
      </w:r>
      <w:r>
        <w:rPr>
          <w:i/>
        </w:rPr>
        <w:t>Bloomberg</w:t>
      </w:r>
      <w:r w:rsidRPr="00A023E9">
        <w:t xml:space="preserve">, </w:t>
      </w:r>
      <w:r>
        <w:t>March</w:t>
      </w:r>
      <w:r w:rsidRPr="00A023E9">
        <w:t xml:space="preserve"> </w:t>
      </w:r>
      <w:r>
        <w:t>28</w:t>
      </w:r>
      <w:r w:rsidRPr="00C30C40">
        <w:rPr>
          <w:vertAlign w:val="superscript"/>
        </w:rPr>
        <w:t>th</w:t>
      </w:r>
      <w:r w:rsidRPr="00A023E9">
        <w:t xml:space="preserve">, Available Online at </w:t>
      </w:r>
      <w:r>
        <w:t>https://www.bloomberg.com/news/articles/2019-03-28/trump-s-unfulfilled-rust-belt-renaissance-poses-risks-for-2020</w:t>
      </w:r>
      <w:r w:rsidRPr="00A023E9">
        <w:t>, Accessed 0</w:t>
      </w:r>
      <w:r>
        <w:t>7</w:t>
      </w:r>
      <w:r w:rsidRPr="00A023E9">
        <w:t>-</w:t>
      </w:r>
      <w:r>
        <w:t>23</w:t>
      </w:r>
      <w:r w:rsidRPr="00A023E9">
        <w:t>-201</w:t>
      </w:r>
      <w:r>
        <w:t>9</w:t>
      </w:r>
      <w:r w:rsidRPr="00A023E9">
        <w:t>)</w:t>
      </w:r>
    </w:p>
    <w:p w14:paraId="7F4A9C10" w14:textId="77777777" w:rsidR="004C2DFC" w:rsidRPr="00663F6A" w:rsidRDefault="004C2DFC" w:rsidP="004C2DFC">
      <w:pPr>
        <w:rPr>
          <w:rStyle w:val="StyleUnderline"/>
        </w:rPr>
      </w:pPr>
      <w:r w:rsidRPr="00663F6A">
        <w:rPr>
          <w:rStyle w:val="StyleUnderline"/>
        </w:rPr>
        <w:t>Wisconsin</w:t>
      </w:r>
      <w:r>
        <w:t xml:space="preserve"> Democratic Senator Tammy Baldwin said many people in her state </w:t>
      </w:r>
      <w:r w:rsidRPr="00663F6A">
        <w:rPr>
          <w:rStyle w:val="StyleUnderline"/>
        </w:rPr>
        <w:t>“felt hopeful during the 2016 campaign that they were being seen and heard” by Trump in a way that they didn’t with Clinton.</w:t>
      </w:r>
      <w:r>
        <w:t xml:space="preserve"> But she argued that </w:t>
      </w:r>
      <w:r w:rsidRPr="008811C0">
        <w:rPr>
          <w:rStyle w:val="StyleUnderline"/>
        </w:rPr>
        <w:t xml:space="preserve">Trump’s tax overhaul gave disproportionate benefits to upper earners and corporations, and that his efforts to roll back health insurance subsidies mean </w:t>
      </w:r>
      <w:r w:rsidRPr="004F0048">
        <w:rPr>
          <w:rStyle w:val="StyleUnderline"/>
          <w:highlight w:val="yellow"/>
        </w:rPr>
        <w:t>“working people know they’re getting the short end of the stick.”</w:t>
      </w:r>
    </w:p>
    <w:p w14:paraId="6C521622" w14:textId="77777777" w:rsidR="004C2DFC" w:rsidRDefault="004C2DFC" w:rsidP="004C2DFC">
      <w:r>
        <w:t>Continued Struggles</w:t>
      </w:r>
    </w:p>
    <w:p w14:paraId="24280E2A" w14:textId="77777777" w:rsidR="004C2DFC" w:rsidRDefault="004C2DFC" w:rsidP="004C2DFC">
      <w:r w:rsidRPr="00663F6A">
        <w:rPr>
          <w:rStyle w:val="StyleUnderline"/>
        </w:rPr>
        <w:t xml:space="preserve">Trump’s </w:t>
      </w:r>
      <w:r w:rsidRPr="008811C0">
        <w:rPr>
          <w:rStyle w:val="StyleUnderline"/>
        </w:rPr>
        <w:t>weakened standing reflects the region’s continuing struggles.</w:t>
      </w:r>
      <w:r w:rsidRPr="00663F6A">
        <w:rPr>
          <w:rStyle w:val="StyleUnderline"/>
        </w:rPr>
        <w:t xml:space="preserve"> Michigan is a case in point. Last fall, </w:t>
      </w:r>
      <w:r w:rsidRPr="004F0048">
        <w:rPr>
          <w:rStyle w:val="StyleUnderline"/>
          <w:highlight w:val="yellow"/>
        </w:rPr>
        <w:t xml:space="preserve">General Motors </w:t>
      </w:r>
      <w:r w:rsidRPr="008811C0">
        <w:rPr>
          <w:rStyle w:val="StyleUnderline"/>
        </w:rPr>
        <w:t>Co., announced</w:t>
      </w:r>
      <w:r w:rsidRPr="004F0048">
        <w:rPr>
          <w:rStyle w:val="StyleUnderline"/>
          <w:highlight w:val="yellow"/>
        </w:rPr>
        <w:t xml:space="preserve"> plans to end production</w:t>
      </w:r>
      <w:r>
        <w:t xml:space="preserve"> in two southeastern Michigan auto plants. Data from the U.S. Commerce Department’s Bureau of Economic Analysis shows that </w:t>
      </w:r>
      <w:r w:rsidRPr="004F0048">
        <w:rPr>
          <w:rStyle w:val="StyleUnderline"/>
          <w:highlight w:val="yellow"/>
        </w:rPr>
        <w:t>personal income growth</w:t>
      </w:r>
      <w:r w:rsidRPr="00663F6A">
        <w:rPr>
          <w:rStyle w:val="StyleUnderline"/>
        </w:rPr>
        <w:t xml:space="preserve"> in Michigan during Trump’s presidency </w:t>
      </w:r>
      <w:r w:rsidRPr="004F0048">
        <w:rPr>
          <w:rStyle w:val="StyleUnderline"/>
          <w:highlight w:val="yellow"/>
        </w:rPr>
        <w:t>is</w:t>
      </w:r>
      <w:r w:rsidRPr="00663F6A">
        <w:rPr>
          <w:rStyle w:val="StyleUnderline"/>
        </w:rPr>
        <w:t xml:space="preserve"> among </w:t>
      </w:r>
      <w:r w:rsidRPr="004F0048">
        <w:rPr>
          <w:rStyle w:val="StyleUnderline"/>
          <w:highlight w:val="yellow"/>
        </w:rPr>
        <w:t>the lowest</w:t>
      </w:r>
      <w:r w:rsidRPr="00663F6A">
        <w:rPr>
          <w:rStyle w:val="StyleUnderline"/>
        </w:rPr>
        <w:t xml:space="preserve"> of any state. </w:t>
      </w:r>
      <w:r>
        <w:t>And in recent weeks, Trump started a Twitter attack on the United Auto Workers, blaming union leaders for GM’s decision to idle a plant in Lordstown, Ohio.</w:t>
      </w:r>
    </w:p>
    <w:p w14:paraId="2FB425D2" w14:textId="77777777" w:rsidR="004C2DFC" w:rsidRPr="00663F6A" w:rsidRDefault="004C2DFC" w:rsidP="004C2DFC">
      <w:pPr>
        <w:rPr>
          <w:rStyle w:val="StyleUnderline"/>
        </w:rPr>
      </w:pPr>
      <w:r w:rsidRPr="00663F6A">
        <w:rPr>
          <w:rStyle w:val="StyleUnderline"/>
        </w:rPr>
        <w:t xml:space="preserve">“The </w:t>
      </w:r>
      <w:r w:rsidRPr="004F0048">
        <w:rPr>
          <w:rStyle w:val="StyleUnderline"/>
          <w:highlight w:val="yellow"/>
        </w:rPr>
        <w:t>optimism</w:t>
      </w:r>
      <w:r w:rsidRPr="00663F6A">
        <w:rPr>
          <w:rStyle w:val="StyleUnderline"/>
        </w:rPr>
        <w:t xml:space="preserve"> and excitement you heard </w:t>
      </w:r>
      <w:r w:rsidRPr="004F0048">
        <w:rPr>
          <w:rStyle w:val="StyleUnderline"/>
          <w:highlight w:val="yellow"/>
        </w:rPr>
        <w:t>from workers two years ago is</w:t>
      </w:r>
      <w:r w:rsidRPr="00663F6A">
        <w:rPr>
          <w:rStyle w:val="StyleUnderline"/>
        </w:rPr>
        <w:t xml:space="preserve"> mostly </w:t>
      </w:r>
      <w:r w:rsidRPr="004F0048">
        <w:rPr>
          <w:rStyle w:val="StyleUnderline"/>
          <w:highlight w:val="yellow"/>
        </w:rPr>
        <w:t>gone</w:t>
      </w:r>
      <w:r w:rsidRPr="00663F6A">
        <w:rPr>
          <w:rStyle w:val="StyleUnderline"/>
        </w:rPr>
        <w:t>,”</w:t>
      </w:r>
      <w:r>
        <w:t xml:space="preserve"> said Mark Gaffney, former Michigan president of the AFL-CIO. “A lot of those people haven’t abandoned him. What you hear now is, ‘He’s being picked on by the liberal media.’ But </w:t>
      </w:r>
      <w:r w:rsidRPr="00663F6A">
        <w:rPr>
          <w:rStyle w:val="StyleUnderline"/>
        </w:rPr>
        <w:t xml:space="preserve">his </w:t>
      </w:r>
      <w:r w:rsidRPr="004F0048">
        <w:rPr>
          <w:rStyle w:val="StyleUnderline"/>
          <w:highlight w:val="yellow"/>
        </w:rPr>
        <w:t>support is diminished</w:t>
      </w:r>
      <w:r w:rsidRPr="00663F6A">
        <w:rPr>
          <w:rStyle w:val="StyleUnderline"/>
        </w:rPr>
        <w:t>.”</w:t>
      </w:r>
    </w:p>
    <w:p w14:paraId="2D1BA47C" w14:textId="77777777" w:rsidR="004C2DFC" w:rsidRDefault="004C2DFC" w:rsidP="004C2DFC">
      <w:r>
        <w:t>Obama Voters</w:t>
      </w:r>
    </w:p>
    <w:p w14:paraId="1881EF8F" w14:textId="77777777" w:rsidR="004C2DFC" w:rsidRPr="00663F6A" w:rsidRDefault="004C2DFC" w:rsidP="004C2DFC">
      <w:pPr>
        <w:rPr>
          <w:rStyle w:val="StyleUnderline"/>
        </w:rPr>
      </w:pPr>
      <w:r w:rsidRPr="00663F6A">
        <w:rPr>
          <w:rStyle w:val="StyleUnderline"/>
        </w:rPr>
        <w:t xml:space="preserve">One flashing warning for Trump is that voters who backed President Barack Obama in 2012 and went for Trump in 2016 have begun to peel away. </w:t>
      </w:r>
      <w:r>
        <w:t xml:space="preserve">In a March 21 poll, Optimus, a Republican data-research firm conducting </w:t>
      </w:r>
      <w:r w:rsidRPr="00663F6A">
        <w:rPr>
          <w:rStyle w:val="StyleUnderline"/>
        </w:rPr>
        <w:t xml:space="preserve">an ongoing study of Michigan, Wisconsin and Pennsylvania, found that </w:t>
      </w:r>
      <w:r w:rsidRPr="004F0048">
        <w:rPr>
          <w:rStyle w:val="StyleUnderline"/>
          <w:highlight w:val="yellow"/>
        </w:rPr>
        <w:t>Obama-to-Trump voters were willing to defect to</w:t>
      </w:r>
      <w:r w:rsidRPr="00663F6A">
        <w:rPr>
          <w:rStyle w:val="StyleUnderline"/>
        </w:rPr>
        <w:t xml:space="preserve"> an array of the </w:t>
      </w:r>
      <w:r w:rsidRPr="004F0048">
        <w:rPr>
          <w:rStyle w:val="StyleUnderline"/>
          <w:highlight w:val="yellow"/>
        </w:rPr>
        <w:t>Dem</w:t>
      </w:r>
      <w:r w:rsidRPr="008811C0">
        <w:rPr>
          <w:rStyle w:val="StyleUnderline"/>
        </w:rPr>
        <w:t>ocrat</w:t>
      </w:r>
      <w:r w:rsidRPr="004F0048">
        <w:rPr>
          <w:rStyle w:val="StyleUnderline"/>
          <w:highlight w:val="yellow"/>
        </w:rPr>
        <w:t>s</w:t>
      </w:r>
      <w:r w:rsidRPr="00663F6A">
        <w:rPr>
          <w:rStyle w:val="StyleUnderline"/>
        </w:rPr>
        <w:t xml:space="preserve"> running for the party’s presidential nomination.</w:t>
      </w:r>
    </w:p>
    <w:p w14:paraId="4BCFF181" w14:textId="77777777" w:rsidR="004C2DFC" w:rsidRPr="00663F6A" w:rsidRDefault="004C2DFC" w:rsidP="004C2DFC">
      <w:pPr>
        <w:rPr>
          <w:rStyle w:val="StyleUnderline"/>
        </w:rPr>
      </w:pPr>
      <w:r>
        <w:t xml:space="preserve">In Michigan, Trump was holding 84 percent of these voters; in Pennsylvania between 70 percent and 79 percent, depending on his Democratic opponent; and in Wisconsin, only about 66 percent. Though a relatively small number, </w:t>
      </w:r>
      <w:r w:rsidRPr="00663F6A">
        <w:rPr>
          <w:rStyle w:val="StyleUnderline"/>
        </w:rPr>
        <w:t xml:space="preserve">Trump’s margins were so narrow </w:t>
      </w:r>
      <w:r w:rsidRPr="004F0048">
        <w:rPr>
          <w:rStyle w:val="StyleUnderline"/>
          <w:highlight w:val="yellow"/>
        </w:rPr>
        <w:t>he can’t afford much erosion.</w:t>
      </w:r>
    </w:p>
    <w:p w14:paraId="0370B051" w14:textId="77777777" w:rsidR="004C2DFC" w:rsidRPr="00094B12" w:rsidRDefault="004C2DFC" w:rsidP="004C2DFC">
      <w:pPr>
        <w:rPr>
          <w:rStyle w:val="StyleUnderline"/>
        </w:rPr>
      </w:pPr>
      <w:r>
        <w:t xml:space="preserve">“Our data shows </w:t>
      </w:r>
      <w:r w:rsidRPr="00663F6A">
        <w:rPr>
          <w:rStyle w:val="StyleUnderline"/>
        </w:rPr>
        <w:t>Obama-Trump voters beginning to move away from the president</w:t>
      </w:r>
      <w:r>
        <w:t xml:space="preserve">,” said Scott Tranter, a partner at Optimus. </w:t>
      </w:r>
      <w:r w:rsidRPr="00663F6A">
        <w:rPr>
          <w:rStyle w:val="StyleUnderline"/>
        </w:rPr>
        <w:t xml:space="preserve">“That, along with </w:t>
      </w:r>
      <w:r w:rsidRPr="004F0048">
        <w:rPr>
          <w:rStyle w:val="StyleUnderline"/>
          <w:highlight w:val="yellow"/>
        </w:rPr>
        <w:t>the</w:t>
      </w:r>
      <w:r w:rsidRPr="00663F6A">
        <w:rPr>
          <w:rStyle w:val="StyleUnderline"/>
        </w:rPr>
        <w:t xml:space="preserve"> historic </w:t>
      </w:r>
      <w:r w:rsidRPr="004F0048">
        <w:rPr>
          <w:rStyle w:val="StyleUnderline"/>
          <w:highlight w:val="yellow"/>
        </w:rPr>
        <w:t>turnout spike</w:t>
      </w:r>
      <w:r w:rsidRPr="00663F6A">
        <w:rPr>
          <w:rStyle w:val="StyleUnderline"/>
        </w:rPr>
        <w:t xml:space="preserve"> we saw in 2018, </w:t>
      </w:r>
      <w:r w:rsidRPr="004F0048">
        <w:rPr>
          <w:rStyle w:val="StyleUnderline"/>
          <w:highlight w:val="yellow"/>
        </w:rPr>
        <w:t xml:space="preserve">suggests a </w:t>
      </w:r>
      <w:r w:rsidRPr="004F0048">
        <w:rPr>
          <w:rStyle w:val="Emphasis"/>
          <w:highlight w:val="yellow"/>
        </w:rPr>
        <w:t>tougher path for the president in these states</w:t>
      </w:r>
      <w:r w:rsidRPr="00663F6A">
        <w:rPr>
          <w:rStyle w:val="StyleUnderline"/>
        </w:rPr>
        <w:t xml:space="preserve"> where there are </w:t>
      </w:r>
      <w:r w:rsidRPr="00094B12">
        <w:rPr>
          <w:rStyle w:val="StyleUnderline"/>
        </w:rPr>
        <w:t>simply more Democratic-leaning voters than Republican-leaning voters.”</w:t>
      </w:r>
    </w:p>
    <w:p w14:paraId="1528CDB9" w14:textId="0AEB89A5" w:rsidR="004C2DFC" w:rsidRDefault="004C2DFC" w:rsidP="004C2DFC">
      <w:r w:rsidRPr="004F0048">
        <w:rPr>
          <w:rStyle w:val="StyleUnderline"/>
          <w:highlight w:val="yellow"/>
        </w:rPr>
        <w:t>Dem</w:t>
      </w:r>
      <w:r w:rsidRPr="008811C0">
        <w:rPr>
          <w:rStyle w:val="StyleUnderline"/>
        </w:rPr>
        <w:t>ocrat</w:t>
      </w:r>
      <w:r w:rsidRPr="004F0048">
        <w:rPr>
          <w:rStyle w:val="StyleUnderline"/>
          <w:highlight w:val="yellow"/>
        </w:rPr>
        <w:t>s have taken note</w:t>
      </w:r>
      <w:r w:rsidRPr="00094B12">
        <w:rPr>
          <w:rStyle w:val="StyleUnderline"/>
        </w:rPr>
        <w:t xml:space="preserve"> of the president’s struggles and moved to exploit them. The Democratic super-PAC Priorities USA has announced a $100 million blitz focused on all three states</w:t>
      </w:r>
      <w:r>
        <w:t xml:space="preserve"> that will include a large digital advertising campaign and staff on the ground.</w:t>
      </w:r>
    </w:p>
    <w:p w14:paraId="090C2D2D" w14:textId="77777777" w:rsidR="008B77C6" w:rsidRDefault="008B77C6" w:rsidP="004C2DFC"/>
    <w:p w14:paraId="2035700C" w14:textId="2372EC9A" w:rsidR="008B77C6" w:rsidRDefault="008B77C6" w:rsidP="008B77C6">
      <w:pPr>
        <w:pStyle w:val="Heading3"/>
      </w:pPr>
      <w:r>
        <w:t>1AR — Rust Belt Non-Unique</w:t>
      </w:r>
    </w:p>
    <w:p w14:paraId="3D184CE8" w14:textId="77777777" w:rsidR="008B77C6" w:rsidRPr="00C135F1" w:rsidRDefault="008B77C6" w:rsidP="008B77C6">
      <w:pPr>
        <w:pStyle w:val="Heading4"/>
      </w:pPr>
      <w:r w:rsidRPr="006A203B">
        <w:rPr>
          <w:u w:val="single"/>
        </w:rPr>
        <w:t>Link Non-Unique</w:t>
      </w:r>
      <w:r>
        <w:t xml:space="preserve"> — Rustbelt lost now. </w:t>
      </w:r>
    </w:p>
    <w:p w14:paraId="684B443C" w14:textId="77777777" w:rsidR="008B77C6" w:rsidRPr="001667E5" w:rsidRDefault="008B77C6" w:rsidP="008B77C6">
      <w:r w:rsidRPr="00E54F47">
        <w:rPr>
          <w:rStyle w:val="Style13ptBold"/>
        </w:rPr>
        <w:t xml:space="preserve">Madonna and Young 19 </w:t>
      </w:r>
      <w:r w:rsidRPr="00E54F47">
        <w:t>— </w:t>
      </w:r>
      <w:r w:rsidRPr="00C135F1">
        <w:rPr>
          <w:u w:val="single"/>
        </w:rPr>
        <w:t>G. Terry Madonna</w:t>
      </w:r>
      <w:r>
        <w:t xml:space="preserve">, </w:t>
      </w:r>
      <w:r w:rsidRPr="00E54F47">
        <w:t>Professor of Public Affairs and Director of the Center for Politics and Public Affairs at Franklin and Marshall College</w:t>
      </w:r>
      <w:r>
        <w:t xml:space="preserve">, </w:t>
      </w:r>
      <w:r w:rsidRPr="00E54F47">
        <w:t>Ph.D. in political history from the University of Delaware</w:t>
      </w:r>
      <w:r>
        <w:t xml:space="preserve">, and </w:t>
      </w:r>
      <w:r w:rsidRPr="00C135F1">
        <w:rPr>
          <w:u w:val="single"/>
        </w:rPr>
        <w:t>Michael L Young</w:t>
      </w:r>
      <w:r>
        <w:t xml:space="preserve">, </w:t>
      </w:r>
      <w:r w:rsidRPr="00C135F1">
        <w:t>Managing Partner of Michael Young Strategic Research</w:t>
      </w:r>
      <w:r>
        <w:t xml:space="preserve">, </w:t>
      </w:r>
      <w:r w:rsidRPr="00C135F1">
        <w:t>former professor of politics and public affairs at Penn State University</w:t>
      </w:r>
      <w:r>
        <w:t>, PhD, 2019 (“</w:t>
      </w:r>
      <w:r w:rsidRPr="00C135F1">
        <w:t>As Goes Pennsylvania, So Goes the 2020 Election</w:t>
      </w:r>
      <w:r>
        <w:t xml:space="preserve">,” </w:t>
      </w:r>
      <w:r>
        <w:rPr>
          <w:i/>
          <w:iCs/>
        </w:rPr>
        <w:t xml:space="preserve">RealClearPolitics, </w:t>
      </w:r>
      <w:r>
        <w:t>July 10</w:t>
      </w:r>
      <w:r w:rsidRPr="001667E5">
        <w:rPr>
          <w:vertAlign w:val="superscript"/>
        </w:rPr>
        <w:t>th</w:t>
      </w:r>
      <w:r>
        <w:t xml:space="preserve"> , Available Online at </w:t>
      </w:r>
      <w:hyperlink r:id="rId28" w:history="1">
        <w:r w:rsidRPr="005F051D">
          <w:rPr>
            <w:rStyle w:val="Hyperlink"/>
          </w:rPr>
          <w:t>https://www.realclearpolitics.com/articles/2019/07/10/as_goes_pennsylvania_so_goes_the_2020_election_140738.html</w:t>
        </w:r>
      </w:hyperlink>
      <w:r>
        <w:t>, Accessed on 07-26-2019)</w:t>
      </w:r>
    </w:p>
    <w:p w14:paraId="2A85977A" w14:textId="77777777" w:rsidR="008B77C6" w:rsidRPr="001667E5" w:rsidRDefault="008B77C6" w:rsidP="008B77C6">
      <w:pPr>
        <w:rPr>
          <w:rStyle w:val="StyleUnderline"/>
        </w:rPr>
      </w:pPr>
      <w:r>
        <w:t xml:space="preserve">But </w:t>
      </w:r>
      <w:r w:rsidRPr="001667E5">
        <w:rPr>
          <w:rStyle w:val="StyleUnderline"/>
        </w:rPr>
        <w:t>where will those replacement states come from?</w:t>
      </w:r>
      <w:r>
        <w:t xml:space="preserve">  Presently, according to the New York Times</w:t>
      </w:r>
      <w:r w:rsidRPr="001667E5">
        <w:rPr>
          <w:rStyle w:val="StyleUnderline"/>
        </w:rPr>
        <w:t xml:space="preserve">, </w:t>
      </w:r>
      <w:r w:rsidRPr="004F0048">
        <w:rPr>
          <w:rStyle w:val="StyleUnderline"/>
          <w:highlight w:val="yellow"/>
        </w:rPr>
        <w:t>Trump is far behind in Pennsylvania</w:t>
      </w:r>
      <w:r w:rsidRPr="001667E5">
        <w:rPr>
          <w:rStyle w:val="StyleUnderline"/>
        </w:rPr>
        <w:t xml:space="preserve"> (16 percentage points), </w:t>
      </w:r>
      <w:r w:rsidRPr="004F0048">
        <w:rPr>
          <w:rStyle w:val="StyleUnderline"/>
          <w:highlight w:val="yellow"/>
        </w:rPr>
        <w:t>Wisconsin</w:t>
      </w:r>
      <w:r w:rsidRPr="001667E5">
        <w:rPr>
          <w:rStyle w:val="StyleUnderline"/>
        </w:rPr>
        <w:t xml:space="preserve"> (10 points) </w:t>
      </w:r>
      <w:r w:rsidRPr="004F0048">
        <w:rPr>
          <w:rStyle w:val="StyleUnderline"/>
          <w:highlight w:val="yellow"/>
        </w:rPr>
        <w:t>and Michigan</w:t>
      </w:r>
      <w:r w:rsidRPr="001667E5">
        <w:rPr>
          <w:rStyle w:val="StyleUnderline"/>
        </w:rPr>
        <w:t xml:space="preserve"> (11 points).</w:t>
      </w:r>
      <w:r>
        <w:t xml:space="preserve"> According to the Morning Consult, </w:t>
      </w:r>
      <w:r w:rsidRPr="001667E5">
        <w:rPr>
          <w:rStyle w:val="StyleUnderline"/>
        </w:rPr>
        <w:t xml:space="preserve">Trump’s current </w:t>
      </w:r>
      <w:r w:rsidRPr="004F0048">
        <w:rPr>
          <w:rStyle w:val="StyleUnderline"/>
          <w:highlight w:val="yellow"/>
        </w:rPr>
        <w:t xml:space="preserve">approval rating in Pennsylvania </w:t>
      </w:r>
      <w:r w:rsidRPr="00CA30F8">
        <w:rPr>
          <w:rStyle w:val="StyleUnderline"/>
        </w:rPr>
        <w:t xml:space="preserve">has </w:t>
      </w:r>
      <w:r w:rsidRPr="004F0048">
        <w:rPr>
          <w:rStyle w:val="StyleUnderline"/>
          <w:highlight w:val="yellow"/>
        </w:rPr>
        <w:t>plummeted 19 points</w:t>
      </w:r>
      <w:r w:rsidRPr="001667E5">
        <w:rPr>
          <w:rStyle w:val="StyleUnderline"/>
        </w:rPr>
        <w:t xml:space="preserve"> since Inauguration Day.</w:t>
      </w:r>
    </w:p>
    <w:p w14:paraId="3DD8E194" w14:textId="21722DAB" w:rsidR="008B77C6" w:rsidRDefault="008B77C6" w:rsidP="008B77C6">
      <w:pPr>
        <w:rPr>
          <w:rStyle w:val="StyleUnderline"/>
        </w:rPr>
      </w:pPr>
      <w:r w:rsidRPr="004F0048">
        <w:rPr>
          <w:rStyle w:val="StyleUnderline"/>
          <w:highlight w:val="yellow"/>
        </w:rPr>
        <w:t>The president could go after states he</w:t>
      </w:r>
      <w:r w:rsidRPr="001667E5">
        <w:rPr>
          <w:rStyle w:val="StyleUnderline"/>
        </w:rPr>
        <w:t xml:space="preserve"> narrowly </w:t>
      </w:r>
      <w:r w:rsidRPr="004F0048">
        <w:rPr>
          <w:rStyle w:val="StyleUnderline"/>
          <w:highlight w:val="yellow"/>
        </w:rPr>
        <w:t>lost in 2016</w:t>
      </w:r>
      <w:r w:rsidRPr="001667E5">
        <w:rPr>
          <w:rStyle w:val="StyleUnderline"/>
        </w:rPr>
        <w:t xml:space="preserve"> including New Hampshire, Nevada and Minnesota. </w:t>
      </w:r>
      <w:r w:rsidRPr="004F0048">
        <w:rPr>
          <w:rStyle w:val="StyleUnderline"/>
          <w:highlight w:val="yellow"/>
        </w:rPr>
        <w:t>But combined these would not nearly make up a loss</w:t>
      </w:r>
      <w:r w:rsidRPr="001667E5">
        <w:rPr>
          <w:rStyle w:val="StyleUnderline"/>
        </w:rPr>
        <w:t xml:space="preserve"> in Wisconsin, Michigan and Pennsylvania.</w:t>
      </w:r>
    </w:p>
    <w:p w14:paraId="2B27D772" w14:textId="77777777" w:rsidR="008B77C6" w:rsidRDefault="008B77C6" w:rsidP="004C2DFC"/>
    <w:p w14:paraId="56B62917" w14:textId="1B4A8F7A" w:rsidR="00F7201D" w:rsidRDefault="00F7201D" w:rsidP="00F7201D">
      <w:pPr>
        <w:pStyle w:val="Heading3"/>
      </w:pPr>
      <w:r>
        <w:t>2AC — No Jewish Vote Internal Link</w:t>
      </w:r>
    </w:p>
    <w:p w14:paraId="25532E46" w14:textId="77777777" w:rsidR="00F7201D" w:rsidRDefault="00F7201D" w:rsidP="00F7201D">
      <w:pPr>
        <w:pStyle w:val="Heading4"/>
      </w:pPr>
      <w:r>
        <w:t xml:space="preserve">Trump strategy to win 2020 won’t work — social and economic issues outweigh. </w:t>
      </w:r>
    </w:p>
    <w:p w14:paraId="032301E2" w14:textId="77777777" w:rsidR="00F7201D" w:rsidRPr="0098700A" w:rsidRDefault="00F7201D" w:rsidP="00F7201D">
      <w:pPr>
        <w:rPr>
          <w:iCs/>
        </w:rPr>
      </w:pPr>
      <w:r>
        <w:rPr>
          <w:rStyle w:val="Style13ptBold"/>
        </w:rPr>
        <w:t xml:space="preserve">Klein 19 </w:t>
      </w:r>
      <w:r w:rsidRPr="007A55B5">
        <w:t>— Philip Klein</w:t>
      </w:r>
      <w:r>
        <w:t>, E</w:t>
      </w:r>
      <w:r w:rsidRPr="007A55B5">
        <w:t>xecutive editor of the Washington Examiner</w:t>
      </w:r>
      <w:r>
        <w:t xml:space="preserve">, BA form </w:t>
      </w:r>
      <w:r w:rsidRPr="007A55B5">
        <w:t>George Washington University</w:t>
      </w:r>
      <w:r>
        <w:t xml:space="preserve">, MA </w:t>
      </w:r>
      <w:r w:rsidRPr="007A55B5">
        <w:t>in journalism from Columbia University</w:t>
      </w:r>
      <w:r>
        <w:t>, 2019 (“</w:t>
      </w:r>
      <w:r w:rsidRPr="0098700A">
        <w:t>Why a mass Jewish voter exodus from the Democratic Party is unlikely in 2020</w:t>
      </w:r>
      <w:r>
        <w:t xml:space="preserve">,” </w:t>
      </w:r>
      <w:r>
        <w:rPr>
          <w:i/>
        </w:rPr>
        <w:t xml:space="preserve">Washington Examiner, </w:t>
      </w:r>
      <w:r>
        <w:rPr>
          <w:iCs/>
        </w:rPr>
        <w:t>March 12</w:t>
      </w:r>
      <w:r w:rsidRPr="0098700A">
        <w:rPr>
          <w:iCs/>
          <w:vertAlign w:val="superscript"/>
        </w:rPr>
        <w:t>th</w:t>
      </w:r>
      <w:r>
        <w:rPr>
          <w:iCs/>
        </w:rPr>
        <w:t xml:space="preserve"> Available Online at </w:t>
      </w:r>
      <w:hyperlink r:id="rId29" w:history="1">
        <w:r w:rsidRPr="002C5F76">
          <w:rPr>
            <w:rStyle w:val="Hyperlink"/>
            <w:iCs/>
          </w:rPr>
          <w:t>https://www.washingtonexaminer.com/opinion/why-a-major-jewish-voter-exodus-from-the-democratic-party-is-unlikely-in-2020</w:t>
        </w:r>
      </w:hyperlink>
      <w:r>
        <w:rPr>
          <w:iCs/>
        </w:rPr>
        <w:t xml:space="preserve">, Accessed 07-24-2019) </w:t>
      </w:r>
    </w:p>
    <w:p w14:paraId="710BF565" w14:textId="77777777" w:rsidR="00F7201D" w:rsidRDefault="00F7201D" w:rsidP="00F7201D">
      <w:r>
        <w:t xml:space="preserve">I've been chronicling how leading Democrats have normalized anti-Semitism by laundering it as mere criticism of Israel even when it is not, and I would love a world in which Jewish Democrats took a stand. Taking a step back and looking at the issue as a dispassionate political analyst who is also quite familiar with the Jewish community, </w:t>
      </w:r>
      <w:r w:rsidRPr="0098700A">
        <w:rPr>
          <w:rStyle w:val="StyleUnderline"/>
        </w:rPr>
        <w:t>I don't see that happening on a mass scale in 2020, for a number of reasons.</w:t>
      </w:r>
      <w:r>
        <w:t xml:space="preserve"> Though I wouldn't discount a longer-term shift in partisan loyalties.</w:t>
      </w:r>
    </w:p>
    <w:p w14:paraId="72D209AB" w14:textId="77777777" w:rsidR="00F7201D" w:rsidRDefault="00F7201D" w:rsidP="00F7201D">
      <w:r>
        <w:t>Just by way of background, in this case, Trump was reacting to a Fox and Friends appearance of Elizabeth Pipko, a former campaign staffer who is now a spokesperson for a group called Jexodus, which bills itself as an organization of millennials calling for Jews to leave the Democratic Party over its anti-Israel policies and tepid response to anti-Semitism in their own ranks.</w:t>
      </w:r>
    </w:p>
    <w:p w14:paraId="7EC9DE20" w14:textId="77777777" w:rsidR="00F7201D" w:rsidRDefault="00F7201D" w:rsidP="00F7201D">
      <w:r w:rsidRPr="0098700A">
        <w:rPr>
          <w:rStyle w:val="StyleUnderline"/>
        </w:rPr>
        <w:t>Trump tweeted: “'Jewish people are leaving the Democratic Party.</w:t>
      </w:r>
      <w:r>
        <w:t xml:space="preserve"> We saw a lot of anti Israel policies start under the Obama Administration, and it got worsts &amp; worse. There is anti-Semitism in the Democratic Party. They don’t care about Israel or the Jewish people.' Elizabeth Pipko, Jexodus." </w:t>
      </w:r>
    </w:p>
    <w:p w14:paraId="215B7F51" w14:textId="77777777" w:rsidR="00F7201D" w:rsidRDefault="00F7201D" w:rsidP="00F7201D">
      <w:r>
        <w:t>The reasons why Jews are unlikely to defect in large numbers come down to some fundamentals, and some specifics about Trump and the issues at stake in 2020.</w:t>
      </w:r>
    </w:p>
    <w:p w14:paraId="4E300C7C" w14:textId="77777777" w:rsidR="00F7201D" w:rsidRDefault="00F7201D" w:rsidP="00F7201D">
      <w:r w:rsidRPr="0098700A">
        <w:rPr>
          <w:rStyle w:val="StyleUnderline"/>
        </w:rPr>
        <w:t xml:space="preserve">Though </w:t>
      </w:r>
      <w:r w:rsidRPr="004F0048">
        <w:rPr>
          <w:rStyle w:val="StyleUnderline"/>
          <w:highlight w:val="yellow"/>
        </w:rPr>
        <w:t>Jews have generally voted Democratic</w:t>
      </w:r>
      <w:r w:rsidRPr="0098700A">
        <w:rPr>
          <w:rStyle w:val="StyleUnderline"/>
        </w:rPr>
        <w:t xml:space="preserve"> for decades, their support has varied.</w:t>
      </w:r>
      <w:r>
        <w:t xml:space="preserve"> In 1980, for instance, Jimmy Carter only beat Ronald Reagan 45 to 39. Whereas Barack Obama carried 78 percent of the Jewish vote in 2008, that number dropped to 69 percent in 2012 and 71 percent in 2016.</w:t>
      </w:r>
    </w:p>
    <w:p w14:paraId="245BC485" w14:textId="77777777" w:rsidR="00F7201D" w:rsidRDefault="00F7201D" w:rsidP="00F7201D">
      <w:r>
        <w:t xml:space="preserve">Over time, however, a few things have changed. </w:t>
      </w:r>
      <w:r w:rsidRPr="0098700A">
        <w:rPr>
          <w:rStyle w:val="StyleUnderline"/>
        </w:rPr>
        <w:t xml:space="preserve">One is that surveys show </w:t>
      </w:r>
      <w:r w:rsidRPr="004F0048">
        <w:rPr>
          <w:rStyle w:val="StyleUnderline"/>
          <w:highlight w:val="yellow"/>
        </w:rPr>
        <w:t>many Jews are</w:t>
      </w:r>
      <w:r w:rsidRPr="0098700A">
        <w:rPr>
          <w:rStyle w:val="StyleUnderline"/>
        </w:rPr>
        <w:t xml:space="preserve"> secular and </w:t>
      </w:r>
      <w:r w:rsidRPr="004F0048">
        <w:rPr>
          <w:rStyle w:val="StyleUnderline"/>
          <w:highlight w:val="yellow"/>
        </w:rPr>
        <w:t>less connected with Israel</w:t>
      </w:r>
      <w:r w:rsidRPr="0098700A">
        <w:rPr>
          <w:rStyle w:val="StyleUnderline"/>
        </w:rPr>
        <w:t xml:space="preserve"> than previous generations.</w:t>
      </w:r>
      <w:r>
        <w:t xml:space="preserve"> There is also a </w:t>
      </w:r>
      <w:r w:rsidRPr="0098700A">
        <w:rPr>
          <w:rStyle w:val="StyleUnderline"/>
        </w:rPr>
        <w:t>raging debate about the effects of the significant rise in intermarriage on Jewish identity within the community.</w:t>
      </w:r>
      <w:r>
        <w:t xml:space="preserve"> While I have many strong opinions on these developments, for our purposes, it's </w:t>
      </w:r>
      <w:r w:rsidRPr="0098700A">
        <w:rPr>
          <w:rStyle w:val="StyleUnderline"/>
        </w:rPr>
        <w:t xml:space="preserve">just important to recognize that </w:t>
      </w:r>
      <w:r w:rsidRPr="004F0048">
        <w:rPr>
          <w:rStyle w:val="StyleUnderline"/>
          <w:highlight w:val="yellow"/>
        </w:rPr>
        <w:t xml:space="preserve">a significant number of Jews don't consider </w:t>
      </w:r>
      <w:r w:rsidRPr="00CD3D6E">
        <w:rPr>
          <w:rStyle w:val="StyleUnderline"/>
        </w:rPr>
        <w:t>policies on Israel</w:t>
      </w:r>
      <w:r w:rsidRPr="0098700A">
        <w:rPr>
          <w:rStyle w:val="StyleUnderline"/>
        </w:rPr>
        <w:t xml:space="preserve">, or even </w:t>
      </w:r>
      <w:r w:rsidRPr="004F0048">
        <w:rPr>
          <w:rStyle w:val="StyleUnderline"/>
          <w:highlight w:val="yellow"/>
        </w:rPr>
        <w:t>what a candidate means for Jews,</w:t>
      </w:r>
      <w:r w:rsidRPr="0098700A">
        <w:rPr>
          <w:rStyle w:val="StyleUnderline"/>
        </w:rPr>
        <w:t xml:space="preserve"> when voting</w:t>
      </w:r>
      <w:r>
        <w:t xml:space="preserve"> — let alone prioritize such considerations over other issues on which they identify as liberal.</w:t>
      </w:r>
    </w:p>
    <w:p w14:paraId="6F8EE320" w14:textId="77777777" w:rsidR="00F7201D" w:rsidRDefault="00F7201D" w:rsidP="00F7201D">
      <w:r>
        <w:t xml:space="preserve">Also, a lot of the </w:t>
      </w:r>
      <w:r w:rsidRPr="004F0048">
        <w:rPr>
          <w:rStyle w:val="StyleUnderline"/>
          <w:highlight w:val="yellow"/>
        </w:rPr>
        <w:t>Jews who do consider</w:t>
      </w:r>
      <w:r w:rsidRPr="0098700A">
        <w:rPr>
          <w:rStyle w:val="StyleUnderline"/>
        </w:rPr>
        <w:t xml:space="preserve"> a candidate's </w:t>
      </w:r>
      <w:r w:rsidRPr="004F0048">
        <w:rPr>
          <w:rStyle w:val="StyleUnderline"/>
          <w:highlight w:val="yellow"/>
        </w:rPr>
        <w:t>policies on Israel</w:t>
      </w:r>
      <w:r w:rsidRPr="0098700A">
        <w:rPr>
          <w:rStyle w:val="StyleUnderline"/>
        </w:rPr>
        <w:t xml:space="preserve"> when voting </w:t>
      </w:r>
      <w:r w:rsidRPr="004F0048">
        <w:rPr>
          <w:rStyle w:val="StyleUnderline"/>
          <w:highlight w:val="yellow"/>
        </w:rPr>
        <w:t>are already</w:t>
      </w:r>
      <w:r w:rsidRPr="0098700A">
        <w:rPr>
          <w:rStyle w:val="StyleUnderline"/>
        </w:rPr>
        <w:t xml:space="preserve"> voting </w:t>
      </w:r>
      <w:r w:rsidRPr="004F0048">
        <w:rPr>
          <w:rStyle w:val="StyleUnderline"/>
          <w:highlight w:val="yellow"/>
        </w:rPr>
        <w:t>Republican</w:t>
      </w:r>
      <w:r>
        <w:t>, and many have shifted in recent election cycles. The drop-off in support for Democrats among Jews, which ranged from 76 to 80 percent from 1992 to 2008, to the 69 percent and 71 percent in 2012 and 2016, no doubt is already reflective of the anti-Israel turn of Democrats that occurred under Obama. In a sense, we've already gone through a mini Jewish exodus. It's just that those who already changed affinities represented the low-hanging fruit for Republicans, and now they'll start to run into more resistance among Jews with stronger ties to Democrats.</w:t>
      </w:r>
    </w:p>
    <w:p w14:paraId="57AC4766" w14:textId="77777777" w:rsidR="00F7201D" w:rsidRPr="0098700A" w:rsidRDefault="00F7201D" w:rsidP="00F7201D">
      <w:pPr>
        <w:rPr>
          <w:rStyle w:val="StyleUnderline"/>
        </w:rPr>
      </w:pPr>
      <w:r>
        <w:t xml:space="preserve">Viewed on its own, the rise of the anti-Semitic Left should still be expected to increase defections, particularly among older, moderate Democrats. </w:t>
      </w:r>
      <w:r w:rsidRPr="0098700A">
        <w:rPr>
          <w:rStyle w:val="StyleUnderline"/>
        </w:rPr>
        <w:t>In a normal election year, with a more normal Republican candidate, I'd be more open to the idea that we'd see a large-scale shift in partisan loyalty.</w:t>
      </w:r>
    </w:p>
    <w:p w14:paraId="073BE8CD" w14:textId="77777777" w:rsidR="00F7201D" w:rsidRPr="0098700A" w:rsidRDefault="00F7201D" w:rsidP="00F7201D">
      <w:pPr>
        <w:rPr>
          <w:rStyle w:val="StyleUnderline"/>
        </w:rPr>
      </w:pPr>
      <w:r>
        <w:t xml:space="preserve">But </w:t>
      </w:r>
      <w:r w:rsidRPr="004F0048">
        <w:rPr>
          <w:rStyle w:val="StyleUnderline"/>
          <w:highlight w:val="yellow"/>
        </w:rPr>
        <w:t xml:space="preserve">Trump </w:t>
      </w:r>
      <w:r w:rsidRPr="004344A8">
        <w:rPr>
          <w:rStyle w:val="StyleUnderline"/>
        </w:rPr>
        <w:t>is not a normal candidate</w:t>
      </w:r>
      <w:r w:rsidRPr="0098700A">
        <w:rPr>
          <w:rStyle w:val="StyleUnderline"/>
        </w:rPr>
        <w:t>.</w:t>
      </w:r>
      <w:r>
        <w:t xml:space="preserve"> </w:t>
      </w:r>
      <w:r w:rsidRPr="0098700A">
        <w:rPr>
          <w:rStyle w:val="StyleUnderline"/>
        </w:rPr>
        <w:t xml:space="preserve">The </w:t>
      </w:r>
      <w:r w:rsidRPr="004F0048">
        <w:rPr>
          <w:rStyle w:val="StyleUnderline"/>
          <w:highlight w:val="yellow"/>
        </w:rPr>
        <w:t>populist takeover of the</w:t>
      </w:r>
      <w:r w:rsidRPr="0098700A">
        <w:rPr>
          <w:rStyle w:val="StyleUnderline"/>
        </w:rPr>
        <w:t xml:space="preserve"> Republican </w:t>
      </w:r>
      <w:r w:rsidRPr="004F0048">
        <w:rPr>
          <w:rStyle w:val="StyleUnderline"/>
          <w:highlight w:val="yellow"/>
        </w:rPr>
        <w:t>Party is frightening to</w:t>
      </w:r>
      <w:r w:rsidRPr="0098700A">
        <w:rPr>
          <w:rStyle w:val="StyleUnderline"/>
        </w:rPr>
        <w:t xml:space="preserve"> many American </w:t>
      </w:r>
      <w:r w:rsidRPr="004F0048">
        <w:rPr>
          <w:rStyle w:val="StyleUnderline"/>
          <w:highlight w:val="yellow"/>
        </w:rPr>
        <w:t>Jews</w:t>
      </w:r>
      <w:r w:rsidRPr="0098700A">
        <w:rPr>
          <w:rStyle w:val="StyleUnderline"/>
        </w:rPr>
        <w:t>,</w:t>
      </w:r>
      <w:r>
        <w:t xml:space="preserve"> as is Trump's nationalist rhetoric. </w:t>
      </w:r>
      <w:r w:rsidRPr="004F0048">
        <w:rPr>
          <w:rStyle w:val="StyleUnderline"/>
          <w:highlight w:val="yellow"/>
        </w:rPr>
        <w:t>A Democratic Jew</w:t>
      </w:r>
      <w:r>
        <w:t xml:space="preserve"> who is turned off by what's happening to his party, </w:t>
      </w:r>
      <w:r w:rsidRPr="004F0048">
        <w:rPr>
          <w:rStyle w:val="StyleUnderline"/>
          <w:highlight w:val="yellow"/>
        </w:rPr>
        <w:t xml:space="preserve">is </w:t>
      </w:r>
      <w:r w:rsidRPr="004F0048">
        <w:rPr>
          <w:rStyle w:val="Emphasis"/>
          <w:highlight w:val="yellow"/>
        </w:rPr>
        <w:t>likely to see Trump as just as</w:t>
      </w:r>
      <w:r w:rsidRPr="0098700A">
        <w:rPr>
          <w:rStyle w:val="Emphasis"/>
        </w:rPr>
        <w:t xml:space="preserve"> </w:t>
      </w:r>
      <w:r w:rsidRPr="004F0048">
        <w:rPr>
          <w:rStyle w:val="Emphasis"/>
          <w:highlight w:val="yellow"/>
        </w:rPr>
        <w:t>prejudiced</w:t>
      </w:r>
      <w:r w:rsidRPr="0098700A">
        <w:rPr>
          <w:rStyle w:val="Emphasis"/>
        </w:rPr>
        <w:t xml:space="preserve"> if not much more so than Democrats</w:t>
      </w:r>
      <w:r>
        <w:t xml:space="preserve">. </w:t>
      </w:r>
      <w:r w:rsidRPr="0098700A">
        <w:rPr>
          <w:rStyle w:val="StyleUnderline"/>
        </w:rPr>
        <w:t>The fact that he's been the most pro-Israel president ever may not factor much into their consideration.</w:t>
      </w:r>
      <w:r>
        <w:t xml:space="preserve"> What's more, </w:t>
      </w:r>
      <w:r w:rsidRPr="004F0048">
        <w:rPr>
          <w:rStyle w:val="StyleUnderline"/>
          <w:highlight w:val="yellow"/>
        </w:rPr>
        <w:t>there are</w:t>
      </w:r>
      <w:r w:rsidRPr="004344A8">
        <w:rPr>
          <w:rStyle w:val="StyleUnderline"/>
        </w:rPr>
        <w:t xml:space="preserve"> a whole host</w:t>
      </w:r>
      <w:r w:rsidRPr="0098700A">
        <w:rPr>
          <w:rStyle w:val="StyleUnderline"/>
        </w:rPr>
        <w:t xml:space="preserve"> of </w:t>
      </w:r>
      <w:r w:rsidRPr="004F0048">
        <w:rPr>
          <w:rStyle w:val="StyleUnderline"/>
          <w:highlight w:val="yellow"/>
        </w:rPr>
        <w:t>economic and social issues</w:t>
      </w:r>
      <w:r w:rsidRPr="0098700A">
        <w:rPr>
          <w:rStyle w:val="StyleUnderline"/>
        </w:rPr>
        <w:t xml:space="preserve"> on </w:t>
      </w:r>
      <w:r w:rsidRPr="004F0048">
        <w:rPr>
          <w:rStyle w:val="StyleUnderline"/>
          <w:highlight w:val="yellow"/>
        </w:rPr>
        <w:t>which</w:t>
      </w:r>
      <w:r w:rsidRPr="0098700A">
        <w:rPr>
          <w:rStyle w:val="StyleUnderline"/>
        </w:rPr>
        <w:t xml:space="preserve"> most </w:t>
      </w:r>
      <w:r w:rsidRPr="004F0048">
        <w:rPr>
          <w:rStyle w:val="StyleUnderline"/>
          <w:highlight w:val="yellow"/>
        </w:rPr>
        <w:t>Jews identify as liberal</w:t>
      </w:r>
      <w:r>
        <w:t xml:space="preserve">. So for many Jews, they'll see a choice of a Democratic Party that has become overly tolerant of anti-Semitism, but who they otherwise largely agree with, and a Republican Party with whom they largely disagree, who is led by somebody they see as emboldening bigotry. </w:t>
      </w:r>
      <w:r w:rsidRPr="0098700A">
        <w:rPr>
          <w:rStyle w:val="StyleUnderline"/>
        </w:rPr>
        <w:t>They are likely to grasp on to any reassuring statement by a Democratic presidential candidate to avoid having to cast a vote for Trump.</w:t>
      </w:r>
    </w:p>
    <w:p w14:paraId="205EC4A9" w14:textId="77777777" w:rsidR="00F7201D" w:rsidRDefault="00F7201D" w:rsidP="00F7201D">
      <w:r>
        <w:t xml:space="preserve">If nothing else, there may be one reason why </w:t>
      </w:r>
      <w:r w:rsidRPr="004344A8">
        <w:rPr>
          <w:rStyle w:val="StyleUnderline"/>
        </w:rPr>
        <w:t>Jewish Democrats won't defect in large numbers</w:t>
      </w:r>
      <w:r>
        <w:t xml:space="preserve">, and that's </w:t>
      </w:r>
      <w:r w:rsidRPr="004F0048">
        <w:rPr>
          <w:rStyle w:val="StyleUnderline"/>
          <w:highlight w:val="yellow"/>
        </w:rPr>
        <w:t>R</w:t>
      </w:r>
      <w:r w:rsidRPr="0098700A">
        <w:rPr>
          <w:rStyle w:val="StyleUnderline"/>
        </w:rPr>
        <w:t xml:space="preserve">uth </w:t>
      </w:r>
      <w:r w:rsidRPr="004F0048">
        <w:rPr>
          <w:rStyle w:val="StyleUnderline"/>
          <w:highlight w:val="yellow"/>
        </w:rPr>
        <w:t>B</w:t>
      </w:r>
      <w:r w:rsidRPr="0098700A">
        <w:rPr>
          <w:rStyle w:val="StyleUnderline"/>
        </w:rPr>
        <w:t xml:space="preserve">ader </w:t>
      </w:r>
      <w:r w:rsidRPr="004F0048">
        <w:rPr>
          <w:rStyle w:val="StyleUnderline"/>
          <w:highlight w:val="yellow"/>
        </w:rPr>
        <w:t>G</w:t>
      </w:r>
      <w:r w:rsidRPr="0098700A">
        <w:rPr>
          <w:rStyle w:val="StyleUnderline"/>
        </w:rPr>
        <w:t>insburg</w:t>
      </w:r>
      <w:r>
        <w:t xml:space="preserve">. </w:t>
      </w:r>
      <w:r w:rsidRPr="004F0048">
        <w:rPr>
          <w:rStyle w:val="StyleUnderline"/>
          <w:highlight w:val="yellow"/>
        </w:rPr>
        <w:t>If Trump were re-elected</w:t>
      </w:r>
      <w:r w:rsidRPr="0098700A">
        <w:rPr>
          <w:rStyle w:val="StyleUnderline"/>
        </w:rPr>
        <w:t xml:space="preserve">, </w:t>
      </w:r>
      <w:r w:rsidRPr="004F0048">
        <w:rPr>
          <w:rStyle w:val="StyleUnderline"/>
          <w:highlight w:val="yellow"/>
        </w:rPr>
        <w:t>those who favor liberal policies would</w:t>
      </w:r>
      <w:r w:rsidRPr="0098700A">
        <w:rPr>
          <w:rStyle w:val="StyleUnderline"/>
        </w:rPr>
        <w:t xml:space="preserve"> have to </w:t>
      </w:r>
      <w:r w:rsidRPr="004F0048">
        <w:rPr>
          <w:rStyle w:val="StyleUnderline"/>
          <w:highlight w:val="yellow"/>
        </w:rPr>
        <w:t>pray she could hang on until she was</w:t>
      </w:r>
      <w:r w:rsidRPr="0098700A">
        <w:rPr>
          <w:rStyle w:val="StyleUnderline"/>
        </w:rPr>
        <w:t xml:space="preserve"> nearly </w:t>
      </w:r>
      <w:r w:rsidRPr="004F0048">
        <w:rPr>
          <w:rStyle w:val="StyleUnderline"/>
          <w:highlight w:val="yellow"/>
        </w:rPr>
        <w:t>92</w:t>
      </w:r>
      <w:r w:rsidRPr="0098700A">
        <w:rPr>
          <w:rStyle w:val="StyleUnderline"/>
        </w:rPr>
        <w:t xml:space="preserve"> years old </w:t>
      </w:r>
      <w:r w:rsidRPr="004F0048">
        <w:rPr>
          <w:rStyle w:val="StyleUnderline"/>
          <w:highlight w:val="yellow"/>
        </w:rPr>
        <w:t>to ensure she'd be replaced by another liberal</w:t>
      </w:r>
      <w:r w:rsidRPr="0098700A">
        <w:rPr>
          <w:rStyle w:val="StyleUnderline"/>
        </w:rPr>
        <w:t xml:space="preserve"> vote on the Supreme Court.</w:t>
      </w:r>
      <w:r>
        <w:t xml:space="preserve"> Those are pretty high stakes.</w:t>
      </w:r>
    </w:p>
    <w:p w14:paraId="5A74C185" w14:textId="4C30EEAC" w:rsidR="00F7201D" w:rsidRDefault="00F7201D" w:rsidP="004C2DFC"/>
    <w:p w14:paraId="6130E376" w14:textId="6EEA571B" w:rsidR="008B77C6" w:rsidRDefault="008B77C6" w:rsidP="008B77C6">
      <w:pPr>
        <w:pStyle w:val="Heading3"/>
      </w:pPr>
      <w:r>
        <w:t>1AR — No Jewish Vote Internal Link</w:t>
      </w:r>
    </w:p>
    <w:p w14:paraId="2B930434" w14:textId="77777777" w:rsidR="008B77C6" w:rsidRDefault="008B77C6" w:rsidP="008B77C6">
      <w:pPr>
        <w:pStyle w:val="Heading4"/>
      </w:pPr>
      <w:r>
        <w:t xml:space="preserve">Trump can never win Jewish vote — polls prove. </w:t>
      </w:r>
    </w:p>
    <w:p w14:paraId="42150CAB" w14:textId="77777777" w:rsidR="008B77C6" w:rsidRPr="0034002A" w:rsidRDefault="008B77C6" w:rsidP="008B77C6">
      <w:pPr>
        <w:rPr>
          <w:iCs/>
        </w:rPr>
      </w:pPr>
      <w:r>
        <w:rPr>
          <w:rStyle w:val="Style13ptBold"/>
        </w:rPr>
        <w:t xml:space="preserve">Zelizer 19 </w:t>
      </w:r>
      <w:r w:rsidRPr="0078477B">
        <w:t xml:space="preserve">— </w:t>
      </w:r>
      <w:r>
        <w:t xml:space="preserve">Julian Zelizer, </w:t>
      </w:r>
      <w:r w:rsidRPr="0078477B">
        <w:t>Professor of History and Public Affairs at Princeton University</w:t>
      </w:r>
      <w:r>
        <w:t xml:space="preserve">, </w:t>
      </w:r>
      <w:r w:rsidRPr="0078477B">
        <w:t>New America fellow</w:t>
      </w:r>
      <w:r>
        <w:t>, r</w:t>
      </w:r>
      <w:r w:rsidRPr="0078477B">
        <w:t>egular contributor to CNN</w:t>
      </w:r>
      <w:r>
        <w:t xml:space="preserve">, </w:t>
      </w:r>
      <w:r w:rsidRPr="0078477B">
        <w:t xml:space="preserve">B.A. </w:t>
      </w:r>
      <w:r>
        <w:t>from</w:t>
      </w:r>
      <w:r w:rsidRPr="0078477B">
        <w:t xml:space="preserve"> Brandeis University</w:t>
      </w:r>
      <w:r>
        <w:t xml:space="preserve">, </w:t>
      </w:r>
      <w:r w:rsidRPr="0078477B">
        <w:t xml:space="preserve">Ph.D. </w:t>
      </w:r>
      <w:r>
        <w:t>from</w:t>
      </w:r>
      <w:r w:rsidRPr="0078477B">
        <w:t xml:space="preserve"> The Johns Hopkins University</w:t>
      </w:r>
      <w:r>
        <w:t>, 2019 (“</w:t>
      </w:r>
      <w:r w:rsidRPr="0034002A">
        <w:t>Trump's strategy with Jewish community won't work</w:t>
      </w:r>
      <w:r>
        <w:t xml:space="preserve">,” </w:t>
      </w:r>
      <w:r>
        <w:rPr>
          <w:i/>
        </w:rPr>
        <w:t xml:space="preserve">CNN, </w:t>
      </w:r>
      <w:r>
        <w:rPr>
          <w:iCs/>
        </w:rPr>
        <w:t>April 8</w:t>
      </w:r>
      <w:r w:rsidRPr="0034002A">
        <w:rPr>
          <w:iCs/>
          <w:vertAlign w:val="superscript"/>
        </w:rPr>
        <w:t>th</w:t>
      </w:r>
      <w:r>
        <w:rPr>
          <w:iCs/>
        </w:rPr>
        <w:t xml:space="preserve">, Available Online at </w:t>
      </w:r>
      <w:hyperlink r:id="rId30" w:history="1">
        <w:r w:rsidRPr="002C5F76">
          <w:rPr>
            <w:rStyle w:val="Hyperlink"/>
            <w:iCs/>
          </w:rPr>
          <w:t>https://www.cnn.com/2019/04/08/opinions/trump-jewish-community-strategy-zelizer/index.html</w:t>
        </w:r>
      </w:hyperlink>
      <w:r>
        <w:rPr>
          <w:iCs/>
        </w:rPr>
        <w:t xml:space="preserve">, Accessed on 07-24-2019) </w:t>
      </w:r>
    </w:p>
    <w:p w14:paraId="3C93C46D" w14:textId="77777777" w:rsidR="008B77C6" w:rsidRDefault="008B77C6" w:rsidP="008B77C6">
      <w:r>
        <w:t>(CNN)President Donald Trump told the Republican Jewish Coalition in Las Vegas Saturday that Democrats "are advancing by far the most extreme, anti-Semitic agenda in history."</w:t>
      </w:r>
    </w:p>
    <w:p w14:paraId="0BE36E4E" w14:textId="77777777" w:rsidR="008B77C6" w:rsidRPr="0034002A" w:rsidRDefault="008B77C6" w:rsidP="008B77C6">
      <w:pPr>
        <w:rPr>
          <w:rStyle w:val="StyleUnderline"/>
        </w:rPr>
      </w:pPr>
      <w:r>
        <w:t xml:space="preserve">In his ongoing effort to win over a bigger percentage of the American Jewish vote in 2020, </w:t>
      </w:r>
      <w:r w:rsidRPr="0034002A">
        <w:rPr>
          <w:rStyle w:val="StyleUnderline"/>
        </w:rPr>
        <w:t>the president highlighted his support for Israeli Prime Minister Benjamin Netanyahu and criticized Congresswoman Ilhan Omar in asking American Jews to support the GOP.</w:t>
      </w:r>
    </w:p>
    <w:p w14:paraId="2F0B5E9C" w14:textId="77777777" w:rsidR="008B77C6" w:rsidRDefault="008B77C6" w:rsidP="008B77C6">
      <w:r w:rsidRPr="0034002A">
        <w:rPr>
          <w:rStyle w:val="StyleUnderline"/>
        </w:rPr>
        <w:t>The strategy won't work.</w:t>
      </w:r>
      <w:r>
        <w:t xml:space="preserve"> Traditionally, </w:t>
      </w:r>
      <w:r w:rsidRPr="0034002A">
        <w:rPr>
          <w:rStyle w:val="StyleUnderline"/>
        </w:rPr>
        <w:t xml:space="preserve">solid </w:t>
      </w:r>
      <w:r w:rsidRPr="004F0048">
        <w:rPr>
          <w:rStyle w:val="StyleUnderline"/>
          <w:highlight w:val="yellow"/>
        </w:rPr>
        <w:t>majorities of American Jews</w:t>
      </w:r>
      <w:r w:rsidRPr="0034002A">
        <w:rPr>
          <w:rStyle w:val="StyleUnderline"/>
        </w:rPr>
        <w:t xml:space="preserve"> have </w:t>
      </w:r>
      <w:r w:rsidRPr="004F0048">
        <w:rPr>
          <w:rStyle w:val="StyleUnderline"/>
          <w:highlight w:val="yellow"/>
        </w:rPr>
        <w:t>voted for Democratic</w:t>
      </w:r>
      <w:r w:rsidRPr="0034002A">
        <w:rPr>
          <w:rStyle w:val="StyleUnderline"/>
        </w:rPr>
        <w:t xml:space="preserve"> presidential </w:t>
      </w:r>
      <w:r w:rsidRPr="004F0048">
        <w:rPr>
          <w:rStyle w:val="StyleUnderline"/>
          <w:highlight w:val="yellow"/>
        </w:rPr>
        <w:t>candidates</w:t>
      </w:r>
      <w:r w:rsidRPr="0034002A">
        <w:rPr>
          <w:rStyle w:val="StyleUnderline"/>
        </w:rPr>
        <w:t>.</w:t>
      </w:r>
      <w:r>
        <w:t xml:space="preserve"> The only Republicans who made some progress against this trend were </w:t>
      </w:r>
      <w:r w:rsidRPr="0034002A">
        <w:rPr>
          <w:rStyle w:val="StyleUnderline"/>
        </w:rPr>
        <w:t>Ronald Reagan, with 39%</w:t>
      </w:r>
      <w:r>
        <w:t xml:space="preserve"> of the Jewish vote in 1980, </w:t>
      </w:r>
      <w:r w:rsidRPr="0034002A">
        <w:rPr>
          <w:rStyle w:val="StyleUnderline"/>
        </w:rPr>
        <w:t>and Mitt Romney, with 30%</w:t>
      </w:r>
      <w:r>
        <w:t xml:space="preserve"> in 2012. Normally, the numbers look more like they did in 2016 -- when Hillary </w:t>
      </w:r>
      <w:r w:rsidRPr="004F0048">
        <w:rPr>
          <w:rStyle w:val="StyleUnderline"/>
          <w:highlight w:val="yellow"/>
        </w:rPr>
        <w:t>Clinton won 71%</w:t>
      </w:r>
      <w:r w:rsidRPr="0034002A">
        <w:rPr>
          <w:rStyle w:val="StyleUnderline"/>
        </w:rPr>
        <w:t xml:space="preserve"> of the Jewish vote and Trump got 23%,</w:t>
      </w:r>
      <w:r>
        <w:t xml:space="preserve"> despite his efforts to use Israel as a wedge issue.</w:t>
      </w:r>
    </w:p>
    <w:p w14:paraId="623949F5" w14:textId="77777777" w:rsidR="008B77C6" w:rsidRPr="0034002A" w:rsidRDefault="008B77C6" w:rsidP="008B77C6">
      <w:pPr>
        <w:rPr>
          <w:rStyle w:val="StyleUnderline"/>
        </w:rPr>
      </w:pPr>
      <w:r>
        <w:t>In 2019, the numbers don't look good for Trump. According to Gallup</w:t>
      </w:r>
      <w:r w:rsidRPr="0034002A">
        <w:rPr>
          <w:rStyle w:val="StyleUnderline"/>
        </w:rPr>
        <w:t xml:space="preserve">, </w:t>
      </w:r>
      <w:r w:rsidRPr="004F0048">
        <w:rPr>
          <w:rStyle w:val="StyleUnderline"/>
          <w:highlight w:val="yellow"/>
        </w:rPr>
        <w:t>71% of</w:t>
      </w:r>
      <w:r w:rsidRPr="0034002A">
        <w:rPr>
          <w:rStyle w:val="StyleUnderline"/>
        </w:rPr>
        <w:t xml:space="preserve"> Jewish </w:t>
      </w:r>
      <w:r w:rsidRPr="004F0048">
        <w:rPr>
          <w:rStyle w:val="StyleUnderline"/>
          <w:highlight w:val="yellow"/>
        </w:rPr>
        <w:t>respondents disapprove of the president</w:t>
      </w:r>
      <w:r w:rsidRPr="0034002A">
        <w:rPr>
          <w:rStyle w:val="StyleUnderline"/>
        </w:rPr>
        <w:t xml:space="preserve">. </w:t>
      </w:r>
      <w:r>
        <w:t xml:space="preserve">In 2018, only 16% of American Jews identified as Republicans. </w:t>
      </w:r>
      <w:r w:rsidRPr="004F0048">
        <w:rPr>
          <w:rStyle w:val="StyleUnderline"/>
          <w:highlight w:val="yellow"/>
        </w:rPr>
        <w:t>In the</w:t>
      </w:r>
      <w:r w:rsidRPr="0034002A">
        <w:rPr>
          <w:rStyle w:val="StyleUnderline"/>
        </w:rPr>
        <w:t xml:space="preserve"> 2018 </w:t>
      </w:r>
      <w:r w:rsidRPr="004F0048">
        <w:rPr>
          <w:rStyle w:val="StyleUnderline"/>
          <w:highlight w:val="yellow"/>
        </w:rPr>
        <w:t>midterms</w:t>
      </w:r>
      <w:r w:rsidRPr="0034002A">
        <w:rPr>
          <w:rStyle w:val="StyleUnderline"/>
        </w:rPr>
        <w:t xml:space="preserve">, </w:t>
      </w:r>
      <w:r w:rsidRPr="004F0048">
        <w:rPr>
          <w:rStyle w:val="StyleUnderline"/>
          <w:highlight w:val="yellow"/>
        </w:rPr>
        <w:t>79% of</w:t>
      </w:r>
      <w:r w:rsidRPr="0034002A">
        <w:rPr>
          <w:rStyle w:val="StyleUnderline"/>
        </w:rPr>
        <w:t xml:space="preserve"> American Jewish </w:t>
      </w:r>
      <w:r w:rsidRPr="004F0048">
        <w:rPr>
          <w:rStyle w:val="StyleUnderline"/>
          <w:highlight w:val="yellow"/>
        </w:rPr>
        <w:t>voters supported Democratic candidates.</w:t>
      </w:r>
    </w:p>
    <w:p w14:paraId="4AD71A30" w14:textId="77777777" w:rsidR="008B77C6" w:rsidRDefault="008B77C6" w:rsidP="008B77C6">
      <w:r>
        <w:t>In other words, what the Conservative Political Action Conference has called "Jexodus" isn't likely to happen.</w:t>
      </w:r>
    </w:p>
    <w:p w14:paraId="391489A4" w14:textId="77777777" w:rsidR="008B77C6" w:rsidRDefault="008B77C6" w:rsidP="008B77C6">
      <w:r>
        <w:t xml:space="preserve">Most </w:t>
      </w:r>
      <w:r w:rsidRPr="0034002A">
        <w:rPr>
          <w:rStyle w:val="StyleUnderline"/>
        </w:rPr>
        <w:t xml:space="preserve">American Jewish </w:t>
      </w:r>
      <w:r w:rsidRPr="004F0048">
        <w:rPr>
          <w:rStyle w:val="StyleUnderline"/>
          <w:highlight w:val="yellow"/>
        </w:rPr>
        <w:t>voters remain liberal</w:t>
      </w:r>
      <w:r>
        <w:t xml:space="preserve">. They </w:t>
      </w:r>
      <w:r w:rsidRPr="0034002A">
        <w:rPr>
          <w:rStyle w:val="StyleUnderline"/>
        </w:rPr>
        <w:t>don't support the reactionary agenda that President Trump has championed</w:t>
      </w:r>
      <w:r>
        <w:t xml:space="preserve">. For instance, a sizable majority of American Jews </w:t>
      </w:r>
      <w:r w:rsidRPr="0034002A">
        <w:rPr>
          <w:rStyle w:val="StyleUnderline"/>
        </w:rPr>
        <w:t xml:space="preserve">hold liberal views </w:t>
      </w:r>
      <w:r w:rsidRPr="004F0048">
        <w:rPr>
          <w:rStyle w:val="StyleUnderline"/>
          <w:highlight w:val="yellow"/>
        </w:rPr>
        <w:t>about immigration</w:t>
      </w:r>
      <w:r>
        <w:t>. As a community that has spent much of its history seeking safe harbor and fleeing persecution -- a history that Jews will be talking about in their homes over the upcoming Passover seders -- they are not on board with the President's efforts to build border walls and shut down the asylum seekers.</w:t>
      </w:r>
    </w:p>
    <w:p w14:paraId="63F12920" w14:textId="77777777" w:rsidR="008B77C6" w:rsidRDefault="008B77C6" w:rsidP="008B77C6"/>
    <w:p w14:paraId="0C4110C8" w14:textId="533B878E" w:rsidR="00F7201D" w:rsidRDefault="00783F29" w:rsidP="00783F29">
      <w:pPr>
        <w:pStyle w:val="Heading2"/>
      </w:pPr>
      <w:r>
        <w:t>Impact</w:t>
      </w:r>
    </w:p>
    <w:p w14:paraId="2A11E74C" w14:textId="5FE0EAC7" w:rsidR="004C2DFC" w:rsidRDefault="004C2DFC" w:rsidP="004C2DFC">
      <w:pPr>
        <w:pStyle w:val="Heading3"/>
      </w:pPr>
      <w:r>
        <w:t>2AC — Trump 2020 Bad</w:t>
      </w:r>
      <w:r w:rsidR="006A05CB">
        <w:t xml:space="preserve"> (Blackwill)</w:t>
      </w:r>
    </w:p>
    <w:p w14:paraId="0BE31891" w14:textId="77777777" w:rsidR="004C2DFC" w:rsidRDefault="004C2DFC" w:rsidP="004C2DFC">
      <w:pPr>
        <w:pStyle w:val="Heading4"/>
      </w:pPr>
      <w:r>
        <w:t xml:space="preserve">Four more years of Trump would result in a decline in foreign policy. </w:t>
      </w:r>
    </w:p>
    <w:p w14:paraId="223230DE" w14:textId="77777777" w:rsidR="004C2DFC" w:rsidRDefault="004C2DFC" w:rsidP="004C2DFC">
      <w:r>
        <w:rPr>
          <w:rStyle w:val="Style13ptBold"/>
        </w:rPr>
        <w:t>1NC Blackwill</w:t>
      </w:r>
      <w:r w:rsidRPr="009B5004">
        <w:rPr>
          <w:rStyle w:val="Style13ptBold"/>
        </w:rPr>
        <w:t xml:space="preserve"> </w:t>
      </w:r>
      <w:r>
        <w:rPr>
          <w:rStyle w:val="Style13ptBold"/>
        </w:rPr>
        <w:t>1</w:t>
      </w:r>
      <w:r w:rsidRPr="009B5004">
        <w:rPr>
          <w:rStyle w:val="Style13ptBold"/>
        </w:rPr>
        <w:t>9</w:t>
      </w:r>
      <w:r>
        <w:t xml:space="preserve"> — Robert D. Blackwill, Henry A. Kissinger Senior Fellow for U.S. Foreign P</w:t>
      </w:r>
      <w:r w:rsidRPr="009B5004">
        <w:t>olicy at the Council on Foreign Relations</w:t>
      </w:r>
      <w:r>
        <w:t>, Senior Fellow at the RAND Corporation, former Belfer Lecturer in International S</w:t>
      </w:r>
      <w:r w:rsidRPr="009B5004">
        <w:t xml:space="preserve">ecurity at </w:t>
      </w:r>
      <w:r>
        <w:t xml:space="preserve">the John F. Kennedy School of Government at Harvard University, 2019 (“Trump’s Foreign Policies Are Better Than They Seem,” </w:t>
      </w:r>
      <w:r>
        <w:rPr>
          <w:i/>
          <w:iCs/>
        </w:rPr>
        <w:t>Council on Foreign Relations</w:t>
      </w:r>
      <w:r>
        <w:t>, Number 84, April, Available Online at https://cfrd8-files.cfr.org/sites/default/files/report_pdf/CSR%2084_Blackwill_Trump_0.pdf, Accessed 07-24-2019, p. 68)</w:t>
      </w:r>
    </w:p>
    <w:p w14:paraId="7A898558" w14:textId="77777777" w:rsidR="004C2DFC" w:rsidRDefault="004C2DFC" w:rsidP="004C2DFC">
      <w:r w:rsidRPr="004F0048">
        <w:rPr>
          <w:rStyle w:val="StyleUnderline"/>
          <w:highlight w:val="yellow"/>
        </w:rPr>
        <w:t>Unfortunately for America</w:t>
      </w:r>
      <w:r w:rsidRPr="004D169A">
        <w:rPr>
          <w:rStyle w:val="StyleUnderline"/>
        </w:rPr>
        <w:t xml:space="preserve">, given Donald J. </w:t>
      </w:r>
      <w:r w:rsidRPr="004F0048">
        <w:rPr>
          <w:rStyle w:val="StyleUnderline"/>
          <w:highlight w:val="yellow"/>
        </w:rPr>
        <w:t>Trump’s</w:t>
      </w:r>
      <w:r w:rsidRPr="004D169A">
        <w:rPr>
          <w:rStyle w:val="StyleUnderline"/>
        </w:rPr>
        <w:t xml:space="preserve"> enduring lack of character, his refusal to learn, his </w:t>
      </w:r>
      <w:r w:rsidRPr="004F0048">
        <w:rPr>
          <w:rStyle w:val="StyleUnderline"/>
          <w:highlight w:val="yellow"/>
        </w:rPr>
        <w:t>uneducated biases</w:t>
      </w:r>
      <w:r w:rsidRPr="004D169A">
        <w:rPr>
          <w:rStyle w:val="StyleUnderline"/>
        </w:rPr>
        <w:t xml:space="preserve">, the chaotic and </w:t>
      </w:r>
      <w:r w:rsidRPr="004F0048">
        <w:rPr>
          <w:rStyle w:val="StyleUnderline"/>
          <w:highlight w:val="yellow"/>
        </w:rPr>
        <w:t>dysfunctional</w:t>
      </w:r>
      <w:r w:rsidRPr="004D169A">
        <w:rPr>
          <w:rStyle w:val="StyleUnderline"/>
        </w:rPr>
        <w:t xml:space="preserve"> way that he runs the </w:t>
      </w:r>
      <w:r w:rsidRPr="004F0048">
        <w:rPr>
          <w:rStyle w:val="StyleUnderline"/>
          <w:highlight w:val="yellow"/>
        </w:rPr>
        <w:t>government, and</w:t>
      </w:r>
      <w:r w:rsidRPr="004D169A">
        <w:rPr>
          <w:rStyle w:val="StyleUnderline"/>
        </w:rPr>
        <w:t xml:space="preserve"> the </w:t>
      </w:r>
      <w:r w:rsidRPr="004F0048">
        <w:rPr>
          <w:rStyle w:val="StyleUnderline"/>
          <w:highlight w:val="yellow"/>
        </w:rPr>
        <w:t>diminishing</w:t>
      </w:r>
      <w:r w:rsidRPr="004D169A">
        <w:rPr>
          <w:rStyle w:val="StyleUnderline"/>
        </w:rPr>
        <w:t xml:space="preserve"> quality of his senior </w:t>
      </w:r>
      <w:r w:rsidRPr="004F0048">
        <w:rPr>
          <w:rStyle w:val="StyleUnderline"/>
          <w:highlight w:val="yellow"/>
        </w:rPr>
        <w:t>advisors, the president’s foreign policy</w:t>
      </w:r>
      <w:r w:rsidRPr="004D169A">
        <w:rPr>
          <w:rStyle w:val="StyleUnderline"/>
        </w:rPr>
        <w:t xml:space="preserve"> grade </w:t>
      </w:r>
      <w:r w:rsidRPr="004F0048">
        <w:rPr>
          <w:rStyle w:val="StyleUnderline"/>
          <w:highlight w:val="yellow"/>
        </w:rPr>
        <w:t xml:space="preserve">is </w:t>
      </w:r>
      <w:r w:rsidRPr="004F0048">
        <w:rPr>
          <w:rStyle w:val="Emphasis"/>
          <w:highlight w:val="yellow"/>
        </w:rPr>
        <w:t>unlikely to improve in the years ahead</w:t>
      </w:r>
      <w:r w:rsidRPr="004F0048">
        <w:rPr>
          <w:rStyle w:val="StyleUnderline"/>
          <w:highlight w:val="yellow"/>
        </w:rPr>
        <w:t xml:space="preserve"> and could get</w:t>
      </w:r>
      <w:r w:rsidRPr="004D169A">
        <w:rPr>
          <w:rStyle w:val="StyleUnderline"/>
        </w:rPr>
        <w:t xml:space="preserve"> much </w:t>
      </w:r>
      <w:r w:rsidRPr="004F0048">
        <w:rPr>
          <w:rStyle w:val="StyleUnderline"/>
          <w:highlight w:val="yellow"/>
        </w:rPr>
        <w:t>worse.</w:t>
      </w:r>
      <w:r>
        <w:t xml:space="preserve"> But as Alexander Pope observed, “Hope springs eternal in the human breast.”356</w:t>
      </w:r>
    </w:p>
    <w:p w14:paraId="08CD72DD" w14:textId="77777777" w:rsidR="004C2DFC" w:rsidRPr="00E508C1" w:rsidRDefault="004C2DFC" w:rsidP="004C2DFC"/>
    <w:p w14:paraId="0DA4BC16" w14:textId="11A4ABB8" w:rsidR="0012461F" w:rsidRDefault="0012461F" w:rsidP="0012461F">
      <w:pPr>
        <w:pStyle w:val="Heading3"/>
      </w:pPr>
      <w:r>
        <w:t>2AC — Trump Bad for North Korea</w:t>
      </w:r>
    </w:p>
    <w:p w14:paraId="2CDBE86C" w14:textId="77777777" w:rsidR="0012461F" w:rsidRDefault="0012461F" w:rsidP="0012461F">
      <w:pPr>
        <w:pStyle w:val="Heading4"/>
      </w:pPr>
      <w:r>
        <w:t>Trump North Korea Nuclear negotiations fail- all spectacle no action</w:t>
      </w:r>
    </w:p>
    <w:p w14:paraId="0B7036B4" w14:textId="77777777" w:rsidR="0012461F" w:rsidRPr="00596EC3" w:rsidRDefault="0012461F" w:rsidP="0012461F">
      <w:pPr>
        <w:rPr>
          <w:rStyle w:val="Style13ptBold"/>
        </w:rPr>
      </w:pPr>
      <w:r>
        <w:rPr>
          <w:rStyle w:val="Style13ptBold"/>
        </w:rPr>
        <w:t xml:space="preserve">USA TODAY 19- </w:t>
      </w:r>
      <w:r w:rsidRPr="00596EC3">
        <w:t>USA TODAY is</w:t>
      </w:r>
      <w:r>
        <w:t xml:space="preserve"> an American news source that reports on both domestic and foreign news. “Trump’s North Korea spectacle shows he’d do anything, even undercut America, for attention?” 7/1/19 </w:t>
      </w:r>
      <w:hyperlink r:id="rId31" w:history="1">
        <w:r w:rsidRPr="00C01671">
          <w:rPr>
            <w:rStyle w:val="Hyperlink"/>
          </w:rPr>
          <w:t>https://www.usatoday.com/story/opinion/2019/07/01/donald-trump-north-korea-reality-show-bad-theater-editorials-debates/1619682001/</w:t>
        </w:r>
      </w:hyperlink>
      <w:r>
        <w:t xml:space="preserve"> 7/27/19  DR</w:t>
      </w:r>
    </w:p>
    <w:p w14:paraId="6AEF4518" w14:textId="77777777" w:rsidR="0012461F" w:rsidRDefault="0012461F" w:rsidP="0012461F">
      <w:r>
        <w:t xml:space="preserve">President Donald Trump loves big foreign policy events that draw the nation’s attention to — well, President Donald Trump. </w:t>
      </w:r>
    </w:p>
    <w:p w14:paraId="783AA246" w14:textId="77777777" w:rsidR="0012461F" w:rsidRPr="00596EC3" w:rsidRDefault="0012461F" w:rsidP="0012461F">
      <w:pPr>
        <w:rPr>
          <w:rStyle w:val="StyleUnderline"/>
        </w:rPr>
      </w:pPr>
      <w:r>
        <w:t xml:space="preserve">He went to London recently for the spectacle of dining with the queen, ignoring the fact that he could have no meaningful discussions with her government, which is in a state of transition, if not outright paralysis. He also savors his meetings with Russian President Vladimir Putin because the outrage they draw merely amps up the attention. But </w:t>
      </w:r>
      <w:r w:rsidRPr="004F0048">
        <w:rPr>
          <w:rStyle w:val="StyleUnderline"/>
          <w:highlight w:val="yellow"/>
        </w:rPr>
        <w:t>nothing is like his approach to North Korea, where</w:t>
      </w:r>
      <w:r w:rsidRPr="00596EC3">
        <w:rPr>
          <w:rStyle w:val="StyleUnderline"/>
        </w:rPr>
        <w:t xml:space="preserve"> he’ll apparently </w:t>
      </w:r>
      <w:r w:rsidRPr="004F0048">
        <w:rPr>
          <w:rStyle w:val="StyleUnderline"/>
          <w:highlight w:val="yellow"/>
        </w:rPr>
        <w:t>do anything</w:t>
      </w:r>
      <w:r w:rsidRPr="00596EC3">
        <w:rPr>
          <w:rStyle w:val="StyleUnderline"/>
        </w:rPr>
        <w:t xml:space="preserve">, potentially even undermining America's interests, </w:t>
      </w:r>
      <w:r w:rsidRPr="004F0048">
        <w:rPr>
          <w:rStyle w:val="StyleUnderline"/>
          <w:highlight w:val="yellow"/>
        </w:rPr>
        <w:t>for the coverage it brings</w:t>
      </w:r>
      <w:r w:rsidRPr="00596EC3">
        <w:rPr>
          <w:rStyle w:val="StyleUnderline"/>
        </w:rPr>
        <w:t>.</w:t>
      </w:r>
    </w:p>
    <w:p w14:paraId="7C7061AB" w14:textId="77777777" w:rsidR="0012461F" w:rsidRDefault="0012461F" w:rsidP="0012461F">
      <w:r>
        <w:t xml:space="preserve">As the result of a tweet, which seems to be the foundation of a lot of his on-the-go policymaking, </w:t>
      </w:r>
      <w:r w:rsidRPr="00596EC3">
        <w:rPr>
          <w:rStyle w:val="StyleUnderline"/>
        </w:rPr>
        <w:t>Trump met with North Korean dictator Kim Jong Un on Sunday to announce the reopening of nuclear talks</w:t>
      </w:r>
      <w:r>
        <w:t>.</w:t>
      </w:r>
    </w:p>
    <w:p w14:paraId="7E5FE244" w14:textId="77777777" w:rsidR="0012461F" w:rsidRDefault="0012461F" w:rsidP="0012461F">
      <w:r>
        <w:t>To Trump, the get-together was a grand spectacle. Not only has he already become the first U.S. president to meet with a North Korean leader, he did so this time on North Korean soil, which is also a first. But he has been down this road before with little in the way of results. When Trump first met with Kim, in Singapore a year ago, he also drew the world’s attention. Then after a second meeting in Vietnam in February, the talks broke off. Now he’s at it again.</w:t>
      </w:r>
    </w:p>
    <w:p w14:paraId="3F78425D" w14:textId="77777777" w:rsidR="0012461F" w:rsidRPr="00596EC3" w:rsidRDefault="0012461F" w:rsidP="0012461F">
      <w:pPr>
        <w:rPr>
          <w:rStyle w:val="StyleUnderline"/>
        </w:rPr>
      </w:pPr>
      <w:r w:rsidRPr="00596EC3">
        <w:rPr>
          <w:rStyle w:val="StyleUnderline"/>
        </w:rPr>
        <w:t xml:space="preserve">There’s </w:t>
      </w:r>
      <w:r w:rsidRPr="004F0048">
        <w:rPr>
          <w:rStyle w:val="StyleUnderline"/>
          <w:highlight w:val="yellow"/>
        </w:rPr>
        <w:t>more here than self-promotion,</w:t>
      </w:r>
      <w:r w:rsidRPr="00596EC3">
        <w:rPr>
          <w:rStyle w:val="StyleUnderline"/>
        </w:rPr>
        <w:t xml:space="preserve"> though. </w:t>
      </w:r>
      <w:r w:rsidRPr="004F0048">
        <w:rPr>
          <w:rStyle w:val="StyleUnderline"/>
          <w:highlight w:val="yellow"/>
        </w:rPr>
        <w:t>In</w:t>
      </w:r>
      <w:r w:rsidRPr="00596EC3">
        <w:rPr>
          <w:rStyle w:val="StyleUnderline"/>
        </w:rPr>
        <w:t xml:space="preserve"> constantly </w:t>
      </w:r>
      <w:r w:rsidRPr="004F0048">
        <w:rPr>
          <w:rStyle w:val="StyleUnderline"/>
          <w:highlight w:val="yellow"/>
        </w:rPr>
        <w:t>providing a stage for Kim, Trump is giving him legitimacy</w:t>
      </w:r>
      <w:r w:rsidRPr="00596EC3">
        <w:rPr>
          <w:rStyle w:val="StyleUnderline"/>
        </w:rPr>
        <w:t xml:space="preserve"> and global standing that he most assuredly does not deserve.</w:t>
      </w:r>
    </w:p>
    <w:p w14:paraId="0396C6C6" w14:textId="77777777" w:rsidR="0012461F" w:rsidRDefault="0012461F" w:rsidP="0012461F">
      <w:r>
        <w:t>Making matters worse</w:t>
      </w:r>
      <w:r w:rsidRPr="00596EC3">
        <w:t xml:space="preserve">, </w:t>
      </w:r>
      <w:r w:rsidRPr="004F0048">
        <w:rPr>
          <w:rStyle w:val="StyleUnderline"/>
          <w:highlight w:val="yellow"/>
        </w:rPr>
        <w:t>Trump is</w:t>
      </w:r>
      <w:r w:rsidRPr="004F0048">
        <w:rPr>
          <w:highlight w:val="yellow"/>
        </w:rPr>
        <w:t>,</w:t>
      </w:r>
      <w:r>
        <w:t xml:space="preserve"> according to The New York Times, considering </w:t>
      </w:r>
      <w:r w:rsidRPr="004F0048">
        <w:rPr>
          <w:rStyle w:val="StyleUnderline"/>
          <w:highlight w:val="yellow"/>
        </w:rPr>
        <w:t>recognizing North Korea as a nuclear power</w:t>
      </w:r>
      <w:r w:rsidRPr="00596EC3">
        <w:rPr>
          <w:rStyle w:val="StyleUnderline"/>
        </w:rPr>
        <w:t xml:space="preserve"> and merely asking for it to freeze its arsenal</w:t>
      </w:r>
      <w:r>
        <w:t>, rather than giving it up. That’s a step back from where Kim was last year, when he promised to denuclearize.</w:t>
      </w:r>
    </w:p>
    <w:p w14:paraId="4A545D5D" w14:textId="77777777" w:rsidR="0012461F" w:rsidRDefault="0012461F" w:rsidP="0012461F">
      <w:r w:rsidRPr="00596EC3">
        <w:rPr>
          <w:rStyle w:val="StyleUnderline"/>
        </w:rPr>
        <w:t xml:space="preserve">Not that it is likely Kim would follow through with either. </w:t>
      </w:r>
      <w:r w:rsidRPr="004F0048">
        <w:rPr>
          <w:rStyle w:val="StyleUnderline"/>
          <w:highlight w:val="yellow"/>
        </w:rPr>
        <w:t>North Korea has a long history of reneging on pledges to eliminate or freeze its nuclear weapons progr</w:t>
      </w:r>
      <w:r w:rsidRPr="004F0048">
        <w:rPr>
          <w:highlight w:val="yellow"/>
        </w:rPr>
        <w:t>am</w:t>
      </w:r>
      <w:r>
        <w:t>. These pledges go back to 1985, when it joined a nuclear nonproliferation treaty, and 1992, when North Korea and South Korea signed a pact to denuclearize the peninsula. In 1994, it negotiated a deal with former President Jimmy Carter to freeze its program.</w:t>
      </w:r>
    </w:p>
    <w:p w14:paraId="218EA4E9" w14:textId="77777777" w:rsidR="0012461F" w:rsidRDefault="0012461F" w:rsidP="0012461F">
      <w:r w:rsidRPr="004F0048">
        <w:rPr>
          <w:rStyle w:val="StyleUnderline"/>
          <w:highlight w:val="yellow"/>
        </w:rPr>
        <w:t>To give Kim so much upfront now,</w:t>
      </w:r>
      <w:r w:rsidRPr="00596EC3">
        <w:rPr>
          <w:rStyle w:val="StyleUnderline"/>
        </w:rPr>
        <w:t xml:space="preserve"> in hopes that he will reform his ways</w:t>
      </w:r>
      <w:r w:rsidRPr="004F0048">
        <w:rPr>
          <w:rStyle w:val="StyleUnderline"/>
          <w:highlight w:val="yellow"/>
        </w:rPr>
        <w:t>, is unwise</w:t>
      </w:r>
      <w:r w:rsidRPr="00596EC3">
        <w:rPr>
          <w:rStyle w:val="StyleUnderline"/>
        </w:rPr>
        <w:t xml:space="preserve">. Other rogue nations will be encouraged to follow suit, developing their own nuclear arsenals </w:t>
      </w:r>
      <w:r>
        <w:t>and forcing their way onto the U.S. president’s agenda.</w:t>
      </w:r>
    </w:p>
    <w:p w14:paraId="7859363D" w14:textId="77777777" w:rsidR="0012461F" w:rsidRDefault="0012461F" w:rsidP="0012461F">
      <w:r>
        <w:t xml:space="preserve">Indeed, Iranian leaders, who signed a deal to freeze their nuclear program in 2015, have to see the way their nation is being treated even as Trump coddles North Korea. Making a nuclear deal without weapons in hand has left Iran vulnerable to renewed sanctions from an administration hellbent on blowing up the agreement. On Monday, Iran’s foreign minister announced that his country had exceeded </w:t>
      </w:r>
    </w:p>
    <w:p w14:paraId="5F1F8A46" w14:textId="0DDF9C85" w:rsidR="0012461F" w:rsidRDefault="0012461F" w:rsidP="0012461F">
      <w:r>
        <w:t xml:space="preserve">Now, instead of one nuclear headache in North Korea, Trump's diplomacy has resuscitated a second, making each more difficult to address. So </w:t>
      </w:r>
      <w:r w:rsidRPr="00596EC3">
        <w:rPr>
          <w:rStyle w:val="StyleUnderline"/>
        </w:rPr>
        <w:t xml:space="preserve">far, </w:t>
      </w:r>
      <w:r w:rsidRPr="004F0048">
        <w:rPr>
          <w:rStyle w:val="StyleUnderline"/>
          <w:highlight w:val="yellow"/>
        </w:rPr>
        <w:t>Trump's diplomatic moves</w:t>
      </w:r>
      <w:r w:rsidRPr="00596EC3">
        <w:rPr>
          <w:rStyle w:val="StyleUnderline"/>
        </w:rPr>
        <w:t xml:space="preserve"> in </w:t>
      </w:r>
      <w:r>
        <w:t xml:space="preserve">Iran and </w:t>
      </w:r>
      <w:r w:rsidRPr="00596EC3">
        <w:rPr>
          <w:rStyle w:val="StyleUnderline"/>
        </w:rPr>
        <w:t xml:space="preserve">North Korea have shown great success in focusing international attention on the White House — but they </w:t>
      </w:r>
      <w:r w:rsidRPr="004F0048">
        <w:rPr>
          <w:rStyle w:val="StyleUnderline"/>
          <w:highlight w:val="yellow"/>
        </w:rPr>
        <w:t>show little sign of tangible nuclear progress.</w:t>
      </w:r>
      <w:r>
        <w:t xml:space="preserve">  </w:t>
      </w:r>
    </w:p>
    <w:p w14:paraId="5808893A" w14:textId="78B9C312" w:rsidR="0012461F" w:rsidRDefault="0012461F" w:rsidP="0012461F"/>
    <w:p w14:paraId="097D913D" w14:textId="6D372E26" w:rsidR="00ED51F0" w:rsidRDefault="00ED51F0" w:rsidP="00ED51F0">
      <w:pPr>
        <w:pStyle w:val="Heading3"/>
      </w:pPr>
      <w:r>
        <w:t>1AR — Trump Bad for North Korea</w:t>
      </w:r>
    </w:p>
    <w:p w14:paraId="5A856231" w14:textId="77777777" w:rsidR="0012461F" w:rsidRDefault="0012461F" w:rsidP="0012461F">
      <w:pPr>
        <w:pStyle w:val="Heading4"/>
      </w:pPr>
      <w:r>
        <w:t>Trump will offer North Korea a bad deal just to get a “win”</w:t>
      </w:r>
    </w:p>
    <w:p w14:paraId="4A14CFC3" w14:textId="77777777" w:rsidR="0012461F" w:rsidRPr="003767CE" w:rsidRDefault="0012461F" w:rsidP="0012461F">
      <w:r>
        <w:rPr>
          <w:rStyle w:val="Style13ptBold"/>
        </w:rPr>
        <w:t xml:space="preserve">Kim 19- </w:t>
      </w:r>
      <w:r w:rsidRPr="003767CE">
        <w:t>Duyeon Kim</w:t>
      </w:r>
      <w:r>
        <w:rPr>
          <w:rStyle w:val="Style13ptBold"/>
        </w:rPr>
        <w:t xml:space="preserve"> </w:t>
      </w:r>
      <w:r w:rsidRPr="003767CE">
        <w:t>is an adjunct senior fellow at the Center for a New American Security and a columnist with the Bulletin of the Atomic Scientists. She specializes in nuclear nonproliferation, arms control, the two Koreas, and East Asian relations.</w:t>
      </w:r>
      <w:r>
        <w:t xml:space="preserve"> “North Korea Needs a Real Deal, Not a Trump Special” 02/15/19 </w:t>
      </w:r>
      <w:hyperlink r:id="rId32" w:history="1">
        <w:r w:rsidRPr="00C01671">
          <w:rPr>
            <w:rStyle w:val="Hyperlink"/>
          </w:rPr>
          <w:t>https://foreignpolicy.com/2019/02/15/north-korea-needs-a-real-deal-not-a-trump-special/</w:t>
        </w:r>
      </w:hyperlink>
      <w:r>
        <w:t xml:space="preserve"> 07/27/19  DR</w:t>
      </w:r>
    </w:p>
    <w:p w14:paraId="1B733D24" w14:textId="77777777" w:rsidR="0012461F" w:rsidRPr="003767CE" w:rsidRDefault="0012461F" w:rsidP="0012461F">
      <w:r>
        <w:t>The second summit between U.S. President Donald Trump and North Korean leader Kim Jong Un will be a decisive moment</w:t>
      </w:r>
      <w:r w:rsidRPr="003767CE">
        <w:rPr>
          <w:rStyle w:val="StyleUnderline"/>
        </w:rPr>
        <w:t xml:space="preserve">. </w:t>
      </w:r>
      <w:r w:rsidRPr="004F0048">
        <w:rPr>
          <w:rStyle w:val="StyleUnderline"/>
          <w:highlight w:val="yellow"/>
        </w:rPr>
        <w:t>Another meeting that ends</w:t>
      </w:r>
      <w:r w:rsidRPr="003767CE">
        <w:rPr>
          <w:rStyle w:val="StyleUnderline"/>
        </w:rPr>
        <w:t xml:space="preserve">, as Singapore did, </w:t>
      </w:r>
      <w:r w:rsidRPr="004F0048">
        <w:rPr>
          <w:rStyle w:val="StyleUnderline"/>
          <w:highlight w:val="yellow"/>
        </w:rPr>
        <w:t>with faux peace</w:t>
      </w:r>
      <w:r w:rsidRPr="003767CE">
        <w:rPr>
          <w:rStyle w:val="StyleUnderline"/>
        </w:rPr>
        <w:t xml:space="preserve"> over genuine denuclearization steps </w:t>
      </w:r>
      <w:r w:rsidRPr="004F0048">
        <w:rPr>
          <w:rStyle w:val="StyleUnderline"/>
          <w:highlight w:val="yellow"/>
        </w:rPr>
        <w:t>and more front-loading of</w:t>
      </w:r>
      <w:r w:rsidRPr="003767CE">
        <w:rPr>
          <w:rStyle w:val="StyleUnderline"/>
        </w:rPr>
        <w:t xml:space="preserve"> strategically </w:t>
      </w:r>
      <w:r w:rsidRPr="004F0048">
        <w:rPr>
          <w:rStyle w:val="StyleUnderline"/>
          <w:highlight w:val="yellow"/>
        </w:rPr>
        <w:t>important U.S. concessions will botch any chance of rolling back Pyongyang’s nuclear weapons</w:t>
      </w:r>
      <w:r w:rsidRPr="003767CE">
        <w:rPr>
          <w:rStyle w:val="StyleUnderline"/>
        </w:rPr>
        <w:t xml:space="preserve"> capability</w:t>
      </w:r>
      <w:r>
        <w:t>, which has advanced to unprecedented levels.</w:t>
      </w:r>
    </w:p>
    <w:p w14:paraId="2EFD44A1" w14:textId="77777777" w:rsidR="0012461F" w:rsidRDefault="0012461F" w:rsidP="0012461F">
      <w:r w:rsidRPr="004F0048">
        <w:rPr>
          <w:rStyle w:val="StyleUnderline"/>
          <w:highlight w:val="yellow"/>
        </w:rPr>
        <w:t>That will force the world to live permanently with a regime that has yet to learn the basics of being a responsible nuclear state</w:t>
      </w:r>
      <w:r w:rsidRPr="003767CE">
        <w:rPr>
          <w:rStyle w:val="StyleUnderline"/>
        </w:rPr>
        <w:t xml:space="preserve"> and continues to violate human rights. T</w:t>
      </w:r>
      <w:r>
        <w:t>he Vietnam summit this month will determine whether real denuclearization of North Korea is possible ever, and how much Washington is willing to pay for it, while ensuring the regime’s survival and the country’s prosperity.</w:t>
      </w:r>
    </w:p>
    <w:p w14:paraId="453E90F5" w14:textId="77777777" w:rsidR="0012461F" w:rsidRDefault="0012461F" w:rsidP="0012461F">
      <w:r w:rsidRPr="003767CE">
        <w:rPr>
          <w:rStyle w:val="StyleUnderline"/>
        </w:rPr>
        <w:t xml:space="preserve">The U.S. negotiating team knows what constitutes a good deal, but </w:t>
      </w:r>
      <w:r w:rsidRPr="004F0048">
        <w:rPr>
          <w:rStyle w:val="StyleUnderline"/>
          <w:highlight w:val="yellow"/>
        </w:rPr>
        <w:t>there is a serious risk of Trump ad-libbing his way into a bad deal</w:t>
      </w:r>
      <w:r w:rsidRPr="003767CE">
        <w:rPr>
          <w:rStyle w:val="StyleUnderline"/>
        </w:rPr>
        <w:t xml:space="preserve">, </w:t>
      </w:r>
      <w:r>
        <w:t xml:space="preserve">as he did in Singapore in June 2018, </w:t>
      </w:r>
      <w:r w:rsidRPr="003767CE">
        <w:rPr>
          <w:rStyle w:val="StyleUnderline"/>
        </w:rPr>
        <w:t xml:space="preserve">by </w:t>
      </w:r>
      <w:r w:rsidRPr="004F0048">
        <w:rPr>
          <w:rStyle w:val="StyleUnderline"/>
          <w:highlight w:val="yellow"/>
        </w:rPr>
        <w:t>relinquishing vital bargaining chips that disadvantage U.S. interests and Asian allies’ security</w:t>
      </w:r>
      <w:r w:rsidRPr="003767CE">
        <w:rPr>
          <w:rStyle w:val="StyleUnderline"/>
        </w:rPr>
        <w:t>.</w:t>
      </w:r>
      <w:r>
        <w:t xml:space="preserve"> There, </w:t>
      </w:r>
      <w:r w:rsidRPr="003767CE">
        <w:rPr>
          <w:rStyle w:val="StyleUnderline"/>
        </w:rPr>
        <w:t>Trump announced in his post-summit press conference, without Seoul or his administration’s awareness, that annual and defensive U.S.-South Korea joint military exercises</w:t>
      </w:r>
      <w:r>
        <w:t xml:space="preserve"> (which he called “war games” and “provocative,” echoing North Korea’s descriptions of them</w:t>
      </w:r>
      <w:r w:rsidRPr="003767CE">
        <w:rPr>
          <w:rStyle w:val="StyleUnderline"/>
        </w:rPr>
        <w:t>) would be halted</w:t>
      </w:r>
      <w:r>
        <w:t>. The worst-case scenario, for South Korea in particular, would be if Kim tricks Trump into believing (inaccurately) that nuclear weapons or intercontinental ballistic missiles (ICBMs) could be traded for U.S. troops, despite his administration’s efforts to restrain him from such unscripted deals with serious consequences for the security and stability of the region.</w:t>
      </w:r>
    </w:p>
    <w:p w14:paraId="0C4BD0E3" w14:textId="77777777" w:rsidR="0012461F" w:rsidRDefault="0012461F" w:rsidP="0012461F">
      <w:r>
        <w:t xml:space="preserve">The </w:t>
      </w:r>
      <w:r w:rsidRPr="003767CE">
        <w:rPr>
          <w:rStyle w:val="StyleUnderline"/>
        </w:rPr>
        <w:t xml:space="preserve">Singapore joint statement expressed good intentions—but it </w:t>
      </w:r>
      <w:r w:rsidRPr="004F0048">
        <w:rPr>
          <w:rStyle w:val="StyleUnderline"/>
          <w:highlight w:val="yellow"/>
        </w:rPr>
        <w:t>was not a real agreement that obligated Pyongyang or held it accountable to taking concrete steps toward denuclearization</w:t>
      </w:r>
      <w:r>
        <w:t>. For North Korea, that meant nuclear business as usual last year despite the historic first summit. This is why a real nuclear deal must be struck sooner rather than later.</w:t>
      </w:r>
    </w:p>
    <w:p w14:paraId="53994BB0" w14:textId="77777777" w:rsidR="0012461F" w:rsidRDefault="0012461F" w:rsidP="0012461F">
      <w:r>
        <w:t>In Hanoi, the first order of business for Trump and Kim is to finally agree on what “denuclearization” and “peace” mean. In Hanoi, the first order of business for Trump and Kim is to finally agree on what “denuclearization” and “peace” mean. Washington sees denuclearization as the total elimination of all nuclear weapons, parts, materials, facilities, and delivery systems (ballistic missiles) in North Korea. Pyongyang, on the other hand, sees it as including the removal of U.S. strategic assets and nuclear- and nuclear-capable weapons and the eventual elimination of the U.S. military presence and influence on and around the Korean Peninsula.</w:t>
      </w:r>
    </w:p>
    <w:p w14:paraId="3AF973C2" w14:textId="77777777" w:rsidR="0012461F" w:rsidRDefault="0012461F" w:rsidP="0012461F">
      <w:r>
        <w:t>For North Korea, an end to the U.S. presence also overlaps with its definition of peace. In contrast, the United States defines peace as the end to hostilities with the North but maintaining a strong alliance with the South and some military presence on the Korean Peninsula. Similarly, most, if not all, bargaining chips will need to be mutually defined, from scientific concessions such as what happens to the Yongbyon nuclear facility to less sensitive concessions such as liaison offices.</w:t>
      </w:r>
    </w:p>
    <w:p w14:paraId="667411E6" w14:textId="43537577" w:rsidR="0012461F" w:rsidRDefault="0012461F" w:rsidP="0012461F">
      <w:r w:rsidRPr="003767CE">
        <w:rPr>
          <w:rStyle w:val="StyleUnderline"/>
        </w:rPr>
        <w:t>Equally urgent is an agreement on a comprehensive denuclearization-peace road map. Outlining each trade-off with timetables all the way to zero nuclear weapons</w:t>
      </w:r>
      <w:r>
        <w:t xml:space="preserve"> and the establishment of a peace regime would make for a truly unprecedented deal. Whether the job can be completed in practice by its target deadline is a separate matter. But this road map would provide each side with predictability and place all outstanding issues in a framework that North Korea can understand. </w:t>
      </w:r>
      <w:r w:rsidRPr="003767CE">
        <w:rPr>
          <w:rStyle w:val="StyleUnderline"/>
        </w:rPr>
        <w:t>The North Korea problem is not solely a nuclear issue but one that is entangled in many complex regional issues</w:t>
      </w:r>
      <w:r>
        <w:t>.The North Korea problem is not solely a nuclear issue but one that is entangled in many complex regional issues. This road map should serve as the backbone for minideals to carry out every step until the finish line.</w:t>
      </w:r>
    </w:p>
    <w:p w14:paraId="73CE316A" w14:textId="7A75424D" w:rsidR="006D6453" w:rsidRDefault="006D6453" w:rsidP="0012461F"/>
    <w:p w14:paraId="0BC0757B" w14:textId="77777777" w:rsidR="004B4F50" w:rsidRDefault="004B4F50" w:rsidP="004B4F50">
      <w:pPr>
        <w:pStyle w:val="Heading4"/>
      </w:pPr>
      <w:r>
        <w:t>Trumps short term appeasement locks in long term nuclear capabilities for North Korea</w:t>
      </w:r>
    </w:p>
    <w:p w14:paraId="7167B60A" w14:textId="77777777" w:rsidR="004B4F50" w:rsidRPr="00E9628A" w:rsidRDefault="004B4F50" w:rsidP="004B4F50">
      <w:r>
        <w:rPr>
          <w:rStyle w:val="Style13ptBold"/>
        </w:rPr>
        <w:t xml:space="preserve">Aoki 19- </w:t>
      </w:r>
      <w:r w:rsidRPr="00E9628A">
        <w:t>Naoko Aoki is a Stanton Nuclear Security Fellow at the RAND Corporation. Her research interests include security issues in the Asia-Paciic region with a focus on North Korea, nuclear security policy, security cooperation and the impact of domestic politics on international security policy</w:t>
      </w:r>
      <w:r>
        <w:t xml:space="preserve">. “Downplaying North Korea's Missile Tests Carries Political and Strategic Risks” 06/5/19 </w:t>
      </w:r>
      <w:hyperlink r:id="rId33" w:history="1">
        <w:r w:rsidRPr="00C01671">
          <w:rPr>
            <w:rStyle w:val="Hyperlink"/>
          </w:rPr>
          <w:t>https://www.rand.org/blog/2019/06/downplaying-north-koreas-missile-tests-carries-political.html 07/27/19</w:t>
        </w:r>
      </w:hyperlink>
      <w:r>
        <w:t xml:space="preserve"> DR</w:t>
      </w:r>
    </w:p>
    <w:p w14:paraId="32BF8CFA" w14:textId="77777777" w:rsidR="004B4F50" w:rsidRDefault="004B4F50" w:rsidP="004B4F50">
      <w:r w:rsidRPr="004F0048">
        <w:rPr>
          <w:rStyle w:val="StyleUnderline"/>
          <w:highlight w:val="yellow"/>
        </w:rPr>
        <w:t>North Korea test-fired short-range ballistic missiles</w:t>
      </w:r>
      <w:r>
        <w:t xml:space="preserve"> in early May 2019, marking the country's first missile tests in 18 months. U.S. President </w:t>
      </w:r>
      <w:r w:rsidRPr="00B71ED1">
        <w:rPr>
          <w:rStyle w:val="StyleUnderline"/>
        </w:rPr>
        <w:t xml:space="preserve">Donald </w:t>
      </w:r>
      <w:r w:rsidRPr="004F0048">
        <w:rPr>
          <w:rStyle w:val="StyleUnderline"/>
          <w:highlight w:val="yellow"/>
        </w:rPr>
        <w:t>Trump is downplaying the tests' importance</w:t>
      </w:r>
      <w:r w:rsidRPr="00B71ED1">
        <w:rPr>
          <w:rStyle w:val="StyleUnderline"/>
        </w:rPr>
        <w:t>, refusing to call them a violation of U.N. Security Council</w:t>
      </w:r>
      <w:r>
        <w:t xml:space="preserve"> resolutions that ban North Korea from taking part in ballistic missile activities. </w:t>
      </w:r>
    </w:p>
    <w:p w14:paraId="799029A9" w14:textId="77777777" w:rsidR="004B4F50" w:rsidRDefault="004B4F50" w:rsidP="004B4F50">
      <w:r w:rsidRPr="004F0048">
        <w:rPr>
          <w:rStyle w:val="StyleUnderline"/>
          <w:highlight w:val="yellow"/>
        </w:rPr>
        <w:t>This may</w:t>
      </w:r>
      <w:r w:rsidRPr="00B71ED1">
        <w:rPr>
          <w:rStyle w:val="StyleUnderline"/>
        </w:rPr>
        <w:t xml:space="preserve"> be intended to </w:t>
      </w:r>
      <w:r w:rsidRPr="004F0048">
        <w:rPr>
          <w:rStyle w:val="StyleUnderline"/>
          <w:highlight w:val="yellow"/>
        </w:rPr>
        <w:t>indicate U.S. commitment to diplomacy</w:t>
      </w:r>
      <w:r w:rsidRPr="00B71ED1">
        <w:rPr>
          <w:rStyle w:val="StyleUnderline"/>
        </w:rPr>
        <w:t xml:space="preserve"> with North Korean leader Kim Jong-un, </w:t>
      </w:r>
      <w:r w:rsidRPr="004F0048">
        <w:rPr>
          <w:rStyle w:val="StyleUnderline"/>
          <w:highlight w:val="yellow"/>
        </w:rPr>
        <w:t>but it carries significant risks by allowing North Korea to achieve strategic and political gains</w:t>
      </w:r>
      <w:r w:rsidRPr="004F0048">
        <w:rPr>
          <w:highlight w:val="yellow"/>
        </w:rPr>
        <w:t>.</w:t>
      </w:r>
    </w:p>
    <w:p w14:paraId="2A9B263E" w14:textId="77777777" w:rsidR="004B4F50" w:rsidRPr="00B71ED1" w:rsidRDefault="004B4F50" w:rsidP="004B4F50">
      <w:pPr>
        <w:rPr>
          <w:rStyle w:val="StyleUnderline"/>
        </w:rPr>
      </w:pPr>
      <w:r>
        <w:t xml:space="preserve">The U.S. president said he was not bothered by the missile tests because they did not violate North Korea's promise to stop testing nuclear weapons or long-range missiles that could reach the U.S. mainland. With this statement, </w:t>
      </w:r>
      <w:r w:rsidRPr="004F0048">
        <w:rPr>
          <w:rStyle w:val="StyleUnderline"/>
          <w:highlight w:val="yellow"/>
        </w:rPr>
        <w:t>the</w:t>
      </w:r>
      <w:r>
        <w:t xml:space="preserve"> U.S. </w:t>
      </w:r>
      <w:r w:rsidRPr="004F0048">
        <w:rPr>
          <w:rStyle w:val="StyleUnderline"/>
          <w:highlight w:val="yellow"/>
        </w:rPr>
        <w:t>president has</w:t>
      </w:r>
      <w:r w:rsidRPr="00B71ED1">
        <w:rPr>
          <w:rStyle w:val="StyleUnderline"/>
        </w:rPr>
        <w:t>—intentionally or not—</w:t>
      </w:r>
      <w:r w:rsidRPr="004F0048">
        <w:rPr>
          <w:rStyle w:val="StyleUnderline"/>
          <w:highlight w:val="yellow"/>
        </w:rPr>
        <w:t>sent a signal to North Korea that it can continue conducting short-range missile tests and keep collecting the data needed to improve such weapons</w:t>
      </w:r>
      <w:r w:rsidRPr="00B71ED1">
        <w:rPr>
          <w:rStyle w:val="StyleUnderline"/>
        </w:rPr>
        <w:t>. This is destabilizing for the region.</w:t>
      </w:r>
    </w:p>
    <w:p w14:paraId="1D16D717" w14:textId="77777777" w:rsidR="004B4F50" w:rsidRPr="00B71ED1" w:rsidRDefault="004B4F50" w:rsidP="004B4F50">
      <w:pPr>
        <w:rPr>
          <w:rStyle w:val="StyleUnderline"/>
        </w:rPr>
      </w:pPr>
      <w:r w:rsidRPr="004F0048">
        <w:rPr>
          <w:rStyle w:val="StyleUnderline"/>
          <w:highlight w:val="yellow"/>
        </w:rPr>
        <w:t>Allowing these tests to continue gives North Korea the opportunity to perfect the new type of missile</w:t>
      </w:r>
      <w:r w:rsidRPr="00B71ED1">
        <w:rPr>
          <w:rStyle w:val="StyleUnderline"/>
        </w:rPr>
        <w:t xml:space="preserve"> that it tested for the first time on May 4th</w:t>
      </w:r>
      <w:r>
        <w:t xml:space="preserve">. </w:t>
      </w:r>
      <w:r w:rsidRPr="00B71ED1">
        <w:rPr>
          <w:rStyle w:val="StyleUnderline"/>
        </w:rPr>
        <w:t>The missile</w:t>
      </w:r>
      <w:r>
        <w:t xml:space="preserve">, which resembles the Russian Iskander short-range ballistic missile, </w:t>
      </w:r>
      <w:r w:rsidRPr="00B71ED1">
        <w:rPr>
          <w:rStyle w:val="StyleUnderline"/>
        </w:rPr>
        <w:t>can fly at a low trajectory while changing its flight path. That kind of maneuverability could compromise missile defense systems in South Korea, threatening citizens and U.S. troops there.</w:t>
      </w:r>
    </w:p>
    <w:p w14:paraId="10465A89" w14:textId="77777777" w:rsidR="004B4F50" w:rsidRPr="00B71ED1" w:rsidRDefault="004B4F50" w:rsidP="004B4F50">
      <w:pPr>
        <w:rPr>
          <w:rStyle w:val="StyleUnderline"/>
        </w:rPr>
      </w:pPr>
      <w:r>
        <w:t xml:space="preserve">North Korea, which has already hinted that it may carry out more weapons tests, might also be tempted to see what more it can get away with before the United States reacts. </w:t>
      </w:r>
      <w:r w:rsidRPr="004F0048">
        <w:rPr>
          <w:rStyle w:val="StyleUnderline"/>
          <w:highlight w:val="yellow"/>
        </w:rPr>
        <w:t>This could complicate diplomacy—if North Korea returns to testing missiles with longer ranges,</w:t>
      </w:r>
      <w:r w:rsidRPr="00B71ED1">
        <w:rPr>
          <w:rStyle w:val="StyleUnderline"/>
        </w:rPr>
        <w:t xml:space="preserve"> the United States might be less willing to return to the negotiating table.</w:t>
      </w:r>
    </w:p>
    <w:p w14:paraId="760BF0B0" w14:textId="77777777" w:rsidR="004B4F50" w:rsidRDefault="004B4F50" w:rsidP="004B4F50">
      <w:r>
        <w:t>North Korea also might try to exploit differences between the United States and its ally Japan, which are likely to widen if missile tests continue. Unlike Trump, Japan's Prime Minister Shinzo Abe insists that these tests were a violation of U.N. Security Council resolutions. After meeting with Trump in Tokyo in late May, Abe chose to emphasize Japan's solidarity with the United States and said he supported Trump's diplomacy with North Korea. But Abe could face pressure to change that position if North Korea continues testing missiles that threaten Japan.</w:t>
      </w:r>
    </w:p>
    <w:p w14:paraId="431D959C" w14:textId="77777777" w:rsidR="004B4F50" w:rsidRDefault="004B4F50" w:rsidP="004B4F50">
      <w:r w:rsidRPr="00B71ED1">
        <w:rPr>
          <w:rStyle w:val="StyleUnderline"/>
        </w:rPr>
        <w:t>More broadly, the U.S. silence allows Pyongyang's own narrative about the tests to continue without correction.</w:t>
      </w:r>
      <w:r>
        <w:t xml:space="preserve"> In state media, North Korea is justifying the missile tests as a defensive drill in response to joint U.S.-South Korea military exercises, as well as a U.S. test launch of an intercontinental ballistic missile in California in May. Pyongyang is also defending the tests by saying that the U.N. Security Council resolutions that ban them are unlawful. Not countering such narratives sends the wrong message to North Korea.</w:t>
      </w:r>
    </w:p>
    <w:p w14:paraId="61015D4F" w14:textId="77777777" w:rsidR="004B4F50" w:rsidRDefault="004B4F50" w:rsidP="004B4F50">
      <w:r w:rsidRPr="004F0048">
        <w:rPr>
          <w:rStyle w:val="StyleUnderline"/>
          <w:highlight w:val="yellow"/>
        </w:rPr>
        <w:t>The United States may be avoiding an immediate confrontation with North Korea, but this will do nothing to narrow the gap between the two countries' positions on denuclearization</w:t>
      </w:r>
      <w:r>
        <w:t>. At their summit in Hanoi in February, Trump urged Kim to give up all aspects of his country's nuclear program in exchange for relief from economic sanctions. Kim refused.</w:t>
      </w:r>
    </w:p>
    <w:p w14:paraId="0C657F29" w14:textId="77777777" w:rsidR="004B4F50" w:rsidRDefault="004B4F50" w:rsidP="004B4F50">
      <w:r>
        <w:t>It is unclear how much time remains for diplomacy. North Korea has repeatedly signaled that the United States needs to soften its full-and-immediate denuclearization stance if talks are to make progress. Kim has set an end-of-year deadline for that to happen. The missile tests were likely intended to pressure the United States to moderate that position—and perhaps serve as a warning about how tensions would increase should the deadline lapse without progress. Still, Trump maintains that he is in no rush.</w:t>
      </w:r>
    </w:p>
    <w:p w14:paraId="2CCC0B1B" w14:textId="77777777" w:rsidR="004B4F50" w:rsidRDefault="004B4F50" w:rsidP="004B4F50">
      <w:r w:rsidRPr="00B71ED1">
        <w:rPr>
          <w:rStyle w:val="StyleUnderline"/>
        </w:rPr>
        <w:t>Downplaying the missile tests may be a way for the United States to keep the dialogue going. But for North Korea, it is an opportunity to improve an arsenal that already threatens U.S. troops and allies in the region.</w:t>
      </w:r>
      <w:r>
        <w:t xml:space="preserve"> If North Korea starts testing missiles with a longer range, it could get harder for the United States to return to talks, risking the end of the diplomacy between the two countries that began in 2018.</w:t>
      </w:r>
    </w:p>
    <w:p w14:paraId="2AD2E207" w14:textId="77777777" w:rsidR="004B4F50" w:rsidRDefault="004B4F50" w:rsidP="004B4F50"/>
    <w:p w14:paraId="7F7D7A0E" w14:textId="77777777" w:rsidR="004B4F50" w:rsidRDefault="004B4F50" w:rsidP="0012461F"/>
    <w:p w14:paraId="1B707AB7" w14:textId="0969789B" w:rsidR="006B0604" w:rsidRDefault="006D6453" w:rsidP="00DC344B">
      <w:pPr>
        <w:pStyle w:val="Heading3"/>
      </w:pPr>
      <w:r>
        <w:t>2AC — Trump Bad for India</w:t>
      </w:r>
    </w:p>
    <w:p w14:paraId="58534EFD" w14:textId="77777777" w:rsidR="00DC344B" w:rsidRDefault="00DC344B" w:rsidP="00DC344B">
      <w:pPr>
        <w:pStyle w:val="Heading4"/>
      </w:pPr>
      <w:r>
        <w:t xml:space="preserve">Trump risks </w:t>
      </w:r>
      <w:r w:rsidRPr="00E50A3D">
        <w:rPr>
          <w:u w:val="single"/>
        </w:rPr>
        <w:t>derailing</w:t>
      </w:r>
      <w:r>
        <w:t xml:space="preserve"> U.S.-Indo relations — retaliatory economics prevent India from counterbalancing China.</w:t>
      </w:r>
    </w:p>
    <w:p w14:paraId="0F0A1B1A" w14:textId="77777777" w:rsidR="00DC344B" w:rsidRDefault="00DC344B" w:rsidP="00DC344B">
      <w:r w:rsidRPr="009912BC">
        <w:rPr>
          <w:rStyle w:val="Style13ptBold"/>
        </w:rPr>
        <w:t xml:space="preserve">Thakur </w:t>
      </w:r>
      <w:r>
        <w:rPr>
          <w:rStyle w:val="Style13ptBold"/>
        </w:rPr>
        <w:t>7/19</w:t>
      </w:r>
      <w:r>
        <w:t xml:space="preserve"> — Ramesh Thakur, Emeritus Professor and Director of the Centre for Nuclear Non-Proliferation and Disarmament at The Australian National University, former Assistant Secretary-General of the United Nations, former Professor of International Relations at the University of Otago, 2019 ("Trump's incoherent policy on India," </w:t>
      </w:r>
      <w:r w:rsidRPr="009912BC">
        <w:rPr>
          <w:i/>
        </w:rPr>
        <w:t>Japan Times</w:t>
      </w:r>
      <w:r>
        <w:t>, July 19</w:t>
      </w:r>
      <w:r w:rsidRPr="009912BC">
        <w:rPr>
          <w:vertAlign w:val="superscript"/>
        </w:rPr>
        <w:t>th</w:t>
      </w:r>
      <w:r>
        <w:t>, Available Online at https://www.japantimes.co.jp/opinion/2019/07/19/commentary/world-commentary/trumps-incoherent-policy-india/#.XTynMZNKiRs, Accessed 07-27-2019)</w:t>
      </w:r>
    </w:p>
    <w:p w14:paraId="11BE6A19" w14:textId="77777777" w:rsidR="00DC344B" w:rsidRDefault="00DC344B" w:rsidP="00DC344B">
      <w:r w:rsidRPr="009E4AA3">
        <w:rPr>
          <w:rStyle w:val="StyleUnderline"/>
        </w:rPr>
        <w:t>The distance from hubris to delusion is short and</w:t>
      </w:r>
      <w:r>
        <w:t xml:space="preserve"> the administration of U.S. President Donald </w:t>
      </w:r>
      <w:r w:rsidRPr="009E4AA3">
        <w:rPr>
          <w:rStyle w:val="StyleUnderline"/>
        </w:rPr>
        <w:t>Trump is bent on covering it</w:t>
      </w:r>
      <w:r>
        <w:t xml:space="preserve"> in a sprint in its </w:t>
      </w:r>
      <w:r w:rsidRPr="009E4AA3">
        <w:rPr>
          <w:rStyle w:val="StyleUnderline"/>
        </w:rPr>
        <w:t>India policy</w:t>
      </w:r>
      <w:r>
        <w:t>. A healthy and long-lasting bilateral relationship rests on a history of shared interests and values that embody common expectations, reciprocity and equivalence of benefits across different domains, rather than equal benefits in every single sector individually.</w:t>
      </w:r>
    </w:p>
    <w:p w14:paraId="50F8F6A8" w14:textId="77777777" w:rsidR="00DC344B" w:rsidRDefault="00DC344B" w:rsidP="00DC344B">
      <w:r>
        <w:t xml:space="preserve">Conversely, absent a solid body of shared histories and memories to provide ballast, </w:t>
      </w:r>
      <w:r w:rsidRPr="004F0048">
        <w:rPr>
          <w:rStyle w:val="StyleUnderline"/>
          <w:highlight w:val="yellow"/>
        </w:rPr>
        <w:t xml:space="preserve">minor irritants can </w:t>
      </w:r>
      <w:r w:rsidRPr="004F0048">
        <w:rPr>
          <w:rStyle w:val="Emphasis"/>
          <w:highlight w:val="yellow"/>
        </w:rPr>
        <w:t>derail</w:t>
      </w:r>
      <w:r w:rsidRPr="004F0048">
        <w:rPr>
          <w:rStyle w:val="StyleUnderline"/>
          <w:highlight w:val="yellow"/>
        </w:rPr>
        <w:t xml:space="preserve"> a relationship</w:t>
      </w:r>
      <w:r>
        <w:t>. The bilateral relationship between the United States and India, since the latter’s independence in 1947, had more downs than ups during the Cold War but has since been on a gradual upswing. It was put on a steeply upward trajectory with the signing of the bilateral civil nuclear cooperation deal in 2005.</w:t>
      </w:r>
    </w:p>
    <w:p w14:paraId="7A1B5FFF" w14:textId="77777777" w:rsidR="00DC344B" w:rsidRDefault="00DC344B" w:rsidP="00DC344B">
      <w:r>
        <w:t>Having been denied an entry visa for the U.S. for many years despite being the elected head of a state government, on becoming prime minister in 2014 Narendra Modi set aside personal hurts from the slight and made a strategic decision to invest in the U.S. as India’s most important relationship. That has helped create important constituencies in the U.S. Congress, political parties, bureaucracy, military and private sector, contributing to deeper India-U.S. ties. The Indian diaspora in the U.S. also plays key bridge-building roles.</w:t>
      </w:r>
    </w:p>
    <w:p w14:paraId="073EB918" w14:textId="77777777" w:rsidR="00DC344B" w:rsidRDefault="00DC344B" w:rsidP="00DC344B">
      <w:r>
        <w:t xml:space="preserve">However, </w:t>
      </w:r>
      <w:r w:rsidRPr="004F0048">
        <w:rPr>
          <w:rStyle w:val="StyleUnderline"/>
          <w:highlight w:val="yellow"/>
        </w:rPr>
        <w:t>because it lacks</w:t>
      </w:r>
      <w:r w:rsidRPr="009E4AA3">
        <w:rPr>
          <w:rStyle w:val="StyleUnderline"/>
        </w:rPr>
        <w:t xml:space="preserve"> the </w:t>
      </w:r>
      <w:r w:rsidRPr="004F0048">
        <w:rPr>
          <w:rStyle w:val="StyleUnderline"/>
          <w:highlight w:val="yellow"/>
        </w:rPr>
        <w:t>historical ballast of</w:t>
      </w:r>
      <w:r w:rsidRPr="009E4AA3">
        <w:rPr>
          <w:rStyle w:val="StyleUnderline"/>
        </w:rPr>
        <w:t xml:space="preserve"> U.S. </w:t>
      </w:r>
      <w:r w:rsidRPr="004F0048">
        <w:rPr>
          <w:rStyle w:val="StyleUnderline"/>
          <w:highlight w:val="yellow"/>
        </w:rPr>
        <w:t>relations</w:t>
      </w:r>
      <w:r w:rsidRPr="009E4AA3">
        <w:rPr>
          <w:rStyle w:val="StyleUnderline"/>
        </w:rPr>
        <w:t xml:space="preserve"> with Europe and Japan, the </w:t>
      </w:r>
      <w:r w:rsidRPr="004F0048">
        <w:rPr>
          <w:rStyle w:val="StyleUnderline"/>
          <w:highlight w:val="yellow"/>
        </w:rPr>
        <w:t>India-U.S.</w:t>
      </w:r>
      <w:r w:rsidRPr="009E4AA3">
        <w:rPr>
          <w:rStyle w:val="StyleUnderline"/>
        </w:rPr>
        <w:t xml:space="preserve"> relationship </w:t>
      </w:r>
      <w:r w:rsidRPr="004F0048">
        <w:rPr>
          <w:rStyle w:val="StyleUnderline"/>
          <w:highlight w:val="yellow"/>
        </w:rPr>
        <w:t xml:space="preserve">is being tested </w:t>
      </w:r>
      <w:r w:rsidRPr="004F0048">
        <w:rPr>
          <w:rStyle w:val="Emphasis"/>
          <w:highlight w:val="yellow"/>
        </w:rPr>
        <w:t>harder than any other</w:t>
      </w:r>
      <w:r w:rsidRPr="004F0048">
        <w:rPr>
          <w:rStyle w:val="StyleUnderline"/>
          <w:highlight w:val="yellow"/>
        </w:rPr>
        <w:t xml:space="preserve"> by Trump</w:t>
      </w:r>
      <w:r w:rsidRPr="009E4AA3">
        <w:rPr>
          <w:rStyle w:val="StyleUnderline"/>
        </w:rPr>
        <w:t>’s transactional foreign policy</w:t>
      </w:r>
      <w:r>
        <w:t xml:space="preserve">. </w:t>
      </w:r>
      <w:r w:rsidRPr="009E4AA3">
        <w:rPr>
          <w:rStyle w:val="StyleUnderline"/>
        </w:rPr>
        <w:t xml:space="preserve">The end </w:t>
      </w:r>
      <w:r w:rsidRPr="004F0048">
        <w:rPr>
          <w:rStyle w:val="StyleUnderline"/>
          <w:highlight w:val="yellow"/>
        </w:rPr>
        <w:t xml:space="preserve">result is </w:t>
      </w:r>
      <w:r w:rsidRPr="004F0048">
        <w:rPr>
          <w:rStyle w:val="Emphasis"/>
          <w:highlight w:val="yellow"/>
        </w:rPr>
        <w:t>incoherence</w:t>
      </w:r>
      <w:r w:rsidRPr="009E4AA3">
        <w:rPr>
          <w:rStyle w:val="StyleUnderline"/>
        </w:rPr>
        <w:t xml:space="preserve"> between U.S. trade and geostrategic objectives</w:t>
      </w:r>
      <w:r>
        <w:t xml:space="preserve"> in its India file.</w:t>
      </w:r>
    </w:p>
    <w:p w14:paraId="0C4F8026" w14:textId="77777777" w:rsidR="00DC344B" w:rsidRDefault="00DC344B" w:rsidP="00DC344B">
      <w:r>
        <w:t xml:space="preserve">In the overarching effort to challenge China’s assertive dominance, </w:t>
      </w:r>
      <w:r w:rsidRPr="009E4AA3">
        <w:rPr>
          <w:rStyle w:val="StyleUnderline"/>
        </w:rPr>
        <w:t>a coherent U.S. policy would accept some trade or technology costs as the price of sustaining strategic partnerships with Japan, South Korea and India</w:t>
      </w:r>
      <w:r>
        <w:t xml:space="preserve">. </w:t>
      </w:r>
      <w:r w:rsidRPr="009E4AA3">
        <w:rPr>
          <w:rStyle w:val="StyleUnderline"/>
        </w:rPr>
        <w:t>The combination of geography, demographics, military power and political weight gives India multiple roles in safeguarding sea lanes, dampening Islamic militancy, combating terrorism and taking the lead in disaster relief operations around the Indian Ocean as after the Boxing Day tsunami in 2004</w:t>
      </w:r>
      <w:r>
        <w:t>. On Jan. 18, 2018, admirals from Australia, India, Japan and the U.S. sat together on stage at the high-profile annual Raisina Dialogue in New Delhi, symbolizing the shared strategic assessment among the four democracies that China had become a disruptive force in the Indo-Pacific.</w:t>
      </w:r>
    </w:p>
    <w:p w14:paraId="60F3EEA5" w14:textId="77777777" w:rsidR="00DC344B" w:rsidRDefault="00DC344B" w:rsidP="00DC344B">
      <w:r w:rsidRPr="009E4AA3">
        <w:rPr>
          <w:rStyle w:val="StyleUnderline"/>
        </w:rPr>
        <w:t>The India-U.S. relationship is asymmetric</w:t>
      </w:r>
      <w:r>
        <w:t xml:space="preserve">. The U.S. is a multidimensional actor across the military, diplomatic, economic and financial global landscape. India is still struggling to boost its economic and military power. </w:t>
      </w:r>
      <w:r w:rsidRPr="009E4AA3">
        <w:rPr>
          <w:rStyle w:val="StyleUnderline"/>
        </w:rPr>
        <w:t>While the U.S. has a global train of interests, India has a distinctive mix of regional interests at its specific geographical crossroads</w:t>
      </w:r>
      <w:r>
        <w:t>.</w:t>
      </w:r>
    </w:p>
    <w:p w14:paraId="09171CAB" w14:textId="77777777" w:rsidR="00DC344B" w:rsidRDefault="00DC344B" w:rsidP="00DC344B">
      <w:r>
        <w:t xml:space="preserve">For example, </w:t>
      </w:r>
      <w:r w:rsidRPr="009E4AA3">
        <w:rPr>
          <w:rStyle w:val="StyleUnderline"/>
        </w:rPr>
        <w:t>India is keen to build Iran’s Chabahar port as a route connecting it to Afghanistan, bypassing Pakistan and linking it to Central Asia</w:t>
      </w:r>
      <w:r>
        <w:t xml:space="preserve"> and Eurasia. Chabahar would also act as a riposte to the China-Pakistan joint venture to build Gwadar port. </w:t>
      </w:r>
      <w:r w:rsidRPr="009E4AA3">
        <w:rPr>
          <w:rStyle w:val="StyleUnderline"/>
        </w:rPr>
        <w:t>By basing its Iran policy solely on priorities in the Middle East</w:t>
      </w:r>
      <w:r>
        <w:t xml:space="preserve"> and threatening to punish any country that crosses that policy, </w:t>
      </w:r>
      <w:r w:rsidRPr="009E4AA3">
        <w:rPr>
          <w:rStyle w:val="StyleUnderline"/>
        </w:rPr>
        <w:t>the U.S. introduces yet another element of strategic incoherence</w:t>
      </w:r>
      <w:r>
        <w:t xml:space="preserve"> vis-a-vis China, India and Pakistan. India is too large and in the pursuit of its regional interests, India’s pride and self-belief will not permit it to be a mere vassal state of any external power, whether benign or malevolent.</w:t>
      </w:r>
    </w:p>
    <w:p w14:paraId="56B36EBD" w14:textId="77777777" w:rsidR="00DC344B" w:rsidRDefault="00DC344B" w:rsidP="00DC344B">
      <w:r>
        <w:t>A Times of India editorial urged Washington to make up its mind on whether to deal with India as an ally or a “frenemy.” Earlier, in February Washington broke from its traditional neutrality to side openly with India’s narrative on a militant attack in Kashmir and retaliatory missile strikes on Balakot. This was followed by the successful pressure on China to lift its hold on designating Pakistan-based Masood Azhar as a global terrorist.</w:t>
      </w:r>
    </w:p>
    <w:p w14:paraId="3CAC1F5A" w14:textId="77777777" w:rsidR="00DC344B" w:rsidRDefault="00DC344B" w:rsidP="00DC344B">
      <w:r>
        <w:t xml:space="preserve">But </w:t>
      </w:r>
      <w:r w:rsidRPr="004F0048">
        <w:rPr>
          <w:rStyle w:val="StyleUnderline"/>
          <w:highlight w:val="yellow"/>
        </w:rPr>
        <w:t>in recent weeks</w:t>
      </w:r>
      <w:r w:rsidRPr="009E4AA3">
        <w:rPr>
          <w:rStyle w:val="StyleUnderline"/>
        </w:rPr>
        <w:t xml:space="preserve"> the </w:t>
      </w:r>
      <w:r w:rsidRPr="004F0048">
        <w:rPr>
          <w:rStyle w:val="StyleUnderline"/>
          <w:highlight w:val="yellow"/>
        </w:rPr>
        <w:t>Trump</w:t>
      </w:r>
      <w:r w:rsidRPr="009E4AA3">
        <w:rPr>
          <w:rStyle w:val="StyleUnderline"/>
        </w:rPr>
        <w:t xml:space="preserve"> administration </w:t>
      </w:r>
      <w:r w:rsidRPr="004F0048">
        <w:rPr>
          <w:rStyle w:val="StyleUnderline"/>
          <w:highlight w:val="yellow"/>
        </w:rPr>
        <w:t>has</w:t>
      </w:r>
      <w:r w:rsidRPr="009E4AA3">
        <w:rPr>
          <w:rStyle w:val="StyleUnderline"/>
        </w:rPr>
        <w:t>:</w:t>
      </w:r>
    </w:p>
    <w:p w14:paraId="323B9F9B" w14:textId="77777777" w:rsidR="00DC344B" w:rsidRDefault="00DC344B" w:rsidP="00DC344B">
      <w:r w:rsidRPr="004F0048">
        <w:rPr>
          <w:rStyle w:val="StyleUnderline"/>
          <w:highlight w:val="yellow"/>
        </w:rPr>
        <w:t>Leaned on</w:t>
      </w:r>
      <w:r w:rsidRPr="00E50A3D">
        <w:rPr>
          <w:rStyle w:val="StyleUnderline"/>
        </w:rPr>
        <w:t xml:space="preserve"> India to </w:t>
      </w:r>
      <w:r w:rsidRPr="004F0048">
        <w:rPr>
          <w:rStyle w:val="StyleUnderline"/>
          <w:highlight w:val="yellow"/>
        </w:rPr>
        <w:t>cancel</w:t>
      </w:r>
      <w:r w:rsidRPr="009E4AA3">
        <w:rPr>
          <w:rStyle w:val="StyleUnderline"/>
        </w:rPr>
        <w:t xml:space="preserve"> its </w:t>
      </w:r>
      <w:r w:rsidRPr="004F0048">
        <w:rPr>
          <w:rStyle w:val="StyleUnderline"/>
          <w:highlight w:val="yellow"/>
        </w:rPr>
        <w:t>S-400 missile defense</w:t>
      </w:r>
      <w:r w:rsidRPr="009E4AA3">
        <w:rPr>
          <w:rStyle w:val="StyleUnderline"/>
        </w:rPr>
        <w:t xml:space="preserve"> system from Russia </w:t>
      </w:r>
      <w:r w:rsidRPr="004F0048">
        <w:rPr>
          <w:rStyle w:val="StyleUnderline"/>
          <w:highlight w:val="yellow"/>
        </w:rPr>
        <w:t>on pain of</w:t>
      </w:r>
      <w:r w:rsidRPr="009E4AA3">
        <w:rPr>
          <w:rStyle w:val="StyleUnderline"/>
        </w:rPr>
        <w:t xml:space="preserve"> triggering U.S. </w:t>
      </w:r>
      <w:r w:rsidRPr="004F0048">
        <w:rPr>
          <w:rStyle w:val="StyleUnderline"/>
          <w:highlight w:val="yellow"/>
        </w:rPr>
        <w:t>sanctions</w:t>
      </w:r>
      <w:r>
        <w:t xml:space="preserve"> under the Countering America’s Adversaries Through Sanctions Act (CAATSA).</w:t>
      </w:r>
    </w:p>
    <w:p w14:paraId="3466C3F8" w14:textId="77777777" w:rsidR="00DC344B" w:rsidRPr="009E4AA3" w:rsidRDefault="00DC344B" w:rsidP="00DC344B">
      <w:pPr>
        <w:rPr>
          <w:rStyle w:val="StyleUnderline"/>
        </w:rPr>
      </w:pPr>
      <w:r w:rsidRPr="004F0048">
        <w:rPr>
          <w:rStyle w:val="StyleUnderline"/>
          <w:highlight w:val="yellow"/>
        </w:rPr>
        <w:t>Threatened to curb H-1B</w:t>
      </w:r>
      <w:r w:rsidRPr="009E4AA3">
        <w:rPr>
          <w:rStyle w:val="StyleUnderline"/>
        </w:rPr>
        <w:t xml:space="preserve"> visas for Indians working in the U.S.</w:t>
      </w:r>
    </w:p>
    <w:p w14:paraId="6578BF95" w14:textId="77777777" w:rsidR="00DC344B" w:rsidRDefault="00DC344B" w:rsidP="00DC344B">
      <w:r w:rsidRPr="009E4AA3">
        <w:rPr>
          <w:rStyle w:val="StyleUnderline"/>
        </w:rPr>
        <w:t>Urged India not to choose Huawei’s 5G telecoms technology</w:t>
      </w:r>
      <w:r>
        <w:t>.</w:t>
      </w:r>
    </w:p>
    <w:p w14:paraId="645AA3B3" w14:textId="77777777" w:rsidR="00DC344B" w:rsidRDefault="00DC344B" w:rsidP="00DC344B">
      <w:r w:rsidRPr="004F0048">
        <w:rPr>
          <w:rStyle w:val="StyleUnderline"/>
          <w:highlight w:val="yellow"/>
        </w:rPr>
        <w:t>Terminated</w:t>
      </w:r>
      <w:r w:rsidRPr="009E4AA3">
        <w:rPr>
          <w:rStyle w:val="StyleUnderline"/>
        </w:rPr>
        <w:t xml:space="preserve"> India’s </w:t>
      </w:r>
      <w:r w:rsidRPr="004F0048">
        <w:rPr>
          <w:rStyle w:val="StyleUnderline"/>
          <w:highlight w:val="yellow"/>
        </w:rPr>
        <w:t>sanction waivers</w:t>
      </w:r>
      <w:r w:rsidRPr="009E4AA3">
        <w:rPr>
          <w:rStyle w:val="StyleUnderline"/>
        </w:rPr>
        <w:t xml:space="preserve"> for importing oil from Iran and beneficiary status under the Generalized System of Preferences</w:t>
      </w:r>
      <w:r>
        <w:t xml:space="preserve"> (GSP) </w:t>
      </w:r>
      <w:r w:rsidRPr="009E4AA3">
        <w:rPr>
          <w:rStyle w:val="StyleUnderline"/>
        </w:rPr>
        <w:t>program, affecting 12 percent of India’s exports to the U.S.</w:t>
      </w:r>
    </w:p>
    <w:p w14:paraId="0446EB70" w14:textId="77777777" w:rsidR="00DC344B" w:rsidRDefault="00DC344B" w:rsidP="00DC344B">
      <w:r w:rsidRPr="009E4AA3">
        <w:rPr>
          <w:rStyle w:val="StyleUnderline"/>
        </w:rPr>
        <w:t>Denounced India’s retaliatory trade tariffs as unacceptable</w:t>
      </w:r>
      <w:r>
        <w:t>.</w:t>
      </w:r>
    </w:p>
    <w:p w14:paraId="2FC2E042" w14:textId="77777777" w:rsidR="00DC344B" w:rsidRDefault="00DC344B" w:rsidP="00DC344B">
      <w:r w:rsidRPr="004F0048">
        <w:rPr>
          <w:rStyle w:val="StyleUnderline"/>
          <w:highlight w:val="yellow"/>
        </w:rPr>
        <w:t>Demanded</w:t>
      </w:r>
      <w:r w:rsidRPr="009E4AA3">
        <w:rPr>
          <w:rStyle w:val="StyleUnderline"/>
        </w:rPr>
        <w:t xml:space="preserve"> further liberalization of Indian import and </w:t>
      </w:r>
      <w:r w:rsidRPr="004F0048">
        <w:rPr>
          <w:rStyle w:val="StyleUnderline"/>
          <w:highlight w:val="yellow"/>
        </w:rPr>
        <w:t>market access</w:t>
      </w:r>
      <w:r w:rsidRPr="009E4AA3">
        <w:rPr>
          <w:rStyle w:val="StyleUnderline"/>
        </w:rPr>
        <w:t xml:space="preserve"> rules</w:t>
      </w:r>
      <w:r>
        <w:t>, for example on agricultural goods, pharmaceutical products and big data tech firms.</w:t>
      </w:r>
    </w:p>
    <w:p w14:paraId="62222322" w14:textId="77777777" w:rsidR="00DC344B" w:rsidRDefault="00DC344B" w:rsidP="00DC344B">
      <w:r>
        <w:t xml:space="preserve">Many U.S. complaints are legitimate and some demands are in India’s economic self-interest. Nonetheless, </w:t>
      </w:r>
      <w:r w:rsidRPr="009E4AA3">
        <w:rPr>
          <w:rStyle w:val="StyleUnderline"/>
        </w:rPr>
        <w:t xml:space="preserve">the </w:t>
      </w:r>
      <w:r w:rsidRPr="004F0048">
        <w:rPr>
          <w:rStyle w:val="StyleUnderline"/>
          <w:highlight w:val="yellow"/>
        </w:rPr>
        <w:t>public articulation</w:t>
      </w:r>
      <w:r w:rsidRPr="009E4AA3">
        <w:rPr>
          <w:rStyle w:val="StyleUnderline"/>
        </w:rPr>
        <w:t xml:space="preserve"> of U.S. grievances and threats will </w:t>
      </w:r>
      <w:r w:rsidRPr="004F0048">
        <w:rPr>
          <w:rStyle w:val="StyleUnderline"/>
          <w:highlight w:val="yellow"/>
        </w:rPr>
        <w:t xml:space="preserve">make it </w:t>
      </w:r>
      <w:r w:rsidRPr="004F0048">
        <w:rPr>
          <w:rStyle w:val="Emphasis"/>
          <w:highlight w:val="yellow"/>
        </w:rPr>
        <w:t>harder</w:t>
      </w:r>
      <w:r w:rsidRPr="004F0048">
        <w:rPr>
          <w:rStyle w:val="StyleUnderline"/>
          <w:highlight w:val="yellow"/>
        </w:rPr>
        <w:t xml:space="preserve"> for</w:t>
      </w:r>
      <w:r w:rsidRPr="009E4AA3">
        <w:rPr>
          <w:rStyle w:val="StyleUnderline"/>
        </w:rPr>
        <w:t xml:space="preserve"> any </w:t>
      </w:r>
      <w:r w:rsidRPr="004F0048">
        <w:rPr>
          <w:rStyle w:val="StyleUnderline"/>
          <w:highlight w:val="yellow"/>
        </w:rPr>
        <w:t>Indian government to be seen kowtowing to Washington</w:t>
      </w:r>
      <w:r w:rsidRPr="009E4AA3">
        <w:rPr>
          <w:rStyle w:val="StyleUnderline"/>
        </w:rPr>
        <w:t>’s demands</w:t>
      </w:r>
      <w:r w:rsidRPr="004F0048">
        <w:rPr>
          <w:rStyle w:val="StyleUnderline"/>
          <w:highlight w:val="yellow"/>
        </w:rPr>
        <w:t>, fuel</w:t>
      </w:r>
      <w:r w:rsidRPr="009E4AA3">
        <w:rPr>
          <w:rStyle w:val="StyleUnderline"/>
        </w:rPr>
        <w:t xml:space="preserve"> the latent but ever-present </w:t>
      </w:r>
      <w:r w:rsidRPr="004F0048">
        <w:rPr>
          <w:rStyle w:val="Emphasis"/>
          <w:highlight w:val="yellow"/>
        </w:rPr>
        <w:t>anti-Americanism</w:t>
      </w:r>
      <w:r w:rsidRPr="004F0048">
        <w:rPr>
          <w:rStyle w:val="StyleUnderline"/>
          <w:highlight w:val="yellow"/>
        </w:rPr>
        <w:t>, and reverse</w:t>
      </w:r>
      <w:r w:rsidRPr="009E4AA3">
        <w:rPr>
          <w:rStyle w:val="StyleUnderline"/>
        </w:rPr>
        <w:t xml:space="preserve"> the carefully nurtured and still </w:t>
      </w:r>
      <w:r w:rsidRPr="004F0048">
        <w:rPr>
          <w:rStyle w:val="Emphasis"/>
          <w:highlight w:val="yellow"/>
        </w:rPr>
        <w:t>fragile</w:t>
      </w:r>
      <w:r w:rsidRPr="004F0048">
        <w:rPr>
          <w:rStyle w:val="StyleUnderline"/>
          <w:highlight w:val="yellow"/>
        </w:rPr>
        <w:t xml:space="preserve"> pro-American sentiment</w:t>
      </w:r>
      <w:r w:rsidRPr="009E4AA3">
        <w:rPr>
          <w:rStyle w:val="StyleUnderline"/>
        </w:rPr>
        <w:t xml:space="preserve"> of the last two decades</w:t>
      </w:r>
      <w:r>
        <w:t>.</w:t>
      </w:r>
    </w:p>
    <w:p w14:paraId="52AAC36A" w14:textId="77777777" w:rsidR="00DC344B" w:rsidRDefault="00DC344B" w:rsidP="00DC344B">
      <w:r w:rsidRPr="004F0048">
        <w:rPr>
          <w:rStyle w:val="StyleUnderline"/>
          <w:highlight w:val="yellow"/>
        </w:rPr>
        <w:t xml:space="preserve">India </w:t>
      </w:r>
      <w:r w:rsidRPr="004F0048">
        <w:rPr>
          <w:rStyle w:val="Emphasis"/>
          <w:highlight w:val="yellow"/>
        </w:rPr>
        <w:t>cannot</w:t>
      </w:r>
      <w:r w:rsidRPr="004F0048">
        <w:rPr>
          <w:rStyle w:val="StyleUnderline"/>
          <w:highlight w:val="yellow"/>
        </w:rPr>
        <w:t xml:space="preserve"> become</w:t>
      </w:r>
      <w:r w:rsidRPr="009E4AA3">
        <w:rPr>
          <w:rStyle w:val="StyleUnderline"/>
        </w:rPr>
        <w:t xml:space="preserve"> an </w:t>
      </w:r>
      <w:r w:rsidRPr="004F0048">
        <w:rPr>
          <w:rStyle w:val="StyleUnderline"/>
          <w:highlight w:val="yellow"/>
        </w:rPr>
        <w:t>Asian counterweight to China if</w:t>
      </w:r>
      <w:r w:rsidRPr="009E4AA3">
        <w:rPr>
          <w:rStyle w:val="StyleUnderline"/>
        </w:rPr>
        <w:t xml:space="preserve"> its </w:t>
      </w:r>
      <w:r w:rsidRPr="004F0048">
        <w:rPr>
          <w:rStyle w:val="StyleUnderline"/>
          <w:highlight w:val="yellow"/>
        </w:rPr>
        <w:t>economy is weakened</w:t>
      </w:r>
      <w:r>
        <w:t xml:space="preserve">. </w:t>
      </w:r>
      <w:r w:rsidRPr="009E4AA3">
        <w:rPr>
          <w:rStyle w:val="StyleUnderline"/>
        </w:rPr>
        <w:t xml:space="preserve">A </w:t>
      </w:r>
      <w:r w:rsidRPr="004F0048">
        <w:rPr>
          <w:rStyle w:val="StyleUnderline"/>
          <w:highlight w:val="yellow"/>
        </w:rPr>
        <w:t>transactional approach that weaponizes tariffs</w:t>
      </w:r>
      <w:r w:rsidRPr="009E4AA3">
        <w:rPr>
          <w:rStyle w:val="StyleUnderline"/>
        </w:rPr>
        <w:t xml:space="preserve">, trade and dollar dominance </w:t>
      </w:r>
      <w:r w:rsidRPr="004F0048">
        <w:rPr>
          <w:rStyle w:val="StyleUnderline"/>
          <w:highlight w:val="yellow"/>
        </w:rPr>
        <w:t>will compel</w:t>
      </w:r>
      <w:r w:rsidRPr="009E4AA3">
        <w:rPr>
          <w:rStyle w:val="StyleUnderline"/>
        </w:rPr>
        <w:t xml:space="preserve"> the </w:t>
      </w:r>
      <w:r w:rsidRPr="004F0048">
        <w:rPr>
          <w:rStyle w:val="StyleUnderline"/>
          <w:highlight w:val="yellow"/>
        </w:rPr>
        <w:t>Modi</w:t>
      </w:r>
      <w:r w:rsidRPr="009E4AA3">
        <w:rPr>
          <w:rStyle w:val="StyleUnderline"/>
        </w:rPr>
        <w:t xml:space="preserve"> government </w:t>
      </w:r>
      <w:r w:rsidRPr="004F0048">
        <w:rPr>
          <w:rStyle w:val="StyleUnderline"/>
          <w:highlight w:val="yellow"/>
        </w:rPr>
        <w:t xml:space="preserve">to evaluate </w:t>
      </w:r>
      <w:r w:rsidRPr="004F0048">
        <w:rPr>
          <w:rStyle w:val="Emphasis"/>
          <w:highlight w:val="yellow"/>
        </w:rPr>
        <w:t>other options</w:t>
      </w:r>
      <w:r>
        <w:t xml:space="preserve">. During U.S. Secretary of State Mike Pompeo’s recent visit, new </w:t>
      </w:r>
      <w:r w:rsidRPr="009E4AA3">
        <w:rPr>
          <w:rStyle w:val="StyleUnderline"/>
        </w:rPr>
        <w:t>Foreign Minister S. Jaishankar</w:t>
      </w:r>
      <w:r>
        <w:t xml:space="preserve"> — a consummate professional diplomat who has served as ambassador to China and the U.S. — gently </w:t>
      </w:r>
      <w:r w:rsidRPr="009E4AA3">
        <w:rPr>
          <w:rStyle w:val="StyleUnderline"/>
        </w:rPr>
        <w:t>noted that India would decide its policy based on its own assessments of national interests</w:t>
      </w:r>
      <w:r>
        <w:t>.</w:t>
      </w:r>
    </w:p>
    <w:p w14:paraId="7C17A135" w14:textId="77777777" w:rsidR="00DC344B" w:rsidRDefault="00DC344B" w:rsidP="00DC344B">
      <w:r w:rsidRPr="009E4AA3">
        <w:rPr>
          <w:rStyle w:val="StyleUnderline"/>
        </w:rPr>
        <w:t>This was diplomatic code for hinting that the S-400 purchase will proceed</w:t>
      </w:r>
      <w:r>
        <w:t xml:space="preserve">. </w:t>
      </w:r>
      <w:r w:rsidRPr="009E4AA3">
        <w:rPr>
          <w:rStyle w:val="StyleUnderline"/>
        </w:rPr>
        <w:t>Retaliatory CAATSA sanctions</w:t>
      </w:r>
      <w:r>
        <w:t xml:space="preserve"> in turn </w:t>
      </w:r>
      <w:r w:rsidRPr="009E4AA3">
        <w:rPr>
          <w:rStyle w:val="StyleUnderline"/>
        </w:rPr>
        <w:t>could imperil several multibillion dollar purchases of U.S. military hardware</w:t>
      </w:r>
      <w:r>
        <w:t xml:space="preserve"> over the coming years</w:t>
      </w:r>
      <w:r w:rsidRPr="009E4AA3">
        <w:rPr>
          <w:rStyle w:val="StyleUnderline"/>
        </w:rPr>
        <w:t>: a lose-lose outcome</w:t>
      </w:r>
      <w:r>
        <w:t xml:space="preserve"> at odds with Trump’s pride in win-win solutions. </w:t>
      </w:r>
      <w:r w:rsidRPr="009E4AA3">
        <w:rPr>
          <w:rStyle w:val="StyleUnderline"/>
        </w:rPr>
        <w:t>There has been some pushback in Congress against the administration’s attempt to coerce India into complying with U.S. demands instead of treating it as a strategic partner</w:t>
      </w:r>
      <w:r>
        <w:t xml:space="preserve">. But in the meantime, </w:t>
      </w:r>
      <w:r w:rsidRPr="009E4AA3">
        <w:rPr>
          <w:rStyle w:val="StyleUnderline"/>
        </w:rPr>
        <w:t xml:space="preserve">the </w:t>
      </w:r>
      <w:r w:rsidRPr="004F0048">
        <w:rPr>
          <w:rStyle w:val="StyleUnderline"/>
          <w:highlight w:val="yellow"/>
        </w:rPr>
        <w:t>post</w:t>
      </w:r>
      <w:r w:rsidRPr="009E4AA3">
        <w:rPr>
          <w:rStyle w:val="StyleUnderline"/>
        </w:rPr>
        <w:t xml:space="preserve"> of assistant secretary for South Asia, the nodal agency </w:t>
      </w:r>
      <w:r w:rsidRPr="004F0048">
        <w:rPr>
          <w:rStyle w:val="StyleUnderline"/>
          <w:highlight w:val="yellow"/>
        </w:rPr>
        <w:t xml:space="preserve">for coordinating India policy, remains </w:t>
      </w:r>
      <w:r w:rsidRPr="004F0048">
        <w:rPr>
          <w:rStyle w:val="Emphasis"/>
          <w:highlight w:val="yellow"/>
        </w:rPr>
        <w:t>unfilled</w:t>
      </w:r>
      <w:r w:rsidRPr="009E4AA3">
        <w:rPr>
          <w:rStyle w:val="StyleUnderline"/>
        </w:rPr>
        <w:t xml:space="preserve"> deep into Trump’s third year</w:t>
      </w:r>
      <w:r>
        <w:t>, and there is no India champion in the administration after the departure of former Defense Secretary Jim Mattis.</w:t>
      </w:r>
    </w:p>
    <w:p w14:paraId="31905714" w14:textId="77777777" w:rsidR="00DC344B" w:rsidRDefault="00DC344B" w:rsidP="00DC344B">
      <w:r w:rsidRPr="009E4AA3">
        <w:rPr>
          <w:rStyle w:val="StyleUnderline"/>
        </w:rPr>
        <w:t>Tactical transactionalism via ad hoc responses to sanctions, tariffs and technology denial is not going to be a long-lasting substitute for strategic coherence in India’s U.S. policy</w:t>
      </w:r>
      <w:r>
        <w:t>. Encouragingly, Jaishankar and Pompeo concluded their meeting June 26 by noting that “great friends” can disagree, “issues” arise in any trading relationship, it was important not to be distracted by the “noise” but to focus on “the solidity of the relationship” with “as little theater as possible,” and negotiate their way through the issues to find common ground.</w:t>
      </w:r>
    </w:p>
    <w:p w14:paraId="0B1F1A64" w14:textId="43442E2B" w:rsidR="006B0604" w:rsidRDefault="006B0604" w:rsidP="00837B14"/>
    <w:p w14:paraId="29ABF82C" w14:textId="455C6D93" w:rsidR="006B0604" w:rsidRDefault="006B0604" w:rsidP="00837B14"/>
    <w:p w14:paraId="05E48615" w14:textId="77777777" w:rsidR="006B0604" w:rsidRPr="00837B14" w:rsidRDefault="006B0604" w:rsidP="00837B14"/>
    <w:sectPr w:rsidR="006B0604" w:rsidRPr="00837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37B14"/>
    <w:rsid w:val="000139A3"/>
    <w:rsid w:val="00022CA2"/>
    <w:rsid w:val="00100833"/>
    <w:rsid w:val="00104529"/>
    <w:rsid w:val="00105942"/>
    <w:rsid w:val="00107396"/>
    <w:rsid w:val="0012461F"/>
    <w:rsid w:val="00144A4C"/>
    <w:rsid w:val="001563B4"/>
    <w:rsid w:val="00176AB0"/>
    <w:rsid w:val="00176AE3"/>
    <w:rsid w:val="00177B7D"/>
    <w:rsid w:val="0018322D"/>
    <w:rsid w:val="001867E3"/>
    <w:rsid w:val="001B5776"/>
    <w:rsid w:val="001E527A"/>
    <w:rsid w:val="001F78CE"/>
    <w:rsid w:val="00242158"/>
    <w:rsid w:val="00251FC7"/>
    <w:rsid w:val="002855A7"/>
    <w:rsid w:val="002B146A"/>
    <w:rsid w:val="002B5E17"/>
    <w:rsid w:val="002F5179"/>
    <w:rsid w:val="00315690"/>
    <w:rsid w:val="00316B75"/>
    <w:rsid w:val="00325646"/>
    <w:rsid w:val="003460F2"/>
    <w:rsid w:val="0038158C"/>
    <w:rsid w:val="003902BA"/>
    <w:rsid w:val="003A09E2"/>
    <w:rsid w:val="003C5B8C"/>
    <w:rsid w:val="003D3FE7"/>
    <w:rsid w:val="003F21CA"/>
    <w:rsid w:val="00407037"/>
    <w:rsid w:val="004605D6"/>
    <w:rsid w:val="0049325F"/>
    <w:rsid w:val="004B4F50"/>
    <w:rsid w:val="004C2DFC"/>
    <w:rsid w:val="004C60E8"/>
    <w:rsid w:val="004E3579"/>
    <w:rsid w:val="004E728B"/>
    <w:rsid w:val="004F0048"/>
    <w:rsid w:val="004F39E0"/>
    <w:rsid w:val="004F5415"/>
    <w:rsid w:val="00511789"/>
    <w:rsid w:val="00537BD5"/>
    <w:rsid w:val="005640C9"/>
    <w:rsid w:val="0057268A"/>
    <w:rsid w:val="005D2912"/>
    <w:rsid w:val="006065BD"/>
    <w:rsid w:val="00623F35"/>
    <w:rsid w:val="00645FA9"/>
    <w:rsid w:val="00647866"/>
    <w:rsid w:val="00665003"/>
    <w:rsid w:val="00687168"/>
    <w:rsid w:val="006A05CB"/>
    <w:rsid w:val="006A2AD0"/>
    <w:rsid w:val="006B0604"/>
    <w:rsid w:val="006C2375"/>
    <w:rsid w:val="006D21DF"/>
    <w:rsid w:val="006D4ECC"/>
    <w:rsid w:val="006D6453"/>
    <w:rsid w:val="00722258"/>
    <w:rsid w:val="007243E5"/>
    <w:rsid w:val="00766EA0"/>
    <w:rsid w:val="00775675"/>
    <w:rsid w:val="00783F29"/>
    <w:rsid w:val="007A2226"/>
    <w:rsid w:val="007F5B66"/>
    <w:rsid w:val="00823A1C"/>
    <w:rsid w:val="00837B14"/>
    <w:rsid w:val="00845B9D"/>
    <w:rsid w:val="00860984"/>
    <w:rsid w:val="00867EBD"/>
    <w:rsid w:val="008B3ECB"/>
    <w:rsid w:val="008B4E85"/>
    <w:rsid w:val="008B77C6"/>
    <w:rsid w:val="008C1B2E"/>
    <w:rsid w:val="0091627E"/>
    <w:rsid w:val="00917458"/>
    <w:rsid w:val="0097032B"/>
    <w:rsid w:val="009D2EAD"/>
    <w:rsid w:val="009D54B2"/>
    <w:rsid w:val="009E1922"/>
    <w:rsid w:val="009F3A8B"/>
    <w:rsid w:val="009F7ED2"/>
    <w:rsid w:val="00A1663C"/>
    <w:rsid w:val="00A61A95"/>
    <w:rsid w:val="00A93661"/>
    <w:rsid w:val="00A95652"/>
    <w:rsid w:val="00AC0AB8"/>
    <w:rsid w:val="00B15C87"/>
    <w:rsid w:val="00B33C6D"/>
    <w:rsid w:val="00B4508F"/>
    <w:rsid w:val="00B55AD5"/>
    <w:rsid w:val="00B8057C"/>
    <w:rsid w:val="00BB4522"/>
    <w:rsid w:val="00BD6238"/>
    <w:rsid w:val="00BF593B"/>
    <w:rsid w:val="00BF773A"/>
    <w:rsid w:val="00BF7E81"/>
    <w:rsid w:val="00C13773"/>
    <w:rsid w:val="00C17CC8"/>
    <w:rsid w:val="00C83417"/>
    <w:rsid w:val="00C95082"/>
    <w:rsid w:val="00C9604F"/>
    <w:rsid w:val="00CA19AA"/>
    <w:rsid w:val="00CC5298"/>
    <w:rsid w:val="00CD0DE9"/>
    <w:rsid w:val="00CD736E"/>
    <w:rsid w:val="00CD798D"/>
    <w:rsid w:val="00CE161E"/>
    <w:rsid w:val="00CF59A8"/>
    <w:rsid w:val="00D325A9"/>
    <w:rsid w:val="00D36A8A"/>
    <w:rsid w:val="00D61409"/>
    <w:rsid w:val="00D6691E"/>
    <w:rsid w:val="00D71170"/>
    <w:rsid w:val="00DA1C92"/>
    <w:rsid w:val="00DA25D4"/>
    <w:rsid w:val="00DA6538"/>
    <w:rsid w:val="00DC344B"/>
    <w:rsid w:val="00E15E75"/>
    <w:rsid w:val="00E27678"/>
    <w:rsid w:val="00E5262C"/>
    <w:rsid w:val="00E7141E"/>
    <w:rsid w:val="00EC7DC4"/>
    <w:rsid w:val="00ED30CF"/>
    <w:rsid w:val="00ED51F0"/>
    <w:rsid w:val="00F14995"/>
    <w:rsid w:val="00F176EF"/>
    <w:rsid w:val="00F45E10"/>
    <w:rsid w:val="00F6364A"/>
    <w:rsid w:val="00F7201D"/>
    <w:rsid w:val="00F9113A"/>
    <w:rsid w:val="00FB0908"/>
    <w:rsid w:val="00FE2546"/>
    <w:rsid w:val="00FF53A6"/>
    <w:rsid w:val="00FF7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58484"/>
  <w15:chartTrackingRefBased/>
  <w15:docId w15:val="{51881067-AB89-4AD9-93CA-A36CE80F1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D0DE9"/>
    <w:rPr>
      <w:rFonts w:ascii="Times New Roman" w:hAnsi="Times New Roman" w:cs="Times New Roman"/>
    </w:rPr>
  </w:style>
  <w:style w:type="paragraph" w:styleId="Heading1">
    <w:name w:val="heading 1"/>
    <w:aliases w:val="Pocket"/>
    <w:basedOn w:val="Normal"/>
    <w:next w:val="Normal"/>
    <w:link w:val="Heading1Char"/>
    <w:qFormat/>
    <w:rsid w:val="00CD0D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D0D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D0D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CD0DE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D0D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0DE9"/>
  </w:style>
  <w:style w:type="character" w:customStyle="1" w:styleId="Heading1Char">
    <w:name w:val="Heading 1 Char"/>
    <w:aliases w:val="Pocket Char"/>
    <w:basedOn w:val="DefaultParagraphFont"/>
    <w:link w:val="Heading1"/>
    <w:rsid w:val="00CD0DE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D0DE9"/>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CD0DE9"/>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CD0DE9"/>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CD0DE9"/>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D0DE9"/>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
    <w:basedOn w:val="DefaultParagraphFont"/>
    <w:uiPriority w:val="6"/>
    <w:qFormat/>
    <w:rsid w:val="00CD0DE9"/>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Pocket Char1,F2 - Heading 1 Char1,Heading 3 Char2"/>
    <w:basedOn w:val="DefaultParagraphFont"/>
    <w:uiPriority w:val="99"/>
    <w:unhideWhenUsed/>
    <w:rsid w:val="00CD0DE9"/>
    <w:rPr>
      <w:color w:val="auto"/>
      <w:u w:val="none"/>
    </w:rPr>
  </w:style>
  <w:style w:type="character" w:styleId="FollowedHyperlink">
    <w:name w:val="FollowedHyperlink"/>
    <w:basedOn w:val="DefaultParagraphFont"/>
    <w:uiPriority w:val="99"/>
    <w:semiHidden/>
    <w:unhideWhenUsed/>
    <w:rsid w:val="00CD0DE9"/>
    <w:rPr>
      <w:color w:val="auto"/>
      <w:u w:val="none"/>
    </w:rPr>
  </w:style>
  <w:style w:type="paragraph" w:customStyle="1" w:styleId="textbold">
    <w:name w:val="text bold"/>
    <w:basedOn w:val="Normal"/>
    <w:link w:val="Emphasis"/>
    <w:uiPriority w:val="7"/>
    <w:qFormat/>
    <w:rsid w:val="006B0604"/>
    <w:pPr>
      <w:ind w:left="720"/>
      <w:jc w:val="both"/>
    </w:pPr>
    <w:rPr>
      <w:b/>
      <w:iCs/>
      <w:u w:val="single"/>
      <w:bdr w:val="single" w:sz="8" w:space="0" w:color="auto"/>
    </w:rPr>
  </w:style>
  <w:style w:type="paragraph" w:styleId="BalloonText">
    <w:name w:val="Balloon Text"/>
    <w:basedOn w:val="Normal"/>
    <w:link w:val="BalloonTextChar"/>
    <w:uiPriority w:val="99"/>
    <w:semiHidden/>
    <w:unhideWhenUsed/>
    <w:rsid w:val="0012461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461F"/>
    <w:rPr>
      <w:rFonts w:ascii="Segoe UI" w:hAnsi="Segoe UI" w:cs="Segoe UI"/>
      <w:sz w:val="18"/>
      <w:szCs w:val="18"/>
    </w:rPr>
  </w:style>
  <w:style w:type="character" w:customStyle="1" w:styleId="UnresolvedMention">
    <w:name w:val="Unresolved Mention"/>
    <w:basedOn w:val="DefaultParagraphFont"/>
    <w:uiPriority w:val="99"/>
    <w:semiHidden/>
    <w:unhideWhenUsed/>
    <w:rsid w:val="00B15C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opinion/campaign/451670-trump-is-still-on-track-to-win-reelection%2007/24/19" TargetMode="External"/><Relationship Id="rId13" Type="http://schemas.openxmlformats.org/officeDocument/2006/relationships/hyperlink" Target="https://www.washingtonpost.com/opinions/2019/07/08/if-latest-polls-are-right-trump-is-favored-win-reelection/?noredirect=on&amp;utm_term=.5e42bae17a79" TargetMode="External"/><Relationship Id="rId18" Type="http://schemas.openxmlformats.org/officeDocument/2006/relationships/hyperlink" Target="https://thehill.com/opinion/white-house/397438-trump-has-the-right-foreign-policy-strategy-he-just-needs-to-stop-talking" TargetMode="External"/><Relationship Id="rId26" Type="http://schemas.openxmlformats.org/officeDocument/2006/relationships/hyperlink" Target="https://www.economist.com/democracy-in-america/2019/07/26/when-to-pay-attention-to-2020-forecasts%2007/27/19" TargetMode="External"/><Relationship Id="rId3" Type="http://schemas.openxmlformats.org/officeDocument/2006/relationships/styles" Target="styles.xml"/><Relationship Id="rId21" Type="http://schemas.openxmlformats.org/officeDocument/2006/relationships/hyperlink" Target="https://www.nytimes.com/2019/01/24/opinion/trump-2020-election.html%2007/24/19" TargetMode="External"/><Relationship Id="rId34" Type="http://schemas.openxmlformats.org/officeDocument/2006/relationships/fontTable" Target="fontTable.xml"/><Relationship Id="rId7" Type="http://schemas.openxmlformats.org/officeDocument/2006/relationships/hyperlink" Target="https://www.nytimes.com/2019/07/19/upshot/trump-electoral-college-edge-.html%2007/23/19" TargetMode="External"/><Relationship Id="rId12" Type="http://schemas.openxmlformats.org/officeDocument/2006/relationships/hyperlink" Target="https://spectator.us/trump-wins-rust-belt-2020/" TargetMode="External"/><Relationship Id="rId17" Type="http://schemas.openxmlformats.org/officeDocument/2006/relationships/hyperlink" Target="https://www.hudson.org/research/14654-decisive-disruptive-and-overdue-the-trump-foreign-policy" TargetMode="External"/><Relationship Id="rId25" Type="http://schemas.openxmlformats.org/officeDocument/2006/relationships/hyperlink" Target="https://fivethirtyeight.com/features/should-we-take-these-early-general-election-polls-seriously-no/" TargetMode="External"/><Relationship Id="rId33" Type="http://schemas.openxmlformats.org/officeDocument/2006/relationships/hyperlink" Target="https://www.rand.org/blog/2019/06/downplaying-north-koreas-missile-tests-carries-political.html%2007/27/19" TargetMode="External"/><Relationship Id="rId2" Type="http://schemas.openxmlformats.org/officeDocument/2006/relationships/numbering" Target="numbering.xml"/><Relationship Id="rId16" Type="http://schemas.openxmlformats.org/officeDocument/2006/relationships/hyperlink" Target="https://www.sfchronicle.com/opinion/openforum/article/Pax-Trumpus-13101115.php?psid=eryg5" TargetMode="External"/><Relationship Id="rId20" Type="http://schemas.openxmlformats.org/officeDocument/2006/relationships/hyperlink" Target="https://en.wikipedia.org/wiki/Foreign_Policy_(magazine)" TargetMode="External"/><Relationship Id="rId29" Type="http://schemas.openxmlformats.org/officeDocument/2006/relationships/hyperlink" Target="https://www.washingtonexaminer.com/opinion/why-a-major-jewish-voter-exodus-from-the-democratic-party-is-unlikely-in-2020" TargetMode="External"/><Relationship Id="rId1" Type="http://schemas.openxmlformats.org/officeDocument/2006/relationships/customXml" Target="../customXml/item1.xml"/><Relationship Id="rId6" Type="http://schemas.openxmlformats.org/officeDocument/2006/relationships/hyperlink" Target="https://www.forumarmstrade.org/us-presidential-race---candidate-positions.html" TargetMode="External"/><Relationship Id="rId11" Type="http://schemas.openxmlformats.org/officeDocument/2006/relationships/hyperlink" Target="https://www.inquirer.com/news/how-reliable-are-polls-general-election-president-2020-joe-biden-donald-trump-20190726.html" TargetMode="External"/><Relationship Id="rId24" Type="http://schemas.openxmlformats.org/officeDocument/2006/relationships/hyperlink" Target="https://www.inquirer.com/news/how-reliable-are-polls-general-election-president-2020-joe-biden-donald-trump-20190726.html" TargetMode="External"/><Relationship Id="rId32" Type="http://schemas.openxmlformats.org/officeDocument/2006/relationships/hyperlink" Target="https://foreignpolicy.com/2019/02/15/north-korea-needs-a-real-deal-not-a-trump-special/" TargetMode="External"/><Relationship Id="rId5" Type="http://schemas.openxmlformats.org/officeDocument/2006/relationships/webSettings" Target="webSettings.xml"/><Relationship Id="rId15" Type="http://schemas.openxmlformats.org/officeDocument/2006/relationships/hyperlink" Target="https://www.lawliberty.org/liberty-forum/hes-bad-on-foreign-affairs-but-good-on-the-economy/" TargetMode="External"/><Relationship Id="rId23" Type="http://schemas.openxmlformats.org/officeDocument/2006/relationships/hyperlink" Target="https://www.newyorker.com/news/our-columnists/what-are-the-chances-of-trump-being-reelected%2007/24/19" TargetMode="External"/><Relationship Id="rId28" Type="http://schemas.openxmlformats.org/officeDocument/2006/relationships/hyperlink" Target="https://www.realclearpolitics.com/articles/2019/07/10/as_goes_pennsylvania_so_goes_the_2020_election_140738.html" TargetMode="External"/><Relationship Id="rId10" Type="http://schemas.openxmlformats.org/officeDocument/2006/relationships/hyperlink" Target="https://www.marketwatch.com/story/five-reasons-trump-wont-win-in-2020-2019-06-19" TargetMode="External"/><Relationship Id="rId19" Type="http://schemas.openxmlformats.org/officeDocument/2006/relationships/hyperlink" Target="https://nationalinterest.org/feature/trump-foreign-policy-26312" TargetMode="External"/><Relationship Id="rId31" Type="http://schemas.openxmlformats.org/officeDocument/2006/relationships/hyperlink" Target="https://www.usatoday.com/story/opinion/2019/07/01/donald-trump-north-korea-reality-show-bad-theater-editorials-debates/1619682001/" TargetMode="External"/><Relationship Id="rId4" Type="http://schemas.openxmlformats.org/officeDocument/2006/relationships/settings" Target="settings.xml"/><Relationship Id="rId9" Type="http://schemas.openxmlformats.org/officeDocument/2006/relationships/hyperlink" Target="https://thehill.com/opinion/campaign/454906-trump-is-on-the-path-to-reelection%207/27/19" TargetMode="External"/><Relationship Id="rId14" Type="http://schemas.openxmlformats.org/officeDocument/2006/relationships/hyperlink" Target="https://newrepublic.com/article/153733/republicans-cynical-strategy-win-jewish-vote" TargetMode="External"/><Relationship Id="rId22" Type="http://schemas.openxmlformats.org/officeDocument/2006/relationships/hyperlink" Target="https://www.npr.org/2019/06/26/734563557/what-trump-may-be-missing-in-those-polls-he-calls-fake%2007/24/19" TargetMode="External"/><Relationship Id="rId27" Type="http://schemas.openxmlformats.org/officeDocument/2006/relationships/hyperlink" Target="https://thehill.com/homenews/campaign/451397-poll-immigration-overtakes-health-care-as-top-issue-for-voters" TargetMode="External"/><Relationship Id="rId30" Type="http://schemas.openxmlformats.org/officeDocument/2006/relationships/hyperlink" Target="https://www.cnn.com/2019/04/08/opinions/trump-jewish-community-strategy-zelizer/index.html"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C6FE0-201B-40A8-8250-E8FDE1942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34980</Words>
  <Characters>199387</Characters>
  <Application>Microsoft Office Word</Application>
  <DocSecurity>0</DocSecurity>
  <Lines>1661</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 Reddy</dc:creator>
  <cp:keywords>5.1.1</cp:keywords>
  <dc:description/>
  <cp:lastModifiedBy>Watson, Carly</cp:lastModifiedBy>
  <cp:revision>2</cp:revision>
  <dcterms:created xsi:type="dcterms:W3CDTF">2019-07-28T23:49:00Z</dcterms:created>
  <dcterms:modified xsi:type="dcterms:W3CDTF">2019-07-28T23:49:00Z</dcterms:modified>
</cp:coreProperties>
</file>