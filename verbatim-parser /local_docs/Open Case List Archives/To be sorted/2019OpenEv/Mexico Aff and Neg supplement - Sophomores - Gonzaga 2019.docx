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16697A" w14:textId="6349A998" w:rsidR="00E42E4C" w:rsidRDefault="00E42E4C" w:rsidP="00F601E6"/>
    <w:p w14:paraId="1BFC08FC" w14:textId="71527E95" w:rsidR="00BE04FF" w:rsidRDefault="00BE04FF" w:rsidP="00F601E6"/>
    <w:p w14:paraId="04CF1ADC" w14:textId="77777777" w:rsidR="008957BF" w:rsidRDefault="008957BF" w:rsidP="00F601E6"/>
    <w:p w14:paraId="07D447F2" w14:textId="75D8BB58" w:rsidR="008C6A29" w:rsidRDefault="008C6A29" w:rsidP="00F601E6"/>
    <w:p w14:paraId="16981429" w14:textId="570E519B" w:rsidR="008C6A29" w:rsidRDefault="008C6A29" w:rsidP="008C6A29">
      <w:pPr>
        <w:pStyle w:val="Heading1"/>
      </w:pPr>
      <w:r>
        <w:lastRenderedPageBreak/>
        <w:t>1AC</w:t>
      </w:r>
      <w:r w:rsidR="00C90D41">
        <w:t xml:space="preserve"> </w:t>
      </w:r>
      <w:r w:rsidR="000D5E35">
        <w:t xml:space="preserve">– </w:t>
      </w:r>
      <w:r w:rsidR="00C85EF6">
        <w:t xml:space="preserve">version </w:t>
      </w:r>
      <w:r w:rsidR="00AB5465">
        <w:t>2.0</w:t>
      </w:r>
    </w:p>
    <w:p w14:paraId="2DADB47F" w14:textId="55C72ECB" w:rsidR="008C6A29" w:rsidRDefault="008C6A29" w:rsidP="00F601E6"/>
    <w:p w14:paraId="555AFE5B" w14:textId="1EDCD662" w:rsidR="009C137D" w:rsidRDefault="009C137D" w:rsidP="00F601E6"/>
    <w:p w14:paraId="1919219B" w14:textId="742AED08" w:rsidR="009C137D" w:rsidRDefault="009C137D" w:rsidP="00F601E6"/>
    <w:p w14:paraId="2DD42ED0" w14:textId="659A8CA3" w:rsidR="009C137D" w:rsidRDefault="009C137D" w:rsidP="009C137D">
      <w:pPr>
        <w:pStyle w:val="Heading3"/>
      </w:pPr>
      <w:r>
        <w:lastRenderedPageBreak/>
        <w:t>1AC  Inherency</w:t>
      </w:r>
    </w:p>
    <w:p w14:paraId="751227C5" w14:textId="548CB99C" w:rsidR="009C137D" w:rsidRDefault="009C137D" w:rsidP="00F601E6"/>
    <w:p w14:paraId="273F7785" w14:textId="2EB6A4BD" w:rsidR="009C137D" w:rsidRPr="00D40550" w:rsidRDefault="009C137D" w:rsidP="009C137D">
      <w:pPr>
        <w:pStyle w:val="Heading4"/>
      </w:pPr>
      <w:r>
        <w:t xml:space="preserve">U.S. arms exports to Mexico are </w:t>
      </w:r>
      <w:r w:rsidR="00A51B7A">
        <w:t xml:space="preserve">high and </w:t>
      </w:r>
      <w:r>
        <w:t>rising – fuels violence and organized crime</w:t>
      </w:r>
    </w:p>
    <w:p w14:paraId="48D8F944" w14:textId="1FD0C7D1" w:rsidR="009C137D" w:rsidRPr="00362600" w:rsidRDefault="009C137D" w:rsidP="009C137D">
      <w:pPr>
        <w:rPr>
          <w:b/>
          <w:sz w:val="26"/>
        </w:rPr>
      </w:pPr>
      <w:r w:rsidRPr="00487BF0">
        <w:rPr>
          <w:rStyle w:val="Style13ptBold"/>
        </w:rPr>
        <w:t>Lindsay-Poland</w:t>
      </w:r>
      <w:r w:rsidR="00B67944">
        <w:rPr>
          <w:rStyle w:val="Style13ptBold"/>
        </w:rPr>
        <w:t xml:space="preserve"> ‘18</w:t>
      </w:r>
      <w:r w:rsidRPr="00B67944">
        <w:t>,</w:t>
      </w:r>
      <w:r>
        <w:rPr>
          <w:rStyle w:val="Style13ptBold"/>
        </w:rPr>
        <w:t xml:space="preserve"> </w:t>
      </w:r>
      <w:r w:rsidRPr="006D2630">
        <w:t>writer, activist, researcher and analyst focused on human rights and demilitarization, especially in the Americas, et. Al.,</w:t>
      </w:r>
      <w:r>
        <w:rPr>
          <w:rStyle w:val="Style13ptBold"/>
        </w:rPr>
        <w:t xml:space="preserve"> </w:t>
      </w:r>
      <w:r w:rsidRPr="003A53A8">
        <w:t>[John, Lucía Guadalupe Chávez Vargas, worked in the field of Human Rights with organizations of civil society, government and autonomous public bodies, Natalia Paulina Báez Zamudio</w:t>
      </w:r>
      <w:r>
        <w:t xml:space="preserve"> and </w:t>
      </w:r>
      <w:r w:rsidRPr="003A53A8">
        <w:t>Montserrat Martínez Téllez, researcher</w:t>
      </w:r>
      <w:r>
        <w:t>s</w:t>
      </w:r>
      <w:r w:rsidRPr="003A53A8">
        <w:t xml:space="preserve"> at the Mexican Commission for the Defense and Promotion of Human Rights, “Gross Human Rights Abuses: The Legal and Illegal Gun Trade to Mexico”, Stop US Arms to Mexico and the Mexican Commission for the Defense of Human Rights, Edited By: José Antonio Guevara Bermúdez, pg. </w:t>
      </w:r>
      <w:r>
        <w:t>6-7</w:t>
      </w:r>
      <w:r w:rsidRPr="003A53A8">
        <w:t>, ETA]</w:t>
      </w:r>
    </w:p>
    <w:p w14:paraId="37D5EDA6" w14:textId="35094F09" w:rsidR="009C137D" w:rsidRPr="00953735" w:rsidRDefault="009C137D" w:rsidP="009C137D">
      <w:pPr>
        <w:rPr>
          <w:rStyle w:val="Emphasis"/>
        </w:rPr>
      </w:pPr>
      <w:r w:rsidRPr="00E87A5E">
        <w:rPr>
          <w:rStyle w:val="Emphasis"/>
          <w:highlight w:val="green"/>
        </w:rPr>
        <w:t>Recent</w:t>
      </w:r>
      <w:r w:rsidRPr="00953735">
        <w:rPr>
          <w:rStyle w:val="Emphasis"/>
        </w:rPr>
        <w:t xml:space="preserve"> official </w:t>
      </w:r>
      <w:r w:rsidRPr="00E87A5E">
        <w:rPr>
          <w:rStyle w:val="Emphasis"/>
          <w:highlight w:val="green"/>
        </w:rPr>
        <w:t>data</w:t>
      </w:r>
      <w:r w:rsidRPr="00953735">
        <w:rPr>
          <w:rStyle w:val="Emphasis"/>
        </w:rPr>
        <w:t xml:space="preserve"> from Mexico and the United States </w:t>
      </w:r>
      <w:r w:rsidRPr="00B26FDA">
        <w:rPr>
          <w:rStyle w:val="Emphasis"/>
          <w:highlight w:val="green"/>
        </w:rPr>
        <w:t>shows that the legal export of weapons</w:t>
      </w:r>
      <w:r w:rsidRPr="00953735">
        <w:t xml:space="preserve"> and explosives</w:t>
      </w:r>
      <w:r w:rsidRPr="00B26FDA">
        <w:t xml:space="preserve"> </w:t>
      </w:r>
      <w:r w:rsidRPr="00B26FDA">
        <w:rPr>
          <w:rStyle w:val="Emphasis"/>
          <w:highlight w:val="green"/>
        </w:rPr>
        <w:t>from the U</w:t>
      </w:r>
      <w:r w:rsidRPr="00953735">
        <w:rPr>
          <w:rStyle w:val="Emphasis"/>
        </w:rPr>
        <w:t xml:space="preserve">nited </w:t>
      </w:r>
      <w:r w:rsidRPr="00B26FDA">
        <w:rPr>
          <w:rStyle w:val="Emphasis"/>
          <w:highlight w:val="green"/>
        </w:rPr>
        <w:t>S</w:t>
      </w:r>
      <w:r w:rsidRPr="00953735">
        <w:rPr>
          <w:rStyle w:val="Emphasis"/>
        </w:rPr>
        <w:t xml:space="preserve">tates </w:t>
      </w:r>
      <w:r w:rsidRPr="00B26FDA">
        <w:rPr>
          <w:rStyle w:val="Emphasis"/>
          <w:highlight w:val="green"/>
        </w:rPr>
        <w:t>to Mexico is at its highest in years</w:t>
      </w:r>
      <w:r w:rsidRPr="00B26FDA">
        <w:rPr>
          <w:rStyle w:val="Style13ptBold"/>
          <w:highlight w:val="green"/>
        </w:rPr>
        <w:t>,</w:t>
      </w:r>
      <w:r w:rsidRPr="00AA4B6E">
        <w:rPr>
          <w:rStyle w:val="Style13ptBold"/>
        </w:rPr>
        <w:t xml:space="preserve"> </w:t>
      </w:r>
      <w:r w:rsidRPr="00515A61">
        <w:rPr>
          <w:sz w:val="16"/>
          <w:szCs w:val="16"/>
        </w:rPr>
        <w:t>reaching nearly $122 million between 2015 and 2017, according to trade records of the U.S. Census Bureau, more than 12 times the amount of those exports in 2002-2004.7 This growth coincides with an increase in Mexico’s own production of weapons for military use</w:t>
      </w:r>
      <w:r w:rsidRPr="00E22EF1">
        <w:t>.</w:t>
      </w:r>
      <w:r w:rsidR="0042496A">
        <w:t xml:space="preserve"> </w:t>
      </w:r>
      <w:r w:rsidRPr="00B76418">
        <w:rPr>
          <w:rStyle w:val="Emphasis"/>
        </w:rPr>
        <w:t>In June 2018, twelve members of the U.S. Congress stated in a letter to the U.S. Secretaries of State and Defense that</w:t>
      </w:r>
      <w:r w:rsidRPr="00953735">
        <w:rPr>
          <w:rStyle w:val="Emphasis"/>
        </w:rPr>
        <w:t xml:space="preserve"> </w:t>
      </w:r>
      <w:r w:rsidRPr="00B76418">
        <w:rPr>
          <w:rStyle w:val="Emphasis"/>
          <w:highlight w:val="green"/>
        </w:rPr>
        <w:t>“The use of Mexican military forces in the war on drugs has resulted in a dramatic increase in human rights violations, including torture, forced disappearances, and extrajudicial executions</w:t>
      </w:r>
      <w:r w:rsidRPr="00B76418">
        <w:t xml:space="preserve">.” </w:t>
      </w:r>
      <w:r w:rsidRPr="0042496A">
        <w:rPr>
          <w:sz w:val="16"/>
          <w:szCs w:val="16"/>
        </w:rPr>
        <w:t>They called for “a full and public evaluation of the Merida Initiative, U.S. security aid and arms sales to Mexico.”8 Other members of Congress have also requested a General Accounting Office report on the Merida Initiative.9</w:t>
      </w:r>
      <w:r w:rsidRPr="00D40550">
        <w:t xml:space="preserve"> </w:t>
      </w:r>
      <w:r w:rsidRPr="0042496A">
        <w:rPr>
          <w:rStyle w:val="StyleUnderline"/>
          <w:highlight w:val="green"/>
        </w:rPr>
        <w:t>It is</w:t>
      </w:r>
      <w:r w:rsidRPr="0042496A">
        <w:rPr>
          <w:rStyle w:val="StyleUnderline"/>
        </w:rPr>
        <w:t xml:space="preserve"> well </w:t>
      </w:r>
      <w:r w:rsidRPr="0042496A">
        <w:rPr>
          <w:rStyle w:val="StyleUnderline"/>
          <w:highlight w:val="green"/>
        </w:rPr>
        <w:t>past time to change the course of security strategies in Mexico and cease depending on the acquisition of weapons</w:t>
      </w:r>
      <w:r w:rsidRPr="0042496A">
        <w:rPr>
          <w:rStyle w:val="StyleUnderline"/>
        </w:rPr>
        <w:t xml:space="preserve"> to achieve reductions in violence</w:t>
      </w:r>
      <w:r w:rsidRPr="0008234A">
        <w:rPr>
          <w:rStyle w:val="Style13ptBold"/>
        </w:rPr>
        <w:t xml:space="preserve">. </w:t>
      </w:r>
      <w:r w:rsidRPr="0042496A">
        <w:rPr>
          <w:rStyle w:val="Emphasis"/>
          <w:highlight w:val="green"/>
        </w:rPr>
        <w:t>The election of a new government in Mexico provides opportunities</w:t>
      </w:r>
      <w:r w:rsidRPr="00953735">
        <w:rPr>
          <w:rStyle w:val="Emphasis"/>
        </w:rPr>
        <w:t xml:space="preserve"> for both the United States and Mexico </w:t>
      </w:r>
      <w:r w:rsidRPr="0042496A">
        <w:rPr>
          <w:rStyle w:val="Emphasis"/>
          <w:highlight w:val="green"/>
        </w:rPr>
        <w:t>to focus on stopping the sources of violence, including the gun trade</w:t>
      </w:r>
      <w:r w:rsidRPr="0042496A">
        <w:t xml:space="preserve">, </w:t>
      </w:r>
      <w:r w:rsidRPr="0042496A">
        <w:rPr>
          <w:sz w:val="16"/>
          <w:szCs w:val="16"/>
        </w:rPr>
        <w:t>money laundering, lack of economic equity, and on ending support for government entities that are implicated in human rights violations and collusion with organized crime.</w:t>
      </w:r>
      <w:r w:rsidR="0042496A" w:rsidRPr="0042496A">
        <w:rPr>
          <w:sz w:val="16"/>
          <w:szCs w:val="16"/>
        </w:rPr>
        <w:t xml:space="preserve"> </w:t>
      </w:r>
      <w:r w:rsidRPr="0042496A">
        <w:rPr>
          <w:sz w:val="16"/>
          <w:szCs w:val="16"/>
        </w:rPr>
        <w:t>The data shows that the United States plays a primary role as the principal source of arms flowing legally to Mexico, while other studies suggest the same about the illegal flow of weapons. Yet</w:t>
      </w:r>
      <w:r w:rsidRPr="0042496A">
        <w:t xml:space="preserve"> </w:t>
      </w:r>
      <w:r w:rsidRPr="0042496A">
        <w:rPr>
          <w:rStyle w:val="StyleUnderline"/>
        </w:rPr>
        <w:t>the</w:t>
      </w:r>
      <w:r w:rsidRPr="0042496A">
        <w:t xml:space="preserve"> </w:t>
      </w:r>
      <w:r w:rsidRPr="0042496A">
        <w:rPr>
          <w:rStyle w:val="Emphasis"/>
          <w:highlight w:val="green"/>
        </w:rPr>
        <w:t>Trump</w:t>
      </w:r>
      <w:r w:rsidRPr="0042496A">
        <w:rPr>
          <w:sz w:val="16"/>
          <w:szCs w:val="16"/>
        </w:rPr>
        <w:t xml:space="preserve"> </w:t>
      </w:r>
      <w:r w:rsidRPr="0042496A">
        <w:rPr>
          <w:rStyle w:val="StyleUnderline"/>
        </w:rPr>
        <w:t xml:space="preserve">administration has indicated it </w:t>
      </w:r>
      <w:r w:rsidRPr="0042496A">
        <w:rPr>
          <w:rStyle w:val="StyleUnderline"/>
          <w:highlight w:val="green"/>
        </w:rPr>
        <w:t>will facilitate the growth of the already-overwhelming transfer of U.S. weapons to Mexico</w:t>
      </w:r>
      <w:r w:rsidRPr="0042496A">
        <w:rPr>
          <w:sz w:val="16"/>
          <w:szCs w:val="16"/>
        </w:rPr>
        <w:t xml:space="preserve">, in part through its Arms Transfer Initiative, aimed at promoting U.S. arms sales globally. The Trump administration followed this initiative with a proposed new policy designed to facilitate the export of firearms and munitions by transferring responsibility for overseeing export licenses to the Department of Commerce, instead of the State Department. </w:t>
      </w:r>
      <w:r w:rsidRPr="0042496A">
        <w:rPr>
          <w:rStyle w:val="Emphasis"/>
          <w:highlight w:val="green"/>
        </w:rPr>
        <w:t>This could have a devastating impact with respect to the number and frequency of gun homicides and other violence in Mexico.</w:t>
      </w:r>
      <w:r w:rsidR="0042496A" w:rsidRPr="0042496A">
        <w:rPr>
          <w:rStyle w:val="Emphasis"/>
          <w:highlight w:val="green"/>
        </w:rPr>
        <w:t xml:space="preserve"> </w:t>
      </w:r>
      <w:r w:rsidRPr="0042496A">
        <w:rPr>
          <w:rStyle w:val="Emphasis"/>
          <w:highlight w:val="green"/>
        </w:rPr>
        <w:t>The U</w:t>
      </w:r>
      <w:r w:rsidRPr="00B57E6F">
        <w:rPr>
          <w:rStyle w:val="Emphasis"/>
        </w:rPr>
        <w:t xml:space="preserve">nited </w:t>
      </w:r>
      <w:r w:rsidRPr="0042496A">
        <w:rPr>
          <w:rStyle w:val="Emphasis"/>
          <w:highlight w:val="green"/>
        </w:rPr>
        <w:t>S</w:t>
      </w:r>
      <w:r w:rsidRPr="0042496A">
        <w:rPr>
          <w:rStyle w:val="Emphasis"/>
        </w:rPr>
        <w:t>tates</w:t>
      </w:r>
      <w:r w:rsidRPr="00B57E6F">
        <w:rPr>
          <w:rStyle w:val="Emphasis"/>
        </w:rPr>
        <w:t xml:space="preserve"> </w:t>
      </w:r>
      <w:r w:rsidRPr="0042496A">
        <w:rPr>
          <w:rStyle w:val="Emphasis"/>
          <w:highlight w:val="green"/>
        </w:rPr>
        <w:t>seeks</w:t>
      </w:r>
      <w:r w:rsidRPr="0042496A">
        <w:rPr>
          <w:rStyle w:val="Emphasis"/>
        </w:rPr>
        <w:t xml:space="preserve"> to implement</w:t>
      </w:r>
      <w:r w:rsidRPr="00B57E6F">
        <w:rPr>
          <w:rStyle w:val="Emphasis"/>
        </w:rPr>
        <w:t xml:space="preserve"> </w:t>
      </w:r>
      <w:r w:rsidRPr="0042496A">
        <w:rPr>
          <w:rStyle w:val="Emphasis"/>
          <w:highlight w:val="green"/>
        </w:rPr>
        <w:t xml:space="preserve">these measures despite the disastrous results of the current </w:t>
      </w:r>
      <w:r w:rsidRPr="0042496A">
        <w:rPr>
          <w:rStyle w:val="Emphasis"/>
        </w:rPr>
        <w:t xml:space="preserve">security </w:t>
      </w:r>
      <w:r w:rsidRPr="0042496A">
        <w:rPr>
          <w:rStyle w:val="Emphasis"/>
          <w:highlight w:val="green"/>
        </w:rPr>
        <w:t>policy</w:t>
      </w:r>
      <w:r w:rsidRPr="0042496A">
        <w:rPr>
          <w:rStyle w:val="Emphasis"/>
        </w:rPr>
        <w:t xml:space="preserve"> and war on drug trafficking.</w:t>
      </w:r>
    </w:p>
    <w:p w14:paraId="35B9780E" w14:textId="4129E0DD" w:rsidR="009C137D" w:rsidRDefault="009C137D" w:rsidP="00F601E6"/>
    <w:p w14:paraId="7EA45AE5" w14:textId="77777777" w:rsidR="0042496A" w:rsidRDefault="0042496A" w:rsidP="00F601E6"/>
    <w:p w14:paraId="64165791" w14:textId="54AEBF94" w:rsidR="005E2DFA" w:rsidRDefault="005E2DFA" w:rsidP="00F601E6"/>
    <w:p w14:paraId="4EF8826E" w14:textId="54308FBF" w:rsidR="00174456" w:rsidRDefault="002E4A80" w:rsidP="002E4A80">
      <w:pPr>
        <w:pStyle w:val="Heading3"/>
      </w:pPr>
      <w:r>
        <w:lastRenderedPageBreak/>
        <w:t>1AC  Gun violence</w:t>
      </w:r>
    </w:p>
    <w:p w14:paraId="556D10F6" w14:textId="77777777" w:rsidR="002E4A80" w:rsidRDefault="002E4A80" w:rsidP="00F601E6"/>
    <w:p w14:paraId="675604BC" w14:textId="3AD329C4" w:rsidR="002E4A80" w:rsidRPr="007716FE" w:rsidRDefault="002E4A80" w:rsidP="002E4A80">
      <w:pPr>
        <w:pStyle w:val="Heading4"/>
      </w:pPr>
      <w:r>
        <w:t xml:space="preserve">U.S. arms to Mexico perpetuate </w:t>
      </w:r>
      <w:r w:rsidR="00E16138">
        <w:t>massive</w:t>
      </w:r>
      <w:r>
        <w:t xml:space="preserve"> structural </w:t>
      </w:r>
      <w:r w:rsidR="00E16138">
        <w:t>gun violence</w:t>
      </w:r>
    </w:p>
    <w:p w14:paraId="6A008320" w14:textId="77777777" w:rsidR="002E4A80" w:rsidRPr="00322EAD" w:rsidRDefault="002E4A80" w:rsidP="002E4A80">
      <w:pPr>
        <w:rPr>
          <w:rStyle w:val="Style13ptBold"/>
          <w:b w:val="0"/>
          <w:bCs/>
        </w:rPr>
      </w:pPr>
      <w:r>
        <w:rPr>
          <w:rStyle w:val="Style13ptBold"/>
        </w:rPr>
        <w:t xml:space="preserve">Epstein, Brown University, ‘19 </w:t>
      </w:r>
      <w:r>
        <w:t xml:space="preserve">(Louis, January 29, “Mexican Security Forces Commit War Crimes: Stop Arming Them,” </w:t>
      </w:r>
      <w:hyperlink r:id="rId9" w:history="1">
        <w:r>
          <w:rPr>
            <w:rStyle w:val="Hyperlink"/>
          </w:rPr>
          <w:t>https://fpif.org/mexican-security-forces-commit-war-crimes-stop-arming-them/</w:t>
        </w:r>
      </w:hyperlink>
      <w:r>
        <w:t>, date accessed 6/26/2019)//SH</w:t>
      </w:r>
    </w:p>
    <w:p w14:paraId="49B138CE" w14:textId="30B352DE" w:rsidR="00174456" w:rsidRDefault="002E4A80" w:rsidP="002E4A80">
      <w:r w:rsidRPr="00E410B1">
        <w:rPr>
          <w:rStyle w:val="StyleUnderline"/>
        </w:rPr>
        <w:t xml:space="preserve">Americans might think of Acapulco as a tropical idyll but it’s increasingly something different: a homicide capital. </w:t>
      </w:r>
      <w:r w:rsidRPr="00E410B1">
        <w:rPr>
          <w:rStyle w:val="StyleUnderline"/>
          <w:highlight w:val="green"/>
        </w:rPr>
        <w:t>U.S. weapons</w:t>
      </w:r>
      <w:r w:rsidRPr="00E410B1">
        <w:rPr>
          <w:rStyle w:val="StyleUnderline"/>
        </w:rPr>
        <w:t xml:space="preserve">, sold to Mexican law enforcement authorities ostensibly to help combat criminals, </w:t>
      </w:r>
      <w:r w:rsidRPr="00E410B1">
        <w:rPr>
          <w:rStyle w:val="StyleUnderline"/>
          <w:highlight w:val="green"/>
        </w:rPr>
        <w:t>are</w:t>
      </w:r>
      <w:r w:rsidRPr="00E410B1">
        <w:rPr>
          <w:rStyle w:val="StyleUnderline"/>
        </w:rPr>
        <w:t xml:space="preserve"> instead </w:t>
      </w:r>
      <w:r w:rsidRPr="00C91D29">
        <w:rPr>
          <w:rStyle w:val="StyleUnderline"/>
          <w:b/>
          <w:bCs/>
          <w:highlight w:val="green"/>
        </w:rPr>
        <w:t>fueling</w:t>
      </w:r>
      <w:r w:rsidRPr="00E410B1">
        <w:rPr>
          <w:rStyle w:val="StyleUnderline"/>
          <w:highlight w:val="green"/>
        </w:rPr>
        <w:t xml:space="preserve"> </w:t>
      </w:r>
      <w:r w:rsidRPr="00C91D29">
        <w:rPr>
          <w:rStyle w:val="StyleUnderline"/>
          <w:b/>
          <w:bCs/>
          <w:highlight w:val="green"/>
        </w:rPr>
        <w:t>violence</w:t>
      </w:r>
      <w:r w:rsidRPr="00E410B1">
        <w:rPr>
          <w:rStyle w:val="StyleUnderline"/>
          <w:highlight w:val="green"/>
        </w:rPr>
        <w:t xml:space="preserve">, </w:t>
      </w:r>
      <w:r w:rsidRPr="00C91D29">
        <w:rPr>
          <w:rStyle w:val="StyleUnderline"/>
          <w:b/>
          <w:bCs/>
          <w:highlight w:val="green"/>
        </w:rPr>
        <w:t>torture</w:t>
      </w:r>
      <w:r w:rsidRPr="00E410B1">
        <w:rPr>
          <w:rStyle w:val="StyleUnderline"/>
          <w:highlight w:val="green"/>
        </w:rPr>
        <w:t xml:space="preserve">, </w:t>
      </w:r>
      <w:r w:rsidRPr="00C91D29">
        <w:rPr>
          <w:rStyle w:val="StyleUnderline"/>
          <w:b/>
          <w:bCs/>
          <w:highlight w:val="green"/>
        </w:rPr>
        <w:t>disappearances</w:t>
      </w:r>
      <w:r w:rsidRPr="00E410B1">
        <w:rPr>
          <w:rStyle w:val="StyleUnderline"/>
          <w:highlight w:val="green"/>
        </w:rPr>
        <w:t xml:space="preserve">, and </w:t>
      </w:r>
      <w:r w:rsidRPr="00C91D29">
        <w:rPr>
          <w:rStyle w:val="StyleUnderline"/>
          <w:b/>
          <w:bCs/>
          <w:highlight w:val="green"/>
        </w:rPr>
        <w:t>massacres</w:t>
      </w:r>
      <w:r w:rsidRPr="00E410B1">
        <w:rPr>
          <w:rStyle w:val="StyleUnderline"/>
        </w:rPr>
        <w:t xml:space="preserve">. A new </w:t>
      </w:r>
      <w:r w:rsidRPr="00E410B1">
        <w:rPr>
          <w:rStyle w:val="StyleUnderline"/>
          <w:highlight w:val="green"/>
        </w:rPr>
        <w:t>investigation by</w:t>
      </w:r>
      <w:r w:rsidRPr="00E410B1">
        <w:rPr>
          <w:rStyle w:val="StyleUnderline"/>
        </w:rPr>
        <w:t xml:space="preserve"> the Mexican Commission for the Defense and Promotion of Human Rights (CMDPDH), </w:t>
      </w:r>
      <w:r w:rsidRPr="00C91D29">
        <w:rPr>
          <w:rStyle w:val="StyleUnderline"/>
          <w:b/>
          <w:bCs/>
          <w:highlight w:val="green"/>
        </w:rPr>
        <w:t>a UN-funded human rights watchdog</w:t>
      </w:r>
      <w:r w:rsidRPr="00E410B1">
        <w:rPr>
          <w:rStyle w:val="StyleUnderline"/>
        </w:rPr>
        <w:t xml:space="preserve">, has </w:t>
      </w:r>
      <w:r w:rsidRPr="00E410B1">
        <w:rPr>
          <w:rStyle w:val="StyleUnderline"/>
          <w:highlight w:val="green"/>
        </w:rPr>
        <w:t>found that American guns sold to the Mexican army are disappearing</w:t>
      </w:r>
      <w:r w:rsidRPr="00E410B1">
        <w:rPr>
          <w:rStyle w:val="StyleUnderline"/>
        </w:rPr>
        <w:t xml:space="preserve"> from armories and being reported lost or stolen</w:t>
      </w:r>
      <w:r w:rsidRPr="00E410B1">
        <w:rPr>
          <w:sz w:val="16"/>
          <w:szCs w:val="16"/>
        </w:rPr>
        <w:t>. I spent four months in Mexico working with the commission’s investigative team, and we concluded that as many as 20 percent of the guns sold in some Mexican states—more than 20,000 over the past decade—have gone missing.</w:t>
      </w:r>
      <w:r w:rsidRPr="00BA7CA2">
        <w:rPr>
          <w:sz w:val="16"/>
        </w:rPr>
        <w:t xml:space="preserve"> </w:t>
      </w:r>
      <w:r w:rsidRPr="00E410B1">
        <w:rPr>
          <w:rStyle w:val="StyleUnderline"/>
          <w:highlight w:val="green"/>
        </w:rPr>
        <w:t>Mexican authorities have trouble keeping track of the guns they buy</w:t>
      </w:r>
      <w:r w:rsidRPr="00193D1F">
        <w:rPr>
          <w:rStyle w:val="StyleUnderline"/>
        </w:rPr>
        <w:t>.</w:t>
      </w:r>
      <w:r w:rsidRPr="00BA7CA2">
        <w:rPr>
          <w:sz w:val="16"/>
        </w:rPr>
        <w:t xml:space="preserve"> No fewer than 342 disappeared from Acapulco’s police armory before the September raids. It’s impossible to know what these guns have since been used for, but the investigation found that </w:t>
      </w:r>
      <w:r w:rsidRPr="00E410B1">
        <w:rPr>
          <w:rStyle w:val="StyleUnderline"/>
          <w:highlight w:val="green"/>
        </w:rPr>
        <w:t>more than 1,400 unmarked graves have been unearthed</w:t>
      </w:r>
      <w:r w:rsidRPr="00193D1F">
        <w:rPr>
          <w:rStyle w:val="StyleUnderline"/>
        </w:rPr>
        <w:t xml:space="preserve"> across Mexico since 2007</w:t>
      </w:r>
      <w:r w:rsidRPr="00BA7CA2">
        <w:rPr>
          <w:sz w:val="16"/>
        </w:rPr>
        <w:t xml:space="preserve">. </w:t>
      </w:r>
      <w:r w:rsidRPr="00193D1F">
        <w:rPr>
          <w:rStyle w:val="StyleUnderline"/>
        </w:rPr>
        <w:t xml:space="preserve">These pits held the remains of almost </w:t>
      </w:r>
      <w:r w:rsidRPr="00E410B1">
        <w:rPr>
          <w:rStyle w:val="StyleUnderline"/>
          <w:b/>
          <w:bCs/>
          <w:highlight w:val="green"/>
        </w:rPr>
        <w:t>2,000 victims</w:t>
      </w:r>
      <w:r w:rsidRPr="00193D1F">
        <w:rPr>
          <w:rStyle w:val="StyleUnderline"/>
        </w:rPr>
        <w:t xml:space="preserve">, some </w:t>
      </w:r>
      <w:r w:rsidRPr="00B85EB2">
        <w:rPr>
          <w:rStyle w:val="StyleUnderline"/>
        </w:rPr>
        <w:t xml:space="preserve">in </w:t>
      </w:r>
      <w:r w:rsidRPr="00E410B1">
        <w:rPr>
          <w:rStyle w:val="StyleUnderline"/>
          <w:highlight w:val="green"/>
        </w:rPr>
        <w:t>mass graves</w:t>
      </w:r>
      <w:r w:rsidRPr="00E410B1">
        <w:rPr>
          <w:rStyle w:val="StyleUnderline"/>
        </w:rPr>
        <w:t xml:space="preserve"> with more 80 bodies.</w:t>
      </w:r>
      <w:r w:rsidRPr="00E410B1">
        <w:rPr>
          <w:sz w:val="16"/>
        </w:rPr>
        <w:t xml:space="preserve"> </w:t>
      </w:r>
      <w:r w:rsidRPr="00E410B1">
        <w:rPr>
          <w:rStyle w:val="StyleUnderline"/>
          <w:highlight w:val="green"/>
        </w:rPr>
        <w:t>More</w:t>
      </w:r>
      <w:r w:rsidRPr="00E410B1">
        <w:rPr>
          <w:rStyle w:val="StyleUnderline"/>
        </w:rPr>
        <w:t xml:space="preserve"> graves </w:t>
      </w:r>
      <w:r w:rsidRPr="00E410B1">
        <w:rPr>
          <w:rStyle w:val="StyleUnderline"/>
          <w:highlight w:val="green"/>
        </w:rPr>
        <w:t>are found every month, and the total</w:t>
      </w:r>
      <w:r w:rsidRPr="00E410B1">
        <w:rPr>
          <w:rStyle w:val="StyleUnderline"/>
        </w:rPr>
        <w:t xml:space="preserve"> number of victims</w:t>
      </w:r>
      <w:r w:rsidRPr="00193D1F">
        <w:rPr>
          <w:rStyle w:val="StyleUnderline"/>
        </w:rPr>
        <w:t xml:space="preserve"> of this violence </w:t>
      </w:r>
      <w:r w:rsidRPr="00E410B1">
        <w:rPr>
          <w:rStyle w:val="StyleUnderline"/>
          <w:highlight w:val="green"/>
        </w:rPr>
        <w:t>is likely much higher</w:t>
      </w:r>
      <w:r w:rsidRPr="004A6D2C">
        <w:rPr>
          <w:sz w:val="16"/>
        </w:rPr>
        <w:t xml:space="preserve">. </w:t>
      </w:r>
      <w:r w:rsidRPr="004A6D2C">
        <w:rPr>
          <w:sz w:val="16"/>
          <w:szCs w:val="16"/>
        </w:rPr>
        <w:t>The Mexican military is the only legal importer and vendor of weapons in the country. It buys guns from American companies and then distributes them to police forces and federal agencies. Because gun ownership in Mexico is tightly controlled, most of the guns it resells go to state and local police, who are notoriously corrupt and often collude with or are infiltrated by drug gangs. Either by theft or graft, the 20 percent of weapons that are “lost or stolen” tend to wind up in the hands of criminals. In effect, then, the United States is fueling the violence in Mexico by providing the guns being used by both criminals and the corrupt police who are failing to stop them. And the Trump administration, eager to sell even more arms, is seeking to weaken the few safeguards that are in place. The Example of Acapulco Events in Acapulco show just how out of hand the situation has become. Two of the city’s police commanders were arrested for murder. The situation got so bad that, in September, Mexican soldiers and marines mounted a series of raids to disarm the city’s entire police force. Sadly</w:t>
      </w:r>
      <w:r w:rsidRPr="00BA7CA2">
        <w:rPr>
          <w:sz w:val="16"/>
        </w:rPr>
        <w:t xml:space="preserve">, </w:t>
      </w:r>
      <w:r w:rsidRPr="007716FE">
        <w:rPr>
          <w:u w:val="single"/>
        </w:rPr>
        <w:t>Acap</w:t>
      </w:r>
      <w:r w:rsidRPr="00BA7CA2">
        <w:rPr>
          <w:rStyle w:val="StyleUnderline"/>
        </w:rPr>
        <w:t xml:space="preserve">ulco is only the latest of more than a dozen cities and towns where </w:t>
      </w:r>
      <w:r w:rsidRPr="00CA77FA">
        <w:rPr>
          <w:rStyle w:val="StyleUnderline"/>
          <w:highlight w:val="green"/>
        </w:rPr>
        <w:t xml:space="preserve">Mexico’s federal government has had to step in to dissolve police forces that became instruments of </w:t>
      </w:r>
      <w:r w:rsidRPr="00CA77FA">
        <w:rPr>
          <w:rStyle w:val="Emphasis"/>
          <w:highlight w:val="green"/>
        </w:rPr>
        <w:t>terror</w:t>
      </w:r>
      <w:r w:rsidRPr="00BA7CA2">
        <w:rPr>
          <w:rStyle w:val="StyleUnderline"/>
        </w:rPr>
        <w:t>.</w:t>
      </w:r>
      <w:r w:rsidRPr="00BA7CA2">
        <w:rPr>
          <w:sz w:val="16"/>
        </w:rPr>
        <w:t xml:space="preserve"> </w:t>
      </w:r>
      <w:r w:rsidRPr="00420144">
        <w:rPr>
          <w:rStyle w:val="StyleUnderline"/>
        </w:rPr>
        <w:t>Last</w:t>
      </w:r>
      <w:r w:rsidRPr="00BA7CA2">
        <w:rPr>
          <w:rStyle w:val="StyleUnderline"/>
        </w:rPr>
        <w:t xml:space="preserve"> year, </w:t>
      </w:r>
      <w:r w:rsidRPr="00CA77FA">
        <w:rPr>
          <w:rStyle w:val="StyleUnderline"/>
          <w:b/>
          <w:bCs/>
          <w:highlight w:val="green"/>
        </w:rPr>
        <w:t>there were more than 30,000 homicides in Mexico</w:t>
      </w:r>
      <w:r w:rsidRPr="00BA7CA2">
        <w:rPr>
          <w:rStyle w:val="StyleUnderline"/>
        </w:rPr>
        <w:t xml:space="preserve">, the highest number ever recorded. </w:t>
      </w:r>
      <w:r w:rsidRPr="00CA77FA">
        <w:rPr>
          <w:rStyle w:val="StyleUnderline"/>
          <w:highlight w:val="green"/>
        </w:rPr>
        <w:t>American weapons have been used in</w:t>
      </w:r>
      <w:r w:rsidRPr="00BA7CA2">
        <w:rPr>
          <w:rStyle w:val="StyleUnderline"/>
        </w:rPr>
        <w:t xml:space="preserve"> some of </w:t>
      </w:r>
      <w:r w:rsidRPr="00CA77FA">
        <w:rPr>
          <w:rStyle w:val="StyleUnderline"/>
          <w:highlight w:val="green"/>
        </w:rPr>
        <w:t>Mexico’s most gruesome mass murders</w:t>
      </w:r>
      <w:r w:rsidRPr="00BA7CA2">
        <w:rPr>
          <w:sz w:val="16"/>
        </w:rPr>
        <w:t xml:space="preserve">. In a </w:t>
      </w:r>
      <w:r w:rsidRPr="00CA77FA">
        <w:rPr>
          <w:sz w:val="16"/>
          <w:szCs w:val="16"/>
        </w:rPr>
        <w:t>case that has gripped Mexico since 2014, six students were killed and 43 disappeared after police officers attacked their bus—using Connecticut-made Colt AR 6530 rifles. In another case, police officers in Tanhuato killed five people using Arizona-based Dillon Aero mini-guns mounted on Black Hawk helicopters, built in Stratford, Connecticut. In a third instance in Veracruz, police death squads executed 15 innocent people after buying 674 firearms from Colt, Bushmaster, and Combined Systems.</w:t>
      </w:r>
    </w:p>
    <w:p w14:paraId="5B108185" w14:textId="77777777" w:rsidR="007D2EA6" w:rsidRDefault="007D2EA6" w:rsidP="00F601E6"/>
    <w:p w14:paraId="4823BD0F" w14:textId="1C0836C3" w:rsidR="00023D3C" w:rsidRDefault="00023D3C" w:rsidP="00023D3C">
      <w:pPr>
        <w:pStyle w:val="Heading4"/>
      </w:pPr>
      <w:r>
        <w:t xml:space="preserve">It’s the second-most deadly armed conflict in the world – </w:t>
      </w:r>
      <w:r w:rsidR="000A53D9">
        <w:t xml:space="preserve">the decision to stop </w:t>
      </w:r>
      <w:r w:rsidR="004D1D53">
        <w:t>arms sales</w:t>
      </w:r>
      <w:r>
        <w:t xml:space="preserve"> outweigh</w:t>
      </w:r>
      <w:r w:rsidR="004D1D53">
        <w:t>s</w:t>
      </w:r>
      <w:r>
        <w:t xml:space="preserve"> the DA.</w:t>
      </w:r>
    </w:p>
    <w:p w14:paraId="1F72B47A" w14:textId="77777777" w:rsidR="00023D3C" w:rsidRPr="00016BEF" w:rsidRDefault="00023D3C" w:rsidP="00023D3C">
      <w:r w:rsidRPr="00383724">
        <w:rPr>
          <w:rStyle w:val="Style13ptBold"/>
        </w:rPr>
        <w:t>American Friends Service Committee ’16</w:t>
      </w:r>
      <w:r>
        <w:t xml:space="preserve">. </w:t>
      </w:r>
      <w:r w:rsidRPr="00383724">
        <w:t>AFSC, reported on gun sales to Mexico,</w:t>
      </w:r>
      <w:r>
        <w:rPr>
          <w:rStyle w:val="Style13ptBold"/>
        </w:rPr>
        <w:t xml:space="preserve"> </w:t>
      </w:r>
      <w:r>
        <w:t>(</w:t>
      </w:r>
      <w:r w:rsidRPr="007A6379">
        <w:t>American Friends Service Committee</w:t>
      </w:r>
      <w:r>
        <w:t xml:space="preserve">, November 2016, “WHERE THE GUNS GO U.S. ARMS AND THE CRISIS OF VIOLENCE IN MEXICO”, pg. 11-13, </w:t>
      </w:r>
      <w:hyperlink r:id="rId10" w:history="1">
        <w:r w:rsidRPr="004159C3">
          <w:rPr>
            <w:rStyle w:val="Hyperlink"/>
          </w:rPr>
          <w:t>https://www.afsc.org/sites/default/files/documents/2016%20Where%20the%20Guns%20Go.pdf</w:t>
        </w:r>
      </w:hyperlink>
      <w:r>
        <w:t>, 6/25/19, RR)</w:t>
      </w:r>
    </w:p>
    <w:p w14:paraId="0E8277C7" w14:textId="77777777" w:rsidR="00023D3C" w:rsidRPr="005C3AE2" w:rsidRDefault="00023D3C" w:rsidP="00023D3C">
      <w:pPr>
        <w:rPr>
          <w:u w:val="single"/>
        </w:rPr>
      </w:pPr>
      <w:r w:rsidRPr="00FF144A">
        <w:rPr>
          <w:rStyle w:val="Emphasis"/>
          <w:highlight w:val="green"/>
        </w:rPr>
        <w:lastRenderedPageBreak/>
        <w:t>Arms sales are</w:t>
      </w:r>
      <w:r w:rsidRPr="00FF144A">
        <w:rPr>
          <w:rStyle w:val="StyleUnderline"/>
          <w:highlight w:val="green"/>
        </w:rPr>
        <w:t xml:space="preserve"> a </w:t>
      </w:r>
      <w:r w:rsidRPr="00FF144A">
        <w:rPr>
          <w:rStyle w:val="Emphasis"/>
          <w:highlight w:val="green"/>
        </w:rPr>
        <w:t>pivotal element of U.S. policy with</w:t>
      </w:r>
      <w:r w:rsidRPr="00FF144A">
        <w:rPr>
          <w:rStyle w:val="StyleUnderline"/>
          <w:highlight w:val="green"/>
        </w:rPr>
        <w:t xml:space="preserve"> regard to </w:t>
      </w:r>
      <w:r w:rsidRPr="00FF144A">
        <w:rPr>
          <w:rStyle w:val="Emphasis"/>
          <w:highlight w:val="green"/>
        </w:rPr>
        <w:t>Mexico</w:t>
      </w:r>
      <w:r w:rsidRPr="00FF144A">
        <w:rPr>
          <w:rStyle w:val="StyleUnderline"/>
        </w:rPr>
        <w:t xml:space="preserve">, motivated largely by the “war on drugs.” </w:t>
      </w:r>
      <w:r w:rsidRPr="00FF144A">
        <w:rPr>
          <w:rStyle w:val="StyleUnderline"/>
          <w:highlight w:val="green"/>
        </w:rPr>
        <w:t>This</w:t>
      </w:r>
      <w:r w:rsidRPr="00FF144A">
        <w:rPr>
          <w:rStyle w:val="StyleUnderline"/>
        </w:rPr>
        <w:t xml:space="preserve"> military </w:t>
      </w:r>
      <w:r w:rsidRPr="00FF144A">
        <w:rPr>
          <w:rStyle w:val="StyleUnderline"/>
          <w:highlight w:val="green"/>
        </w:rPr>
        <w:t>approach</w:t>
      </w:r>
      <w:r w:rsidRPr="00FF144A">
        <w:rPr>
          <w:rStyle w:val="StyleUnderline"/>
        </w:rPr>
        <w:t xml:space="preserve"> to combating drug trafficking </w:t>
      </w:r>
      <w:r w:rsidRPr="00FF144A">
        <w:rPr>
          <w:rStyle w:val="StyleUnderline"/>
          <w:highlight w:val="green"/>
        </w:rPr>
        <w:t>has led to a dramatic escalation of homicides in Mexico</w:t>
      </w:r>
      <w:r w:rsidRPr="00FF144A">
        <w:rPr>
          <w:rStyle w:val="StyleUnderline"/>
        </w:rPr>
        <w:t xml:space="preserve"> since 2007, </w:t>
      </w:r>
      <w:r w:rsidRPr="00FF144A">
        <w:rPr>
          <w:rStyle w:val="StyleUnderline"/>
          <w:highlight w:val="green"/>
        </w:rPr>
        <w:t xml:space="preserve">making it the </w:t>
      </w:r>
      <w:r w:rsidRPr="00FF144A">
        <w:rPr>
          <w:rStyle w:val="StyleUnderline"/>
          <w:b/>
          <w:bCs/>
          <w:highlight w:val="green"/>
        </w:rPr>
        <w:t>second-most deadly armed conflict in the world</w:t>
      </w:r>
      <w:r w:rsidRPr="00FF144A">
        <w:t xml:space="preserve"> </w:t>
      </w:r>
      <w:r w:rsidRPr="00A36FB5">
        <w:rPr>
          <w:sz w:val="14"/>
        </w:rPr>
        <w:t xml:space="preserve">in 2015.34 And </w:t>
      </w:r>
      <w:r w:rsidRPr="00FF144A">
        <w:rPr>
          <w:rStyle w:val="StyleUnderline"/>
        </w:rPr>
        <w:t xml:space="preserve">the </w:t>
      </w:r>
      <w:r w:rsidRPr="000A53D9">
        <w:rPr>
          <w:rStyle w:val="StyleUnderline"/>
        </w:rPr>
        <w:t xml:space="preserve">Mexican government is responsible for flagrant abuses of human rights, including forced disappearances, torture, and extrajudicial killings, as documented by the U.S. Department of State, Inter-American Human Rights Commission, and Mexico’s National Human Rights Commission. </w:t>
      </w:r>
      <w:r w:rsidRPr="000A53D9">
        <w:rPr>
          <w:rStyle w:val="StyleUnderline"/>
          <w:highlight w:val="green"/>
        </w:rPr>
        <w:t>Victims are disproportionately indigenous people and migrants</w:t>
      </w:r>
      <w:r w:rsidRPr="000A53D9">
        <w:rPr>
          <w:rStyle w:val="Emphasis"/>
        </w:rPr>
        <w:t>.</w:t>
      </w:r>
      <w:r w:rsidRPr="000A53D9">
        <w:rPr>
          <w:sz w:val="14"/>
        </w:rPr>
        <w:t xml:space="preserve"> </w:t>
      </w:r>
      <w:r w:rsidRPr="000A53D9">
        <w:rPr>
          <w:sz w:val="16"/>
          <w:szCs w:val="16"/>
        </w:rPr>
        <w:t>Collaboration between organized</w:t>
      </w:r>
      <w:r w:rsidRPr="00FF144A">
        <w:rPr>
          <w:sz w:val="16"/>
          <w:szCs w:val="16"/>
        </w:rPr>
        <w:t xml:space="preserve"> criminal groups and the Mexican state is also extensively documented</w:t>
      </w:r>
      <w:r w:rsidRPr="00FF144A">
        <w:t xml:space="preserve"> </w:t>
      </w:r>
      <w:r w:rsidRPr="00FF144A">
        <w:rPr>
          <w:rStyle w:val="StyleUnderline"/>
        </w:rPr>
        <w:t xml:space="preserve">at the local, state, and federal levels, </w:t>
      </w:r>
      <w:r w:rsidRPr="00FF144A">
        <w:rPr>
          <w:rStyle w:val="StyleUnderline"/>
          <w:highlight w:val="green"/>
        </w:rPr>
        <w:t>leading observers</w:t>
      </w:r>
      <w:r w:rsidRPr="00FF144A">
        <w:t xml:space="preserve"> </w:t>
      </w:r>
      <w:r w:rsidRPr="00FF144A">
        <w:rPr>
          <w:sz w:val="16"/>
          <w:szCs w:val="16"/>
        </w:rPr>
        <w:t>such as journalist “I</w:t>
      </w:r>
      <w:r w:rsidRPr="00FF144A">
        <w:t xml:space="preserve"> </w:t>
      </w:r>
      <w:r w:rsidRPr="000A53D9">
        <w:rPr>
          <w:rStyle w:val="StyleUnderline"/>
          <w:highlight w:val="green"/>
        </w:rPr>
        <w:t>think they should establish a policy</w:t>
      </w:r>
      <w:r w:rsidRPr="00FF144A">
        <w:rPr>
          <w:rStyle w:val="StyleUnderline"/>
        </w:rPr>
        <w:t>— and they can do it—</w:t>
      </w:r>
      <w:r w:rsidRPr="000A53D9">
        <w:rPr>
          <w:rStyle w:val="StyleUnderline"/>
          <w:highlight w:val="green"/>
        </w:rPr>
        <w:t>banning</w:t>
      </w:r>
      <w:r w:rsidRPr="00FF144A">
        <w:rPr>
          <w:rStyle w:val="StyleUnderline"/>
        </w:rPr>
        <w:t xml:space="preserve"> weapons of extermination, and a stronger policy on </w:t>
      </w:r>
      <w:r w:rsidRPr="000A53D9">
        <w:rPr>
          <w:rStyle w:val="StyleUnderline"/>
          <w:highlight w:val="green"/>
        </w:rPr>
        <w:t>the sale of weapons to the Mexican military</w:t>
      </w:r>
      <w:r w:rsidRPr="00FF144A">
        <w:t xml:space="preserve">, </w:t>
      </w:r>
      <w:r w:rsidRPr="00FF144A">
        <w:rPr>
          <w:sz w:val="16"/>
          <w:szCs w:val="16"/>
        </w:rPr>
        <w:t>which is the sale of weapons to organized crime, because unfortunately, they have become the same thing.</w:t>
      </w:r>
      <w:r w:rsidRPr="00FF144A">
        <w:t xml:space="preserve"> </w:t>
      </w:r>
      <w:r w:rsidRPr="00FF144A">
        <w:rPr>
          <w:rStyle w:val="StyleUnderline"/>
        </w:rPr>
        <w:t>Those who suffer from this are the public, the citizens ourselves</w:t>
      </w:r>
      <w:r w:rsidRPr="00FF144A">
        <w:t>.</w:t>
      </w:r>
      <w:r w:rsidRPr="00FF144A">
        <w:rPr>
          <w:sz w:val="16"/>
          <w:szCs w:val="16"/>
        </w:rPr>
        <w:t xml:space="preserve">” —JAVIER SICILIA, whose son was murdered in 2011 Anabel Hernández to call Mexico a “criminal state” that lacks legitimacy. 35 Arms sales to Mexican government forces escalate violence between the state and criminal organizations. At the same time, tens of thousands of weapons have gone missing from Mexican police inventories. </w:t>
      </w:r>
    </w:p>
    <w:p w14:paraId="3EE2D784" w14:textId="77777777" w:rsidR="00023D3C" w:rsidRDefault="00023D3C" w:rsidP="00F601E6"/>
    <w:p w14:paraId="0B7FE8CD" w14:textId="77777777" w:rsidR="00C50F63" w:rsidRDefault="00C50F63" w:rsidP="00C50F63">
      <w:pPr>
        <w:pStyle w:val="Heading4"/>
      </w:pPr>
      <w:r>
        <w:t>Reject moral complicity with gun violence in Mexico by cutting off arms sales</w:t>
      </w:r>
    </w:p>
    <w:p w14:paraId="4512B0F4" w14:textId="77777777" w:rsidR="00C50F63" w:rsidRDefault="00C50F63" w:rsidP="00C50F63">
      <w:r w:rsidRPr="00937434">
        <w:t xml:space="preserve">Gabriel </w:t>
      </w:r>
      <w:r w:rsidRPr="00937434">
        <w:rPr>
          <w:rStyle w:val="Style13ptBold"/>
        </w:rPr>
        <w:t>Schivone</w:t>
      </w:r>
      <w:r>
        <w:t xml:space="preserve">, December 17, </w:t>
      </w:r>
      <w:r w:rsidRPr="00937434">
        <w:rPr>
          <w:rStyle w:val="Style13ptBold"/>
        </w:rPr>
        <w:t>2018</w:t>
      </w:r>
      <w:r>
        <w:t>. “</w:t>
      </w:r>
      <w:r w:rsidRPr="00937434">
        <w:t>Opinion: Mexico's gun violence a "moral crisis of complicity" for U.S. border states</w:t>
      </w:r>
      <w:r>
        <w:t xml:space="preserve">,” </w:t>
      </w:r>
      <w:r w:rsidRPr="00937434">
        <w:t>https://tucson.com/opinion/local/opinion-mexico-s-gun-violence-a-moral-crisis-of-complicity/article_2292df4f-b0f9-54bd-924d-66b5d2470573.html?utm_medium=social&amp;utm_source=facebook&amp;utm_campaign=user-share&amp;fbclid=IwAR2p1zvBYa7SuCYD6E_mgldguppSCkWPZVPLtpCBy_QzOgpdTYkmOyND-u8</w:t>
      </w:r>
    </w:p>
    <w:p w14:paraId="791B539F" w14:textId="77777777" w:rsidR="00C50F63" w:rsidRDefault="00C50F63" w:rsidP="00C50F63">
      <w:r w:rsidRPr="00801372">
        <w:rPr>
          <w:rStyle w:val="StyleUnderline"/>
          <w:highlight w:val="green"/>
        </w:rPr>
        <w:t>Many</w:t>
      </w:r>
      <w:r w:rsidRPr="005E6411">
        <w:rPr>
          <w:rStyle w:val="StyleUnderline"/>
        </w:rPr>
        <w:t xml:space="preserve"> southern neighbors </w:t>
      </w:r>
      <w:r w:rsidRPr="00801372">
        <w:rPr>
          <w:rStyle w:val="StyleUnderline"/>
          <w:highlight w:val="green"/>
        </w:rPr>
        <w:t>are hopeful about</w:t>
      </w:r>
      <w:r w:rsidRPr="005E6411">
        <w:rPr>
          <w:rStyle w:val="StyleUnderline"/>
        </w:rPr>
        <w:t xml:space="preserve"> the overwhelming victory in </w:t>
      </w:r>
      <w:r w:rsidRPr="00801372">
        <w:rPr>
          <w:rStyle w:val="StyleUnderline"/>
          <w:highlight w:val="green"/>
        </w:rPr>
        <w:t>Mexico</w:t>
      </w:r>
      <w:r w:rsidRPr="00801372">
        <w:rPr>
          <w:sz w:val="16"/>
          <w:szCs w:val="16"/>
        </w:rPr>
        <w:t xml:space="preserve"> by new president Andrés Manuel López Obrador, who enjoys comparisons with independent Sen. Bernie Sanders and British Labour Party leader Jeremy Corbyn</w:t>
      </w:r>
      <w:r>
        <w:t xml:space="preserve">. </w:t>
      </w:r>
      <w:r w:rsidRPr="00801372">
        <w:rPr>
          <w:rStyle w:val="StyleUnderline"/>
          <w:highlight w:val="green"/>
        </w:rPr>
        <w:t>But the</w:t>
      </w:r>
      <w:r w:rsidRPr="005E6411">
        <w:rPr>
          <w:rStyle w:val="StyleUnderline"/>
        </w:rPr>
        <w:t xml:space="preserve"> logistical and political </w:t>
      </w:r>
      <w:r w:rsidRPr="00801372">
        <w:rPr>
          <w:rStyle w:val="StyleUnderline"/>
          <w:highlight w:val="green"/>
        </w:rPr>
        <w:t>challenges that face López Obrador are enormous</w:t>
      </w:r>
      <w:r>
        <w:t xml:space="preserve">. </w:t>
      </w:r>
      <w:r w:rsidRPr="00801372">
        <w:rPr>
          <w:rStyle w:val="StyleUnderline"/>
        </w:rPr>
        <w:t>Since Mexico’s transition to nominal democracy in the last two decades,</w:t>
      </w:r>
      <w:r>
        <w:t xml:space="preserve"> </w:t>
      </w:r>
      <w:r w:rsidRPr="00801372">
        <w:rPr>
          <w:rStyle w:val="StyleUnderline"/>
          <w:highlight w:val="green"/>
        </w:rPr>
        <w:t>crime and gun violence continue to afflict</w:t>
      </w:r>
      <w:r w:rsidRPr="005E6411">
        <w:rPr>
          <w:rStyle w:val="StyleUnderline"/>
        </w:rPr>
        <w:t xml:space="preserve"> communities throughout </w:t>
      </w:r>
      <w:r w:rsidRPr="00801372">
        <w:rPr>
          <w:rStyle w:val="StyleUnderline"/>
          <w:highlight w:val="green"/>
        </w:rPr>
        <w:t>the country, with more gun homicides in 2017 than any year on record and increased violations by state forces</w:t>
      </w:r>
      <w:r w:rsidRPr="005E6411">
        <w:rPr>
          <w:rStyle w:val="StyleUnderline"/>
        </w:rPr>
        <w:t xml:space="preserve">, many of whom are colluding with criminal </w:t>
      </w:r>
      <w:r w:rsidRPr="00801372">
        <w:rPr>
          <w:rStyle w:val="StyleUnderline"/>
        </w:rPr>
        <w:t xml:space="preserve">groups. More than 120,000 people have been killed during the term of outgoing president Enrique Peña Nieto. This is not just a concern for Mexicans. </w:t>
      </w:r>
      <w:r w:rsidRPr="00801372">
        <w:rPr>
          <w:rStyle w:val="StyleUnderline"/>
          <w:b/>
          <w:bCs/>
          <w:highlight w:val="green"/>
        </w:rPr>
        <w:t>Mexican gun violence remains a moral crisis of complicity for those</w:t>
      </w:r>
      <w:r w:rsidRPr="00801372">
        <w:rPr>
          <w:sz w:val="16"/>
          <w:szCs w:val="16"/>
        </w:rPr>
        <w:t xml:space="preserve"> of us in border states </w:t>
      </w:r>
      <w:r w:rsidRPr="00801372">
        <w:rPr>
          <w:rStyle w:val="StyleUnderline"/>
          <w:b/>
          <w:bCs/>
          <w:highlight w:val="green"/>
        </w:rPr>
        <w:t>that oversee the legal</w:t>
      </w:r>
      <w:r w:rsidRPr="005E6411">
        <w:rPr>
          <w:rStyle w:val="StyleUnderline"/>
        </w:rPr>
        <w:t xml:space="preserve"> and illegal </w:t>
      </w:r>
      <w:r w:rsidRPr="00801372">
        <w:rPr>
          <w:rStyle w:val="StyleUnderline"/>
          <w:b/>
          <w:bCs/>
          <w:highlight w:val="green"/>
        </w:rPr>
        <w:t>provision of weapons</w:t>
      </w:r>
      <w:r w:rsidRPr="005E6411">
        <w:rPr>
          <w:rStyle w:val="StyleUnderline"/>
        </w:rPr>
        <w:t xml:space="preserve"> used </w:t>
      </w:r>
      <w:r w:rsidRPr="00801372">
        <w:rPr>
          <w:rStyle w:val="StyleUnderline"/>
          <w:b/>
          <w:bCs/>
          <w:highlight w:val="green"/>
        </w:rPr>
        <w:t>for</w:t>
      </w:r>
      <w:r w:rsidRPr="005E6411">
        <w:rPr>
          <w:rStyle w:val="StyleUnderline"/>
        </w:rPr>
        <w:t xml:space="preserve"> violence in </w:t>
      </w:r>
      <w:r w:rsidRPr="00801372">
        <w:rPr>
          <w:rStyle w:val="StyleUnderline"/>
          <w:b/>
          <w:bCs/>
          <w:highlight w:val="green"/>
        </w:rPr>
        <w:t>Mexico</w:t>
      </w:r>
      <w:r>
        <w:t xml:space="preserve">. </w:t>
      </w:r>
      <w:r w:rsidRPr="001A688A">
        <w:rPr>
          <w:sz w:val="16"/>
          <w:szCs w:val="16"/>
        </w:rPr>
        <w:t xml:space="preserve">The market for semi-automatic assault rifles provided by gun shops in Tucson and other southwestern cities is perfect for criminal groups that use them to commit violence in Mexico. For example, a local gun shop sold at least nine guns, including assault rifles, that were trafficked to Mexico and recovered at crime scenes between 2007 and 2010 (the period for which detailed data is available). The sales are part of the 70 percent of guns seized in Mexico that are traced to U.S. gun stores. Also in Tucson, just a short westerly walk from Flowing Wells High School, Milkor USA produces grenade multi-launchers in partnership with Abrams Manufacturing that are used by the Mexican army’s Special Forces Group (GFE). The GFE, which has received U.S. military training, is the successor to the Grupo Aeromóvil de Fuerzas Especiales (GAFEs), many of whom received U.S. military training and later founded Los Zetas, one of the most feared and brutal Mexican cartels. In 2016, Mexico purchased more than 2,000 military rifles from Mesa-based Nammo Talley, for more than $8 million. Dillon Aero, in Scottsdale, has sold Mexican forces 44 mini-guns, at $67,600 apiece, that fire 125 rounds per second. One was fired from a helicopter to kill five people in a massacre in Tanhuato, Michoacán, in 2015, according to an investigation by Mexico’s national human rights commission. Raytheon Missile Systems produces bomb kits and missiles designed to carry cluster bombs at its Tucson location next to the airport and recently agreed to export missiles for $41 million to the Mexican Navy. Raytheon cluster bombs have been exported from Tucson to Saudi Arabia and earlier this year killed 23 people at a wedding in Yemen. Last year, Arizona companies exported an unprecedented $8.1 million worth of “military explosives” to Mexico. In this climate, bold advocacy work is needed more than ever. On Nov. 16, for example, more than 300 people peacefully protested Milkor USA’s exports from its Tucson plant of grenade launchers to Mexico. The protest occurred on the 10th anniversary of the forced disappearance, torture, and </w:t>
      </w:r>
      <w:r w:rsidRPr="001A688A">
        <w:rPr>
          <w:sz w:val="16"/>
          <w:szCs w:val="16"/>
        </w:rPr>
        <w:lastRenderedPageBreak/>
        <w:t>murder of two brothers from their home, carried out by the same special forces armed by Milkor’s weapons.</w:t>
      </w:r>
      <w:r>
        <w:t xml:space="preserve"> </w:t>
      </w:r>
      <w:r w:rsidRPr="001A688A">
        <w:rPr>
          <w:rStyle w:val="StyleUnderline"/>
          <w:highlight w:val="green"/>
        </w:rPr>
        <w:t>The best way for us to support</w:t>
      </w:r>
      <w:r w:rsidRPr="005E6411">
        <w:rPr>
          <w:rStyle w:val="StyleUnderline"/>
        </w:rPr>
        <w:t xml:space="preserve"> Mexicans in their quest for </w:t>
      </w:r>
      <w:r w:rsidRPr="001A688A">
        <w:rPr>
          <w:rStyle w:val="StyleUnderline"/>
          <w:highlight w:val="green"/>
        </w:rPr>
        <w:t>peace is to stop</w:t>
      </w:r>
      <w:r w:rsidRPr="001A688A">
        <w:rPr>
          <w:rStyle w:val="StyleUnderline"/>
        </w:rPr>
        <w:t xml:space="preserve"> the</w:t>
      </w:r>
      <w:r w:rsidRPr="005E6411">
        <w:rPr>
          <w:rStyle w:val="StyleUnderline"/>
        </w:rPr>
        <w:t xml:space="preserve"> causes of bloodshed. That includes stopping </w:t>
      </w:r>
      <w:r w:rsidRPr="001A688A">
        <w:rPr>
          <w:rStyle w:val="StyleUnderline"/>
          <w:b/>
          <w:bCs/>
          <w:highlight w:val="green"/>
        </w:rPr>
        <w:t>the massive flow of guns</w:t>
      </w:r>
      <w:r w:rsidRPr="005E6411">
        <w:rPr>
          <w:rStyle w:val="StyleUnderline"/>
        </w:rPr>
        <w:t xml:space="preserve"> used in the violence</w:t>
      </w:r>
      <w:r>
        <w:t>.</w:t>
      </w:r>
    </w:p>
    <w:p w14:paraId="2863EE27" w14:textId="77777777" w:rsidR="00C50F63" w:rsidRDefault="00C50F63" w:rsidP="00C50F63"/>
    <w:p w14:paraId="1CB41D85" w14:textId="77777777" w:rsidR="00C50F63" w:rsidRDefault="00C50F63" w:rsidP="00C50F63">
      <w:pPr>
        <w:pStyle w:val="Heading4"/>
      </w:pPr>
      <w:r>
        <w:t>Prioritizing gun violence is key to counter desensitization.</w:t>
      </w:r>
    </w:p>
    <w:p w14:paraId="44DD3881" w14:textId="77777777" w:rsidR="00C50F63" w:rsidRDefault="00C50F63" w:rsidP="00C50F63">
      <w:r>
        <w:t xml:space="preserve">Menachem </w:t>
      </w:r>
      <w:r w:rsidRPr="00602C0B">
        <w:rPr>
          <w:rStyle w:val="Style13ptBold"/>
        </w:rPr>
        <w:t>Creditor, ’15</w:t>
      </w:r>
      <w:r>
        <w:t xml:space="preserve">. </w:t>
      </w:r>
      <w:r w:rsidRPr="00602C0B">
        <w:t>Jun 20, 2015</w:t>
      </w:r>
      <w:r>
        <w:t>, Contributor, Rabbi of Congregation Netivot Shalom (Berkeley, CA), Founder of Rabbis Against Gun Violence, “</w:t>
      </w:r>
      <w:r w:rsidRPr="00602C0B">
        <w:t>Gun Violence Is a Moral Problem</w:t>
      </w:r>
      <w:r>
        <w:t xml:space="preserve">,” </w:t>
      </w:r>
      <w:r w:rsidRPr="00602C0B">
        <w:t>https://www.huffpost.com/entry/gun-violence-is-a-moral-problem_b_7096458?guccounter=1&amp;guce_referrer=aHR0cHM6Ly93d3cuZ29vZ2xlLmNvbS8&amp;guce_referrer_sig=AQAAAJn9D_aCQSiF0YX4RFhpI9tI0usl_TOyenOELA_dy3CQ4nA9epYmh5mV_bouoeqC1PHWWNavEatrwlbTSMXed6ePPl-xPGSh1PLAcJBNgYvsL0waG0AU1ExyP1_VkdOMDdRgC00mq1dF7-Trh8SutZkLOBIquzsYlRhOpFnXSqFS</w:t>
      </w:r>
    </w:p>
    <w:p w14:paraId="75CD87C0" w14:textId="77777777" w:rsidR="00C50F63" w:rsidRDefault="00C50F63" w:rsidP="00C50F63">
      <w:r w:rsidRPr="00113BD7">
        <w:rPr>
          <w:rStyle w:val="StyleUnderline"/>
          <w:highlight w:val="green"/>
        </w:rPr>
        <w:t>The torrent of gun violence headlines and statistics has led many to simply stop seeing them</w:t>
      </w:r>
      <w:r w:rsidRPr="00113BD7">
        <w:rPr>
          <w:sz w:val="16"/>
          <w:szCs w:val="16"/>
        </w:rPr>
        <w:t xml:space="preserve">. I believe </w:t>
      </w:r>
      <w:r w:rsidRPr="00113BD7">
        <w:rPr>
          <w:rStyle w:val="StyleUnderline"/>
          <w:highlight w:val="green"/>
        </w:rPr>
        <w:t>we are</w:t>
      </w:r>
      <w:r w:rsidRPr="00113BD7">
        <w:rPr>
          <w:sz w:val="16"/>
          <w:szCs w:val="16"/>
        </w:rPr>
        <w:t xml:space="preserve">, as a nation, </w:t>
      </w:r>
      <w:r w:rsidRPr="00113BD7">
        <w:rPr>
          <w:rStyle w:val="StyleUnderline"/>
          <w:b/>
          <w:bCs/>
          <w:highlight w:val="green"/>
        </w:rPr>
        <w:t>weary to our bones from all this death</w:t>
      </w:r>
      <w:r w:rsidRPr="00113BD7">
        <w:rPr>
          <w:rStyle w:val="StyleUnderline"/>
        </w:rPr>
        <w:t xml:space="preserve">. </w:t>
      </w:r>
      <w:r w:rsidRPr="00113BD7">
        <w:rPr>
          <w:rStyle w:val="StyleUnderline"/>
          <w:highlight w:val="green"/>
        </w:rPr>
        <w:t>We have</w:t>
      </w:r>
      <w:r w:rsidRPr="00113BD7">
        <w:rPr>
          <w:rStyle w:val="StyleUnderline"/>
        </w:rPr>
        <w:t xml:space="preserve">, as a society, </w:t>
      </w:r>
      <w:r w:rsidRPr="00113BD7">
        <w:rPr>
          <w:rStyle w:val="StyleUnderline"/>
          <w:highlight w:val="green"/>
        </w:rPr>
        <w:t>become</w:t>
      </w:r>
      <w:r w:rsidRPr="00113BD7">
        <w:rPr>
          <w:rStyle w:val="StyleUnderline"/>
        </w:rPr>
        <w:t xml:space="preserve"> victims of what Malcolm Gladwell famously called “the problem of immunity“, in which being </w:t>
      </w:r>
      <w:r w:rsidRPr="00113BD7">
        <w:rPr>
          <w:rStyle w:val="StyleUnderline"/>
          <w:b/>
          <w:bCs/>
          <w:highlight w:val="green"/>
        </w:rPr>
        <w:t>overwhelmed</w:t>
      </w:r>
      <w:r w:rsidRPr="00113BD7">
        <w:rPr>
          <w:rStyle w:val="StyleUnderline"/>
        </w:rPr>
        <w:t xml:space="preserve"> by massive amounts of information leads one or more people to be </w:t>
      </w:r>
      <w:r w:rsidRPr="00113BD7">
        <w:rPr>
          <w:rStyle w:val="StyleUnderline"/>
          <w:b/>
          <w:bCs/>
          <w:highlight w:val="green"/>
        </w:rPr>
        <w:t>unable to process it, rendering it functionally invisible</w:t>
      </w:r>
      <w:r>
        <w:t xml:space="preserve">. </w:t>
      </w:r>
      <w:r w:rsidRPr="00113BD7">
        <w:rPr>
          <w:sz w:val="16"/>
          <w:szCs w:val="16"/>
        </w:rPr>
        <w:t>It is, perhaps understandable</w:t>
      </w:r>
      <w:r>
        <w:t xml:space="preserve">. </w:t>
      </w:r>
      <w:r w:rsidRPr="00010724">
        <w:rPr>
          <w:rStyle w:val="StyleUnderline"/>
          <w:highlight w:val="green"/>
        </w:rPr>
        <w:t>We have become</w:t>
      </w:r>
      <w:r>
        <w:t xml:space="preserve">, </w:t>
      </w:r>
      <w:r w:rsidRPr="00113BD7">
        <w:rPr>
          <w:sz w:val="16"/>
          <w:szCs w:val="16"/>
        </w:rPr>
        <w:t>to borrow a phrase from Pink Floyd,</w:t>
      </w:r>
      <w:r>
        <w:t xml:space="preserve"> “</w:t>
      </w:r>
      <w:r w:rsidRPr="00010724">
        <w:rPr>
          <w:rStyle w:val="StyleUnderline"/>
          <w:b/>
          <w:bCs/>
          <w:highlight w:val="green"/>
        </w:rPr>
        <w:t>comfortably numb</w:t>
      </w:r>
      <w:r>
        <w:t xml:space="preserve">.” </w:t>
      </w:r>
      <w:r w:rsidRPr="00113BD7">
        <w:rPr>
          <w:sz w:val="16"/>
          <w:szCs w:val="16"/>
        </w:rPr>
        <w:t>Once in a while, national attention is provoked by either a slow media cycle or a large number of casualties. But in the aftermaths of even these tragedies, despite overwhelming support for universal background checks for gun sales (even among NRA members), there has been no significant and lasting national response. Legislators seem incapable of compromise, and the frontlines of the culture war are bombarded by extremists who alternatively demonize gun owners and gun reform advocates alike. Is there anything to be done? Is there no way to make any change in a system of sustained violence that costs upwards of 30,000 lives every year? My claim is that my fellow faith leaders can bridge the divide between gun owners and gun reform advocates</w:t>
      </w:r>
      <w:r>
        <w:t xml:space="preserve">. </w:t>
      </w:r>
      <w:r w:rsidRPr="00113BD7">
        <w:rPr>
          <w:rStyle w:val="StyleUnderline"/>
          <w:b/>
          <w:bCs/>
          <w:highlight w:val="green"/>
        </w:rPr>
        <w:t>This is a moral crisis, and it requires a moral response</w:t>
      </w:r>
      <w:r>
        <w:t xml:space="preserve">. </w:t>
      </w:r>
      <w:r w:rsidRPr="00113BD7">
        <w:rPr>
          <w:sz w:val="16"/>
          <w:szCs w:val="16"/>
        </w:rPr>
        <w:t>Whereas elected officials and those employed to sway their decisions are driven by the market, faith communities of all stripes are driven to maintain the dignity of the Divine Image in every human life. Faith reminds us of our common humanity, can provoke that most human of responses to the needless deaths of our fellow citizens: compassion. Americans of all political leanings — gun owners, gun law reformers, mental health advocates — wish for the fulfillment of American Scripture, which includes in its promises a basic right: life. The great civil rights activist Rabbi Abraham Joshua Heschel once claimed that, when confronting great societal rupture, there is “no time for neutrality,” that: ...one of the lessons we have derived from the events of our time is that we cannot dwell at ease under the sun of our civilization, that man is the least harmless of beings. We know this is true.</w:t>
      </w:r>
      <w:r>
        <w:t xml:space="preserve"> </w:t>
      </w:r>
      <w:r w:rsidRPr="00113BD7">
        <w:rPr>
          <w:rStyle w:val="StyleUnderline"/>
          <w:highlight w:val="green"/>
        </w:rPr>
        <w:t>We must allow our numbed hearts to be shaken from a false sense of security</w:t>
      </w:r>
      <w:r>
        <w:t xml:space="preserve"> </w:t>
      </w:r>
      <w:r w:rsidRPr="00113BD7">
        <w:rPr>
          <w:rStyle w:val="StyleUnderline"/>
        </w:rPr>
        <w:t>and reclaim our roles as partners in a noble American impulse, based in the very basic societal value of mutual obligation</w:t>
      </w:r>
      <w:r>
        <w:t xml:space="preserve">. </w:t>
      </w:r>
      <w:r w:rsidRPr="00113BD7">
        <w:rPr>
          <w:sz w:val="16"/>
          <w:szCs w:val="16"/>
        </w:rPr>
        <w:t>And, if we need more motivation than our national prophetic values, we might do well to consider the statistical reality — if we do nothing — that our streets, our churches, our children are all on the line</w:t>
      </w:r>
      <w:r>
        <w:t>.</w:t>
      </w:r>
    </w:p>
    <w:p w14:paraId="68DDB740" w14:textId="6C0D60AC" w:rsidR="00C50F63" w:rsidRDefault="00C50F63" w:rsidP="00C50F63"/>
    <w:p w14:paraId="0BD70F98" w14:textId="6FBDBC35" w:rsidR="00C741D9" w:rsidRDefault="00C741D9" w:rsidP="00C741D9">
      <w:pPr>
        <w:pStyle w:val="Heading4"/>
        <w:rPr>
          <w:lang w:eastAsia="zh-CN"/>
        </w:rPr>
      </w:pPr>
      <w:r>
        <w:rPr>
          <w:lang w:eastAsia="zh-CN"/>
        </w:rPr>
        <w:t>Reject util</w:t>
      </w:r>
      <w:r w:rsidR="00191320">
        <w:rPr>
          <w:lang w:eastAsia="zh-CN"/>
        </w:rPr>
        <w:t xml:space="preserve"> – </w:t>
      </w:r>
      <w:r w:rsidR="005D34E7">
        <w:rPr>
          <w:lang w:eastAsia="zh-CN"/>
        </w:rPr>
        <w:t xml:space="preserve">any sacrifice of life falsifies the </w:t>
      </w:r>
      <w:r w:rsidR="00AB18E6">
        <w:rPr>
          <w:lang w:eastAsia="zh-CN"/>
        </w:rPr>
        <w:t xml:space="preserve">very </w:t>
      </w:r>
      <w:r w:rsidR="005D34E7">
        <w:rPr>
          <w:lang w:eastAsia="zh-CN"/>
        </w:rPr>
        <w:t xml:space="preserve">basis of </w:t>
      </w:r>
      <w:r w:rsidR="002167E7">
        <w:rPr>
          <w:lang w:eastAsia="zh-CN"/>
        </w:rPr>
        <w:t>good, so there can be no</w:t>
      </w:r>
      <w:r w:rsidR="005D34E7">
        <w:rPr>
          <w:lang w:eastAsia="zh-CN"/>
        </w:rPr>
        <w:t xml:space="preserve"> greater good</w:t>
      </w:r>
    </w:p>
    <w:p w14:paraId="547DE7A0" w14:textId="225FC7BD" w:rsidR="00C741D9" w:rsidRPr="00C702FE" w:rsidRDefault="00C741D9" w:rsidP="00C741D9">
      <w:pPr>
        <w:rPr>
          <w:rStyle w:val="Style13ptBold"/>
          <w:lang w:eastAsia="zh-CN"/>
        </w:rPr>
      </w:pPr>
      <w:r w:rsidRPr="00C702FE">
        <w:rPr>
          <w:rStyle w:val="Style13ptBold"/>
          <w:lang w:eastAsia="zh-CN"/>
        </w:rPr>
        <w:t>Trzyna</w:t>
      </w:r>
      <w:r>
        <w:rPr>
          <w:rStyle w:val="Style13ptBold"/>
          <w:lang w:eastAsia="zh-CN"/>
        </w:rPr>
        <w:t xml:space="preserve">, Professor at Seattle Pacific University, </w:t>
      </w:r>
      <w:r w:rsidR="000A3A4A">
        <w:rPr>
          <w:rStyle w:val="Style13ptBold"/>
          <w:lang w:eastAsia="zh-CN"/>
        </w:rPr>
        <w:t>‘18</w:t>
      </w:r>
      <w:r w:rsidRPr="00C702FE">
        <w:t xml:space="preserve"> </w:t>
      </w:r>
      <w:r>
        <w:t>(</w:t>
      </w:r>
      <w:r w:rsidRPr="00C702FE">
        <w:t>Thomas</w:t>
      </w:r>
      <w:r>
        <w:t>, “</w:t>
      </w:r>
      <w:r w:rsidRPr="00C702FE">
        <w:t>Cain’s Crime: The Proliferation of Weapons and the Targeting of Civilians in Contemporary War</w:t>
      </w:r>
      <w:r>
        <w:t>”, doesn’t say page numbers, RR)</w:t>
      </w:r>
    </w:p>
    <w:p w14:paraId="7D2BC1CF" w14:textId="77777777" w:rsidR="00C741D9" w:rsidRPr="007570EA" w:rsidRDefault="00C741D9" w:rsidP="00C741D9">
      <w:pPr>
        <w:rPr>
          <w:rStyle w:val="StyleUnderline"/>
          <w:sz w:val="12"/>
          <w:u w:val="none"/>
        </w:rPr>
      </w:pPr>
      <w:r w:rsidRPr="004A6D2C">
        <w:rPr>
          <w:rStyle w:val="StyleUnderline"/>
        </w:rPr>
        <w:lastRenderedPageBreak/>
        <w:t xml:space="preserve">Human life is infinitely valuable. </w:t>
      </w:r>
      <w:r w:rsidRPr="004A6D2C">
        <w:rPr>
          <w:rStyle w:val="StyleUnderline"/>
          <w:highlight w:val="green"/>
        </w:rPr>
        <w:t>A single human life is infinitely valuable, or at a minimum incalculably valuable</w:t>
      </w:r>
      <w:r w:rsidRPr="007570EA">
        <w:rPr>
          <w:sz w:val="12"/>
        </w:rPr>
        <w:t xml:space="preserve">. </w:t>
      </w:r>
      <w:r w:rsidRPr="004A6D2C">
        <w:rPr>
          <w:rStyle w:val="StyleUnderline"/>
        </w:rPr>
        <w:t>These statements</w:t>
      </w:r>
      <w:r w:rsidRPr="004A6D2C">
        <w:rPr>
          <w:sz w:val="12"/>
        </w:rPr>
        <w:t xml:space="preserve"> may prove difficult to defend, and yet they </w:t>
      </w:r>
      <w:r w:rsidRPr="004A6D2C">
        <w:rPr>
          <w:rStyle w:val="StyleUnderline"/>
        </w:rPr>
        <w:t xml:space="preserve">are worth exploring in a planetary environment in which human </w:t>
      </w:r>
      <w:r w:rsidRPr="004A6D2C">
        <w:rPr>
          <w:rStyle w:val="StyleUnderline"/>
          <w:highlight w:val="green"/>
        </w:rPr>
        <w:t>lives are easily discounted or considered valueless</w:t>
      </w:r>
      <w:r w:rsidRPr="007570EA">
        <w:rPr>
          <w:rStyle w:val="StyleUnderline"/>
        </w:rPr>
        <w:t xml:space="preserve">. </w:t>
      </w:r>
      <w:r w:rsidRPr="007570EA">
        <w:rPr>
          <w:sz w:val="12"/>
        </w:rPr>
        <w:t xml:space="preserve">This inquiry runs the risk of becoming mawkish or sentimental, and yet </w:t>
      </w:r>
      <w:r w:rsidRPr="001F4C7D">
        <w:rPr>
          <w:rStyle w:val="StyleUnderline"/>
        </w:rPr>
        <w:t xml:space="preserve">because there are so many voices and forces that imply or state that human lives have no value, </w:t>
      </w:r>
      <w:r w:rsidRPr="001F4C7D">
        <w:rPr>
          <w:rStyle w:val="StyleUnderline"/>
          <w:highlight w:val="green"/>
        </w:rPr>
        <w:t>it is important to make this effort</w:t>
      </w:r>
      <w:r w:rsidRPr="001F4C7D">
        <w:rPr>
          <w:sz w:val="16"/>
          <w:szCs w:val="16"/>
        </w:rPr>
        <w:t xml:space="preserve">, particularly at a time when national leaders speak casually about killing large numbers of people who are different from them in race or religious affiliation. </w:t>
      </w:r>
      <w:r w:rsidRPr="007570EA">
        <w:rPr>
          <w:rStyle w:val="StyleUnderline"/>
        </w:rPr>
        <w:t xml:space="preserve">It is important to make a case that </w:t>
      </w:r>
      <w:r w:rsidRPr="001F4C7D">
        <w:rPr>
          <w:rStyle w:val="StyleUnderline"/>
          <w:highlight w:val="green"/>
        </w:rPr>
        <w:t>there is something uniquely valuable about every single human existence</w:t>
      </w:r>
      <w:r w:rsidRPr="007570EA">
        <w:rPr>
          <w:sz w:val="12"/>
        </w:rPr>
        <w:t xml:space="preserve">. </w:t>
      </w:r>
      <w:r w:rsidRPr="001F4C7D">
        <w:rPr>
          <w:sz w:val="16"/>
          <w:szCs w:val="16"/>
        </w:rPr>
        <w:t>In 2016, the Black Lives Matter movement raised public awareness of the extent to which the news and the courts overlook the deaths of black American citizens who are killed in street violence and often by police forces. Over one hundred African Americans died at the hands of police in 2015. The toll in 2016 was better publicized and was rising rapidly. There was once hope that the nation had entered a place of post-racial peace. While the idea of a “post-racial” Obama period was fanciful, in the sense that centuries of racism and racist enculturation do not instantly disappear, the fact that Americans could speak about such a possibility at all indicated, for a brief moment, a hope that the United States had actually taken a definitive if not final step toward addressing and even eradicating racism. The continuation of mass incarceration of African Americans and the continuing killing of African Americans in the streets show that those hopes were wrong. African Americans constitute about 11% of the American population but upwards of 40% of the American prison population. White activists have responded to the Black Lives Matter movement with the claim that all lives matter. Of course all lives matter. The fact, however, is that African American people have been targeted for too long and their deaths have not in fact raised much concern, compared to the concern often expressed for the lives of others. Neither has mass incarceration raised much concern in the United States until recently. This is part of a wider and well-known phenomenon one can see in any disaster headline.</w:t>
      </w:r>
      <w:r w:rsidRPr="007570EA">
        <w:rPr>
          <w:sz w:val="12"/>
        </w:rPr>
        <w:t xml:space="preserve"> </w:t>
      </w:r>
      <w:r w:rsidRPr="00824237">
        <w:rPr>
          <w:sz w:val="16"/>
          <w:szCs w:val="16"/>
        </w:rPr>
        <w:t>A plane goes down, and an American newspaper focuses on the fact that three Americans were on board. A French paper notes the three French on board. People tend to care more about those who look like them. Kohlberg’s moral development theory tells us as much. Most people, most of the time, focus on those who are just like them, and therefore their ideas about what is moral tend to be applied only to people who look like them. The deaths of one hundred wedding guests in a Pakistani village erroneously targeted by a hellfire missile fired from a drone do not matter much in most of the world press. Those innocent victims can always be reclassified as suspected or potential enemies. Or they can simply be forgotten as insignificant.</w:t>
      </w:r>
      <w:r w:rsidRPr="007570EA">
        <w:rPr>
          <w:rStyle w:val="StyleUnderline"/>
        </w:rPr>
        <w:t xml:space="preserve"> </w:t>
      </w:r>
      <w:r w:rsidRPr="00824237">
        <w:rPr>
          <w:rStyle w:val="StyleUnderline"/>
        </w:rPr>
        <w:t>Racism is a fact of our existence</w:t>
      </w:r>
      <w:r w:rsidRPr="007570EA">
        <w:rPr>
          <w:rStyle w:val="StyleUnderline"/>
        </w:rPr>
        <w:t>.</w:t>
      </w:r>
      <w:r w:rsidRPr="007570EA">
        <w:rPr>
          <w:sz w:val="12"/>
        </w:rPr>
        <w:t xml:space="preserve"> </w:t>
      </w:r>
      <w:r w:rsidRPr="00824237">
        <w:rPr>
          <w:sz w:val="16"/>
          <w:szCs w:val="16"/>
        </w:rPr>
        <w:t>The deaths of close to 500,000 in the ongoing war for independence in Papua-New Guinea hardly merits a column in a paper. What general principle can be invoked to make the case that every single life truly matters, infinitely matters? Human lives have been destroyed in great numbers through wars, holocausts and pogroms, through civil violence and by many other means.</w:t>
      </w:r>
      <w:r w:rsidRPr="007570EA">
        <w:rPr>
          <w:sz w:val="12"/>
        </w:rPr>
        <w:t xml:space="preserve"> </w:t>
      </w:r>
      <w:r w:rsidRPr="00824237">
        <w:rPr>
          <w:rStyle w:val="StyleUnderline"/>
          <w:b/>
          <w:bCs/>
          <w:highlight w:val="green"/>
        </w:rPr>
        <w:t>We are accustomed to discounting the loss of life</w:t>
      </w:r>
      <w:r w:rsidRPr="00824237">
        <w:t xml:space="preserve">. </w:t>
      </w:r>
      <w:r w:rsidRPr="00824237">
        <w:rPr>
          <w:sz w:val="16"/>
          <w:szCs w:val="16"/>
        </w:rPr>
        <w:t xml:space="preserve">It is </w:t>
      </w:r>
      <w:r w:rsidRPr="009A6BB2">
        <w:rPr>
          <w:sz w:val="16"/>
          <w:szCs w:val="16"/>
        </w:rPr>
        <w:t>worth repeating a familiar example for the sake of emphasis. A jihadist is killed by a drone strike, though upwards of 100 “innocent” civilians die in the same attack. Perhaps those additional dead were co-conspirators, or fellow travelers, or implicated in some other way. Perhaps they were merely part of the unimportant others whose lives do not matter, unimportant others who often speak languages that are not widely known, or whose dress or forms of government differ significantly from those dominant in much of the world. Once people are dead on the ground, they have no ability to explain that they were wedding guests, not members of a terrorist cell. Upwards of half a million people died in Iraq because of the destruction of infrastructure</w:t>
      </w:r>
      <w:r w:rsidRPr="00824237">
        <w:rPr>
          <w:sz w:val="16"/>
          <w:szCs w:val="16"/>
        </w:rPr>
        <w:t>; those are sad losses. Still, one can rationalize, because no one can guarantee noncombatant immunity when target nations are incapable of restoring basic services in a timely manner. Police use fatal violence to subdue an African American man wielding a butter knife, as happened recently in Seattle, or to kill a Native American carving a stick with his pocket knife, as happened recently in Seattle. Each of us develops a mental program to dismiss such events. The man with the butter knife was black and mentally ill. The Native American had an alcohol problem. These defects of health can be taken as reasons why they deserved to die, or at least why they were more deserving of death than people who are white and without any obvious mental impairment. For the second time in about five decades, the Seattle Police Department is under federal review because of racial profiling and excessive use of force. In another American city, on July 20, 2016, a black social-service worker, lying on his back with his arms in the air, was shot while explaining to police that the man next to him was autistic, did not have a gun, and was holding a toy truck. The police officer later said that he did not know why he had shot the black therapist. At the turn of the twentieth century, the once-popular German-Jewish philosopher Joseph Popper (known by his pseudonym Lynkeus and often referred to as Joseph Popper-Lynkeus) published a short book titled The Individual and the Value of Human Life. Freud acknowledged that Popper had scooped his theory of dreams. Einstein was impressed by his ideas. The political philosopher and philosopher of science Karl Popper was honored to be considered a possible relation. Popper-Lynkeus’s work is difficult to find now, especially outside the original German. (Popper-Lynkeus will be referred to as Popper, from now on, except when there is reason to distinguish him from his better-known peer Karl Raimund Popper, the political philosopher and philosopher of science.) Popper advanced a radical proposition in the form of a moral absolute. To understand just what he attempted, it will be necessary to say a few words along the way about different kinds of ethical theories. Popper’s short book is a defense of the following proposition, as translated into English by the late American professor of philosophy Joram Graf Haber</w:t>
      </w:r>
      <w:r w:rsidRPr="007570EA">
        <w:rPr>
          <w:sz w:val="12"/>
        </w:rPr>
        <w:t xml:space="preserve">: </w:t>
      </w:r>
      <w:r w:rsidRPr="009A6BB2">
        <w:rPr>
          <w:rStyle w:val="StyleUnderline"/>
          <w:b/>
          <w:bCs/>
          <w:highlight w:val="green"/>
          <w:lang w:eastAsia="zh-CN"/>
        </w:rPr>
        <w:t xml:space="preserve">The obliteration of any individual who has not willfully or forcibly endangered another, even if that individual is thought to be “insignificant,” is a much more important event than all the political, religious, and national events, and all scientific, artistic, </w:t>
      </w:r>
      <w:r w:rsidRPr="009A6BB2">
        <w:rPr>
          <w:rStyle w:val="StyleUnderline"/>
          <w:b/>
          <w:bCs/>
          <w:highlight w:val="green"/>
          <w:lang w:eastAsia="zh-CN"/>
        </w:rPr>
        <w:lastRenderedPageBreak/>
        <w:t>and technical progress of all centuries and people taken together</w:t>
      </w:r>
      <w:r w:rsidRPr="00220E53">
        <w:rPr>
          <w:rStyle w:val="StyleUnderline"/>
          <w:lang w:eastAsia="zh-CN"/>
        </w:rPr>
        <w:t>.</w:t>
      </w:r>
      <w:r w:rsidRPr="007570EA">
        <w:rPr>
          <w:sz w:val="12"/>
          <w:lang w:eastAsia="zh-CN"/>
        </w:rPr>
        <w:t xml:space="preserve"> </w:t>
      </w:r>
      <w:r w:rsidRPr="009A6BB2">
        <w:rPr>
          <w:sz w:val="16"/>
          <w:szCs w:val="16"/>
        </w:rPr>
        <w:t>Whoever thinks this is an exaggeration should imagine that he himself or someone he loves is that obliterated individual and he will immediately understand this principle. (Haber, xiii) Assuredly, in some respects this is an absolute moral principle that has so many large holes in it that one could drive a truck through it. The conditions set on the principle are amazingly broad. Anyone who has driven a car to the market has in some sense willfully and forcibly endangered others, because hydrocarbon pollution is carcinogenic and carbon pollution increases global warming with potentially catastrophic and irreversible effects. Any well-educated person knows these facts. Therefore, to choose to drive a car to the market rather than walking is a crime on Popper’s view. This objection to Popper’s principle raises a matter that will be important later in this book: the differences among primary, secondary, and tertiary effects of actions. If I drive to the store with the intention of getting groceries efficiently, I probably do not mean deliberately to harm anyone. However, the pollution I create can have lasting deleterious effects on the health of people in my local area, a secondary effect. More broadly, a tertiary effect of my drive to the store is my car’s and my own contribution to atmospheric carbon, which may lead to the rise of the sea and the deaths of people in low-lying islands or coastal areas. The principle, as Popper states it, also leaves little room for redemption. Once I have committed such an act, I am in the category of those who have endangered others. Nothing can remove me from that category, and from that point on my life is one of those that can more acceptably be obliterated. However, there is a kernel to Popper’s proposal that deserves more attention and respect. Like the ethical theorist John Rawls, Popper argued that every human being deserves a minimum standard of living, because each life is valuable. It is Rawls who proposed the “invisible veil” test for ethical principles. On this theory, you can choose any ethical system you want, so long as you agree to live under it with the understanding that when you are born into this world you cannot choose your race, ethnicity, gender, intelligence, family wealth, state of health or disability, or other factors of your existence. Rawls’ ethical theory can be viewed as an expansion of the principle that you should do unto others as you would have them act toward you. In another passage, Popper suggests that in the case of a dire famine, when it may be impossible for everyone to live, it would be appropriate to cast lots to choose babies who would die so that others may survive. There is a hint of a rationale here for assigning higher value to some lives. This may or may not have been Popper’s intention. However, it can be argued that newborns barely have self-awareness, and they have not accumulated perceptions, judgments, and thoughts about the world, humanity and the state of the cosmos. What makes an individual life valuable, perhaps, is the unique set of perceptions, ideas, and experiences that an individual possesses, a unique perspective on the universe. Alternatively, of course, one could argue that human potential is the key to our value, and hence the life of a baby should be worth more, say, than the life of an older person who is not productive. And Popper may have been thinking of another rationale entirely: that those who have lived longer have a network of connections. Popper’s argument can of course be extended to support the positions of the ethicist Peter Singer. Many species of animals have perceptions, emotions, memories, tool-making abilities, abilities to form hypotheses, and so forth. The purpose of this book is not to advocate vegetarianism or to explore the many ways in which humans behave savagely toward farm animals, though such positions might well follow from Popper’s principle. Whatever Popper’s complete rationale might have been if he had worked it out more fully, he presents his principle as a “self-evident truth” by proposing the test that anyone ask whether he or she would be willing to be sacrificed, or to sacrifice a loved one, for any work of art or scientific discovery, or the totality of art and science. Popper allows that some people might indeed choose to make such a sacrifice; however, he objects that no one should ever be forced to make such a sacrifice. No one should be conscripted into an army, to use one of his examples. No parent should be forced to kill a child so that some principle, say Einstein’s basic relativity equation, should be saved. After all, someone else might eventually rediscover Einstein’s theory of relativity.</w:t>
      </w:r>
      <w:r w:rsidRPr="00220E53">
        <w:rPr>
          <w:rStyle w:val="StyleUnderline"/>
          <w:lang w:eastAsia="zh-CN"/>
        </w:rPr>
        <w:t xml:space="preserve"> </w:t>
      </w:r>
      <w:r w:rsidRPr="009A6BB2">
        <w:rPr>
          <w:rStyle w:val="StyleUnderline"/>
          <w:highlight w:val="green"/>
          <w:lang w:eastAsia="zh-CN"/>
        </w:rPr>
        <w:t>No one</w:t>
      </w:r>
      <w:r w:rsidRPr="009A6BB2">
        <w:rPr>
          <w:rStyle w:val="StyleUnderline"/>
          <w:lang w:eastAsia="zh-CN"/>
        </w:rPr>
        <w:t>,</w:t>
      </w:r>
      <w:r w:rsidRPr="00220E53">
        <w:rPr>
          <w:rStyle w:val="StyleUnderline"/>
          <w:lang w:eastAsia="zh-CN"/>
        </w:rPr>
        <w:t xml:space="preserve"> on the other hand, </w:t>
      </w:r>
      <w:r w:rsidRPr="009A6BB2">
        <w:rPr>
          <w:rStyle w:val="StyleUnderline"/>
          <w:highlight w:val="green"/>
          <w:lang w:eastAsia="zh-CN"/>
        </w:rPr>
        <w:t>can remake a human life</w:t>
      </w:r>
      <w:r w:rsidRPr="00220E53">
        <w:rPr>
          <w:rStyle w:val="StyleUnderline"/>
          <w:lang w:eastAsia="zh-CN"/>
        </w:rPr>
        <w:t>.</w:t>
      </w:r>
      <w:r w:rsidRPr="007570EA">
        <w:rPr>
          <w:sz w:val="12"/>
          <w:lang w:eastAsia="zh-CN"/>
        </w:rPr>
        <w:t xml:space="preserve"> </w:t>
      </w:r>
      <w:r w:rsidRPr="009A6BB2">
        <w:rPr>
          <w:sz w:val="16"/>
          <w:szCs w:val="16"/>
        </w:rPr>
        <w:t>Popper’s moral absolutism naturally calls for comparison with Kant’s idea of a categorical imperative, and Popper’s principle is open to the same kinds of objections that are made to Kant. Kant, for example, argued that if it is wrong to lie, it is wrong to lie at all times and in all circumstances. A typical objection to Kant is to imagine a situation where a good Austrian couple is housing a Jewish family in their basement during World War II. The Gestapo come to the door and ask if there are Jews in the house. Should the head of the household tell the truth, or should the head of the household compromise his or her ethical principle? Kant’s point is that once one compromises on an absolute principle, everything becomes relative. A person who lies once for a good reason is a person who may lie again, and hence that person’s word is fatally compromised. Many people, however, affirm what is called a “weak absolutist” position: absolutes that hold except in extraordinary situations. The fact that the Austrian householder lies to the Gestapo does not totally compromise his or her truthfulness. That particular lie was, on balance, morally justified. In Popper’s case, while he asserts his principle as an absolute, he allows that individuals have the right to sacrifice themselves for a work of art or an idea. They do not, however, have the right to sacrifice others. The virtue of Popper’s moral absolute is that it points out the circularity and the self-contradiction of arguments that call for the sacrifice of human life.</w:t>
      </w:r>
      <w:r w:rsidRPr="00526B39">
        <w:rPr>
          <w:rStyle w:val="StyleUnderline"/>
          <w:lang w:eastAsia="zh-CN"/>
        </w:rPr>
        <w:t xml:space="preserve"> If human life has value, then </w:t>
      </w:r>
      <w:r w:rsidRPr="00EE5308">
        <w:rPr>
          <w:rStyle w:val="StyleUnderline"/>
          <w:highlight w:val="green"/>
          <w:lang w:eastAsia="zh-CN"/>
        </w:rPr>
        <w:t>it is contradictory to call for the obliteration of human lives in order to save human lives</w:t>
      </w:r>
      <w:r w:rsidRPr="00EE5308">
        <w:rPr>
          <w:rStyle w:val="StyleUnderline"/>
          <w:lang w:eastAsia="zh-CN"/>
        </w:rPr>
        <w:t>.</w:t>
      </w:r>
      <w:r w:rsidRPr="00220E53">
        <w:rPr>
          <w:rStyle w:val="StyleUnderline"/>
          <w:lang w:eastAsia="zh-CN"/>
        </w:rPr>
        <w:t xml:space="preserve"> Moreover, </w:t>
      </w:r>
      <w:r w:rsidRPr="00EE5308">
        <w:rPr>
          <w:rStyle w:val="StyleUnderline"/>
          <w:highlight w:val="green"/>
          <w:lang w:eastAsia="zh-CN"/>
        </w:rPr>
        <w:t>if human life itself is the ultimate value, then it becomes difficult to argue that human lives should be sacrificed</w:t>
      </w:r>
      <w:r w:rsidRPr="00EE5308">
        <w:rPr>
          <w:sz w:val="16"/>
          <w:szCs w:val="16"/>
        </w:rPr>
        <w:t xml:space="preserve"> for abstractions or ideals such as “democracy” or “freedom” or “national honor” or any similar notion, much less for a formula or for a painting. Popper admired many individual Christians and charitable Christian groups, but he disdained Christianity as a system for at least two reasons. One was the tendency of Christian belief to focus not on present existence, on human life as it is, but rather on some hypothetical future existence to which this life should be sacrificed. For Popper, the abstract idea of another world was not a sufficient rationale to sacrifice anything in this life. Second, like Bertrand Russell, Popper rued the long history of Christian violence against other Christians and against people of other faiths or no faith. The same reasoning could be applied with equal justice to Islam and to other religious </w:t>
      </w:r>
      <w:r w:rsidRPr="00EE5308">
        <w:rPr>
          <w:sz w:val="16"/>
          <w:szCs w:val="16"/>
        </w:rPr>
        <w:lastRenderedPageBreak/>
        <w:t xml:space="preserve">and cultural traditions. Consequently, Popper rejects religious foundations for ethics, asserting instead his statement that </w:t>
      </w:r>
      <w:r w:rsidRPr="00EE5308">
        <w:rPr>
          <w:rStyle w:val="StyleUnderline"/>
          <w:b/>
          <w:bCs/>
          <w:highlight w:val="green"/>
          <w:lang w:eastAsia="zh-CN"/>
        </w:rPr>
        <w:t>life has absolute value</w:t>
      </w:r>
      <w:r w:rsidRPr="00220E53">
        <w:rPr>
          <w:rStyle w:val="StyleUnderline"/>
          <w:lang w:eastAsia="zh-CN"/>
        </w:rPr>
        <w:t xml:space="preserve">. </w:t>
      </w:r>
      <w:r w:rsidRPr="007570EA">
        <w:rPr>
          <w:sz w:val="12"/>
          <w:lang w:eastAsia="zh-CN"/>
        </w:rPr>
        <w:t xml:space="preserve">Whether one is inclined or not to accept Popper’s principle, what he calls his “motto,” his thinking helps to mark a line between absolutist and consequentialist moral thinking. </w:t>
      </w:r>
      <w:r w:rsidRPr="00526B39">
        <w:rPr>
          <w:rStyle w:val="StyleUnderline"/>
          <w:lang w:eastAsia="zh-CN"/>
        </w:rPr>
        <w:t>On a consequentialist view</w:t>
      </w:r>
      <w:r w:rsidRPr="00220E53">
        <w:rPr>
          <w:rStyle w:val="StyleUnderline"/>
          <w:lang w:eastAsia="zh-CN"/>
        </w:rPr>
        <w:t xml:space="preserve">, one asks what the outcome is if one takes an action. If I sacrifice this individual in a medical experiment with the certain knowledge that the sacrifice will be the last experiment necessary to find </w:t>
      </w:r>
      <w:r w:rsidRPr="004D644D">
        <w:rPr>
          <w:rStyle w:val="StyleUnderline"/>
          <w:lang w:eastAsia="zh-CN"/>
        </w:rPr>
        <w:t>the cure to all cancers, then does not the outcome justify the action? One will die so that millions may live. A key difficulty with consequentialist perspectives is the problem of limiting the time over which an action is judged. While it may be true, for example, that sacrificing this person today will lead to a cure for all cancers, it may also be true that sacrificing a duck or a worm tomorrow will provide the same research data. Alternatively, it may be true that sacrificing this person today will encourage a culture of human experimentation that will lead over fifty years to a holocaust.</w:t>
      </w:r>
      <w:r w:rsidRPr="004D644D">
        <w:rPr>
          <w:sz w:val="12"/>
          <w:lang w:eastAsia="zh-CN"/>
        </w:rPr>
        <w:t xml:space="preserve"> </w:t>
      </w:r>
      <w:r w:rsidRPr="004D644D">
        <w:rPr>
          <w:rStyle w:val="StyleUnderline"/>
          <w:lang w:eastAsia="zh-CN"/>
        </w:rPr>
        <w:t xml:space="preserve">In any case, </w:t>
      </w:r>
      <w:r w:rsidRPr="004D644D">
        <w:rPr>
          <w:rStyle w:val="StyleUnderline"/>
          <w:highlight w:val="green"/>
          <w:lang w:eastAsia="zh-CN"/>
        </w:rPr>
        <w:t>the “good” sought by utilitarian or other consequentialist ethical systems is</w:t>
      </w:r>
      <w:r w:rsidRPr="004D644D">
        <w:rPr>
          <w:rStyle w:val="StyleUnderline"/>
          <w:lang w:eastAsia="zh-CN"/>
        </w:rPr>
        <w:t xml:space="preserve"> some kind of absolute </w:t>
      </w:r>
      <w:r w:rsidRPr="004D644D">
        <w:rPr>
          <w:rStyle w:val="StyleUnderline"/>
          <w:highlight w:val="green"/>
          <w:lang w:eastAsia="zh-CN"/>
        </w:rPr>
        <w:t>calculated at some particular moment in time</w:t>
      </w:r>
      <w:r w:rsidRPr="00220E53">
        <w:rPr>
          <w:rStyle w:val="StyleUnderline"/>
          <w:lang w:eastAsia="zh-CN"/>
        </w:rPr>
        <w:t>.</w:t>
      </w:r>
      <w:r w:rsidRPr="007570EA">
        <w:rPr>
          <w:sz w:val="12"/>
          <w:lang w:eastAsia="zh-CN"/>
        </w:rPr>
        <w:t xml:space="preserve"> </w:t>
      </w:r>
      <w:r w:rsidRPr="004D644D">
        <w:rPr>
          <w:sz w:val="16"/>
          <w:szCs w:val="16"/>
        </w:rPr>
        <w:t>So one is back to defining some absolute measure. An additional argument is commonly used to support consequentialist moral reasoning. The idea may be slightly abstract, though we encounter it on a daily basis. There is a lack of symmetry in arguments that one must make an absolute sacrifice now, because there is nothing absolute about the time frame in which one is asked to make the sacrifice. In other words, the moral choice is presented as an absolute, though the time in which the moral choice is to be made is not absolute. In public rhetoric, the “solution” to this dilemma is to argue that this particular moment is in fact an absolute. This is the last chance to buy a product; the last election in which it is possible to vote for freedom; the End Times of Christianity when there will be no more days for non-believers to convert. We live under constant pressure to believe that our particular moment of being alive is the last moment possible to make a difference. Indeed, there may be times when the danger is so grave that there is some truth to that proposition. But for the most part we are delusional if we think either that we are the end of history or the only people capable of making a positive difference. In favor of Popper’s principle, one can cite any number of instances in which an appeal to the value of a human life is made on the basis of self-evidence. These instances include emotional appeals, though it is not clear what the difference is between something labeled an “emotional” appeal and an appeal to a self-evidentiary nature. Aristotle’s notion of a virtue, and G. E. Moore’s notion of a moral sentiment are broadly relevant here. When we ask what actually drives moral decisions, the answer might be a utilitarian calculation, though it is more likely to involve reliance on patterns of ethical behavior (virtues) or on a moral “sense” that underlies those patterns. Television campaigns for donations to Amnesty International, St. Jude’s hospital, Operation Smile, and homeless centers feature photographs either of children or of feeble older people. The implicit argument of these advertisements, their appeal to moral sentiment, is that there is enormous value in these lives, so much value that everyone must work together to assure both their survival and a sufficient standard of living and freedom from deformity or disease. Is it appropriate or ethical to be cynical in the face of such appeals, or do those appeals in fact constitute a self-evident claim for the value of each human life? If the claim is not self-evident, then by what clear and well-defined standards do we make judgments about the comparative or relative value of human lives? The force of these pleas for support suggests that in fact they do have moral power, legitimate moral power. Moreover, the power of this kind of call to conscience or empathy lies in an aspect of human experience that may be prior to critical reasoning.</w:t>
      </w:r>
      <w:r w:rsidRPr="00C702FE">
        <w:rPr>
          <w:rStyle w:val="StyleUnderline"/>
        </w:rPr>
        <w:t xml:space="preserve"> In other words, the kind of moral theory that </w:t>
      </w:r>
      <w:r w:rsidRPr="004D644D">
        <w:rPr>
          <w:rStyle w:val="StyleUnderline"/>
          <w:highlight w:val="green"/>
        </w:rPr>
        <w:t>one needs to invoke</w:t>
      </w:r>
      <w:r w:rsidRPr="00C702FE">
        <w:rPr>
          <w:rStyle w:val="StyleUnderline"/>
        </w:rPr>
        <w:t xml:space="preserve"> to explain this kind of call to conscience depends upon something like moral feeling, </w:t>
      </w:r>
      <w:r w:rsidRPr="004D644D">
        <w:rPr>
          <w:rStyle w:val="StyleUnderline"/>
          <w:b/>
          <w:bCs/>
          <w:highlight w:val="green"/>
        </w:rPr>
        <w:t>moral intuition, or a sense of basic virtues rather than</w:t>
      </w:r>
      <w:r w:rsidRPr="004D644D">
        <w:rPr>
          <w:rStyle w:val="StyleUnderline"/>
          <w:b/>
          <w:bCs/>
        </w:rPr>
        <w:t xml:space="preserve"> upon the kinds of </w:t>
      </w:r>
      <w:r w:rsidRPr="004D644D">
        <w:rPr>
          <w:rStyle w:val="StyleUnderline"/>
          <w:b/>
          <w:bCs/>
          <w:highlight w:val="green"/>
        </w:rPr>
        <w:t>mental calculation that is invoked by utilitarian ethical theories</w:t>
      </w:r>
      <w:r w:rsidRPr="004D644D">
        <w:rPr>
          <w:rStyle w:val="StyleUnderline"/>
        </w:rPr>
        <w:t>.</w:t>
      </w:r>
      <w:r w:rsidRPr="007570EA">
        <w:rPr>
          <w:sz w:val="12"/>
          <w:lang w:eastAsia="zh-CN"/>
        </w:rPr>
        <w:t xml:space="preserve"> </w:t>
      </w:r>
      <w:r w:rsidRPr="004D644D">
        <w:rPr>
          <w:sz w:val="16"/>
          <w:szCs w:val="16"/>
        </w:rPr>
        <w:t>The whole enterprise of situational ethics and cases such as the famous trolley problem show that there are no universally accepted moral standards. In any case, our public spaces are full of precisely the kind of argument that Popper advocates: the intuitive judgment that every life is so valuable that efforts must be made to preserve that life and to guarantee that person a good level of health and opportunity.</w:t>
      </w:r>
    </w:p>
    <w:p w14:paraId="401FA0FD" w14:textId="38EB8A9A" w:rsidR="00180A23" w:rsidRDefault="00180A23" w:rsidP="00F601E6"/>
    <w:p w14:paraId="5887E012" w14:textId="77777777" w:rsidR="00957682" w:rsidRDefault="00957682" w:rsidP="00957682">
      <w:pPr>
        <w:pStyle w:val="Heading3"/>
      </w:pPr>
      <w:r>
        <w:lastRenderedPageBreak/>
        <w:t>1AC  Human rights</w:t>
      </w:r>
    </w:p>
    <w:p w14:paraId="6FABEBA0" w14:textId="77777777" w:rsidR="00957682" w:rsidRDefault="00957682" w:rsidP="00957682"/>
    <w:p w14:paraId="317B5834" w14:textId="77777777" w:rsidR="00957682" w:rsidRPr="00D77899" w:rsidRDefault="00957682" w:rsidP="00957682">
      <w:pPr>
        <w:pStyle w:val="Heading4"/>
      </w:pPr>
      <w:r>
        <w:t>H</w:t>
      </w:r>
      <w:r w:rsidRPr="00D77899">
        <w:t xml:space="preserve">undreds of thousands </w:t>
      </w:r>
      <w:r>
        <w:t xml:space="preserve">are </w:t>
      </w:r>
      <w:r w:rsidRPr="00D77899">
        <w:t xml:space="preserve">dead </w:t>
      </w:r>
      <w:r>
        <w:t xml:space="preserve">and tortured </w:t>
      </w:r>
      <w:r w:rsidRPr="00D77899">
        <w:t>at the hands of law enforcement</w:t>
      </w:r>
      <w:r>
        <w:t xml:space="preserve"> in Mexico</w:t>
      </w:r>
    </w:p>
    <w:p w14:paraId="63F39F20" w14:textId="77777777" w:rsidR="00957682" w:rsidRPr="00F51BDA" w:rsidRDefault="00957682" w:rsidP="00957682">
      <w:r w:rsidRPr="007E56E0">
        <w:rPr>
          <w:rStyle w:val="Style13ptBold"/>
        </w:rPr>
        <w:t>Arnpriester</w:t>
      </w:r>
      <w:r>
        <w:rPr>
          <w:rStyle w:val="Style13ptBold"/>
        </w:rPr>
        <w:t xml:space="preserve"> ’17.</w:t>
      </w:r>
      <w:r w:rsidRPr="00D77899">
        <w:rPr>
          <w:rFonts w:ascii="Baskerville Old Face" w:eastAsia="Times New Roman" w:hAnsi="Baskerville Old Face" w:cs="Times New Roman"/>
          <w:color w:val="373739"/>
          <w:sz w:val="21"/>
          <w:szCs w:val="21"/>
          <w:shd w:val="clear" w:color="auto" w:fill="FFFFFF"/>
        </w:rPr>
        <w:t>*</w:t>
      </w:r>
      <w:r w:rsidRPr="00EC064D">
        <w:rPr>
          <w:shd w:val="clear" w:color="auto" w:fill="FFFFFF"/>
        </w:rPr>
        <w:t>International human rights attorney with experience engaging in strategic litigation and advocacy at the international and regional level, including the UN, EU and Inter-American systems.</w:t>
      </w:r>
      <w:r w:rsidRPr="00D77899">
        <w:rPr>
          <w:rFonts w:ascii="Baskerville Old Face" w:eastAsia="Times New Roman" w:hAnsi="Baskerville Old Face" w:cs="Times New Roman"/>
          <w:color w:val="373739"/>
          <w:sz w:val="21"/>
          <w:szCs w:val="21"/>
          <w:shd w:val="clear" w:color="auto" w:fill="FFFFFF"/>
        </w:rPr>
        <w:t xml:space="preserve"> </w:t>
      </w:r>
      <w:r w:rsidRPr="00F51BDA">
        <w:t>Natasha, April 2017, “Trumping Asylum: Criminal Prosecutions for "Illegal" Entry and Reentry Violate the Rights of Asylum Seekers.” Hastings Constitutional Law Quarterly, 45, 3. Retrieved from https://advance.lexis.com/api/document?collection=analytical-materials&amp;id=urn:contentItem:5PYJ-18P0-00CW-019B-00000-00&amp;context=1516831.</w:t>
      </w:r>
    </w:p>
    <w:p w14:paraId="142C7F78" w14:textId="77777777" w:rsidR="00957682" w:rsidRPr="00D77899" w:rsidRDefault="00957682" w:rsidP="00957682">
      <w:r w:rsidRPr="00D53F8D">
        <w:rPr>
          <w:sz w:val="16"/>
          <w:szCs w:val="16"/>
        </w:rPr>
        <w:t>Since 2014, a significant number of asylum seekers and vulnerable people have fled violence and instability south of the U.S. border, primarily from El Salvador, Guatemala, Honduras (a region collectively referred to as the "Northern Triangle"), and Mexico. The United Nations High Commissioner for Refugees ("UNHCR") has called the situation a "protection crisis," noting that</w:t>
      </w:r>
      <w:r w:rsidRPr="00D77899">
        <w:t xml:space="preserve"> </w:t>
      </w:r>
      <w:r w:rsidRPr="00ED09E0">
        <w:rPr>
          <w:highlight w:val="green"/>
          <w:u w:val="single"/>
        </w:rPr>
        <w:t>violence has surged</w:t>
      </w:r>
      <w:r w:rsidRPr="00D77899">
        <w:rPr>
          <w:u w:val="single"/>
        </w:rPr>
        <w:t xml:space="preserve"> to levels not seen since the region was wracked by armed conflicts in the 1980</w:t>
      </w:r>
      <w:r w:rsidRPr="00D77899">
        <w:t xml:space="preserve">s, </w:t>
      </w:r>
      <w:r w:rsidRPr="00D53F8D">
        <w:rPr>
          <w:sz w:val="16"/>
          <w:szCs w:val="16"/>
        </w:rPr>
        <w:t>which has resulted in asylum application numbers from these countries reaching levels not seen since that time</w:t>
      </w:r>
      <w:r w:rsidRPr="00D77899">
        <w:t>.</w:t>
      </w:r>
    </w:p>
    <w:p w14:paraId="0A22E734" w14:textId="77777777" w:rsidR="00957682" w:rsidRPr="00D77899" w:rsidRDefault="00957682" w:rsidP="00957682">
      <w:r w:rsidRPr="00ED09E0">
        <w:rPr>
          <w:highlight w:val="green"/>
          <w:u w:val="single"/>
        </w:rPr>
        <w:t>Current murder rates</w:t>
      </w:r>
      <w:r w:rsidRPr="00D77899">
        <w:rPr>
          <w:u w:val="single"/>
        </w:rPr>
        <w:t xml:space="preserve"> in the Northern Triangle </w:t>
      </w:r>
      <w:r w:rsidRPr="00ED09E0">
        <w:rPr>
          <w:highlight w:val="green"/>
          <w:u w:val="single"/>
        </w:rPr>
        <w:t>are among the highest ever recorded</w:t>
      </w:r>
      <w:r w:rsidRPr="00D77899">
        <w:rPr>
          <w:u w:val="single"/>
        </w:rPr>
        <w:t xml:space="preserve"> </w:t>
      </w:r>
      <w:r w:rsidRPr="00D53F8D">
        <w:rPr>
          <w:sz w:val="16"/>
          <w:szCs w:val="16"/>
        </w:rPr>
        <w:t>in the these countries, with the cities of San Salvador, Tegucigalpa, and San Pedro Sula ranking as three of the most dangerous cities in the world. This has led many to classify the Northern Triangle as the world's most deadly region outside an official war zone</w:t>
      </w:r>
      <w:r w:rsidRPr="00D77899">
        <w:rPr>
          <w:u w:val="single"/>
        </w:rPr>
        <w:t xml:space="preserve">. </w:t>
      </w:r>
      <w:r w:rsidRPr="00ED09E0">
        <w:rPr>
          <w:u w:val="single"/>
        </w:rPr>
        <w:t xml:space="preserve">In addition to  [*10]  rising homicide rates, </w:t>
      </w:r>
      <w:r w:rsidRPr="00ED09E0">
        <w:rPr>
          <w:b/>
          <w:bCs/>
          <w:highlight w:val="green"/>
          <w:u w:val="single"/>
        </w:rPr>
        <w:t>there has also been a stark escalation in the level of human rights abuses perpetrated</w:t>
      </w:r>
      <w:r w:rsidRPr="00D77899">
        <w:rPr>
          <w:u w:val="single"/>
        </w:rPr>
        <w:t>,</w:t>
      </w:r>
      <w:r w:rsidRPr="00D77899">
        <w:t xml:space="preserve"> </w:t>
      </w:r>
      <w:r w:rsidRPr="00ED09E0">
        <w:rPr>
          <w:rStyle w:val="StyleUnderline"/>
          <w:highlight w:val="green"/>
        </w:rPr>
        <w:t>including child recruitment into gangs and gender-based</w:t>
      </w:r>
      <w:r w:rsidRPr="00D53F8D">
        <w:rPr>
          <w:rStyle w:val="StyleUnderline"/>
        </w:rPr>
        <w:t xml:space="preserve"> and sexual </w:t>
      </w:r>
      <w:r w:rsidRPr="00ED09E0">
        <w:rPr>
          <w:rStyle w:val="StyleUnderline"/>
          <w:highlight w:val="green"/>
        </w:rPr>
        <w:t>violence</w:t>
      </w:r>
      <w:r w:rsidRPr="00D53F8D">
        <w:rPr>
          <w:rStyle w:val="StyleUnderline"/>
        </w:rPr>
        <w:t>. Moreover</w:t>
      </w:r>
      <w:r w:rsidRPr="00D77899">
        <w:rPr>
          <w:u w:val="single"/>
        </w:rPr>
        <w:t xml:space="preserve">, </w:t>
      </w:r>
      <w:r w:rsidRPr="00ED09E0">
        <w:rPr>
          <w:highlight w:val="green"/>
          <w:u w:val="single"/>
        </w:rPr>
        <w:t>it is well-documented that those fleeing the region</w:t>
      </w:r>
      <w:r w:rsidRPr="00D77899">
        <w:rPr>
          <w:u w:val="single"/>
        </w:rPr>
        <w:t xml:space="preserve"> in an effort to reach the United States </w:t>
      </w:r>
      <w:r w:rsidRPr="00ED09E0">
        <w:rPr>
          <w:highlight w:val="green"/>
          <w:u w:val="single"/>
        </w:rPr>
        <w:t>are</w:t>
      </w:r>
      <w:r w:rsidRPr="00ED09E0">
        <w:rPr>
          <w:highlight w:val="green"/>
        </w:rPr>
        <w:t xml:space="preserve"> </w:t>
      </w:r>
      <w:r w:rsidRPr="00ED09E0">
        <w:rPr>
          <w:highlight w:val="green"/>
          <w:u w:val="single"/>
        </w:rPr>
        <w:t>victimized by criminal enterprises, sometimes in collusion or complicity of national authorities, and subjected to violence</w:t>
      </w:r>
      <w:r w:rsidRPr="00D77899">
        <w:rPr>
          <w:u w:val="single"/>
        </w:rPr>
        <w:t xml:space="preserve"> and other abuses, </w:t>
      </w:r>
      <w:r w:rsidRPr="00ED09E0">
        <w:rPr>
          <w:highlight w:val="green"/>
          <w:u w:val="single"/>
        </w:rPr>
        <w:t>including</w:t>
      </w:r>
      <w:r w:rsidRPr="00D77899">
        <w:rPr>
          <w:u w:val="single"/>
        </w:rPr>
        <w:t xml:space="preserve"> </w:t>
      </w:r>
      <w:r w:rsidRPr="00ED09E0">
        <w:rPr>
          <w:u w:val="single"/>
        </w:rPr>
        <w:t xml:space="preserve">abduction, extortion, </w:t>
      </w:r>
      <w:r w:rsidRPr="00ED09E0">
        <w:rPr>
          <w:highlight w:val="green"/>
          <w:u w:val="single"/>
        </w:rPr>
        <w:t>torture</w:t>
      </w:r>
      <w:r w:rsidRPr="00ED09E0">
        <w:rPr>
          <w:u w:val="single"/>
        </w:rPr>
        <w:t xml:space="preserve">, and rape. </w:t>
      </w:r>
      <w:r w:rsidRPr="00ED09E0">
        <w:rPr>
          <w:sz w:val="16"/>
          <w:szCs w:val="16"/>
        </w:rPr>
        <w:t>According to a survey conducted by Doctors Without Borders, of migrants and refugees fleeing Central America,</w:t>
      </w:r>
      <w:r w:rsidRPr="00D53F8D">
        <w:rPr>
          <w:sz w:val="16"/>
          <w:szCs w:val="16"/>
        </w:rPr>
        <w:t xml:space="preserve"> approximately seventy percent of those interviewed reported being victims of violence in transit to the United States, with one-third of women reporting that they had been sexually assaulted.</w:t>
      </w:r>
    </w:p>
    <w:p w14:paraId="780C69BD" w14:textId="77777777" w:rsidR="00957682" w:rsidRPr="00D77899" w:rsidRDefault="00957682" w:rsidP="00957682">
      <w:pPr>
        <w:rPr>
          <w:sz w:val="16"/>
        </w:rPr>
      </w:pPr>
      <w:r w:rsidRPr="00D77899">
        <w:rPr>
          <w:sz w:val="16"/>
        </w:rPr>
        <w:t xml:space="preserve">Additionally, </w:t>
      </w:r>
      <w:r w:rsidRPr="00ED09E0">
        <w:rPr>
          <w:rStyle w:val="StyleUnderline"/>
          <w:highlight w:val="green"/>
        </w:rPr>
        <w:t>Mexico is grappling with one of its worst periods of violence</w:t>
      </w:r>
      <w:r w:rsidRPr="00D53F8D">
        <w:rPr>
          <w:sz w:val="16"/>
          <w:szCs w:val="16"/>
        </w:rPr>
        <w:t xml:space="preserve">. In the past decade, approximately </w:t>
      </w:r>
      <w:r w:rsidRPr="00ED09E0">
        <w:rPr>
          <w:rStyle w:val="StyleUnderline"/>
          <w:highlight w:val="green"/>
        </w:rPr>
        <w:t>150,000 people have been murdered and another 30,000 are missing</w:t>
      </w:r>
      <w:r w:rsidRPr="007E56E0">
        <w:rPr>
          <w:rStyle w:val="StyleUnderline"/>
        </w:rPr>
        <w:t xml:space="preserve">. According the U.S. State Department, </w:t>
      </w:r>
      <w:r w:rsidRPr="00ED09E0">
        <w:rPr>
          <w:rStyle w:val="StyleUnderline"/>
          <w:b/>
          <w:bCs/>
          <w:highlight w:val="green"/>
        </w:rPr>
        <w:t>the "most significant human rights" abuses in Mexico were related to those perpetrated by law enforcement and the military</w:t>
      </w:r>
      <w:r w:rsidRPr="00D53F8D">
        <w:rPr>
          <w:rStyle w:val="StyleUnderline"/>
        </w:rPr>
        <w:t>, as well as organized criminal groups killing, kidnapping and threatening citizens, immigran</w:t>
      </w:r>
      <w:r w:rsidRPr="007E56E0">
        <w:rPr>
          <w:rStyle w:val="StyleUnderline"/>
        </w:rPr>
        <w:t xml:space="preserve">ts, journalists, and human rights defenders. </w:t>
      </w:r>
      <w:r w:rsidRPr="00ED09E0">
        <w:rPr>
          <w:rStyle w:val="StyleUnderline"/>
          <w:highlight w:val="green"/>
        </w:rPr>
        <w:t>These abuses have also been well-reported by</w:t>
      </w:r>
      <w:r w:rsidRPr="007E56E0">
        <w:rPr>
          <w:rStyle w:val="StyleUnderline"/>
        </w:rPr>
        <w:t xml:space="preserve"> </w:t>
      </w:r>
      <w:r w:rsidRPr="00ED09E0">
        <w:rPr>
          <w:rStyle w:val="StyleUnderline"/>
          <w:highlight w:val="green"/>
        </w:rPr>
        <w:t>U</w:t>
      </w:r>
      <w:r w:rsidRPr="007E56E0">
        <w:rPr>
          <w:rStyle w:val="StyleUnderline"/>
        </w:rPr>
        <w:t xml:space="preserve">nited </w:t>
      </w:r>
      <w:r w:rsidRPr="00ED09E0">
        <w:rPr>
          <w:rStyle w:val="StyleUnderline"/>
          <w:highlight w:val="green"/>
        </w:rPr>
        <w:t>N</w:t>
      </w:r>
      <w:r w:rsidRPr="007E56E0">
        <w:rPr>
          <w:rStyle w:val="StyleUnderline"/>
        </w:rPr>
        <w:t xml:space="preserve">ations </w:t>
      </w:r>
      <w:r w:rsidRPr="00ED09E0">
        <w:rPr>
          <w:rStyle w:val="StyleUnderline"/>
          <w:highlight w:val="green"/>
        </w:rPr>
        <w:t>officials, as well as human rights organizations</w:t>
      </w:r>
      <w:r w:rsidRPr="00ED09E0">
        <w:rPr>
          <w:sz w:val="16"/>
          <w:szCs w:val="16"/>
        </w:rPr>
        <w:t>, who have found that impunity for these crimes and other harms "remain almost absolute." F</w:t>
      </w:r>
      <w:r w:rsidRPr="00D77899">
        <w:rPr>
          <w:sz w:val="16"/>
        </w:rPr>
        <w:t>urthermore, gender-based violence and abuse due to sexual orientation is widespread.</w:t>
      </w:r>
    </w:p>
    <w:p w14:paraId="0F416C2D" w14:textId="77777777" w:rsidR="00957682" w:rsidRDefault="00957682" w:rsidP="00957682"/>
    <w:p w14:paraId="5BDFBF35" w14:textId="77777777" w:rsidR="00957682" w:rsidRDefault="00957682" w:rsidP="00957682">
      <w:pPr>
        <w:pStyle w:val="Heading4"/>
      </w:pPr>
      <w:r>
        <w:t xml:space="preserve">U.S firearms are the #1 tool of abusive authority in Mexico – uncovered at every major human rights event </w:t>
      </w:r>
    </w:p>
    <w:p w14:paraId="31B72B52" w14:textId="77777777" w:rsidR="00957682" w:rsidRPr="00AD0851" w:rsidRDefault="00957682" w:rsidP="00957682">
      <w:r w:rsidRPr="00AD0851">
        <w:rPr>
          <w:b/>
          <w:sz w:val="28"/>
        </w:rPr>
        <w:t>Lindsey-Poland</w:t>
      </w:r>
      <w:r>
        <w:t xml:space="preserve">, </w:t>
      </w:r>
      <w:r w:rsidRPr="00AD0851">
        <w:rPr>
          <w:sz w:val="20"/>
        </w:rPr>
        <w:t>John Lindsey-Poland is Wage Peace Coordinator of American Friends Service Committee, and author of the forethcoming Above and Below: The united States in the War in Columbia (Duke University Press,201</w:t>
      </w:r>
      <w:r>
        <w:t xml:space="preserve">) </w:t>
      </w:r>
      <w:r w:rsidRPr="00AD0851">
        <w:rPr>
          <w:b/>
          <w:sz w:val="28"/>
        </w:rPr>
        <w:t>18</w:t>
      </w:r>
      <w:r>
        <w:rPr>
          <w:b/>
          <w:sz w:val="28"/>
        </w:rPr>
        <w:t xml:space="preserve"> </w:t>
      </w:r>
      <w:r w:rsidRPr="00AD0851">
        <w:rPr>
          <w:sz w:val="16"/>
          <w:szCs w:val="20"/>
        </w:rPr>
        <w:t>(</w:t>
      </w:r>
      <w:r w:rsidRPr="00AD0851">
        <w:rPr>
          <w:rFonts w:cs="Calibri"/>
          <w:sz w:val="16"/>
          <w:szCs w:val="20"/>
        </w:rPr>
        <w:t xml:space="preserve">John Lindsay-Poland, Natalia Paulina Báez Zamudio, Lucía Guadalupe Chávez Vargas, Montserrat Martínez Téllez “Gross Human Rights Abuses, the Legal and Illegal Gun Trade to Mexico,” </w:t>
      </w:r>
      <w:hyperlink r:id="rId11" w:history="1">
        <w:r w:rsidRPr="00AD0851">
          <w:rPr>
            <w:rStyle w:val="Hyperlink"/>
            <w:rFonts w:cs="Calibri"/>
            <w:sz w:val="16"/>
            <w:szCs w:val="20"/>
          </w:rPr>
          <w:t>https://www.stopusarmstomexico.org/wp-content/uploads/2018/08/THE-LEGAL-AND-ILLEGAL-GUN-TRADE-TO-MEXICO_August2018.pdf</w:t>
        </w:r>
      </w:hyperlink>
      <w:r w:rsidRPr="00AD0851">
        <w:rPr>
          <w:rFonts w:cs="Calibri"/>
          <w:sz w:val="16"/>
          <w:szCs w:val="20"/>
        </w:rPr>
        <w:t>, 6/25, MM)</w:t>
      </w:r>
    </w:p>
    <w:p w14:paraId="5B05C52D" w14:textId="77777777" w:rsidR="00957682" w:rsidRPr="00482E4D" w:rsidRDefault="00957682" w:rsidP="00957682">
      <w:pPr>
        <w:rPr>
          <w:rStyle w:val="Emphasis"/>
        </w:rPr>
      </w:pPr>
      <w:r>
        <w:t xml:space="preserve">There is evidence that </w:t>
      </w:r>
      <w:r w:rsidRPr="00482E4D">
        <w:rPr>
          <w:rStyle w:val="Emphasis"/>
          <w:highlight w:val="green"/>
        </w:rPr>
        <w:t>firearms legally imported from the U</w:t>
      </w:r>
      <w:r w:rsidRPr="00945D73">
        <w:rPr>
          <w:rStyle w:val="Emphasis"/>
        </w:rPr>
        <w:t xml:space="preserve">nited </w:t>
      </w:r>
      <w:r w:rsidRPr="00482E4D">
        <w:rPr>
          <w:rStyle w:val="Emphasis"/>
          <w:highlight w:val="green"/>
        </w:rPr>
        <w:t>S</w:t>
      </w:r>
      <w:r w:rsidRPr="00945D73">
        <w:rPr>
          <w:rStyle w:val="Emphasis"/>
        </w:rPr>
        <w:t>tates</w:t>
      </w:r>
      <w:r w:rsidRPr="00482E4D">
        <w:rPr>
          <w:rStyle w:val="Emphasis"/>
        </w:rPr>
        <w:t xml:space="preserve"> </w:t>
      </w:r>
      <w:r w:rsidRPr="00482E4D">
        <w:rPr>
          <w:rStyle w:val="Emphasis"/>
          <w:highlight w:val="green"/>
        </w:rPr>
        <w:t xml:space="preserve">have been used in some of the worst human rights violations in Mexico </w:t>
      </w:r>
      <w:r w:rsidRPr="007023C3">
        <w:t>in recent years</w:t>
      </w:r>
      <w:r w:rsidRPr="00482E4D">
        <w:rPr>
          <w:rStyle w:val="Emphasis"/>
        </w:rPr>
        <w:t>.</w:t>
      </w:r>
    </w:p>
    <w:p w14:paraId="076A27C4" w14:textId="77777777" w:rsidR="00957682" w:rsidRDefault="00957682" w:rsidP="00957682">
      <w:r>
        <w:t xml:space="preserve">• The </w:t>
      </w:r>
      <w:r w:rsidRPr="00482E4D">
        <w:rPr>
          <w:rStyle w:val="Emphasis"/>
          <w:highlight w:val="green"/>
        </w:rPr>
        <w:t>local police</w:t>
      </w:r>
      <w:r w:rsidRPr="00482E4D">
        <w:rPr>
          <w:rStyle w:val="Emphasis"/>
        </w:rPr>
        <w:t xml:space="preserve"> </w:t>
      </w:r>
      <w:r>
        <w:t xml:space="preserve">from Iguala, Guerrero </w:t>
      </w:r>
      <w:r w:rsidRPr="00482E4D">
        <w:rPr>
          <w:rStyle w:val="Emphasis"/>
          <w:highlight w:val="green"/>
        </w:rPr>
        <w:t>who</w:t>
      </w:r>
      <w:r>
        <w:t xml:space="preserve"> </w:t>
      </w:r>
      <w:r w:rsidRPr="00482E4D">
        <w:rPr>
          <w:rStyle w:val="Emphasis"/>
          <w:highlight w:val="green"/>
        </w:rPr>
        <w:t>attacked the 43 Ayotzinapa students</w:t>
      </w:r>
      <w:r>
        <w:t xml:space="preserve"> in September 2014 </w:t>
      </w:r>
      <w:r w:rsidRPr="00482E4D">
        <w:rPr>
          <w:rStyle w:val="Emphasis"/>
          <w:highlight w:val="green"/>
        </w:rPr>
        <w:t>were armed with</w:t>
      </w:r>
      <w:r w:rsidRPr="00945D73">
        <w:rPr>
          <w:rStyle w:val="Emphasis"/>
        </w:rPr>
        <w:t xml:space="preserve"> ar6530 </w:t>
      </w:r>
      <w:r w:rsidRPr="00482E4D">
        <w:rPr>
          <w:rStyle w:val="Emphasis"/>
          <w:highlight w:val="green"/>
        </w:rPr>
        <w:t>rifles</w:t>
      </w:r>
      <w:r>
        <w:t xml:space="preserve">, a model variant of the ar-15, </w:t>
      </w:r>
      <w:r w:rsidRPr="00482E4D">
        <w:rPr>
          <w:rStyle w:val="Emphasis"/>
          <w:highlight w:val="green"/>
        </w:rPr>
        <w:t>legally supplied through licensed shipments from Colt</w:t>
      </w:r>
      <w:r>
        <w:t>, according to documents in the judicial record.40</w:t>
      </w:r>
    </w:p>
    <w:p w14:paraId="0E844A92" w14:textId="77777777" w:rsidR="00957682" w:rsidRDefault="00957682" w:rsidP="00957682">
      <w:r>
        <w:t xml:space="preserve">• An </w:t>
      </w:r>
      <w:r w:rsidRPr="00482E4D">
        <w:rPr>
          <w:rStyle w:val="Emphasis"/>
          <w:highlight w:val="green"/>
        </w:rPr>
        <w:t>investigation by</w:t>
      </w:r>
      <w:r>
        <w:t xml:space="preserve"> </w:t>
      </w:r>
      <w:r w:rsidRPr="00482E4D">
        <w:rPr>
          <w:rStyle w:val="Emphasis"/>
          <w:highlight w:val="green"/>
        </w:rPr>
        <w:t>Mexico’s National Human Rights Commission found</w:t>
      </w:r>
      <w:r>
        <w:t xml:space="preserve"> that </w:t>
      </w:r>
      <w:r w:rsidRPr="00482E4D">
        <w:rPr>
          <w:rStyle w:val="Emphasis"/>
          <w:highlight w:val="green"/>
        </w:rPr>
        <w:t>Federal Police</w:t>
      </w:r>
      <w:r>
        <w:t xml:space="preserve">, </w:t>
      </w:r>
      <w:r w:rsidRPr="00482E4D">
        <w:rPr>
          <w:rStyle w:val="Emphasis"/>
          <w:highlight w:val="green"/>
        </w:rPr>
        <w:t>who carried out</w:t>
      </w:r>
      <w:r>
        <w:t xml:space="preserve"> the </w:t>
      </w:r>
      <w:r w:rsidRPr="00482E4D">
        <w:rPr>
          <w:rStyle w:val="Emphasis"/>
          <w:highlight w:val="green"/>
        </w:rPr>
        <w:t>massacre of 22 persons</w:t>
      </w:r>
      <w:r w:rsidRPr="00482E4D">
        <w:rPr>
          <w:rStyle w:val="Emphasis"/>
        </w:rPr>
        <w:t xml:space="preserve"> </w:t>
      </w:r>
      <w:r>
        <w:t xml:space="preserve">in Tanhuato, Michoacán, in 2015, </w:t>
      </w:r>
      <w:r w:rsidRPr="00482E4D">
        <w:rPr>
          <w:rStyle w:val="Emphasis"/>
          <w:highlight w:val="green"/>
        </w:rPr>
        <w:t>killed five of them with Dillon Aero guns</w:t>
      </w:r>
      <w:r w:rsidRPr="00945D73">
        <w:rPr>
          <w:rStyle w:val="Emphasis"/>
        </w:rPr>
        <w:t xml:space="preserve"> mounted on Black Hawk helicopters</w:t>
      </w:r>
      <w:r>
        <w:t xml:space="preserve">. The </w:t>
      </w:r>
      <w:r w:rsidRPr="00482E4D">
        <w:rPr>
          <w:rStyle w:val="Emphasis"/>
          <w:highlight w:val="green"/>
        </w:rPr>
        <w:t>Dillon guns fire some 125 rounds per second</w:t>
      </w:r>
      <w:r>
        <w:t xml:space="preserve">, and </w:t>
      </w:r>
      <w:r w:rsidRPr="00482E4D">
        <w:rPr>
          <w:rStyle w:val="Emphasis"/>
          <w:highlight w:val="green"/>
        </w:rPr>
        <w:t>Mexico obtained 16</w:t>
      </w:r>
      <w:r>
        <w:t xml:space="preserve"> of them for the army </w:t>
      </w:r>
      <w:r w:rsidRPr="00482E4D">
        <w:rPr>
          <w:rStyle w:val="Emphasis"/>
          <w:highlight w:val="green"/>
        </w:rPr>
        <w:t>in 2013</w:t>
      </w:r>
      <w:r>
        <w:t xml:space="preserve">, for just over $1 million,41 and then </w:t>
      </w:r>
      <w:r w:rsidRPr="00482E4D">
        <w:rPr>
          <w:rStyle w:val="Emphasis"/>
          <w:highlight w:val="green"/>
        </w:rPr>
        <w:t>another 28 in 2015 and 2016</w:t>
      </w:r>
      <w:r>
        <w:t>, according to Mexico’s Arms Trade Treaty reports for those years.42</w:t>
      </w:r>
    </w:p>
    <w:p w14:paraId="042D77A5" w14:textId="77777777" w:rsidR="00957682" w:rsidRPr="00C97C1D" w:rsidRDefault="00957682" w:rsidP="00957682">
      <w:pPr>
        <w:rPr>
          <w:rStyle w:val="Emphasis"/>
        </w:rPr>
      </w:pPr>
      <w:r>
        <w:t xml:space="preserve">• </w:t>
      </w:r>
      <w:r w:rsidRPr="00C97C1D">
        <w:rPr>
          <w:rStyle w:val="Emphasis"/>
          <w:highlight w:val="green"/>
        </w:rPr>
        <w:t>In another example</w:t>
      </w:r>
      <w:r>
        <w:t xml:space="preserve">, in Chihuahua state, two members of the </w:t>
      </w:r>
      <w:r w:rsidRPr="00C97C1D">
        <w:rPr>
          <w:rStyle w:val="Emphasis"/>
          <w:highlight w:val="green"/>
        </w:rPr>
        <w:t>Federal Police</w:t>
      </w:r>
      <w:r w:rsidRPr="00945D73">
        <w:rPr>
          <w:rStyle w:val="Emphasis"/>
        </w:rPr>
        <w:t xml:space="preserve"> armed with a .450 caliber Bushmaster xm15 rifles</w:t>
      </w:r>
      <w:r w:rsidRPr="00C97C1D">
        <w:rPr>
          <w:rStyle w:val="Emphasis"/>
        </w:rPr>
        <w:t xml:space="preserve"> </w:t>
      </w:r>
      <w:r w:rsidRPr="00C97C1D">
        <w:rPr>
          <w:rStyle w:val="Emphasis"/>
          <w:highlight w:val="green"/>
        </w:rPr>
        <w:t>approached the vehicle of the mayor’s bodyguards</w:t>
      </w:r>
      <w:r>
        <w:t xml:space="preserve">, ordering them to identify themselves. When they did not answer, the police </w:t>
      </w:r>
      <w:r w:rsidRPr="00C97C1D">
        <w:rPr>
          <w:rStyle w:val="Emphasis"/>
          <w:highlight w:val="green"/>
        </w:rPr>
        <w:t>opened fire twice, killing them.</w:t>
      </w:r>
    </w:p>
    <w:p w14:paraId="5F5395AF" w14:textId="77777777" w:rsidR="00957682" w:rsidRDefault="00957682" w:rsidP="00957682">
      <w:r>
        <w:t>• In Veracruz, the police responsible for at least 15 death squad murders44 purchased, since 2013, at least 674 firearms exported by three u.s. arms companies: Colt, Bushmaster, and Com- bined Systems, according to the Veracruz public security secretariat. Local police in Veracruz also obtained weapons from Sig Sauer and Connecticut-based Mossberg.45</w:t>
      </w:r>
    </w:p>
    <w:p w14:paraId="24A242E0" w14:textId="77777777" w:rsidR="00957682" w:rsidRDefault="00957682" w:rsidP="00957682">
      <w:r>
        <w:t>• In Tamaulipas in 2011, a man was arrested for belonging to a criminal organization and brought to a military installation. While in custody, a navy lieutenant responsible for the detainee killed with him with a shot to the head, according to the court sentence. The firearm used was a 5.56 Colt M16 rifle.46</w:t>
      </w:r>
    </w:p>
    <w:p w14:paraId="7FEC5F37" w14:textId="77777777" w:rsidR="00957682" w:rsidRDefault="00957682" w:rsidP="00957682">
      <w:r>
        <w:t xml:space="preserve">• At the federal level, from December 1, 2006 to December 31, 2016, the </w:t>
      </w:r>
      <w:r w:rsidRPr="00DE797E">
        <w:rPr>
          <w:rStyle w:val="Emphasis"/>
          <w:highlight w:val="green"/>
        </w:rPr>
        <w:t>Federal Judicial Council registered 38 convictions for intentional homicides</w:t>
      </w:r>
      <w:r w:rsidRPr="00DE797E">
        <w:rPr>
          <w:rStyle w:val="Emphasis"/>
        </w:rPr>
        <w:t xml:space="preserve"> </w:t>
      </w:r>
      <w:r>
        <w:t xml:space="preserve">committed by public officials, 13 of them </w:t>
      </w:r>
      <w:r w:rsidRPr="00DE797E">
        <w:rPr>
          <w:rStyle w:val="Emphasis"/>
          <w:highlight w:val="green"/>
        </w:rPr>
        <w:t>committed b</w:t>
      </w:r>
      <w:r>
        <w:t xml:space="preserve">y army or navy personnel.47 Sentencing documents identify </w:t>
      </w:r>
      <w:r w:rsidRPr="00DE797E">
        <w:rPr>
          <w:rStyle w:val="Emphasis"/>
          <w:highlight w:val="green"/>
        </w:rPr>
        <w:t>firearms</w:t>
      </w:r>
      <w:r>
        <w:t xml:space="preserve"> - some for mili- tary use only - involved in the commission of these crimes, including pistols and rifles of diverse calibers </w:t>
      </w:r>
      <w:r w:rsidRPr="00DE797E">
        <w:rPr>
          <w:rStyle w:val="Emphasis"/>
          <w:highlight w:val="green"/>
        </w:rPr>
        <w:t>exported by U.S. gun producers</w:t>
      </w:r>
      <w:r>
        <w:t xml:space="preserve"> Colt, Smith &amp; Wesson, High Standard, and Bushmaster.48</w:t>
      </w:r>
    </w:p>
    <w:p w14:paraId="2A0DCB00" w14:textId="77777777" w:rsidR="00957682" w:rsidRDefault="00957682" w:rsidP="00957682"/>
    <w:p w14:paraId="6E3188F4" w14:textId="77777777" w:rsidR="00957682" w:rsidRDefault="00957682" w:rsidP="00957682">
      <w:pPr>
        <w:pStyle w:val="Heading4"/>
        <w:rPr>
          <w:u w:val="single"/>
        </w:rPr>
      </w:pPr>
      <w:r>
        <w:t xml:space="preserve">Mexico is plagued with U.S. weapons – the plan moves toward human rights by </w:t>
      </w:r>
      <w:r>
        <w:rPr>
          <w:u w:val="single"/>
        </w:rPr>
        <w:t>reducing the oppressive power</w:t>
      </w:r>
      <w:r w:rsidRPr="002001BF">
        <w:t xml:space="preserve"> of</w:t>
      </w:r>
      <w:r>
        <w:t xml:space="preserve"> Mexican authorities</w:t>
      </w:r>
    </w:p>
    <w:p w14:paraId="7D5FDD31" w14:textId="77777777" w:rsidR="00957682" w:rsidRDefault="00957682" w:rsidP="00957682">
      <w:r>
        <w:rPr>
          <w:rStyle w:val="Style13ptBold"/>
        </w:rPr>
        <w:t xml:space="preserve">Lindsay-Poland et al., humanitarian activist, ‘16 </w:t>
      </w:r>
      <w:r>
        <w:t xml:space="preserve">(John, along with: Daisy Alonso, Arnie Alpert, Fernando Becerra, Gabriela Flora, Fabiola Flores, Kathryn Johnson, Steve Latimer, Milli Legrain, John Lindsay-Poland, Michaelene Loughlin, Benjamin Prado, Layla Razavi, Linda Sanchez, Sahar Vardi, Emily Verdugo, Ivan Vilchis Ibarra, Laura Weiss, and Nicholas Wright, November 2016, “WHERE THE GUNS GO,” Page 5-6, </w:t>
      </w:r>
      <w:hyperlink r:id="rId12" w:history="1">
        <w:r w:rsidRPr="00906B1A">
          <w:rPr>
            <w:rStyle w:val="Hyperlink"/>
          </w:rPr>
          <w:t>https://www.afsc.org/sites/default/files/documents/2016%20Where%20the%20Guns%20Go.pdf</w:t>
        </w:r>
      </w:hyperlink>
      <w:r>
        <w:rPr>
          <w:rStyle w:val="Hyperlink"/>
        </w:rPr>
        <w:t>, date accessed 6/25/2019</w:t>
      </w:r>
      <w:r>
        <w:t>)//SH</w:t>
      </w:r>
    </w:p>
    <w:p w14:paraId="61B59803" w14:textId="77777777" w:rsidR="00957682" w:rsidRPr="00A60837" w:rsidRDefault="00957682" w:rsidP="00957682">
      <w:pPr>
        <w:rPr>
          <w:sz w:val="16"/>
          <w:szCs w:val="16"/>
        </w:rPr>
      </w:pPr>
      <w:r w:rsidRPr="00E875E6">
        <w:rPr>
          <w:sz w:val="16"/>
        </w:rPr>
        <w:t xml:space="preserve">Under the framework of the Merida Initiative, </w:t>
      </w:r>
      <w:r w:rsidRPr="0019082F">
        <w:rPr>
          <w:rStyle w:val="StyleUnderline"/>
          <w:highlight w:val="green"/>
        </w:rPr>
        <w:t>the U.S. government has funneled billions of dollars into Mexico with the stated intent “to fight organized crime</w:t>
      </w:r>
      <w:r w:rsidRPr="00825D01">
        <w:rPr>
          <w:rStyle w:val="StyleUnderline"/>
        </w:rPr>
        <w:t xml:space="preserve"> and associated violence </w:t>
      </w:r>
      <w:r w:rsidRPr="0019082F">
        <w:rPr>
          <w:rStyle w:val="StyleUnderline"/>
          <w:highlight w:val="green"/>
        </w:rPr>
        <w:t>while furthering respect for human rights</w:t>
      </w:r>
      <w:r w:rsidRPr="00825D01">
        <w:rPr>
          <w:rStyle w:val="StyleUnderline"/>
        </w:rPr>
        <w:t xml:space="preserve"> and the rule of law.”</w:t>
      </w:r>
      <w:r w:rsidRPr="00E875E6">
        <w:rPr>
          <w:sz w:val="16"/>
        </w:rPr>
        <w:t xml:space="preserve"> Launched in 2007, the initiative is formally focused on (1) disrupting organized criminal groups, (2) institutionalizing the </w:t>
      </w:r>
      <w:r w:rsidRPr="0019082F">
        <w:rPr>
          <w:sz w:val="16"/>
          <w:szCs w:val="16"/>
        </w:rPr>
        <w:t>rule of law, (3) creating a 21st-century border, and (4) building strong and resilient communities in Mexico. According to a January 2016 report by the Congressional Research Service, “Newer areas of focus have involved bolstering security along Mexico’s southern border and addressing the production and trafficking of heroin in Mexico.”15 Most of the $2.1 billion of military and police assistance to Mexico since 2008 has been counter-drug equipment and training for Mexican police agencies, including $590 million worth of aircraft</w:t>
      </w:r>
      <w:r w:rsidRPr="00E875E6">
        <w:rPr>
          <w:sz w:val="16"/>
        </w:rPr>
        <w:t xml:space="preserve">. In addition to U.S. grant assistance to Mexico, most of which is channeled to U.S. companies, </w:t>
      </w:r>
      <w:r w:rsidRPr="0019082F">
        <w:rPr>
          <w:rStyle w:val="StyleUnderline"/>
          <w:highlight w:val="green"/>
        </w:rPr>
        <w:t>the U</w:t>
      </w:r>
      <w:r w:rsidRPr="00825D01">
        <w:rPr>
          <w:rStyle w:val="StyleUnderline"/>
        </w:rPr>
        <w:t xml:space="preserve">nited </w:t>
      </w:r>
      <w:r w:rsidRPr="0019082F">
        <w:rPr>
          <w:rStyle w:val="StyleUnderline"/>
          <w:highlight w:val="green"/>
        </w:rPr>
        <w:t>S</w:t>
      </w:r>
      <w:r w:rsidRPr="00825D01">
        <w:rPr>
          <w:rStyle w:val="StyleUnderline"/>
        </w:rPr>
        <w:t xml:space="preserve">tates </w:t>
      </w:r>
      <w:r w:rsidRPr="0019082F">
        <w:rPr>
          <w:rStyle w:val="StyleUnderline"/>
          <w:highlight w:val="green"/>
        </w:rPr>
        <w:t>has</w:t>
      </w:r>
      <w:r w:rsidRPr="00825D01">
        <w:rPr>
          <w:rStyle w:val="StyleUnderline"/>
        </w:rPr>
        <w:t xml:space="preserve"> also </w:t>
      </w:r>
      <w:r w:rsidRPr="0019082F">
        <w:rPr>
          <w:rStyle w:val="StyleUnderline"/>
          <w:highlight w:val="green"/>
        </w:rPr>
        <w:t xml:space="preserve">approved the </w:t>
      </w:r>
      <w:r w:rsidRPr="0019082F">
        <w:rPr>
          <w:rStyle w:val="Emphasis"/>
          <w:highlight w:val="green"/>
        </w:rPr>
        <w:t>transfer through sales of billions of dollars’ worth of</w:t>
      </w:r>
      <w:r w:rsidRPr="00E875E6">
        <w:rPr>
          <w:rStyle w:val="Emphasis"/>
        </w:rPr>
        <w:t xml:space="preserve"> other </w:t>
      </w:r>
      <w:r w:rsidRPr="0019082F">
        <w:rPr>
          <w:rStyle w:val="Emphasis"/>
          <w:highlight w:val="green"/>
        </w:rPr>
        <w:t>arms</w:t>
      </w:r>
      <w:r w:rsidRPr="0019082F">
        <w:rPr>
          <w:rStyle w:val="StyleUnderline"/>
          <w:highlight w:val="green"/>
        </w:rPr>
        <w:t xml:space="preserve"> to the Mexican government</w:t>
      </w:r>
      <w:r w:rsidRPr="00E875E6">
        <w:rPr>
          <w:sz w:val="16"/>
        </w:rPr>
        <w:t xml:space="preserve">. </w:t>
      </w:r>
      <w:r w:rsidRPr="0019082F">
        <w:rPr>
          <w:sz w:val="16"/>
          <w:szCs w:val="16"/>
        </w:rPr>
        <w:t>According to The Washington Post, the value of weapons and military equipment sold was $3.5 billion from 2012 to 2015 and included firearms, armored vehicles, helicopters, and other military aircraft.16 “We didn’t sell them just the helicopters,” a former Pentagon official on Mexico policy told The New York Times. “We sold them 15 years of working intimately together that we would not otherwise have.”17</w:t>
      </w:r>
      <w:r w:rsidRPr="00E875E6">
        <w:rPr>
          <w:sz w:val="16"/>
        </w:rPr>
        <w:t xml:space="preserve"> </w:t>
      </w:r>
      <w:r w:rsidRPr="0019082F">
        <w:rPr>
          <w:rStyle w:val="StyleUnderline"/>
          <w:highlight w:val="green"/>
        </w:rPr>
        <w:t xml:space="preserve">Whatever the pretext or mode of delivery, the evidence is strong that such U.S. military transfers contribute significantly to </w:t>
      </w:r>
      <w:r w:rsidRPr="0019082F">
        <w:rPr>
          <w:rStyle w:val="Emphasis"/>
          <w:highlight w:val="green"/>
        </w:rPr>
        <w:t>violence, instability, and the denial of human rights</w:t>
      </w:r>
      <w:r w:rsidRPr="0019082F">
        <w:rPr>
          <w:sz w:val="16"/>
          <w:highlight w:val="green"/>
        </w:rPr>
        <w:t xml:space="preserve">. </w:t>
      </w:r>
      <w:r w:rsidRPr="0019082F">
        <w:rPr>
          <w:rStyle w:val="StyleUnderline"/>
          <w:highlight w:val="green"/>
        </w:rPr>
        <w:t>Because of</w:t>
      </w:r>
      <w:r w:rsidRPr="00E875E6">
        <w:rPr>
          <w:rStyle w:val="StyleUnderline"/>
        </w:rPr>
        <w:t xml:space="preserve"> the depth of </w:t>
      </w:r>
      <w:r w:rsidRPr="0019082F">
        <w:rPr>
          <w:rStyle w:val="StyleUnderline"/>
          <w:highlight w:val="green"/>
        </w:rPr>
        <w:t>corruption</w:t>
      </w:r>
      <w:r w:rsidRPr="00E875E6">
        <w:rPr>
          <w:rStyle w:val="StyleUnderline"/>
        </w:rPr>
        <w:t xml:space="preserve"> in the Mexican government, </w:t>
      </w:r>
      <w:r w:rsidRPr="0019082F">
        <w:rPr>
          <w:rStyle w:val="StyleUnderline"/>
          <w:highlight w:val="green"/>
        </w:rPr>
        <w:t>police and armed forces blur the lines between official groups and criminals,</w:t>
      </w:r>
      <w:r w:rsidRPr="00A60837">
        <w:rPr>
          <w:rStyle w:val="StyleUnderline"/>
        </w:rPr>
        <w:t xml:space="preserve"> and legal arms sales </w:t>
      </w:r>
      <w:r w:rsidRPr="00A60837">
        <w:rPr>
          <w:rStyle w:val="Emphasis"/>
        </w:rPr>
        <w:t>frequently</w:t>
      </w:r>
      <w:r w:rsidRPr="00A60837">
        <w:rPr>
          <w:rStyle w:val="StyleUnderline"/>
        </w:rPr>
        <w:t xml:space="preserve"> end up arming criminal gangs and</w:t>
      </w:r>
      <w:r w:rsidRPr="0019082F">
        <w:rPr>
          <w:rStyle w:val="StyleUnderline"/>
        </w:rPr>
        <w:t xml:space="preserve"> criminal conduct directly.</w:t>
      </w:r>
      <w:r w:rsidRPr="0019082F">
        <w:rPr>
          <w:sz w:val="16"/>
        </w:rPr>
        <w:t xml:space="preserve"> </w:t>
      </w:r>
      <w:r w:rsidRPr="0019082F">
        <w:rPr>
          <w:rStyle w:val="StyleUnderline"/>
        </w:rPr>
        <w:t xml:space="preserve">Moreover, </w:t>
      </w:r>
      <w:r w:rsidRPr="0019082F">
        <w:rPr>
          <w:rStyle w:val="StyleUnderline"/>
          <w:b/>
          <w:bCs/>
          <w:highlight w:val="green"/>
        </w:rPr>
        <w:t>the Mexican police and military have a long history of repression against mostly peaceful social movements</w:t>
      </w:r>
      <w:r w:rsidRPr="00E875E6">
        <w:rPr>
          <w:sz w:val="16"/>
        </w:rPr>
        <w:t xml:space="preserve">. </w:t>
      </w:r>
      <w:r w:rsidRPr="00E875E6">
        <w:rPr>
          <w:rStyle w:val="StyleUnderline"/>
        </w:rPr>
        <w:t>In 2013 alone, the United States exported to Mexico 5,810 revolvers and pistols, 7,223 rifles, 30 assault rifles, 1,311 machine guns, 7,145 shotguns, 34 grenade launchers, and 20 anti-tank missile launchers</w:t>
      </w:r>
      <w:r w:rsidRPr="00E875E6">
        <w:rPr>
          <w:sz w:val="16"/>
        </w:rPr>
        <w:t xml:space="preserve">, according to data reported to the United Nations. </w:t>
      </w:r>
      <w:r w:rsidRPr="00E875E6">
        <w:rPr>
          <w:rStyle w:val="StyleUnderline"/>
        </w:rPr>
        <w:t>Among these weapons were U.S.-produced and exported rifles used by the police who attacked and handed over 43 student teachers from Ayotzinapa to a local criminal gang in September 2014</w:t>
      </w:r>
      <w:r w:rsidRPr="00E875E6">
        <w:rPr>
          <w:sz w:val="16"/>
        </w:rPr>
        <w:t xml:space="preserve">. </w:t>
      </w:r>
      <w:r w:rsidRPr="00E875E6">
        <w:rPr>
          <w:rStyle w:val="StyleUnderline"/>
        </w:rPr>
        <w:t>Documents</w:t>
      </w:r>
      <w:r w:rsidRPr="00E875E6">
        <w:rPr>
          <w:sz w:val="16"/>
        </w:rPr>
        <w:t xml:space="preserve"> from the Mexican defense ministry’s arms registry </w:t>
      </w:r>
      <w:r w:rsidRPr="00E875E6">
        <w:rPr>
          <w:rStyle w:val="StyleUnderline"/>
        </w:rPr>
        <w:t>include the weapons possessed by municipal police in Iguala, who carried out the crime. Among the arms listed: 20 assault rifles produced by Colt’s Manufacturing</w:t>
      </w:r>
      <w:r w:rsidRPr="00E875E6">
        <w:rPr>
          <w:sz w:val="16"/>
        </w:rPr>
        <w:t xml:space="preserve">, </w:t>
      </w:r>
      <w:r w:rsidRPr="00E875E6">
        <w:rPr>
          <w:rStyle w:val="StyleUnderline"/>
        </w:rPr>
        <w:t>headquartered in Hartford, Connecticut</w:t>
      </w:r>
      <w:r w:rsidRPr="00E875E6">
        <w:rPr>
          <w:sz w:val="16"/>
        </w:rPr>
        <w:t xml:space="preserve">. Colt sold the Mexican government those rifles, which arrived in Guerrero in 2013.18 </w:t>
      </w:r>
      <w:r w:rsidRPr="00A60837">
        <w:rPr>
          <w:rStyle w:val="StyleUnderline"/>
          <w:highlight w:val="green"/>
        </w:rPr>
        <w:t>U.S. Embassy staff assured us that police who</w:t>
      </w:r>
      <w:r w:rsidRPr="00E875E6">
        <w:rPr>
          <w:rStyle w:val="StyleUnderline"/>
        </w:rPr>
        <w:t xml:space="preserve"> are shown to </w:t>
      </w:r>
      <w:r w:rsidRPr="00A60837">
        <w:rPr>
          <w:rStyle w:val="StyleUnderline"/>
          <w:highlight w:val="green"/>
        </w:rPr>
        <w:t>have committed grave human rights abuses are barred from receiving U.S. training. But the restriction apparently does not apply to police receiving U.S.-exported weapons</w:t>
      </w:r>
      <w:r w:rsidRPr="00E875E6">
        <w:rPr>
          <w:sz w:val="16"/>
        </w:rPr>
        <w:t xml:space="preserve">. </w:t>
      </w:r>
      <w:r w:rsidRPr="00A60837">
        <w:rPr>
          <w:rStyle w:val="StyleUnderline"/>
          <w:highlight w:val="green"/>
        </w:rPr>
        <w:t>An increasing amount of arms sales to Mexico are made directly</w:t>
      </w:r>
      <w:r w:rsidRPr="00E875E6">
        <w:rPr>
          <w:rStyle w:val="StyleUnderline"/>
        </w:rPr>
        <w:t xml:space="preserve"> </w:t>
      </w:r>
      <w:r w:rsidRPr="00A60837">
        <w:rPr>
          <w:rStyle w:val="StyleUnderline"/>
          <w:highlight w:val="green"/>
        </w:rPr>
        <w:t>by the U</w:t>
      </w:r>
      <w:r w:rsidRPr="00E875E6">
        <w:rPr>
          <w:rStyle w:val="StyleUnderline"/>
        </w:rPr>
        <w:t xml:space="preserve">nited </w:t>
      </w:r>
      <w:r w:rsidRPr="00A60837">
        <w:rPr>
          <w:rStyle w:val="StyleUnderline"/>
          <w:highlight w:val="green"/>
        </w:rPr>
        <w:t>S</w:t>
      </w:r>
      <w:r w:rsidRPr="00E875E6">
        <w:rPr>
          <w:rStyle w:val="StyleUnderline"/>
        </w:rPr>
        <w:t xml:space="preserve">tates government, </w:t>
      </w:r>
      <w:r w:rsidRPr="00A60837">
        <w:rPr>
          <w:rStyle w:val="StyleUnderline"/>
          <w:highlight w:val="green"/>
        </w:rPr>
        <w:t xml:space="preserve">through its </w:t>
      </w:r>
      <w:r w:rsidRPr="00A60837">
        <w:rPr>
          <w:rStyle w:val="Emphasis"/>
          <w:highlight w:val="green"/>
        </w:rPr>
        <w:t>Foreign Military Sales program</w:t>
      </w:r>
      <w:r w:rsidRPr="00E875E6">
        <w:rPr>
          <w:sz w:val="16"/>
        </w:rPr>
        <w:t xml:space="preserve">, </w:t>
      </w:r>
      <w:r w:rsidRPr="00A60837">
        <w:rPr>
          <w:sz w:val="16"/>
          <w:szCs w:val="16"/>
        </w:rPr>
        <w:t>rather than in commercial transactions with the producers, known as Direct Commercial Sales, even though those producers still profit from the sales. These governmental sales do not count the assault rifles and other firearms sold at retail stores and gun shows in the United States and smuggled into Mexico. Paulina Arriaga, executive director of Desarma Mexico (desarmamexico.org), told us that</w:t>
      </w:r>
      <w:r w:rsidRPr="00E875E6">
        <w:rPr>
          <w:rStyle w:val="StyleUnderline"/>
        </w:rPr>
        <w:t xml:space="preserve"> </w:t>
      </w:r>
      <w:r w:rsidRPr="00A60837">
        <w:rPr>
          <w:rStyle w:val="StyleUnderline"/>
          <w:highlight w:val="green"/>
        </w:rPr>
        <w:t>one can’t talk about arms in Mexico without talking about the</w:t>
      </w:r>
      <w:r w:rsidRPr="00E875E6">
        <w:rPr>
          <w:rStyle w:val="StyleUnderline"/>
        </w:rPr>
        <w:t xml:space="preserve"> </w:t>
      </w:r>
      <w:r w:rsidRPr="00A60837">
        <w:rPr>
          <w:rStyle w:val="StyleUnderline"/>
          <w:highlight w:val="green"/>
        </w:rPr>
        <w:t>U</w:t>
      </w:r>
      <w:r w:rsidRPr="00E875E6">
        <w:rPr>
          <w:rStyle w:val="StyleUnderline"/>
        </w:rPr>
        <w:t xml:space="preserve">nited </w:t>
      </w:r>
      <w:r w:rsidRPr="00A60837">
        <w:rPr>
          <w:rStyle w:val="StyleUnderline"/>
          <w:highlight w:val="green"/>
        </w:rPr>
        <w:t>S</w:t>
      </w:r>
      <w:r w:rsidRPr="00E875E6">
        <w:rPr>
          <w:rStyle w:val="StyleUnderline"/>
        </w:rPr>
        <w:t>tates.</w:t>
      </w:r>
      <w:r w:rsidRPr="00E875E6">
        <w:rPr>
          <w:sz w:val="16"/>
        </w:rPr>
        <w:t xml:space="preserve"> For example, the end of the assault weapons ban in 2004 provoked a spike in the presence of such weapons in Mexico.19 </w:t>
      </w:r>
      <w:r w:rsidRPr="00A60837">
        <w:rPr>
          <w:rStyle w:val="StyleUnderline"/>
          <w:highlight w:val="green"/>
        </w:rPr>
        <w:t>Seventy percent of firearms seized in criminal investigations in Mexico come from the U.S</w:t>
      </w:r>
      <w:r w:rsidRPr="00E875E6">
        <w:rPr>
          <w:rStyle w:val="StyleUnderline"/>
        </w:rPr>
        <w:t>.</w:t>
      </w:r>
      <w:r w:rsidRPr="00E875E6">
        <w:rPr>
          <w:sz w:val="16"/>
        </w:rPr>
        <w:t xml:space="preserve">, according to the U.S. Bureau of Alcohol, Tobacco, and Firearms. </w:t>
      </w:r>
      <w:r w:rsidRPr="00A60837">
        <w:rPr>
          <w:sz w:val="16"/>
          <w:szCs w:val="16"/>
        </w:rPr>
        <w:t xml:space="preserve">In fact, Arriaga says the U.S. is “without a doubt the primary provider of legal and illegal arms in Mexico.” Those weapons contributed to some 65 percent of the nearly 15 million “common crimes” committed in Mexico from 2011 to 2013, and roughly 56 percent of the 57,000 homicides committed since 2013. Of the U.S.-sourced guns seized by authorities at crime scenes in Mexico, up to a half of them were imported into the United States from other nations, according to a Violence Policy Center report. If the United States restricted imports of assault weapons, it could reduce the flow of such weapons to Mexico, even without a full U.S. legislative ban on the sale of assault weapons.20 While the United States has the biggest external role in Mexico’s militarization, other countries also contribute to and benefit from it, including Spain, the Netherlands, France, Canada, and Germany. In the display showcases that we saw at the Mexican Secretary of National Defense (SEDENA), guns manufactured by companies from the United States,21 Israel,22 Italy, Slovakia, China, and the Czech Republic are offered to private security companies and federal, state, and local police forces shopping for weapons. German arms sales to Mexico demonstrate both how exported arms are used in atrocities </w:t>
      </w:r>
      <w:r w:rsidRPr="00A60837">
        <w:rPr>
          <w:sz w:val="16"/>
          <w:szCs w:val="16"/>
        </w:rPr>
        <w:lastRenderedPageBreak/>
        <w:t xml:space="preserve">and how exporting states can seek to exercise controls. The German firm Heckler and Koch sold nearly tenthousand G-36 assault rifles to Mexico between 2006 and 2009, on the condition that they not send them to the conflictive states of Chihuahua, Guerrero, Jalisco, and Chiapas. Yet dozens of the rifles were recovered from the Iguala municipal police who participated in the disappearance of the 43 Ayotzinapa students in September 2014. In response, German prosecutors charged six Heckler and Koch employees with criminal violations, and German officials visited Mexico to request forgiveness of family members of the Ayotzinapa students. </w:t>
      </w:r>
    </w:p>
    <w:p w14:paraId="0E9584A2" w14:textId="77777777" w:rsidR="00957682" w:rsidRDefault="00957682" w:rsidP="00957682">
      <w:pPr>
        <w:rPr>
          <w:rFonts w:eastAsia="Malgun Gothic"/>
          <w:sz w:val="20"/>
          <w:lang w:eastAsia="ko-KR"/>
        </w:rPr>
      </w:pPr>
    </w:p>
    <w:p w14:paraId="190DF0A7" w14:textId="77777777" w:rsidR="00957682" w:rsidRPr="0039537B" w:rsidRDefault="00957682" w:rsidP="00957682">
      <w:pPr>
        <w:pStyle w:val="Heading4"/>
      </w:pPr>
      <w:r w:rsidRPr="0039537B">
        <w:t>Plan helps solidify human rights norms.</w:t>
      </w:r>
      <w:r>
        <w:tab/>
      </w:r>
    </w:p>
    <w:p w14:paraId="46D5FA2E" w14:textId="77777777" w:rsidR="00957682" w:rsidRPr="0039537B" w:rsidRDefault="00957682" w:rsidP="00957682">
      <w:r w:rsidRPr="0039537B">
        <w:rPr>
          <w:rStyle w:val="Style13ptBold"/>
        </w:rPr>
        <w:t>Abramson</w:t>
      </w:r>
      <w:r>
        <w:rPr>
          <w:rStyle w:val="Style13ptBold"/>
        </w:rPr>
        <w:t xml:space="preserve"> ‘19</w:t>
      </w:r>
      <w:r w:rsidRPr="0039537B">
        <w:t xml:space="preserve">, non-resident senior fellow for arms control and conventional arms transfers,19 (Jeff Abramson, “Arms Embargos and Arms Sales Codes of Conduct, Congress Has Opportunity to Halt Dangerous Firearms Export Changes,”2/8/19, </w:t>
      </w:r>
      <w:hyperlink r:id="rId13" w:history="1">
        <w:r w:rsidRPr="0039537B">
          <w:rPr>
            <w:rStyle w:val="Hyperlink"/>
          </w:rPr>
          <w:t>https://www.armscontrol.org/taxonomy/term/39</w:t>
        </w:r>
      </w:hyperlink>
      <w:r w:rsidRPr="0039537B">
        <w:t>, accessed 7/2/19, MM)</w:t>
      </w:r>
    </w:p>
    <w:p w14:paraId="19EB8371" w14:textId="77777777" w:rsidR="00957682" w:rsidRPr="00B8540C" w:rsidRDefault="00957682" w:rsidP="00957682">
      <w:pPr>
        <w:rPr>
          <w:sz w:val="16"/>
          <w:szCs w:val="16"/>
        </w:rPr>
      </w:pPr>
      <w:r w:rsidRPr="00B8540C">
        <w:rPr>
          <w:sz w:val="16"/>
          <w:szCs w:val="16"/>
        </w:rPr>
        <w:t>At a more fundamental level,</w:t>
      </w:r>
      <w:r w:rsidRPr="00B8540C">
        <w:t xml:space="preserve"> </w:t>
      </w:r>
      <w:r w:rsidRPr="00B8540C">
        <w:rPr>
          <w:rStyle w:val="StyleUnderline"/>
          <w:highlight w:val="green"/>
        </w:rPr>
        <w:t>U.S. arms</w:t>
      </w:r>
      <w:r w:rsidRPr="00B8540C">
        <w:t xml:space="preserve"> </w:t>
      </w:r>
      <w:r w:rsidRPr="00B8540C">
        <w:rPr>
          <w:sz w:val="16"/>
          <w:szCs w:val="16"/>
        </w:rPr>
        <w:t>are not like any other commodity and should not be treated as such. These are first and foremost killing machines. The over-emphasis on economic security threatens to</w:t>
      </w:r>
      <w:r>
        <w:t xml:space="preserve"> </w:t>
      </w:r>
      <w:r w:rsidRPr="00B8540C">
        <w:rPr>
          <w:rStyle w:val="StyleUnderline"/>
          <w:b/>
          <w:bCs/>
          <w:highlight w:val="green"/>
        </w:rPr>
        <w:t>jeopardize higher priorities</w:t>
      </w:r>
      <w:r w:rsidRPr="00B8540C">
        <w:rPr>
          <w:rStyle w:val="StyleUnderline"/>
        </w:rPr>
        <w:t xml:space="preserve">, including peace and security concerns. </w:t>
      </w:r>
      <w:r w:rsidRPr="00CF6B21">
        <w:rPr>
          <w:rStyle w:val="StyleUnderline"/>
          <w:b/>
          <w:bCs/>
          <w:highlight w:val="green"/>
        </w:rPr>
        <w:t>If</w:t>
      </w:r>
      <w:r w:rsidRPr="00CF6B21">
        <w:rPr>
          <w:rStyle w:val="StyleUnderline"/>
          <w:b/>
          <w:bCs/>
        </w:rPr>
        <w:t xml:space="preserve"> more </w:t>
      </w:r>
      <w:r w:rsidRPr="00CF6B21">
        <w:rPr>
          <w:rStyle w:val="StyleUnderline"/>
          <w:b/>
          <w:bCs/>
          <w:highlight w:val="green"/>
        </w:rPr>
        <w:t>weapons flow to countries with poor human rights records, norms around responsible weapons use and transfer will be harder to build and uphold</w:t>
      </w:r>
      <w:r w:rsidRPr="00B8540C">
        <w:rPr>
          <w:rStyle w:val="StyleUnderline"/>
        </w:rPr>
        <w:t xml:space="preserve">. Regarding firearms, these weapons are controlled because a </w:t>
      </w:r>
      <w:r w:rsidRPr="00B8540C">
        <w:rPr>
          <w:rStyle w:val="StyleUnderline"/>
          <w:highlight w:val="green"/>
        </w:rPr>
        <w:t>significant</w:t>
      </w:r>
      <w:r w:rsidRPr="00B8540C">
        <w:rPr>
          <w:rStyle w:val="StyleUnderline"/>
        </w:rPr>
        <w:t xml:space="preserve"> amount of </w:t>
      </w:r>
      <w:r w:rsidRPr="00B8540C">
        <w:rPr>
          <w:rStyle w:val="StyleUnderline"/>
          <w:highlight w:val="green"/>
        </w:rPr>
        <w:t>violence</w:t>
      </w:r>
      <w:r w:rsidRPr="00B8540C">
        <w:rPr>
          <w:rStyle w:val="StyleUnderline"/>
        </w:rPr>
        <w:t xml:space="preserve"> that occurs, including against U.S. military and law enforcement personnel, </w:t>
      </w:r>
      <w:r w:rsidRPr="00B8540C">
        <w:rPr>
          <w:rStyle w:val="StyleUnderline"/>
          <w:highlight w:val="green"/>
        </w:rPr>
        <w:t>is inflicted by small arms</w:t>
      </w:r>
      <w:r>
        <w:t xml:space="preserve">. </w:t>
      </w:r>
      <w:r w:rsidRPr="00B8540C">
        <w:rPr>
          <w:sz w:val="16"/>
          <w:szCs w:val="16"/>
        </w:rPr>
        <w:t>Research indicates that the types of weapons being transferred to Commerce control—AR-15s and AK-47 style assault rifles and their ammunition—are “weapons of choice” of drug trafficking organizations in Mexico and other Latin American countries. Many can also be easily converted to fully automatic weapons, which will remain under USML control. U.S. military members often operate their fully-automatic-capable weapons in a semi-automatic or less-than-automatic mode.</w:t>
      </w:r>
    </w:p>
    <w:p w14:paraId="7B1E3986" w14:textId="77777777" w:rsidR="00957682" w:rsidRDefault="00957682" w:rsidP="00957682"/>
    <w:p w14:paraId="5191C1B7" w14:textId="77777777" w:rsidR="00957682" w:rsidRDefault="00957682" w:rsidP="00957682">
      <w:pPr>
        <w:pStyle w:val="Heading4"/>
        <w:rPr>
          <w:rFonts w:eastAsia="Times New Roman"/>
        </w:rPr>
      </w:pPr>
      <w:r>
        <w:rPr>
          <w:rFonts w:eastAsia="Times New Roman"/>
        </w:rPr>
        <w:t xml:space="preserve">And, we send a diplomatic signal in support of human rights </w:t>
      </w:r>
    </w:p>
    <w:p w14:paraId="5FC16305" w14:textId="77777777" w:rsidR="00957682" w:rsidRDefault="00957682" w:rsidP="00957682">
      <w:r w:rsidRPr="00547D23">
        <w:rPr>
          <w:rStyle w:val="Style13ptBold"/>
        </w:rPr>
        <w:t>McGivern</w:t>
      </w:r>
      <w:r>
        <w:rPr>
          <w:rStyle w:val="Style13ptBold"/>
        </w:rPr>
        <w:t xml:space="preserve"> ‘19</w:t>
      </w:r>
      <w:r>
        <w:t xml:space="preserve">, </w:t>
      </w:r>
      <w:r w:rsidRPr="00B726CA">
        <w:t>Loretto Sr. Mary Ann McGivern works with people who have felony convictions and advocates for criminal justic</w:t>
      </w:r>
      <w:r>
        <w:t>e</w:t>
      </w:r>
      <w:r w:rsidRPr="00924275">
        <w:t>,</w:t>
      </w:r>
      <w:r>
        <w:t xml:space="preserve"> </w:t>
      </w:r>
      <w:r w:rsidRPr="00924275">
        <w:t>(Loretto</w:t>
      </w:r>
      <w:r w:rsidRPr="00B726CA">
        <w:t xml:space="preserve"> Sr. Mary Ann McGivern</w:t>
      </w:r>
      <w:r>
        <w:t xml:space="preserve">, 2/28/19, “Mexico Disappearance Highlights Consequences of Small Arms Exports”, </w:t>
      </w:r>
      <w:hyperlink r:id="rId14" w:history="1">
        <w:r>
          <w:rPr>
            <w:rStyle w:val="Hyperlink"/>
          </w:rPr>
          <w:t>https://www.ncronline.org/news/opinion/ncr-today/mexico-disappearances-highlight-consequences-small-arms-exports</w:t>
        </w:r>
      </w:hyperlink>
      <w:r>
        <w:t>, 7/1/19, cjb)</w:t>
      </w:r>
    </w:p>
    <w:p w14:paraId="190092FB" w14:textId="77777777" w:rsidR="00957682" w:rsidRPr="00D94B2D" w:rsidRDefault="00957682" w:rsidP="00957682">
      <w:pPr>
        <w:shd w:val="clear" w:color="auto" w:fill="FFFFFF"/>
        <w:spacing w:after="240" w:line="240" w:lineRule="auto"/>
        <w:rPr>
          <w:rFonts w:eastAsia="Times New Roman" w:cs="Calibri"/>
          <w:sz w:val="16"/>
          <w:szCs w:val="16"/>
        </w:rPr>
      </w:pPr>
      <w:r w:rsidRPr="00D94B2D">
        <w:rPr>
          <w:rFonts w:eastAsia="Times New Roman" w:cs="Calibri"/>
          <w:sz w:val="16"/>
          <w:szCs w:val="16"/>
        </w:rPr>
        <w:t>But</w:t>
      </w:r>
      <w:r w:rsidRPr="00B726CA">
        <w:rPr>
          <w:rFonts w:eastAsia="Times New Roman" w:cs="Calibri"/>
        </w:rPr>
        <w:t xml:space="preserve"> </w:t>
      </w:r>
      <w:r w:rsidRPr="00D94B2D">
        <w:rPr>
          <w:rStyle w:val="StyleUnderline"/>
        </w:rPr>
        <w:t>German law prohibits export of German weapons to states that violate human rights</w:t>
      </w:r>
      <w:r w:rsidRPr="00B726CA">
        <w:rPr>
          <w:rFonts w:eastAsia="Times New Roman" w:cs="Calibri"/>
        </w:rPr>
        <w:t xml:space="preserve">. </w:t>
      </w:r>
      <w:r w:rsidRPr="00D94B2D">
        <w:rPr>
          <w:rFonts w:eastAsia="Times New Roman" w:cs="Calibri"/>
          <w:sz w:val="16"/>
          <w:szCs w:val="16"/>
        </w:rPr>
        <w:t xml:space="preserve">The Guerrero police have a bad human rights record and they fall within the category of human rights violators Germany refuses to sell guns to. Since 2010, Germany does not license gun sales to Mexico. </w:t>
      </w:r>
      <w:r w:rsidRPr="00D94B2D">
        <w:rPr>
          <w:sz w:val="16"/>
          <w:szCs w:val="16"/>
        </w:rPr>
        <w:t xml:space="preserve">So here's the astonishing action Germany took. German federal commissioner Christoph Strässer </w:t>
      </w:r>
      <w:hyperlink r:id="rId15" w:tgtFrame="_blank" w:history="1">
        <w:r w:rsidRPr="00D94B2D">
          <w:rPr>
            <w:rStyle w:val="Hyperlink"/>
            <w:sz w:val="16"/>
            <w:szCs w:val="16"/>
          </w:rPr>
          <w:t>apologized on behalf of Germany</w:t>
        </w:r>
      </w:hyperlink>
      <w:r w:rsidRPr="00D94B2D">
        <w:rPr>
          <w:sz w:val="16"/>
          <w:szCs w:val="16"/>
        </w:rPr>
        <w:t xml:space="preserve"> to the families of the 43 missing students over the apparent use of German weapons. Moreover, Germany </w:t>
      </w:r>
      <w:hyperlink r:id="rId16" w:tgtFrame="_blank" w:history="1">
        <w:r w:rsidRPr="00D94B2D">
          <w:rPr>
            <w:rStyle w:val="Hyperlink"/>
            <w:sz w:val="16"/>
            <w:szCs w:val="16"/>
          </w:rPr>
          <w:t>criminally prosecuted</w:t>
        </w:r>
      </w:hyperlink>
      <w:r w:rsidRPr="00D94B2D">
        <w:rPr>
          <w:sz w:val="16"/>
          <w:szCs w:val="16"/>
        </w:rPr>
        <w:t xml:space="preserve"> Heckler &amp; Koch officials for the exports to Mexico. Germany has </w:t>
      </w:r>
      <w:hyperlink r:id="rId17" w:tgtFrame="_blank" w:history="1">
        <w:r w:rsidRPr="00D94B2D">
          <w:rPr>
            <w:rStyle w:val="Hyperlink"/>
            <w:sz w:val="16"/>
            <w:szCs w:val="16"/>
          </w:rPr>
          <w:t>filed charges</w:t>
        </w:r>
      </w:hyperlink>
      <w:r w:rsidRPr="00D94B2D">
        <w:rPr>
          <w:sz w:val="16"/>
          <w:szCs w:val="16"/>
        </w:rPr>
        <w:t xml:space="preserve"> against another gun company, Sig Sauer, which shipped weapons from its German manufacturing site to Sig Sauer in the United States, which then illegally re-exported them to Colombia.</w:t>
      </w:r>
      <w:r>
        <w:t xml:space="preserve"> </w:t>
      </w:r>
      <w:r w:rsidRPr="00F40ABE">
        <w:rPr>
          <w:rStyle w:val="StyleUnderline"/>
          <w:b/>
          <w:bCs/>
          <w:highlight w:val="green"/>
        </w:rPr>
        <w:t>Laws denying small arms to human rights abusers</w:t>
      </w:r>
      <w:r w:rsidRPr="00D94B2D">
        <w:t xml:space="preserve"> — </w:t>
      </w:r>
      <w:r w:rsidRPr="00D94B2D">
        <w:rPr>
          <w:sz w:val="16"/>
          <w:szCs w:val="16"/>
        </w:rPr>
        <w:t xml:space="preserve">and state apologies when those arms transfers </w:t>
      </w:r>
      <w:r w:rsidRPr="00920818">
        <w:rPr>
          <w:rStyle w:val="StyleUnderline"/>
          <w:b/>
          <w:bCs/>
          <w:highlight w:val="green"/>
        </w:rPr>
        <w:t>do happen</w:t>
      </w:r>
      <w:r w:rsidRPr="00D94B2D">
        <w:rPr>
          <w:sz w:val="16"/>
          <w:szCs w:val="16"/>
        </w:rPr>
        <w:t xml:space="preserve"> —</w:t>
      </w:r>
      <w:r w:rsidRPr="00D94B2D">
        <w:t xml:space="preserve"> </w:t>
      </w:r>
      <w:r w:rsidRPr="00F40ABE">
        <w:rPr>
          <w:sz w:val="16"/>
          <w:szCs w:val="16"/>
        </w:rPr>
        <w:t>that's</w:t>
      </w:r>
      <w:r w:rsidRPr="00D94B2D">
        <w:rPr>
          <w:rStyle w:val="StyleUnderline"/>
          <w:highlight w:val="green"/>
        </w:rPr>
        <w:t xml:space="preserve"> </w:t>
      </w:r>
      <w:r w:rsidRPr="00D94B2D">
        <w:rPr>
          <w:rStyle w:val="StyleUnderline"/>
          <w:b/>
          <w:bCs/>
          <w:highlight w:val="green"/>
        </w:rPr>
        <w:t>diplomacy in action</w:t>
      </w:r>
      <w:r w:rsidRPr="00D94B2D">
        <w:t xml:space="preserve">. </w:t>
      </w:r>
      <w:r w:rsidRPr="00D94B2D">
        <w:rPr>
          <w:sz w:val="16"/>
          <w:szCs w:val="16"/>
        </w:rPr>
        <w:t xml:space="preserve">The United States and Italy had no comment. </w:t>
      </w:r>
      <w:r w:rsidRPr="00D94B2D">
        <w:rPr>
          <w:rFonts w:eastAsia="Times New Roman" w:cs="Calibri"/>
          <w:sz w:val="16"/>
          <w:szCs w:val="16"/>
        </w:rPr>
        <w:t>However,</w:t>
      </w:r>
      <w:r>
        <w:rPr>
          <w:rFonts w:eastAsia="Times New Roman" w:cs="Calibri"/>
        </w:rPr>
        <w:t xml:space="preserve"> </w:t>
      </w:r>
      <w:hyperlink r:id="rId18" w:tgtFrame="_blank" w:history="1">
        <w:r w:rsidRPr="00D94B2D">
          <w:rPr>
            <w:rStyle w:val="StyleUnderline"/>
          </w:rPr>
          <w:t>a letter</w:t>
        </w:r>
      </w:hyperlink>
      <w:r>
        <w:rPr>
          <w:rStyle w:val="StyleUnderline"/>
        </w:rPr>
        <w:t xml:space="preserve"> </w:t>
      </w:r>
      <w:r w:rsidRPr="00F40ABE">
        <w:rPr>
          <w:rStyle w:val="StyleUnderline"/>
          <w:highlight w:val="green"/>
        </w:rPr>
        <w:t>is</w:t>
      </w:r>
      <w:r w:rsidRPr="00D94B2D">
        <w:rPr>
          <w:rStyle w:val="StyleUnderline"/>
        </w:rPr>
        <w:t xml:space="preserve"> circulating in Congress </w:t>
      </w:r>
      <w:r w:rsidRPr="00F40ABE">
        <w:rPr>
          <w:rStyle w:val="StyleUnderline"/>
          <w:b/>
          <w:bCs/>
          <w:highlight w:val="green"/>
        </w:rPr>
        <w:t>to limit arms exports to Mexico</w:t>
      </w:r>
      <w:r w:rsidRPr="00B726CA">
        <w:rPr>
          <w:rFonts w:eastAsia="Times New Roman" w:cs="Calibri"/>
        </w:rPr>
        <w:t xml:space="preserve">. </w:t>
      </w:r>
      <w:r w:rsidRPr="00D94B2D">
        <w:rPr>
          <w:rFonts w:eastAsia="Times New Roman" w:cs="Calibri"/>
          <w:sz w:val="16"/>
          <w:szCs w:val="16"/>
        </w:rPr>
        <w:t>While almost every House Democrat has signed on to legislation requiring stronger background checks for gun purchases in the U.S., controls on weapons exports are few and far between and Congress has been reluctant to call for them</w:t>
      </w:r>
      <w:r w:rsidRPr="00B726CA">
        <w:rPr>
          <w:rFonts w:eastAsia="Times New Roman" w:cs="Calibri"/>
        </w:rPr>
        <w:t>.</w:t>
      </w:r>
      <w:r>
        <w:rPr>
          <w:rFonts w:eastAsia="Times New Roman" w:cs="Calibri"/>
        </w:rPr>
        <w:t xml:space="preserve"> </w:t>
      </w:r>
      <w:r w:rsidRPr="004A33EB">
        <w:rPr>
          <w:rStyle w:val="StyleUnderline"/>
          <w:highlight w:val="green"/>
        </w:rPr>
        <w:t xml:space="preserve">Small arms exports are a </w:t>
      </w:r>
      <w:r w:rsidRPr="00B028C4">
        <w:rPr>
          <w:rStyle w:val="StyleUnderline"/>
          <w:b/>
          <w:bCs/>
          <w:highlight w:val="green"/>
        </w:rPr>
        <w:t>huge and troubling issue</w:t>
      </w:r>
      <w:r w:rsidRPr="00B028C4">
        <w:rPr>
          <w:rStyle w:val="StyleUnderline"/>
        </w:rPr>
        <w:t>, and it's difficult to find ways to resist these gun transfers</w:t>
      </w:r>
      <w:r w:rsidRPr="00B028C4">
        <w:rPr>
          <w:sz w:val="16"/>
          <w:szCs w:val="16"/>
        </w:rPr>
        <w:t>.</w:t>
      </w:r>
      <w:r w:rsidRPr="00B028C4">
        <w:rPr>
          <w:rFonts w:eastAsia="Times New Roman" w:cs="Calibri"/>
          <w:sz w:val="16"/>
          <w:szCs w:val="16"/>
        </w:rPr>
        <w:t xml:space="preserve"> I learned about gun traffic with Mexico from</w:t>
      </w:r>
      <w:r w:rsidRPr="00D94B2D">
        <w:rPr>
          <w:rFonts w:eastAsia="Times New Roman" w:cs="Calibri"/>
          <w:sz w:val="16"/>
          <w:szCs w:val="16"/>
        </w:rPr>
        <w:t xml:space="preserve"> a workshop led by John Lindsay-Poland at the School of the Americas Watch protest in Nogales, Arizona. It's taken me a couple of months to chew on the information and get enough of an understanding to write about it.</w:t>
      </w:r>
    </w:p>
    <w:p w14:paraId="46136AB2" w14:textId="77777777" w:rsidR="00957682" w:rsidRPr="008C5FAE" w:rsidRDefault="00957682" w:rsidP="00957682">
      <w:pPr>
        <w:rPr>
          <w:rFonts w:eastAsia="Malgun Gothic"/>
          <w:sz w:val="20"/>
          <w:lang w:eastAsia="ko-KR"/>
        </w:rPr>
      </w:pPr>
    </w:p>
    <w:p w14:paraId="71F0FB63" w14:textId="77777777" w:rsidR="00957682" w:rsidRPr="008C5FAE" w:rsidRDefault="00957682" w:rsidP="00957682">
      <w:pPr>
        <w:pStyle w:val="Heading4"/>
        <w:rPr>
          <w:szCs w:val="20"/>
          <w:lang w:eastAsia="ko-KR"/>
        </w:rPr>
      </w:pPr>
      <w:r w:rsidRPr="008C5FAE">
        <w:lastRenderedPageBreak/>
        <w:t xml:space="preserve">Failure to protect human rights makes extinction inevitable </w:t>
      </w:r>
    </w:p>
    <w:p w14:paraId="44E9052B" w14:textId="77777777" w:rsidR="00957682" w:rsidRPr="008C5FAE" w:rsidRDefault="00957682" w:rsidP="00957682">
      <w:pPr>
        <w:rPr>
          <w:szCs w:val="20"/>
          <w:lang w:eastAsia="ko-KR"/>
        </w:rPr>
      </w:pPr>
      <w:r w:rsidRPr="00096381">
        <w:rPr>
          <w:rStyle w:val="Style13ptBold"/>
        </w:rPr>
        <w:t xml:space="preserve">Human Rights Web </w:t>
      </w:r>
      <w:r>
        <w:rPr>
          <w:rStyle w:val="Style13ptBold"/>
        </w:rPr>
        <w:t>‘</w:t>
      </w:r>
      <w:r w:rsidRPr="00096381">
        <w:rPr>
          <w:rStyle w:val="Style13ptBold"/>
        </w:rPr>
        <w:t>94</w:t>
      </w:r>
      <w:r w:rsidRPr="00096381">
        <w:t xml:space="preserve"> (An Introduction</w:t>
      </w:r>
      <w:r w:rsidRPr="008C5FAE">
        <w:t xml:space="preserve"> to the Human Rights Movement Created on July 20, 1994 / Last edited on January 25, 1997, http://www.hrweb.org/intro.html)</w:t>
      </w:r>
    </w:p>
    <w:p w14:paraId="3A78145E" w14:textId="77777777" w:rsidR="00957682" w:rsidRPr="008C5FAE" w:rsidRDefault="00957682" w:rsidP="00957682">
      <w:r w:rsidRPr="00AB4069">
        <w:rPr>
          <w:sz w:val="16"/>
          <w:szCs w:val="16"/>
        </w:rPr>
        <w:t>The United Nations Charter, Universal Declaration of Human Rights, and UN Human Rights convenants were written and implemented in the aftermath of the Holocaust, revelations coming from the Nuremberg war crimes trials, the Bataan Death March, the atomic bomb, and other horrors smaller in magnitude but not in impact on the individuals they affected. A whole lot of people in a number of countries had a crisis of conscience and found they could no longer look the other way while tyrants jailed, tortured, and killed their neighbors. Many also realized that advances in technology and changes in social structures had rendered war a threat  to the continued existence of the human race</w:t>
      </w:r>
      <w:r w:rsidRPr="008C5FAE">
        <w:t xml:space="preserve">. </w:t>
      </w:r>
      <w:r w:rsidRPr="003A442A">
        <w:rPr>
          <w:rStyle w:val="StyleUnderline"/>
          <w:highlight w:val="green"/>
        </w:rPr>
        <w:t xml:space="preserve">Large numbers of people in many countries lived under the  control of tyrants, </w:t>
      </w:r>
      <w:r w:rsidRPr="006209BF">
        <w:rPr>
          <w:rStyle w:val="StyleUnderline"/>
          <w:b/>
          <w:bCs/>
          <w:highlight w:val="green"/>
        </w:rPr>
        <w:t>having no recourse but war</w:t>
      </w:r>
      <w:r w:rsidRPr="003A442A">
        <w:rPr>
          <w:rStyle w:val="StyleUnderline"/>
        </w:rPr>
        <w:t xml:space="preserve"> </w:t>
      </w:r>
      <w:r w:rsidRPr="006209BF">
        <w:rPr>
          <w:rStyle w:val="StyleUnderline"/>
          <w:highlight w:val="green"/>
        </w:rPr>
        <w:t>to relieve</w:t>
      </w:r>
      <w:r w:rsidRPr="003A442A">
        <w:rPr>
          <w:rStyle w:val="StyleUnderline"/>
        </w:rPr>
        <w:t xml:space="preserve"> often </w:t>
      </w:r>
      <w:r w:rsidRPr="006209BF">
        <w:rPr>
          <w:rStyle w:val="StyleUnderline"/>
          <w:highlight w:val="green"/>
        </w:rPr>
        <w:t>intolerable</w:t>
      </w:r>
      <w:r w:rsidRPr="003A442A">
        <w:rPr>
          <w:rStyle w:val="StyleUnderline"/>
        </w:rPr>
        <w:t xml:space="preserve"> living </w:t>
      </w:r>
      <w:r w:rsidRPr="006209BF">
        <w:rPr>
          <w:rStyle w:val="StyleUnderline"/>
          <w:highlight w:val="green"/>
        </w:rPr>
        <w:t>conditions. Unless some way was found to relieve the lot of these people</w:t>
      </w:r>
      <w:r w:rsidRPr="003A442A">
        <w:rPr>
          <w:rStyle w:val="StyleUnderline"/>
        </w:rPr>
        <w:t xml:space="preserve">, </w:t>
      </w:r>
      <w:r w:rsidRPr="003A442A">
        <w:rPr>
          <w:rStyle w:val="StyleUnderline"/>
          <w:highlight w:val="green"/>
        </w:rPr>
        <w:t>they could revolt and become the catalyst for another  wide-scale and possibly nuclear war</w:t>
      </w:r>
      <w:r w:rsidRPr="008C5FAE">
        <w:rPr>
          <w:rStyle w:val="underlinedChar"/>
          <w:highlight w:val="green"/>
        </w:rPr>
        <w:t>.</w:t>
      </w:r>
      <w:r w:rsidRPr="008C5FAE">
        <w:t xml:space="preserve"> </w:t>
      </w:r>
      <w:r w:rsidRPr="00AB4069">
        <w:rPr>
          <w:sz w:val="16"/>
          <w:szCs w:val="16"/>
        </w:rPr>
        <w:t>For perhaps the first time, representatives from the majority of  governments in the world came to the conclusion that</w:t>
      </w:r>
      <w:r w:rsidRPr="008C5FAE">
        <w:t xml:space="preserve"> </w:t>
      </w:r>
      <w:r w:rsidRPr="003A442A">
        <w:rPr>
          <w:rStyle w:val="StyleUnderline"/>
        </w:rPr>
        <w:t xml:space="preserve">basic </w:t>
      </w:r>
      <w:r w:rsidRPr="00B67DF5">
        <w:rPr>
          <w:rStyle w:val="StyleUnderline"/>
          <w:b/>
          <w:bCs/>
          <w:highlight w:val="green"/>
        </w:rPr>
        <w:t>human rights must be protected</w:t>
      </w:r>
      <w:r w:rsidRPr="003A442A">
        <w:rPr>
          <w:rStyle w:val="StyleUnderline"/>
          <w:highlight w:val="green"/>
        </w:rPr>
        <w:t>,</w:t>
      </w:r>
      <w:r w:rsidRPr="003A442A">
        <w:rPr>
          <w:rStyle w:val="StyleUnderline"/>
        </w:rPr>
        <w:t xml:space="preserve"> not only for  the sake of the individuals and countries involved, but </w:t>
      </w:r>
      <w:r w:rsidRPr="00B67DF5">
        <w:rPr>
          <w:rStyle w:val="StyleUnderline"/>
          <w:b/>
          <w:bCs/>
          <w:highlight w:val="green"/>
        </w:rPr>
        <w:t>to preserve the human race</w:t>
      </w:r>
      <w:r w:rsidRPr="008C5FAE">
        <w:rPr>
          <w:rStyle w:val="underlinedChar"/>
        </w:rPr>
        <w:t>.</w:t>
      </w:r>
    </w:p>
    <w:p w14:paraId="2BB23A82" w14:textId="77777777" w:rsidR="00957682" w:rsidRPr="008C5FAE" w:rsidRDefault="00957682" w:rsidP="00957682">
      <w:pPr>
        <w:rPr>
          <w:sz w:val="20"/>
          <w:lang w:eastAsia="ko-KR"/>
        </w:rPr>
      </w:pPr>
    </w:p>
    <w:p w14:paraId="6F7B5754" w14:textId="1D96D7E0" w:rsidR="00957682" w:rsidRPr="005A6762" w:rsidRDefault="00A21ACB" w:rsidP="00957682">
      <w:pPr>
        <w:pStyle w:val="Heading4"/>
        <w:rPr>
          <w:sz w:val="22"/>
          <w:lang w:eastAsia="ko-KR"/>
        </w:rPr>
      </w:pPr>
      <w:r>
        <w:rPr>
          <w:lang w:eastAsia="ko-KR"/>
        </w:rPr>
        <w:t>Vote to uphold human rights because the world is hot garbage</w:t>
      </w:r>
      <w:r w:rsidR="001441F4">
        <w:rPr>
          <w:lang w:eastAsia="ko-KR"/>
        </w:rPr>
        <w:t xml:space="preserve"> </w:t>
      </w:r>
      <w:r w:rsidR="00D909DC">
        <w:rPr>
          <w:lang w:eastAsia="ko-KR"/>
        </w:rPr>
        <w:t xml:space="preserve">– </w:t>
      </w:r>
      <w:r w:rsidR="00C526CA">
        <w:rPr>
          <w:lang w:eastAsia="ko-KR"/>
        </w:rPr>
        <w:t xml:space="preserve">reject the idea that </w:t>
      </w:r>
      <w:r w:rsidR="001441F4">
        <w:rPr>
          <w:lang w:eastAsia="ko-KR"/>
        </w:rPr>
        <w:t xml:space="preserve">human rights </w:t>
      </w:r>
      <w:r w:rsidR="00C526CA">
        <w:rPr>
          <w:lang w:eastAsia="ko-KR"/>
        </w:rPr>
        <w:t>trade off with other interests</w:t>
      </w:r>
    </w:p>
    <w:p w14:paraId="69D22401" w14:textId="77777777" w:rsidR="00957682" w:rsidRPr="005A6762" w:rsidRDefault="00957682" w:rsidP="00957682">
      <w:r w:rsidRPr="005A6762">
        <w:rPr>
          <w:rStyle w:val="Style13ptBold"/>
        </w:rPr>
        <w:t xml:space="preserve">Pierik </w:t>
      </w:r>
      <w:r>
        <w:rPr>
          <w:rStyle w:val="Style13ptBold"/>
        </w:rPr>
        <w:t>‘</w:t>
      </w:r>
      <w:r w:rsidRPr="005A6762">
        <w:rPr>
          <w:rStyle w:val="Style13ptBold"/>
        </w:rPr>
        <w:t>2</w:t>
      </w:r>
      <w:r w:rsidRPr="005A6762">
        <w:t xml:space="preserve"> (Roland, Tillburg University Law School + Visiting Scholar, Department of Philosophy @ Columbia University, "Book review, forthcoming in the Leiden Journal of International Law," http://www.rolandpierik.nl/theory/Downloads/WPHR.pdf)</w:t>
      </w:r>
    </w:p>
    <w:p w14:paraId="3DBC292F" w14:textId="77777777" w:rsidR="00957682" w:rsidRDefault="00957682" w:rsidP="00957682">
      <w:r w:rsidRPr="00545324">
        <w:rPr>
          <w:sz w:val="16"/>
          <w:szCs w:val="16"/>
        </w:rPr>
        <w:t>The chapters discuss a large variety of issues, but the central thought can be summarized as follows:</w:t>
      </w:r>
      <w:r w:rsidRPr="008C5FAE">
        <w:rPr>
          <w:sz w:val="20"/>
        </w:rPr>
        <w:t xml:space="preserve"> </w:t>
      </w:r>
      <w:r w:rsidRPr="006B3FCE">
        <w:rPr>
          <w:rStyle w:val="StyleUnderline"/>
          <w:highlight w:val="green"/>
        </w:rPr>
        <w:t>we</w:t>
      </w:r>
      <w:r w:rsidRPr="00FA2B1B">
        <w:rPr>
          <w:rStyle w:val="StyleUnderline"/>
        </w:rPr>
        <w:t xml:space="preserve">, the governments and citizens of affluent democracies, </w:t>
      </w:r>
      <w:r w:rsidRPr="006B3FCE">
        <w:rPr>
          <w:rStyle w:val="StyleUnderline"/>
          <w:highlight w:val="green"/>
        </w:rPr>
        <w:t>have a</w:t>
      </w:r>
      <w:r w:rsidRPr="00FA2B1B">
        <w:rPr>
          <w:rStyle w:val="StyleUnderline"/>
        </w:rPr>
        <w:t xml:space="preserve"> negative </w:t>
      </w:r>
      <w:r w:rsidRPr="006B3FCE">
        <w:rPr>
          <w:rStyle w:val="StyleUnderline"/>
          <w:highlight w:val="green"/>
        </w:rPr>
        <w:t>duty</w:t>
      </w:r>
      <w:r w:rsidRPr="00FA2B1B">
        <w:rPr>
          <w:rStyle w:val="StyleUnderline"/>
        </w:rPr>
        <w:t xml:space="preserve"> not </w:t>
      </w:r>
      <w:r w:rsidRPr="006B3FCE">
        <w:rPr>
          <w:rStyle w:val="StyleUnderline"/>
          <w:highlight w:val="green"/>
        </w:rPr>
        <w:t>to uphold</w:t>
      </w:r>
      <w:r w:rsidRPr="00FA2B1B">
        <w:rPr>
          <w:rStyle w:val="StyleUnderline"/>
        </w:rPr>
        <w:t xml:space="preserve"> a global structure that violates </w:t>
      </w:r>
      <w:r w:rsidRPr="006B3FCE">
        <w:rPr>
          <w:rStyle w:val="StyleUnderline"/>
          <w:b/>
          <w:bCs/>
          <w:highlight w:val="green"/>
        </w:rPr>
        <w:t>human rights</w:t>
      </w:r>
      <w:r w:rsidRPr="008C5FAE">
        <w:rPr>
          <w:sz w:val="20"/>
        </w:rPr>
        <w:t>.</w:t>
      </w:r>
      <w:r w:rsidRPr="008C5FAE">
        <w:rPr>
          <w:sz w:val="20"/>
          <w:szCs w:val="16"/>
        </w:rPr>
        <w:t xml:space="preserve"> </w:t>
      </w:r>
      <w:r w:rsidRPr="00FA2B1B">
        <w:rPr>
          <w:sz w:val="16"/>
          <w:szCs w:val="16"/>
        </w:rPr>
        <w:t>Pogge’s position can be characterized as ‘moral institutional cosmopolitanism.’ Let me elaborate this characterization by explaining the constituting parts.  First, Pogge explicates a moral instead of legal notion of human rights (53). His defense is inspired by the Universal Declaration of Human Rights, especially art. 25 − claiming that everyone has the right to a standard of living adequate for health and well-being − and art. 28 − claiming that everyone is entitled to a social and international order in which the rights and freedoms of the UDHR can be fully realized. Secondly, Pogge understands human rights not in an interactional but in an institutional way: On the interactional understanding of human rights, governments and individuals have a responsibility not to violate human rights. On my institutional understanding, by contrast, their responsibility is to work for an institutional order and public culture that ensure that all members of society have secure access to the objects of their human rights. … By postulating a human right to X, one is asserting that any society or other social system, insofar as this is reasonably possible, ought to be so (re)organized that all its members have secure access to X . Pogge explicitly understands human rights in an institutional way: human rights are primarily claims against coercive social institutions, and secondarily claims against individuals that uphold (and benefit from) such institutions. Finally,</w:t>
      </w:r>
      <w:r w:rsidRPr="008C5FAE">
        <w:rPr>
          <w:sz w:val="20"/>
        </w:rPr>
        <w:t xml:space="preserve"> </w:t>
      </w:r>
      <w:r w:rsidRPr="00FA2B1B">
        <w:rPr>
          <w:rStyle w:val="StyleUnderline"/>
        </w:rPr>
        <w:t xml:space="preserve">Pogge’s defense is a cosmopolitan one, centering “on the fundamental needs and interests of human beings and all human beings,” and emphasizing “that </w:t>
      </w:r>
      <w:r w:rsidRPr="006B3FCE">
        <w:rPr>
          <w:rStyle w:val="StyleUnderline"/>
          <w:highlight w:val="green"/>
        </w:rPr>
        <w:t>every human being has a global stature as an ultimate unit of moral concern</w:t>
      </w:r>
      <w:r w:rsidRPr="00145BC3">
        <w:rPr>
          <w:sz w:val="16"/>
          <w:szCs w:val="16"/>
        </w:rPr>
        <w:t>.” Pogge’s claim that we are not merely failing to help the global poor but actually harming them, needs an additional argument, establishing our responsibility for their fate. Central in this argument is the existence of a global order, in which all national governments participate, along with international</w:t>
      </w:r>
      <w:r w:rsidRPr="00FA2B1B">
        <w:rPr>
          <w:sz w:val="16"/>
          <w:szCs w:val="16"/>
        </w:rPr>
        <w:t xml:space="preserve"> and supranational institutions like the UN, EU, NATO, WTO, World Bank, and IMF.</w:t>
      </w:r>
      <w:r w:rsidRPr="008C5FAE">
        <w:rPr>
          <w:rStyle w:val="underlinedChar"/>
        </w:rPr>
        <w:t xml:space="preserve"> </w:t>
      </w:r>
      <w:r w:rsidRPr="00FA2B1B">
        <w:rPr>
          <w:rStyle w:val="StyleUnderline"/>
        </w:rPr>
        <w:t>To show why this global world order generates injustices Pogge presents three disjunctive arguments, addressing the adherents of three different strands of Western political thought. First, shared institutions. States are interconnected through a global network of market trade and diplomacy. This shared institutional global order is shaped by the better-off, and imposed on the worse-off. We impose a global institutional order that foreseeably and avoidably reproduces severe and widespread poverty. This order is unjust if there is a feasible institutional alternative under which such severe human rights deprivations would not persist</w:t>
      </w:r>
      <w:r w:rsidRPr="008C5FAE">
        <w:rPr>
          <w:rStyle w:val="underlinedChar"/>
          <w:b/>
        </w:rPr>
        <w:t>.</w:t>
      </w:r>
      <w:r w:rsidRPr="008C5FAE">
        <w:rPr>
          <w:sz w:val="20"/>
        </w:rPr>
        <w:t xml:space="preserve"> </w:t>
      </w:r>
      <w:r w:rsidRPr="00FA2B1B">
        <w:t>(199-201).</w:t>
      </w:r>
      <w:r w:rsidRPr="008C5FAE">
        <w:rPr>
          <w:sz w:val="20"/>
        </w:rPr>
        <w:t xml:space="preserve"> </w:t>
      </w:r>
      <w:r w:rsidRPr="00FA2B1B">
        <w:rPr>
          <w:rStyle w:val="StyleUnderline"/>
        </w:rPr>
        <w:t xml:space="preserve">Second, uncompensated </w:t>
      </w:r>
      <w:r w:rsidRPr="00FA2B1B">
        <w:rPr>
          <w:rStyle w:val="StyleUnderline"/>
        </w:rPr>
        <w:lastRenderedPageBreak/>
        <w:t>exclusion. The better-off enjoy significant advantages in appropriating wealth from our planet, such as the use of a single natural resource base like crude oil</w:t>
      </w:r>
      <w:r w:rsidRPr="00FA2B1B">
        <w:rPr>
          <w:sz w:val="16"/>
          <w:szCs w:val="16"/>
        </w:rPr>
        <w:t>. The worse-off are largely, and without compensation, excluded from the gains of this appropriation (201-203).</w:t>
      </w:r>
      <w:r w:rsidRPr="008C5FAE">
        <w:rPr>
          <w:sz w:val="20"/>
        </w:rPr>
        <w:t xml:space="preserve"> </w:t>
      </w:r>
      <w:r w:rsidRPr="00FA2B1B">
        <w:rPr>
          <w:rStyle w:val="StyleUnderline"/>
        </w:rPr>
        <w:t>Third violent history. The inequalities in the social starting positions of the better-off and the worse-off have emerged from a single historical process that was pervaded by massive, grievous wrongs, such as a history of conquest and colonization with oppression and enslavement</w:t>
      </w:r>
      <w:r w:rsidRPr="00FA2B1B">
        <w:t xml:space="preserve"> (203-204).</w:t>
      </w:r>
      <w:r w:rsidRPr="008C5FAE">
        <w:rPr>
          <w:sz w:val="20"/>
        </w:rPr>
        <w:t xml:space="preserve"> </w:t>
      </w:r>
      <w:r w:rsidRPr="00FA2B1B">
        <w:rPr>
          <w:rStyle w:val="StyleUnderline"/>
        </w:rPr>
        <w:t xml:space="preserve">Pogge concludes that poverty in developing countries cannot be seen as disconnected from our affluence. </w:t>
      </w:r>
      <w:r w:rsidRPr="006B3FCE">
        <w:rPr>
          <w:rStyle w:val="StyleUnderline"/>
          <w:b/>
          <w:bCs/>
          <w:highlight w:val="green"/>
        </w:rPr>
        <w:t xml:space="preserve">The existing global order, and the injustices it generates, implies that </w:t>
      </w:r>
      <w:r w:rsidRPr="006B3FCE">
        <w:rPr>
          <w:rStyle w:val="StyleUnderline"/>
          <w:highlight w:val="green"/>
        </w:rPr>
        <w:t>we</w:t>
      </w:r>
      <w:r w:rsidRPr="00FA2B1B">
        <w:rPr>
          <w:rStyle w:val="StyleUnderline"/>
        </w:rPr>
        <w:t xml:space="preserve"> violate a negative duty not to harm the global poor, that is, </w:t>
      </w:r>
      <w:r w:rsidRPr="006B3FCE">
        <w:rPr>
          <w:rStyle w:val="StyleUnderline"/>
          <w:b/>
          <w:bCs/>
          <w:highlight w:val="green"/>
        </w:rPr>
        <w:t>not</w:t>
      </w:r>
      <w:r w:rsidRPr="006B3FCE">
        <w:rPr>
          <w:rStyle w:val="StyleUnderline"/>
          <w:b/>
          <w:bCs/>
        </w:rPr>
        <w:t xml:space="preserve"> to </w:t>
      </w:r>
      <w:r w:rsidRPr="006B3FCE">
        <w:rPr>
          <w:rStyle w:val="StyleUnderline"/>
          <w:b/>
          <w:bCs/>
          <w:highlight w:val="green"/>
        </w:rPr>
        <w:t>violate</w:t>
      </w:r>
      <w:r w:rsidRPr="006B3FCE">
        <w:rPr>
          <w:rStyle w:val="StyleUnderline"/>
          <w:b/>
          <w:bCs/>
        </w:rPr>
        <w:t xml:space="preserve"> their </w:t>
      </w:r>
      <w:r w:rsidRPr="006B3FCE">
        <w:rPr>
          <w:rStyle w:val="StyleUnderline"/>
          <w:b/>
          <w:bCs/>
          <w:highlight w:val="green"/>
        </w:rPr>
        <w:t>basic human rights</w:t>
      </w:r>
      <w:r w:rsidRPr="008C5FAE">
        <w:rPr>
          <w:sz w:val="20"/>
        </w:rPr>
        <w:t xml:space="preserve">. </w:t>
      </w:r>
      <w:r w:rsidRPr="00FA2B1B">
        <w:rPr>
          <w:sz w:val="16"/>
          <w:szCs w:val="16"/>
        </w:rPr>
        <w:t>This negative duty implies that Western governments should not impose an institutional order under which, foreseeably and avoidably, individuals lack secure access to some of the objects of their human rights. Pogge criticizes the foreign policy of Western societies, and especially their policies that shaped the global order, for having pushed their self-interest to the extreme. He gives some examples: the negotiation of the UN Convention on the Law of the Sea (125) and the WTO-regime (15-19), and concludes that: Our new global economic order is so harsh on the global poor, then, because it is shaped in negotiations where our representatives ruthlessly exploit their vastly superior bargaining power and expertise, as well as any weakness, ignorance, or corruptibility they may find in their counterpart negotiators, to shape each agreement for our greatest benefit (20). His complaint against the WTO regime is not that it opens markets too much, but that it opens our markets not enough and thereby gains for us the benefits of free trade, while withholding them from the global poor (19). The idea that we might only have a humanitarian duty is thus beside the point. We are harming the global poor by imposing an unjust global order, in which Western societies close their markets by protectionist policies, massively subsidize the local agriculture, and introduce anti-dumping measures in many of the sectors where developing countries are best able to compete, like agriculture, textiles and clothing. The existing global institutional order is neither natural, nor God-given, but shaped and upheld by the more powerful governments and by actors they control such as the EU, NATO, WTO, OECD, World Bank, and IMF. The current global order produces a stable pattern of widespread malnutrition and starvation, and there are alternative regimes possible that would not produce similarly severe deprivations (176).</w:t>
      </w:r>
      <w:r w:rsidRPr="008C5FAE">
        <w:rPr>
          <w:sz w:val="20"/>
        </w:rPr>
        <w:t xml:space="preserve"> </w:t>
      </w:r>
      <w:r w:rsidRPr="00FA2B1B">
        <w:rPr>
          <w:rStyle w:val="StyleUnderline"/>
        </w:rPr>
        <w:t xml:space="preserve">It is the negative duty of Western governments to aim for a global order under which basic human rights are not violated, that is, a global order in which all individuals are able to meet their basic social and economic needs. Of course, </w:t>
      </w:r>
      <w:r w:rsidRPr="006B3FCE">
        <w:rPr>
          <w:rStyle w:val="StyleUnderline"/>
          <w:highlight w:val="green"/>
        </w:rPr>
        <w:t>national governments</w:t>
      </w:r>
      <w:r w:rsidRPr="00FA2B1B">
        <w:rPr>
          <w:rStyle w:val="StyleUnderline"/>
        </w:rPr>
        <w:t xml:space="preserve"> primarily </w:t>
      </w:r>
      <w:r w:rsidRPr="006B3FCE">
        <w:rPr>
          <w:rStyle w:val="StyleUnderline"/>
          <w:highlight w:val="green"/>
        </w:rPr>
        <w:t>focus on</w:t>
      </w:r>
      <w:r w:rsidRPr="00FA2B1B">
        <w:rPr>
          <w:rStyle w:val="StyleUnderline"/>
        </w:rPr>
        <w:t xml:space="preserve"> the </w:t>
      </w:r>
      <w:r w:rsidRPr="00292B05">
        <w:rPr>
          <w:rStyle w:val="StyleUnderline"/>
          <w:b/>
          <w:bCs/>
          <w:highlight w:val="green"/>
        </w:rPr>
        <w:t>interests</w:t>
      </w:r>
      <w:r w:rsidRPr="00292B05">
        <w:rPr>
          <w:sz w:val="16"/>
          <w:szCs w:val="16"/>
        </w:rPr>
        <w:t xml:space="preserve"> of their own citizens, </w:t>
      </w:r>
      <w:r w:rsidRPr="006B3FCE">
        <w:rPr>
          <w:rStyle w:val="StyleUnderline"/>
          <w:highlight w:val="green"/>
        </w:rPr>
        <w:t>but they should not do so at the expense of gross human rights violations</w:t>
      </w:r>
      <w:r w:rsidRPr="00FA2B1B">
        <w:rPr>
          <w:rStyle w:val="StyleUnderline"/>
        </w:rPr>
        <w:t xml:space="preserve"> abroad. Indeed, </w:t>
      </w:r>
      <w:r w:rsidRPr="0078578E">
        <w:rPr>
          <w:rStyle w:val="StyleUnderline"/>
          <w:highlight w:val="green"/>
        </w:rPr>
        <w:t>they can</w:t>
      </w:r>
      <w:r w:rsidRPr="00FA2B1B">
        <w:rPr>
          <w:rStyle w:val="StyleUnderline"/>
        </w:rPr>
        <w:t xml:space="preserve"> improve the circumstances of the globally worst-off and </w:t>
      </w:r>
      <w:r w:rsidRPr="0078578E">
        <w:rPr>
          <w:rStyle w:val="StyleUnderline"/>
          <w:highlight w:val="green"/>
        </w:rPr>
        <w:t>meet the demands of justice without becoming badly-off</w:t>
      </w:r>
      <w:r w:rsidRPr="00FA2B1B">
        <w:rPr>
          <w:rStyle w:val="StyleUnderline"/>
        </w:rPr>
        <w:t xml:space="preserve"> themselves</w:t>
      </w:r>
      <w:r w:rsidRPr="00FA2B1B">
        <w:t>.</w:t>
      </w:r>
    </w:p>
    <w:p w14:paraId="7684BC59" w14:textId="77777777" w:rsidR="00957682" w:rsidRDefault="00957682" w:rsidP="00957682"/>
    <w:p w14:paraId="3F3111E2" w14:textId="77777777" w:rsidR="00957682" w:rsidRDefault="00957682" w:rsidP="00F601E6"/>
    <w:p w14:paraId="15FFDFC1" w14:textId="1437B147" w:rsidR="00180A23" w:rsidRDefault="00180A23" w:rsidP="00F601E6"/>
    <w:p w14:paraId="3798B32E" w14:textId="283F19E4" w:rsidR="00180A23" w:rsidRDefault="00180A23" w:rsidP="00180A23">
      <w:pPr>
        <w:pStyle w:val="Heading3"/>
      </w:pPr>
      <w:r>
        <w:lastRenderedPageBreak/>
        <w:t>1AC  State failure</w:t>
      </w:r>
    </w:p>
    <w:p w14:paraId="17D10AAF" w14:textId="6C8E8F01" w:rsidR="00180A23" w:rsidRDefault="00180A23" w:rsidP="00F601E6"/>
    <w:p w14:paraId="0CB2FC96" w14:textId="77777777" w:rsidR="00893B9B" w:rsidRDefault="00893B9B" w:rsidP="00893B9B">
      <w:pPr>
        <w:pStyle w:val="Heading4"/>
      </w:pPr>
      <w:r>
        <w:t>Mexico murder rates are almost at a boiling point due to U.S. arms exports</w:t>
      </w:r>
    </w:p>
    <w:p w14:paraId="4990AF8D" w14:textId="77777777" w:rsidR="00893B9B" w:rsidRDefault="00893B9B" w:rsidP="00893B9B">
      <w:r>
        <w:t xml:space="preserve">Tamara </w:t>
      </w:r>
      <w:r w:rsidRPr="000B4715">
        <w:rPr>
          <w:rStyle w:val="Style13ptBold"/>
        </w:rPr>
        <w:t>Pearson</w:t>
      </w:r>
      <w:r>
        <w:t xml:space="preserve">, April 6, </w:t>
      </w:r>
      <w:r>
        <w:rPr>
          <w:rStyle w:val="Style13ptBold"/>
        </w:rPr>
        <w:t>‘18</w:t>
      </w:r>
      <w:r>
        <w:t>. “</w:t>
      </w:r>
      <w:r w:rsidRPr="000B4715">
        <w:t>The US gun industry kills more overseas</w:t>
      </w:r>
      <w:r>
        <w:t xml:space="preserve">,” </w:t>
      </w:r>
      <w:r w:rsidRPr="000B4715">
        <w:t>https://www.greenleft.org.au/content/us-gun-industry-kills-more-overseas</w:t>
      </w:r>
    </w:p>
    <w:p w14:paraId="4EABA2BE" w14:textId="77777777" w:rsidR="00893B9B" w:rsidRDefault="00893B9B" w:rsidP="00893B9B">
      <w:r w:rsidRPr="00FF771C">
        <w:rPr>
          <w:sz w:val="16"/>
          <w:szCs w:val="16"/>
        </w:rPr>
        <w:t>I live next door to the world’s largest gun manufacturer. Here</w:t>
      </w:r>
      <w:r>
        <w:t xml:space="preserve"> </w:t>
      </w:r>
      <w:r w:rsidRPr="00071F0C">
        <w:rPr>
          <w:rStyle w:val="StyleUnderline"/>
          <w:b/>
          <w:bCs/>
          <w:highlight w:val="green"/>
        </w:rPr>
        <w:t>in Mexico, the murder rates are</w:t>
      </w:r>
      <w:r w:rsidRPr="00756A7A">
        <w:rPr>
          <w:rStyle w:val="StyleUnderline"/>
          <w:highlight w:val="green"/>
        </w:rPr>
        <w:t xml:space="preserve"> </w:t>
      </w:r>
      <w:r w:rsidRPr="007B7A1F">
        <w:rPr>
          <w:rStyle w:val="StyleUnderline"/>
          <w:b/>
          <w:bCs/>
          <w:highlight w:val="green"/>
        </w:rPr>
        <w:t>close to civil war levels</w:t>
      </w:r>
      <w:r>
        <w:t xml:space="preserve">. </w:t>
      </w:r>
      <w:r w:rsidRPr="008F762A">
        <w:rPr>
          <w:rStyle w:val="StyleUnderline"/>
          <w:highlight w:val="green"/>
        </w:rPr>
        <w:t>They broke records last year</w:t>
      </w:r>
      <w:r w:rsidRPr="00FF771C">
        <w:rPr>
          <w:sz w:val="16"/>
          <w:szCs w:val="16"/>
        </w:rPr>
        <w:t>, with 41,217 homicides and 25,339 first degree murders over the course of the year</w:t>
      </w:r>
      <w:r>
        <w:t xml:space="preserve">. </w:t>
      </w:r>
      <w:r w:rsidRPr="00756A7A">
        <w:rPr>
          <w:rStyle w:val="StyleUnderline"/>
          <w:highlight w:val="green"/>
        </w:rPr>
        <w:t>And those are the official figures — which</w:t>
      </w:r>
      <w:r w:rsidRPr="00FF771C">
        <w:rPr>
          <w:rStyle w:val="StyleUnderline"/>
        </w:rPr>
        <w:t xml:space="preserve">, if anything, </w:t>
      </w:r>
      <w:r w:rsidRPr="00756A7A">
        <w:rPr>
          <w:rStyle w:val="StyleUnderline"/>
          <w:highlight w:val="green"/>
        </w:rPr>
        <w:t>tend to under-report</w:t>
      </w:r>
      <w:r w:rsidRPr="00FF771C">
        <w:rPr>
          <w:rStyle w:val="StyleUnderline"/>
        </w:rPr>
        <w:t xml:space="preserve"> reality</w:t>
      </w:r>
      <w:r>
        <w:t xml:space="preserve">. </w:t>
      </w:r>
      <w:r w:rsidRPr="00FF771C">
        <w:rPr>
          <w:sz w:val="16"/>
          <w:szCs w:val="16"/>
        </w:rPr>
        <w:t>United States President Donald Trump has labelled Mexican migrants heading to the US as “criminals”, but has ironically overlooked the fact that</w:t>
      </w:r>
      <w:r>
        <w:t xml:space="preserve"> </w:t>
      </w:r>
      <w:r w:rsidRPr="00FF771C">
        <w:rPr>
          <w:rStyle w:val="StyleUnderline"/>
        </w:rPr>
        <w:t xml:space="preserve">70% of </w:t>
      </w:r>
      <w:r w:rsidRPr="00756A7A">
        <w:rPr>
          <w:rStyle w:val="StyleUnderline"/>
          <w:highlight w:val="green"/>
        </w:rPr>
        <w:t>the guns</w:t>
      </w:r>
      <w:r w:rsidRPr="00FF771C">
        <w:rPr>
          <w:rStyle w:val="StyleUnderline"/>
        </w:rPr>
        <w:t xml:space="preserve"> coming into Mexico </w:t>
      </w:r>
      <w:r w:rsidRPr="00756A7A">
        <w:rPr>
          <w:rStyle w:val="StyleUnderline"/>
          <w:highlight w:val="green"/>
        </w:rPr>
        <w:t>originate in the US</w:t>
      </w:r>
      <w:r>
        <w:t xml:space="preserve">. </w:t>
      </w:r>
      <w:r w:rsidRPr="00FF771C">
        <w:rPr>
          <w:sz w:val="16"/>
          <w:szCs w:val="16"/>
        </w:rPr>
        <w:t>With the recent shooting in the YouTube headquarters in San Francisco, the inspiring movements of young people demanding gun control, and Black Lives Matter protesting police impunity, the issue of systemic, deathly violence in the US is receiving important attention. But the impact of that violence outside US borders largely goes under the radar</w:t>
      </w:r>
      <w:r>
        <w:t xml:space="preserve">. </w:t>
      </w:r>
      <w:r w:rsidRPr="000F4EB0">
        <w:rPr>
          <w:rStyle w:val="StyleUnderline"/>
        </w:rPr>
        <w:t xml:space="preserve">In every measurable way, </w:t>
      </w:r>
      <w:r w:rsidRPr="00756A7A">
        <w:rPr>
          <w:rStyle w:val="StyleUnderline"/>
          <w:highlight w:val="green"/>
        </w:rPr>
        <w:t>the US is</w:t>
      </w:r>
      <w:r w:rsidRPr="000F4EB0">
        <w:rPr>
          <w:rStyle w:val="StyleUnderline"/>
        </w:rPr>
        <w:t xml:space="preserve"> head honcho of the global violence industry. It is </w:t>
      </w:r>
      <w:r w:rsidRPr="00756A7A">
        <w:rPr>
          <w:rStyle w:val="StyleUnderline"/>
          <w:highlight w:val="green"/>
        </w:rPr>
        <w:t>the biggest arms exporter</w:t>
      </w:r>
      <w:r>
        <w:t xml:space="preserve">, </w:t>
      </w:r>
      <w:r w:rsidRPr="00FF771C">
        <w:rPr>
          <w:sz w:val="16"/>
          <w:szCs w:val="16"/>
        </w:rPr>
        <w:t>it dominates global military spending, and it sold the majority of guns, globally, in 2016 (Britain comes second with just under 10% of gun sales).</w:t>
      </w:r>
      <w:r>
        <w:t xml:space="preserve"> </w:t>
      </w:r>
      <w:r w:rsidRPr="00FF771C">
        <w:rPr>
          <w:rStyle w:val="StyleUnderline"/>
        </w:rPr>
        <w:t>It has been the leading arms dealer in the world for 25 of the past 26 years</w:t>
      </w:r>
      <w:r>
        <w:t xml:space="preserve">. </w:t>
      </w:r>
    </w:p>
    <w:p w14:paraId="341109D5" w14:textId="77777777" w:rsidR="00893B9B" w:rsidRDefault="00893B9B" w:rsidP="00F601E6"/>
    <w:p w14:paraId="7742F150" w14:textId="36DBC95E" w:rsidR="001F2128" w:rsidRPr="00285944" w:rsidRDefault="00707811" w:rsidP="001F2128">
      <w:pPr>
        <w:pStyle w:val="Heading4"/>
      </w:pPr>
      <w:r>
        <w:t xml:space="preserve">The </w:t>
      </w:r>
      <w:r w:rsidR="00C86A2E">
        <w:t xml:space="preserve">U.S. </w:t>
      </w:r>
      <w:r>
        <w:t>is</w:t>
      </w:r>
      <w:r w:rsidR="00F56FC7">
        <w:t xml:space="preserve"> accidentally</w:t>
      </w:r>
      <w:r w:rsidR="00CC5645">
        <w:t xml:space="preserve"> arm</w:t>
      </w:r>
      <w:r>
        <w:t>ing</w:t>
      </w:r>
      <w:r w:rsidR="00CC5645">
        <w:t xml:space="preserve"> both sides of the</w:t>
      </w:r>
      <w:r w:rsidR="0095712C">
        <w:t xml:space="preserve"> drug</w:t>
      </w:r>
      <w:r w:rsidR="00CC5645">
        <w:t xml:space="preserve"> war</w:t>
      </w:r>
      <w:r w:rsidR="0095712C">
        <w:t xml:space="preserve"> </w:t>
      </w:r>
    </w:p>
    <w:p w14:paraId="5E307EE0" w14:textId="77777777" w:rsidR="001F2128" w:rsidRPr="00CB3518" w:rsidRDefault="001F2128" w:rsidP="001F2128">
      <w:pPr>
        <w:rPr>
          <w:b/>
          <w:sz w:val="26"/>
        </w:rPr>
      </w:pPr>
      <w:r w:rsidRPr="00285944">
        <w:rPr>
          <w:rStyle w:val="Style13ptBold"/>
          <w:b w:val="0"/>
          <w:bCs/>
        </w:rPr>
        <w:t>Juan</w:t>
      </w:r>
      <w:r w:rsidRPr="00285944">
        <w:rPr>
          <w:rStyle w:val="Style13ptBold"/>
        </w:rPr>
        <w:t xml:space="preserve"> Guerrero</w:t>
      </w:r>
      <w:r>
        <w:rPr>
          <w:rStyle w:val="Style13ptBold"/>
        </w:rPr>
        <w:t xml:space="preserve"> ‘19</w:t>
      </w:r>
      <w:r w:rsidRPr="00285944">
        <w:rPr>
          <w:rStyle w:val="Style13ptBold"/>
        </w:rPr>
        <w:t xml:space="preserve">, </w:t>
      </w:r>
      <w:r w:rsidRPr="00285944">
        <w:rPr>
          <w:rStyle w:val="Style13ptBold"/>
          <w:b w:val="0"/>
          <w:bCs/>
        </w:rPr>
        <w:t xml:space="preserve">reporter and investigator for the KBPS News Network, April 30, </w:t>
      </w:r>
      <w:r w:rsidRPr="00CB3518">
        <w:t>2019</w:t>
      </w:r>
      <w:r>
        <w:t>,</w:t>
      </w:r>
      <w:r>
        <w:rPr>
          <w:rStyle w:val="Style13ptBold"/>
        </w:rPr>
        <w:t xml:space="preserve"> </w:t>
      </w:r>
      <w:r w:rsidRPr="00285944">
        <w:t>[Guerrero, Jean. “Mexico's American Gun Problem.” KPBS Public Media, KPBS, 30 Apr. 2019, www.kpbs.org/news/2019/apr/30/mexicos-american-gun-problem-record-homicides-and-/.]</w:t>
      </w:r>
    </w:p>
    <w:p w14:paraId="0580381C" w14:textId="77777777" w:rsidR="001F2128" w:rsidRPr="00285944" w:rsidRDefault="001F2128" w:rsidP="001F2128">
      <w:pPr>
        <w:rPr>
          <w:sz w:val="14"/>
        </w:rPr>
      </w:pPr>
      <w:r w:rsidRPr="00080029">
        <w:rPr>
          <w:rStyle w:val="Emphasis"/>
          <w:highlight w:val="green"/>
        </w:rPr>
        <w:t>Selling weapons to Mexico - where cartel violence is out of control</w:t>
      </w:r>
      <w:r w:rsidRPr="00080029">
        <w:rPr>
          <w:sz w:val="14"/>
          <w:highlight w:val="green"/>
        </w:rPr>
        <w:t xml:space="preserve"> - </w:t>
      </w:r>
      <w:r w:rsidRPr="00080029">
        <w:rPr>
          <w:rStyle w:val="Emphasis"/>
          <w:highlight w:val="green"/>
        </w:rPr>
        <w:t>is controversial because so many guns fall into the wrong hands</w:t>
      </w:r>
      <w:r w:rsidRPr="00285944">
        <w:rPr>
          <w:rStyle w:val="Emphasis"/>
        </w:rPr>
        <w:t xml:space="preserve"> due to incompetence and corruption.</w:t>
      </w:r>
      <w:r w:rsidRPr="00285944">
        <w:rPr>
          <w:sz w:val="14"/>
        </w:rPr>
        <w:t xml:space="preserve"> The Mexican military recently reported nearly 9,000 police weapons "missing."</w:t>
      </w:r>
      <w:r w:rsidRPr="00285944">
        <w:rPr>
          <w:sz w:val="16"/>
          <w:u w:val="single"/>
        </w:rPr>
        <w:t xml:space="preserve"> </w:t>
      </w:r>
      <w:r w:rsidRPr="00080029">
        <w:rPr>
          <w:rStyle w:val="Emphasis"/>
          <w:highlight w:val="green"/>
        </w:rPr>
        <w:t>Yet the U.S. has approved</w:t>
      </w:r>
      <w:r w:rsidRPr="00285944">
        <w:rPr>
          <w:rStyle w:val="Emphasis"/>
        </w:rPr>
        <w:t xml:space="preserve"> the sale of </w:t>
      </w:r>
      <w:r w:rsidRPr="00080029">
        <w:rPr>
          <w:rStyle w:val="Emphasis"/>
          <w:highlight w:val="green"/>
        </w:rPr>
        <w:t>more</w:t>
      </w:r>
      <w:r w:rsidRPr="00285944">
        <w:rPr>
          <w:rStyle w:val="Emphasis"/>
        </w:rPr>
        <w:t xml:space="preserve"> guns to Mexico in recent years </w:t>
      </w:r>
      <w:r w:rsidRPr="00080029">
        <w:rPr>
          <w:rStyle w:val="Emphasis"/>
          <w:highlight w:val="green"/>
        </w:rPr>
        <w:t>than ever</w:t>
      </w:r>
      <w:r w:rsidRPr="00285944">
        <w:rPr>
          <w:rStyle w:val="Emphasis"/>
        </w:rPr>
        <w:t xml:space="preserve"> before </w:t>
      </w:r>
      <w:r w:rsidRPr="00E27DF6">
        <w:rPr>
          <w:rStyle w:val="Emphasis"/>
          <w:highlight w:val="green"/>
        </w:rPr>
        <w:t>through</w:t>
      </w:r>
      <w:r w:rsidRPr="00285944">
        <w:rPr>
          <w:rStyle w:val="Emphasis"/>
        </w:rPr>
        <w:t xml:space="preserve"> a program called "</w:t>
      </w:r>
      <w:r w:rsidRPr="00080029">
        <w:rPr>
          <w:rStyle w:val="Emphasis"/>
          <w:highlight w:val="green"/>
        </w:rPr>
        <w:t>direct commercial sales</w:t>
      </w:r>
      <w:r w:rsidRPr="00285944">
        <w:rPr>
          <w:rStyle w:val="Emphasis"/>
        </w:rPr>
        <w:t>."</w:t>
      </w:r>
      <w:r w:rsidRPr="00285944">
        <w:rPr>
          <w:sz w:val="14"/>
        </w:rPr>
        <w:t xml:space="preserve"> It's a program that some say is worse than the highly-criticized "Fast and Furious" gunrunning scandal, where U.S. agents allowed thousands of weapons to pass from the U.S. to Mexican drug cartels. CBS News investigative correspondent Sharyl Attkisson discovered that the official tracking all those guns sold through "direct commercial sales" leaves something to be desired. One weapon - an </w:t>
      </w:r>
      <w:r w:rsidRPr="00285944">
        <w:rPr>
          <w:rStyle w:val="StyleUnderline"/>
        </w:rPr>
        <w:t>AR-15-type semi-automatic rifle - tells the story</w:t>
      </w:r>
      <w:r w:rsidRPr="00285944">
        <w:rPr>
          <w:sz w:val="14"/>
        </w:rPr>
        <w:t xml:space="preserve">. </w:t>
      </w:r>
      <w:r w:rsidRPr="00285944">
        <w:rPr>
          <w:rStyle w:val="StyleUnderline"/>
        </w:rPr>
        <w:t>In 2006, this same kind of rifle - tracked by serial number - is legally sold by a U.S. manufacturer to the Mexican military. Three years later - it's found in a criminal stash in a region wracked by Mexican drug cartel violence.</w:t>
      </w:r>
      <w:r w:rsidRPr="00285944">
        <w:rPr>
          <w:rStyle w:val="StyleUnderline"/>
          <w:sz w:val="14"/>
          <w:u w:val="none"/>
        </w:rPr>
        <w:t xml:space="preserve"> </w:t>
      </w:r>
      <w:r w:rsidRPr="00285944">
        <w:rPr>
          <w:sz w:val="14"/>
        </w:rPr>
        <w:t xml:space="preserve">That prompted a "sensitive" cable, uncovered by WikiLeaks, dated June 4, 2009, in which </w:t>
      </w:r>
      <w:r w:rsidRPr="00285944">
        <w:rPr>
          <w:rStyle w:val="Emphasis"/>
        </w:rPr>
        <w:t>the U.S. State Department asked Mexico "how the AR-15" - meant only for the military or police - was "diverted" into criminal hands.</w:t>
      </w:r>
      <w:r w:rsidRPr="00285944">
        <w:rPr>
          <w:sz w:val="14"/>
        </w:rPr>
        <w:t xml:space="preserve"> And, more importantly, where the other rifles from the same shipment went: "Please account for the current location of the 1,030 AR-15 type rifles," reads the cable.</w:t>
      </w:r>
      <w:r w:rsidRPr="00285944">
        <w:rPr>
          <w:u w:val="single"/>
        </w:rPr>
        <w:t xml:space="preserve"> </w:t>
      </w:r>
      <w:r w:rsidRPr="00285944">
        <w:rPr>
          <w:sz w:val="14"/>
        </w:rPr>
        <w:t>There's no response in the record.</w:t>
      </w:r>
      <w:r w:rsidRPr="00285944">
        <w:rPr>
          <w:u w:val="single"/>
        </w:rPr>
        <w:t xml:space="preserve"> </w:t>
      </w:r>
      <w:r w:rsidRPr="00285944">
        <w:rPr>
          <w:sz w:val="14"/>
        </w:rPr>
        <w:t xml:space="preserve">The problem of weapons legally sold to Mexico - then diverted to violent cartels - is becoming more urgent. That's because </w:t>
      </w:r>
      <w:r w:rsidRPr="00080029">
        <w:rPr>
          <w:rStyle w:val="Emphasis"/>
          <w:highlight w:val="green"/>
        </w:rPr>
        <w:t>the U.S. has quietly authorized a massive escalation in</w:t>
      </w:r>
      <w:r w:rsidRPr="00285944">
        <w:rPr>
          <w:rStyle w:val="Emphasis"/>
        </w:rPr>
        <w:t xml:space="preserve"> the number of </w:t>
      </w:r>
      <w:r w:rsidRPr="000F0544">
        <w:rPr>
          <w:rStyle w:val="Emphasis"/>
        </w:rPr>
        <w:t>guns sold to Mexico through "</w:t>
      </w:r>
      <w:r w:rsidRPr="00080029">
        <w:rPr>
          <w:rStyle w:val="Emphasis"/>
          <w:highlight w:val="green"/>
        </w:rPr>
        <w:t>direct commercial sales</w:t>
      </w:r>
      <w:r w:rsidRPr="00285944">
        <w:rPr>
          <w:rStyle w:val="Emphasis"/>
        </w:rPr>
        <w:t>."</w:t>
      </w:r>
      <w:r w:rsidRPr="00285944">
        <w:rPr>
          <w:sz w:val="14"/>
        </w:rPr>
        <w:t xml:space="preserve"> </w:t>
      </w:r>
      <w:r w:rsidRPr="00285944">
        <w:rPr>
          <w:rStyle w:val="Emphasis"/>
        </w:rPr>
        <w:t>It's a way foreign countries can acquire firearms faster and with less disclosure than going through the Pentagon.</w:t>
      </w:r>
      <w:r w:rsidRPr="00285944">
        <w:rPr>
          <w:rStyle w:val="Emphasis"/>
          <w:sz w:val="14"/>
          <w:u w:val="none"/>
        </w:rPr>
        <w:t xml:space="preserve"> </w:t>
      </w:r>
      <w:r w:rsidRPr="00285944">
        <w:rPr>
          <w:sz w:val="14"/>
        </w:rPr>
        <w:t>Here's how it works: A foreign government fills out an application to buy weapons from private gun manufacturers in the U.S. Then the State Department decides whether to approve.</w:t>
      </w:r>
      <w:r w:rsidRPr="00285944">
        <w:rPr>
          <w:b/>
          <w:iCs/>
          <w:u w:val="single"/>
        </w:rPr>
        <w:t xml:space="preserve"> </w:t>
      </w:r>
      <w:r w:rsidRPr="00285944">
        <w:rPr>
          <w:sz w:val="14"/>
        </w:rPr>
        <w:t>And it did approve 2,476 guns to be sold to Mexico in 2006. In 2009, that number was up nearly 10 times, to 18,709. The State Department has since stopped disclosing numbers of guns it approves, and wouldn't give CBS News figures for 2010 or 2011.</w:t>
      </w:r>
      <w:r w:rsidRPr="00285944">
        <w:rPr>
          <w:b/>
          <w:iCs/>
          <w:u w:val="single"/>
        </w:rPr>
        <w:t xml:space="preserve"> </w:t>
      </w:r>
      <w:r w:rsidRPr="00080029">
        <w:rPr>
          <w:rStyle w:val="Emphasis"/>
          <w:highlight w:val="green"/>
        </w:rPr>
        <w:t>With Mexico in a virtual</w:t>
      </w:r>
      <w:r w:rsidRPr="00285944">
        <w:rPr>
          <w:rStyle w:val="Emphasis"/>
        </w:rPr>
        <w:t xml:space="preserve"> state of </w:t>
      </w:r>
      <w:r w:rsidRPr="00080029">
        <w:rPr>
          <w:rStyle w:val="Emphasis"/>
          <w:highlight w:val="green"/>
        </w:rPr>
        <w:t>war with its</w:t>
      </w:r>
      <w:r w:rsidRPr="00080029">
        <w:rPr>
          <w:rStyle w:val="Emphasis"/>
          <w:sz w:val="14"/>
          <w:highlight w:val="green"/>
          <w:u w:val="none"/>
        </w:rPr>
        <w:t xml:space="preserve"> </w:t>
      </w:r>
      <w:r w:rsidRPr="00080029">
        <w:rPr>
          <w:rStyle w:val="Emphasis"/>
          <w:highlight w:val="green"/>
        </w:rPr>
        <w:t>cartels</w:t>
      </w:r>
      <w:r w:rsidRPr="00285944">
        <w:rPr>
          <w:sz w:val="14"/>
        </w:rPr>
        <w:t xml:space="preserve">, nobody's tracking how </w:t>
      </w:r>
      <w:r w:rsidRPr="00080029">
        <w:rPr>
          <w:rStyle w:val="Emphasis"/>
          <w:highlight w:val="green"/>
        </w:rPr>
        <w:t>many U.S. guns are ending up with the enemy</w:t>
      </w:r>
      <w:r w:rsidRPr="00285944">
        <w:rPr>
          <w:rStyle w:val="Emphasis"/>
        </w:rPr>
        <w:t>.</w:t>
      </w:r>
      <w:r w:rsidRPr="00285944">
        <w:rPr>
          <w:b/>
          <w:iCs/>
          <w:sz w:val="14"/>
        </w:rPr>
        <w:t xml:space="preserve"> </w:t>
      </w:r>
      <w:r w:rsidRPr="00285944">
        <w:rPr>
          <w:sz w:val="14"/>
        </w:rPr>
        <w:t xml:space="preserve">"I think most Americans are aware that there's a problem in terms of the drug traffickers in Mexico, </w:t>
      </w:r>
      <w:r w:rsidRPr="00285944">
        <w:rPr>
          <w:sz w:val="14"/>
        </w:rPr>
        <w:lastRenderedPageBreak/>
        <w:t>increases in violence," said Bill Hartung, an arms control advocate with the Arms and Security Project at the Center for International Policy. "I don't think they realize that we're sending so many guns there, and that some of them may be diverted to the very cartels that we're trying to get under control."</w:t>
      </w:r>
      <w:r w:rsidRPr="00285944">
        <w:rPr>
          <w:b/>
          <w:iCs/>
          <w:sz w:val="14"/>
        </w:rPr>
        <w:t xml:space="preserve"> </w:t>
      </w:r>
      <w:r w:rsidRPr="00285944">
        <w:rPr>
          <w:rStyle w:val="Emphasis"/>
        </w:rPr>
        <w:t>The State Department audits only</w:t>
      </w:r>
      <w:r w:rsidRPr="00285944">
        <w:rPr>
          <w:sz w:val="14"/>
        </w:rPr>
        <w:t xml:space="preserve"> a tiny sample - </w:t>
      </w:r>
      <w:r w:rsidRPr="00285944">
        <w:rPr>
          <w:rStyle w:val="Emphasis"/>
        </w:rPr>
        <w:t>less than 1 percent of sales</w:t>
      </w:r>
      <w:r w:rsidRPr="00285944">
        <w:rPr>
          <w:sz w:val="14"/>
        </w:rPr>
        <w:t xml:space="preserve"> - </w:t>
      </w:r>
      <w:r w:rsidRPr="00285944">
        <w:rPr>
          <w:rStyle w:val="Emphasis"/>
        </w:rPr>
        <w:t>but</w:t>
      </w:r>
      <w:r w:rsidRPr="00285944">
        <w:rPr>
          <w:sz w:val="14"/>
        </w:rPr>
        <w:t xml:space="preserve"> the results are disturbing: In 2009, </w:t>
      </w:r>
      <w:r w:rsidRPr="00285944">
        <w:rPr>
          <w:rStyle w:val="Emphasis"/>
        </w:rPr>
        <w:t>more than a quarter</w:t>
      </w:r>
      <w:r w:rsidRPr="00285944">
        <w:rPr>
          <w:sz w:val="14"/>
        </w:rPr>
        <w:t xml:space="preserve"> (26 percent) </w:t>
      </w:r>
      <w:r w:rsidRPr="00285944">
        <w:rPr>
          <w:rStyle w:val="Emphasis"/>
        </w:rPr>
        <w:t>of the guns sold</w:t>
      </w:r>
      <w:r w:rsidRPr="00285944">
        <w:rPr>
          <w:sz w:val="14"/>
        </w:rPr>
        <w:t xml:space="preserve"> to the region that includes Mexico </w:t>
      </w:r>
      <w:r w:rsidRPr="00285944">
        <w:rPr>
          <w:rStyle w:val="Emphasis"/>
        </w:rPr>
        <w:t>were "diverted" into the wrong hands</w:t>
      </w:r>
      <w:r w:rsidRPr="00285944">
        <w:rPr>
          <w:sz w:val="14"/>
        </w:rPr>
        <w:t>, or had other "unfavorable" results.</w:t>
      </w:r>
      <w:r w:rsidRPr="00285944">
        <w:rPr>
          <w:b/>
          <w:iCs/>
          <w:u w:val="single"/>
        </w:rPr>
        <w:t xml:space="preserve"> </w:t>
      </w:r>
      <w:r w:rsidRPr="00285944">
        <w:rPr>
          <w:sz w:val="14"/>
        </w:rPr>
        <w:t>The National Shooting Sports Foundation's Larry Keane, who speaks for gun manufacturers, said he understands the potential for abuse.</w:t>
      </w:r>
      <w:r w:rsidRPr="00285944">
        <w:rPr>
          <w:b/>
          <w:iCs/>
          <w:u w:val="single"/>
        </w:rPr>
        <w:t xml:space="preserve"> </w:t>
      </w:r>
      <w:r w:rsidRPr="00285944">
        <w:rPr>
          <w:sz w:val="14"/>
        </w:rPr>
        <w:t>"There have been 150,000 or more Mexican soldiers defect to go work for the cartels, and I think it's safe to assume that when they defect they take their firearms with them," Keane told CBS News.</w:t>
      </w:r>
      <w:r w:rsidRPr="00285944">
        <w:rPr>
          <w:b/>
          <w:iCs/>
          <w:u w:val="single"/>
        </w:rPr>
        <w:t xml:space="preserve"> </w:t>
      </w:r>
      <w:r w:rsidRPr="00285944">
        <w:rPr>
          <w:sz w:val="14"/>
        </w:rPr>
        <w:t>But Keane said the sales help the U.S.</w:t>
      </w:r>
      <w:r w:rsidRPr="00285944">
        <w:rPr>
          <w:b/>
          <w:iCs/>
          <w:u w:val="single"/>
        </w:rPr>
        <w:t xml:space="preserve"> </w:t>
      </w:r>
      <w:r w:rsidRPr="00285944">
        <w:rPr>
          <w:sz w:val="14"/>
        </w:rPr>
        <w:t>"These sales by the industry actually support U.S. national security interests," Keane told Attkisson. "If they didn't, the State Department wouldn't allow them."</w:t>
      </w:r>
      <w:r w:rsidRPr="00285944">
        <w:rPr>
          <w:b/>
          <w:iCs/>
          <w:u w:val="single"/>
        </w:rPr>
        <w:t xml:space="preserve"> </w:t>
      </w:r>
      <w:r w:rsidRPr="00285944">
        <w:rPr>
          <w:sz w:val="14"/>
        </w:rPr>
        <w:t>"Do they need better oversight?" asked Attkisson.</w:t>
      </w:r>
      <w:r w:rsidRPr="00285944">
        <w:rPr>
          <w:b/>
          <w:iCs/>
          <w:u w:val="single"/>
        </w:rPr>
        <w:t xml:space="preserve"> </w:t>
      </w:r>
      <w:r w:rsidRPr="00285944">
        <w:rPr>
          <w:rStyle w:val="Emphasis"/>
        </w:rPr>
        <w:t>"</w:t>
      </w:r>
      <w:r w:rsidRPr="00080029">
        <w:rPr>
          <w:rStyle w:val="StyleUnderline"/>
          <w:highlight w:val="green"/>
        </w:rPr>
        <w:t>It's</w:t>
      </w:r>
      <w:r w:rsidRPr="00080029">
        <w:rPr>
          <w:rStyle w:val="StyleUnderline"/>
        </w:rPr>
        <w:t xml:space="preserve"> certainly </w:t>
      </w:r>
      <w:r w:rsidRPr="00080029">
        <w:rPr>
          <w:rStyle w:val="StyleUnderline"/>
          <w:highlight w:val="green"/>
        </w:rPr>
        <w:t>for the State Department and the Mexican government to</w:t>
      </w:r>
      <w:r w:rsidRPr="00080029">
        <w:rPr>
          <w:rStyle w:val="StyleUnderline"/>
        </w:rPr>
        <w:t xml:space="preserve"> try to </w:t>
      </w:r>
      <w:r w:rsidRPr="00080029">
        <w:rPr>
          <w:rStyle w:val="StyleUnderline"/>
          <w:highlight w:val="green"/>
        </w:rPr>
        <w:t>make sure</w:t>
      </w:r>
      <w:r w:rsidRPr="00080029">
        <w:rPr>
          <w:rStyle w:val="StyleUnderline"/>
        </w:rPr>
        <w:t xml:space="preserve"> that the </w:t>
      </w:r>
      <w:r w:rsidRPr="00080029">
        <w:rPr>
          <w:rStyle w:val="StyleUnderline"/>
          <w:highlight w:val="green"/>
        </w:rPr>
        <w:t>cartels don't obtain firearms</w:t>
      </w:r>
      <w:r w:rsidRPr="00080029">
        <w:rPr>
          <w:rStyle w:val="StyleUnderline"/>
        </w:rPr>
        <w:t xml:space="preserve"> that way</w:t>
      </w:r>
      <w:r w:rsidRPr="00285944">
        <w:rPr>
          <w:rStyle w:val="Emphasis"/>
        </w:rPr>
        <w:t>,</w:t>
      </w:r>
      <w:r w:rsidRPr="00285944">
        <w:rPr>
          <w:sz w:val="14"/>
        </w:rPr>
        <w:t>" he replied. "</w:t>
      </w:r>
      <w:r w:rsidRPr="00285944">
        <w:rPr>
          <w:rStyle w:val="Emphasis"/>
        </w:rPr>
        <w:t>But that's really beyond the control of the industry</w:t>
      </w:r>
      <w:r w:rsidRPr="00285944">
        <w:rPr>
          <w:sz w:val="14"/>
        </w:rPr>
        <w:t>."</w:t>
      </w:r>
      <w:r w:rsidRPr="00285944">
        <w:rPr>
          <w:rStyle w:val="Emphasis"/>
        </w:rPr>
        <w:t xml:space="preserve"> Mexico is now one of the world's largest purchasers of U.S. guns through direct commercial sales, beating out</w:t>
      </w:r>
      <w:r w:rsidRPr="00285944">
        <w:rPr>
          <w:sz w:val="14"/>
        </w:rPr>
        <w:t xml:space="preserve"> countries like </w:t>
      </w:r>
      <w:r w:rsidRPr="00285944">
        <w:rPr>
          <w:rStyle w:val="Emphasis"/>
        </w:rPr>
        <w:t>Iraq</w:t>
      </w:r>
      <w:r w:rsidRPr="00285944">
        <w:rPr>
          <w:sz w:val="14"/>
        </w:rPr>
        <w:t>. The State Department office that oversees the sales wouldn't agree to an interview. But an official has told Congress their top priority is to advance national security and foreign policy.</w:t>
      </w:r>
    </w:p>
    <w:p w14:paraId="39803811" w14:textId="77777777" w:rsidR="007D2EA6" w:rsidRDefault="007D2EA6" w:rsidP="007D2EA6"/>
    <w:p w14:paraId="06F3B0D5" w14:textId="27359DA0" w:rsidR="007D2EA6" w:rsidRPr="00764D73" w:rsidRDefault="007D2EA6" w:rsidP="007D2EA6">
      <w:pPr>
        <w:pStyle w:val="Heading4"/>
      </w:pPr>
      <w:r>
        <w:t xml:space="preserve">U.S. </w:t>
      </w:r>
      <w:r w:rsidR="000F0544">
        <w:t>support of</w:t>
      </w:r>
      <w:r>
        <w:t xml:space="preserve"> Mexican authorities </w:t>
      </w:r>
      <w:r w:rsidR="000F0544">
        <w:t xml:space="preserve">is </w:t>
      </w:r>
      <w:r>
        <w:t>backfir</w:t>
      </w:r>
      <w:r w:rsidR="000F0544">
        <w:t>ing</w:t>
      </w:r>
      <w:r>
        <w:t xml:space="preserve"> – </w:t>
      </w:r>
      <w:r w:rsidR="00473963">
        <w:t xml:space="preserve">arms </w:t>
      </w:r>
      <w:r w:rsidR="00A81FCD">
        <w:t>are stolen</w:t>
      </w:r>
      <w:r w:rsidR="00473963">
        <w:t xml:space="preserve"> </w:t>
      </w:r>
      <w:r w:rsidR="00A81FCD">
        <w:t>or</w:t>
      </w:r>
      <w:r w:rsidR="00473963">
        <w:t xml:space="preserve"> provoke backlash</w:t>
      </w:r>
      <w:r w:rsidR="00190755">
        <w:t>, escalating cartel violence and widespread homicides</w:t>
      </w:r>
    </w:p>
    <w:p w14:paraId="4DD387E3" w14:textId="77777777" w:rsidR="007D2EA6" w:rsidRPr="00764D73" w:rsidRDefault="007D2EA6" w:rsidP="007D2EA6">
      <w:r w:rsidRPr="00764D73">
        <w:rPr>
          <w:rStyle w:val="Style13ptBold"/>
        </w:rPr>
        <w:t xml:space="preserve">Lindsay-Poland </w:t>
      </w:r>
      <w:r>
        <w:rPr>
          <w:rStyle w:val="Style13ptBold"/>
        </w:rPr>
        <w:t>‘</w:t>
      </w:r>
      <w:r w:rsidRPr="00764D73">
        <w:rPr>
          <w:rStyle w:val="Style13ptBold"/>
        </w:rPr>
        <w:t>18</w:t>
      </w:r>
      <w:r w:rsidRPr="00764D73">
        <w:t xml:space="preserve"> [John, 3/28/18, Coordinator of Stop US Arms to Mexico, Al Jazeera, “America’s Guns: Made in the US, killing in Mexico”, </w:t>
      </w:r>
      <w:hyperlink r:id="rId19" w:history="1">
        <w:r w:rsidRPr="00764D73">
          <w:rPr>
            <w:rStyle w:val="Hyperlink"/>
          </w:rPr>
          <w:t>https://www.aljazeera.com/indepth/opinion/america-guns-killing-mexico-180328060253902.html</w:t>
        </w:r>
      </w:hyperlink>
      <w:r w:rsidRPr="00764D73">
        <w:t>, accessed 6/28/2019, DL]</w:t>
      </w:r>
    </w:p>
    <w:p w14:paraId="4710E542" w14:textId="77777777" w:rsidR="007D2EA6" w:rsidRPr="00144DE5" w:rsidRDefault="007D2EA6" w:rsidP="007D2EA6">
      <w:r w:rsidRPr="00664218">
        <w:rPr>
          <w:rStyle w:val="StyleUnderline"/>
          <w:highlight w:val="green"/>
        </w:rPr>
        <w:t>The legal export of guns by US gun producers to Mexican police is</w:t>
      </w:r>
      <w:r w:rsidRPr="00764D73">
        <w:rPr>
          <w:rStyle w:val="StyleUnderline"/>
        </w:rPr>
        <w:t xml:space="preserve"> also </w:t>
      </w:r>
      <w:r w:rsidRPr="00664218">
        <w:rPr>
          <w:rStyle w:val="StyleUnderline"/>
          <w:highlight w:val="green"/>
        </w:rPr>
        <w:t>feeding criminal activities</w:t>
      </w:r>
      <w:r w:rsidRPr="00764D73">
        <w:rPr>
          <w:rStyle w:val="StyleUnderline"/>
        </w:rPr>
        <w:t xml:space="preserve"> and the illegal gun market </w:t>
      </w:r>
      <w:r w:rsidRPr="00664218">
        <w:rPr>
          <w:rStyle w:val="StyleUnderline"/>
          <w:highlight w:val="green"/>
        </w:rPr>
        <w:t>in Mexico</w:t>
      </w:r>
      <w:r w:rsidRPr="00764D73">
        <w:rPr>
          <w:rStyle w:val="StyleUnderline"/>
        </w:rPr>
        <w:t>, in several ways. The Mexican military is the only legal importer of firearms in Mexico; in turn, it sells weapons to police throughout the country, and, to a lesser extent, to private individuals and security companies</w:t>
      </w:r>
      <w:r w:rsidRPr="00144DE5">
        <w:rPr>
          <w:rStyle w:val="StyleUnderline"/>
          <w:rFonts w:asciiTheme="minorHAnsi" w:hAnsiTheme="minorHAnsi" w:cstheme="minorHAnsi"/>
          <w:szCs w:val="22"/>
        </w:rPr>
        <w:t>.</w:t>
      </w:r>
      <w:r>
        <w:rPr>
          <w:rStyle w:val="StyleUnderline"/>
          <w:rFonts w:asciiTheme="minorHAnsi" w:hAnsiTheme="minorHAnsi" w:cstheme="minorHAnsi"/>
          <w:szCs w:val="22"/>
        </w:rPr>
        <w:t xml:space="preserve"> </w:t>
      </w:r>
      <w:r w:rsidRPr="00144DE5">
        <w:rPr>
          <w:sz w:val="16"/>
        </w:rPr>
        <w:t xml:space="preserve">State and local police in Mexico have had </w:t>
      </w:r>
      <w:r w:rsidRPr="00764D73">
        <w:rPr>
          <w:rStyle w:val="StyleUnderline"/>
        </w:rPr>
        <w:t>more than 20,000 firearms go missing or stolen since 2006</w:t>
      </w:r>
      <w:r w:rsidRPr="00144DE5">
        <w:rPr>
          <w:sz w:val="16"/>
        </w:rPr>
        <w:t xml:space="preserve">, according to Mexican military </w:t>
      </w:r>
      <w:r w:rsidRPr="00664218">
        <w:rPr>
          <w:sz w:val="16"/>
        </w:rPr>
        <w:t>documents. More than 8,000 rifles and handguns</w:t>
      </w:r>
      <w:r>
        <w:rPr>
          <w:sz w:val="16"/>
        </w:rPr>
        <w:t xml:space="preserve"> </w:t>
      </w:r>
      <w:hyperlink r:id="rId20" w:tgtFrame="_blank" w:history="1">
        <w:r w:rsidRPr="00664218">
          <w:rPr>
            <w:rStyle w:val="Hyperlink"/>
            <w:rFonts w:asciiTheme="minorHAnsi" w:hAnsiTheme="minorHAnsi" w:cstheme="minorHAnsi"/>
            <w:sz w:val="16"/>
            <w:szCs w:val="22"/>
          </w:rPr>
          <w:t>disappeared</w:t>
        </w:r>
      </w:hyperlink>
      <w:r>
        <w:rPr>
          <w:sz w:val="16"/>
        </w:rPr>
        <w:t xml:space="preserve"> </w:t>
      </w:r>
      <w:r w:rsidRPr="00664218">
        <w:rPr>
          <w:sz w:val="16"/>
        </w:rPr>
        <w:t>during that time</w:t>
      </w:r>
      <w:r>
        <w:rPr>
          <w:sz w:val="16"/>
        </w:rPr>
        <w:t xml:space="preserve"> </w:t>
      </w:r>
      <w:r w:rsidRPr="00664218">
        <w:rPr>
          <w:sz w:val="16"/>
        </w:rPr>
        <w:t xml:space="preserve">from police arsenals in the city and state of Mexico and Guerrero state alone. </w:t>
      </w:r>
      <w:r w:rsidRPr="00664218">
        <w:rPr>
          <w:u w:val="single"/>
        </w:rPr>
        <w:t>In Guerrero,</w:t>
      </w:r>
      <w:r w:rsidRPr="00664218">
        <w:rPr>
          <w:sz w:val="16"/>
        </w:rPr>
        <w:t xml:space="preserve"> infamous for corruption and human rights violations by its police and military, </w:t>
      </w:r>
      <w:r w:rsidRPr="00664218">
        <w:rPr>
          <w:u w:val="single"/>
        </w:rPr>
        <w:t>out of every five firearms legally acquired by police, more than one went missing or stolen.</w:t>
      </w:r>
      <w:r>
        <w:rPr>
          <w:u w:val="single"/>
        </w:rPr>
        <w:t xml:space="preserve"> </w:t>
      </w:r>
      <w:r w:rsidRPr="00664218">
        <w:rPr>
          <w:rStyle w:val="StyleUnderline"/>
          <w:highlight w:val="green"/>
        </w:rPr>
        <w:t xml:space="preserve">US exports of weapons to the Mexican armed forces have grown enormously as part of the militarised security strategy that has </w:t>
      </w:r>
      <w:r w:rsidRPr="00F01889">
        <w:rPr>
          <w:rStyle w:val="StyleUnderline"/>
          <w:b/>
          <w:bCs/>
          <w:highlight w:val="green"/>
        </w:rPr>
        <w:t>disastrously failed to reduce homicides</w:t>
      </w:r>
      <w:r w:rsidRPr="00664218">
        <w:rPr>
          <w:rStyle w:val="StyleUnderline"/>
          <w:highlight w:val="green"/>
        </w:rPr>
        <w:t>. The use of state weapons</w:t>
      </w:r>
      <w:r w:rsidRPr="00764D73">
        <w:rPr>
          <w:rStyle w:val="StyleUnderline"/>
        </w:rPr>
        <w:t xml:space="preserve"> in operations </w:t>
      </w:r>
      <w:r w:rsidRPr="00664218">
        <w:rPr>
          <w:rStyle w:val="StyleUnderline"/>
          <w:highlight w:val="green"/>
        </w:rPr>
        <w:t>to decapitate</w:t>
      </w:r>
      <w:r w:rsidRPr="00764D73">
        <w:rPr>
          <w:rStyle w:val="StyleUnderline"/>
        </w:rPr>
        <w:t xml:space="preserve"> the </w:t>
      </w:r>
      <w:r w:rsidRPr="00664218">
        <w:rPr>
          <w:rStyle w:val="StyleUnderline"/>
        </w:rPr>
        <w:t xml:space="preserve">leadership of </w:t>
      </w:r>
      <w:r w:rsidRPr="00664218">
        <w:rPr>
          <w:rStyle w:val="StyleUnderline"/>
          <w:highlight w:val="green"/>
        </w:rPr>
        <w:t xml:space="preserve">criminal organisations has </w:t>
      </w:r>
      <w:r w:rsidRPr="00664218">
        <w:rPr>
          <w:rStyle w:val="StyleUnderline"/>
          <w:b/>
          <w:bCs/>
          <w:highlight w:val="green"/>
        </w:rPr>
        <w:t>provoked more violence</w:t>
      </w:r>
      <w:r w:rsidRPr="00764D73">
        <w:rPr>
          <w:rStyle w:val="StyleUnderline"/>
        </w:rPr>
        <w:t xml:space="preserve"> among prospective successors, </w:t>
      </w:r>
      <w:r w:rsidRPr="00664218">
        <w:rPr>
          <w:rStyle w:val="StyleUnderline"/>
          <w:highlight w:val="green"/>
        </w:rPr>
        <w:t>while</w:t>
      </w:r>
      <w:r w:rsidRPr="00764D73">
        <w:rPr>
          <w:rStyle w:val="StyleUnderline"/>
        </w:rPr>
        <w:t xml:space="preserve"> also </w:t>
      </w:r>
      <w:r w:rsidRPr="00664218">
        <w:rPr>
          <w:rStyle w:val="StyleUnderline"/>
          <w:b/>
          <w:bCs/>
          <w:highlight w:val="green"/>
        </w:rPr>
        <w:t>feeding an arms race</w:t>
      </w:r>
      <w:r w:rsidRPr="00664218">
        <w:rPr>
          <w:rStyle w:val="StyleUnderline"/>
          <w:highlight w:val="green"/>
        </w:rPr>
        <w:t xml:space="preserve"> between criminal groups and the</w:t>
      </w:r>
      <w:r w:rsidRPr="00764D73">
        <w:rPr>
          <w:rStyle w:val="StyleUnderline"/>
        </w:rPr>
        <w:t xml:space="preserve"> parts of the </w:t>
      </w:r>
      <w:r w:rsidRPr="00664218">
        <w:rPr>
          <w:rStyle w:val="StyleUnderline"/>
          <w:highlight w:val="green"/>
        </w:rPr>
        <w:t>state</w:t>
      </w:r>
      <w:r w:rsidRPr="00764D73">
        <w:rPr>
          <w:rStyle w:val="StyleUnderline"/>
        </w:rPr>
        <w:t xml:space="preserve"> that fight them. In addition, </w:t>
      </w:r>
      <w:r w:rsidRPr="00664218">
        <w:rPr>
          <w:rStyle w:val="StyleUnderline"/>
          <w:b/>
          <w:bCs/>
          <w:highlight w:val="green"/>
        </w:rPr>
        <w:t>many Mexican police armed with US weapons directly commit human rights violations</w:t>
      </w:r>
      <w:r w:rsidRPr="00664218">
        <w:rPr>
          <w:sz w:val="16"/>
        </w:rPr>
        <w:t>.</w:t>
      </w:r>
      <w:r w:rsidRPr="00144DE5">
        <w:rPr>
          <w:sz w:val="16"/>
        </w:rPr>
        <w:t xml:space="preserve"> </w:t>
      </w:r>
      <w:r w:rsidRPr="00F01889">
        <w:rPr>
          <w:sz w:val="16"/>
          <w:szCs w:val="16"/>
        </w:rPr>
        <w:t xml:space="preserve">The local police who attacked students from the Ayotzinapa teachers school and disappeared 43 of them in 2014, for example, were armed with AR-15 rifles exported by Colt Industries in Connecticut, according to court </w:t>
      </w:r>
      <w:hyperlink r:id="rId21" w:tgtFrame="_blank" w:history="1">
        <w:r w:rsidRPr="00F01889">
          <w:rPr>
            <w:rStyle w:val="Hyperlink"/>
            <w:sz w:val="16"/>
            <w:szCs w:val="16"/>
          </w:rPr>
          <w:t>records</w:t>
        </w:r>
      </w:hyperlink>
      <w:r w:rsidRPr="00F01889">
        <w:rPr>
          <w:sz w:val="16"/>
          <w:szCs w:val="16"/>
        </w:rPr>
        <w:t>.</w:t>
      </w:r>
      <w:r>
        <w:rPr>
          <w:sz w:val="16"/>
        </w:rPr>
        <w:t xml:space="preserve"> </w:t>
      </w:r>
      <w:r w:rsidRPr="002F43E3">
        <w:rPr>
          <w:rStyle w:val="StyleUnderline"/>
        </w:rPr>
        <w:t>When police collude with criminal organisations by giving them information or fighting their rivals in exchange for money, they are strengthening organised crime, even</w:t>
      </w:r>
      <w:r w:rsidRPr="00764D73">
        <w:rPr>
          <w:rStyle w:val="StyleUnderline"/>
        </w:rPr>
        <w:t xml:space="preserve"> without directly trafficking weapons to it. </w:t>
      </w:r>
      <w:r w:rsidRPr="002F43E3">
        <w:rPr>
          <w:rStyle w:val="StyleUnderline"/>
          <w:b/>
          <w:bCs/>
          <w:highlight w:val="green"/>
        </w:rPr>
        <w:t>US gun exports to Mexico thus strengthen the very forces, in many instances, that the arms sales are supposed to combat</w:t>
      </w:r>
      <w:r w:rsidRPr="002F43E3">
        <w:t>.</w:t>
      </w:r>
      <w:r w:rsidRPr="00144DE5">
        <w:t> </w:t>
      </w:r>
    </w:p>
    <w:p w14:paraId="3F873901" w14:textId="77777777" w:rsidR="00180A23" w:rsidRDefault="00180A23" w:rsidP="00F601E6"/>
    <w:p w14:paraId="06542F39" w14:textId="6664B1CC" w:rsidR="001F2128" w:rsidRPr="00DC31F5" w:rsidRDefault="001F2128" w:rsidP="001F2128">
      <w:pPr>
        <w:pStyle w:val="Heading4"/>
      </w:pPr>
      <w:r>
        <w:lastRenderedPageBreak/>
        <w:t xml:space="preserve">Cartels </w:t>
      </w:r>
      <w:r w:rsidR="002422A3">
        <w:t>can</w:t>
      </w:r>
      <w:r w:rsidR="00F0108B">
        <w:t xml:space="preserve"> </w:t>
      </w:r>
      <w:r>
        <w:t>overwhelm the state institutions of Mexico</w:t>
      </w:r>
      <w:r w:rsidR="002422A3">
        <w:t xml:space="preserve"> </w:t>
      </w:r>
      <w:r w:rsidR="00264993">
        <w:t>with violence and armed corruption</w:t>
      </w:r>
    </w:p>
    <w:p w14:paraId="66A45620" w14:textId="7E8BAE93" w:rsidR="001F2128" w:rsidRPr="00661707" w:rsidRDefault="001F2128" w:rsidP="001F2128">
      <w:r w:rsidRPr="00C750DF">
        <w:rPr>
          <w:rStyle w:val="Heading4Char"/>
        </w:rPr>
        <w:t xml:space="preserve">Mercille, lecturer in the School of Geography, Planning and Environmental Policy, University College Dublin, </w:t>
      </w:r>
      <w:r w:rsidR="00880C31">
        <w:rPr>
          <w:rStyle w:val="Heading4Char"/>
        </w:rPr>
        <w:t>‘11</w:t>
      </w:r>
      <w:r>
        <w:t>. [Julien, October 31</w:t>
      </w:r>
      <w:r w:rsidRPr="00501B87">
        <w:rPr>
          <w:vertAlign w:val="superscript"/>
        </w:rPr>
        <w:t>st</w:t>
      </w:r>
      <w:r>
        <w:t xml:space="preserve"> 2011, Third world quarterly, Violent Narco-Cartels or Us Hegemony? The political economy of the war on drugs in Mexico? </w:t>
      </w:r>
      <w:hyperlink r:id="rId22" w:history="1">
        <w:r>
          <w:rPr>
            <w:rStyle w:val="Hyperlink"/>
          </w:rPr>
          <w:t>https://www.tandfonline.com/doi/abs/10.1080/01436597.2011.619881</w:t>
        </w:r>
      </w:hyperlink>
      <w:r w:rsidRPr="00501B87">
        <w:t>,  6/29/ 19</w:t>
      </w:r>
      <w:r>
        <w:t>, K.T.]</w:t>
      </w:r>
    </w:p>
    <w:p w14:paraId="49890136" w14:textId="77777777" w:rsidR="001F2128" w:rsidRPr="00853E2F" w:rsidRDefault="001F2128" w:rsidP="001F2128">
      <w:pPr>
        <w:rPr>
          <w:sz w:val="16"/>
        </w:rPr>
      </w:pPr>
      <w:r w:rsidRPr="00853E2F">
        <w:rPr>
          <w:sz w:val="16"/>
        </w:rPr>
        <w:t xml:space="preserve">What are the causes of Mexico’s drug trafficking and violence? What is the meaning and purpose of the war on drugs in Mexico? The conventional answers to such questions have been presented by a number of government officials, journalists and scholars.4 </w:t>
      </w:r>
      <w:r w:rsidRPr="00FE5AA2">
        <w:rPr>
          <w:sz w:val="16"/>
          <w:szCs w:val="16"/>
        </w:rPr>
        <w:t>While there exist a variety of theoretical, methodological and empirical emphases, such approaches have all neglected the central role of political economy in their analyses. For example, some have provided ethnographic accounts of US–Mexico drug trafficking,5 others have interpreted the drugs war at the border as fulfilling a symbolic political function allowing US government leaders to show resolve to voters and Congress,6 or have studied the role of the drugs war in militarising the US– Mexico border,7 and have</w:t>
      </w:r>
      <w:r w:rsidRPr="00881740">
        <w:rPr>
          <w:sz w:val="16"/>
        </w:rPr>
        <w:t xml:space="preserve"> compared and contrasted the war on narcotics with the war on immigration and homeland security waged by the US government.8 Despite these differences, </w:t>
      </w:r>
      <w:r w:rsidRPr="00881740">
        <w:rPr>
          <w:rStyle w:val="StyleUnderline"/>
        </w:rPr>
        <w:t xml:space="preserve">the mainstream interpretation shares the following components: . </w:t>
      </w:r>
      <w:r w:rsidRPr="00881740">
        <w:rPr>
          <w:rStyle w:val="StyleUnderline"/>
          <w:highlight w:val="green"/>
        </w:rPr>
        <w:t>Overwhelming attention</w:t>
      </w:r>
      <w:r w:rsidRPr="00881740">
        <w:rPr>
          <w:sz w:val="16"/>
          <w:highlight w:val="green"/>
        </w:rPr>
        <w:t xml:space="preserve"> </w:t>
      </w:r>
      <w:r w:rsidRPr="00881740">
        <w:rPr>
          <w:highlight w:val="green"/>
          <w:u w:val="single"/>
        </w:rPr>
        <w:t>is directed to the drug cartels, seen as the main</w:t>
      </w:r>
      <w:r w:rsidRPr="00996FCF">
        <w:rPr>
          <w:u w:val="single"/>
        </w:rPr>
        <w:t>— or even only—</w:t>
      </w:r>
      <w:r w:rsidRPr="00400298">
        <w:rPr>
          <w:highlight w:val="green"/>
          <w:u w:val="single"/>
        </w:rPr>
        <w:t>source of</w:t>
      </w:r>
      <w:r w:rsidRPr="00881740">
        <w:rPr>
          <w:u w:val="single"/>
        </w:rPr>
        <w:t xml:space="preserve"> the </w:t>
      </w:r>
      <w:r w:rsidRPr="00400298">
        <w:rPr>
          <w:u w:val="single"/>
        </w:rPr>
        <w:t>problem</w:t>
      </w:r>
      <w:r w:rsidRPr="00996FCF">
        <w:rPr>
          <w:u w:val="single"/>
        </w:rPr>
        <w:t xml:space="preserve"> of </w:t>
      </w:r>
      <w:r w:rsidRPr="00881740">
        <w:rPr>
          <w:u w:val="single"/>
        </w:rPr>
        <w:t xml:space="preserve">drug </w:t>
      </w:r>
      <w:r w:rsidRPr="00FE5AA2">
        <w:rPr>
          <w:highlight w:val="green"/>
          <w:u w:val="single"/>
        </w:rPr>
        <w:t>trafficking and</w:t>
      </w:r>
      <w:r w:rsidRPr="00996FCF">
        <w:rPr>
          <w:u w:val="single"/>
        </w:rPr>
        <w:t xml:space="preserve"> </w:t>
      </w:r>
      <w:r w:rsidRPr="00400298">
        <w:rPr>
          <w:highlight w:val="green"/>
          <w:u w:val="single"/>
        </w:rPr>
        <w:t>violence</w:t>
      </w:r>
      <w:r w:rsidRPr="00853E2F">
        <w:rPr>
          <w:sz w:val="16"/>
        </w:rPr>
        <w:t xml:space="preserve">. . </w:t>
      </w:r>
      <w:r w:rsidRPr="00996FCF">
        <w:rPr>
          <w:u w:val="single"/>
        </w:rPr>
        <w:t xml:space="preserve">The US, concerned with drug use and violence, collaborates with the Mexican authorities to reduce the cartels’ power by waging a war on drugs in Mexico. </w:t>
      </w:r>
      <w:r w:rsidRPr="00881740">
        <w:rPr>
          <w:b/>
          <w:bCs/>
          <w:highlight w:val="green"/>
          <w:u w:val="single"/>
        </w:rPr>
        <w:t>If lawlessness prevails, the cartels could take over</w:t>
      </w:r>
      <w:r w:rsidRPr="00881740">
        <w:rPr>
          <w:sz w:val="16"/>
          <w:szCs w:val="16"/>
        </w:rPr>
        <w:t xml:space="preserve"> parts of </w:t>
      </w:r>
      <w:r w:rsidRPr="00881740">
        <w:rPr>
          <w:b/>
          <w:bCs/>
          <w:highlight w:val="green"/>
          <w:u w:val="single"/>
        </w:rPr>
        <w:t>the state</w:t>
      </w:r>
      <w:r w:rsidRPr="00881740">
        <w:rPr>
          <w:sz w:val="16"/>
          <w:szCs w:val="16"/>
        </w:rPr>
        <w:t xml:space="preserve"> and refugees could flood the US. . A key obstacle to US plans is corruption among Mexican officials, fuelled by the </w:t>
      </w:r>
      <w:r w:rsidRPr="00853E2F">
        <w:rPr>
          <w:sz w:val="16"/>
        </w:rPr>
        <w:t xml:space="preserve">cartels, which makes it difficult to win the drugs war. . Thus, solutions include cleaning Mexican institutions of corruption, interdiction and arrests of drug kingpins, increasing military aid, and promoting NAFTA-type free trade agreements to achieve economic development. . Some </w:t>
      </w:r>
      <w:r w:rsidRPr="00FE5AA2">
        <w:rPr>
          <w:rStyle w:val="StyleUnderline"/>
          <w:highlight w:val="green"/>
        </w:rPr>
        <w:t>researchers recognise</w:t>
      </w:r>
      <w:r w:rsidRPr="005A67C4">
        <w:rPr>
          <w:sz w:val="16"/>
        </w:rPr>
        <w:t xml:space="preserve"> that US drug consumption and </w:t>
      </w:r>
      <w:r w:rsidRPr="00FE5AA2">
        <w:rPr>
          <w:rStyle w:val="StyleUnderline"/>
          <w:highlight w:val="green"/>
        </w:rPr>
        <w:t>firearms</w:t>
      </w:r>
      <w:r w:rsidRPr="00FE5AA2">
        <w:rPr>
          <w:rStyle w:val="StyleUnderline"/>
        </w:rPr>
        <w:t xml:space="preserve"> smuggling </w:t>
      </w:r>
      <w:r w:rsidRPr="00FE5AA2">
        <w:rPr>
          <w:rStyle w:val="StyleUnderline"/>
          <w:highlight w:val="green"/>
        </w:rPr>
        <w:t>to Mexico are</w:t>
      </w:r>
      <w:r w:rsidRPr="00FE5AA2">
        <w:rPr>
          <w:rStyle w:val="StyleUnderline"/>
        </w:rPr>
        <w:t xml:space="preserve"> part of </w:t>
      </w:r>
      <w:r w:rsidRPr="00FE5AA2">
        <w:rPr>
          <w:rStyle w:val="StyleUnderline"/>
          <w:highlight w:val="green"/>
        </w:rPr>
        <w:t>the problem</w:t>
      </w:r>
      <w:r w:rsidRPr="005A67C4">
        <w:rPr>
          <w:sz w:val="16"/>
        </w:rPr>
        <w:t xml:space="preserve"> and </w:t>
      </w:r>
      <w:r w:rsidRPr="005A67C4">
        <w:rPr>
          <w:rStyle w:val="StyleUnderline"/>
        </w:rPr>
        <w:t xml:space="preserve">call for </w:t>
      </w:r>
      <w:r w:rsidRPr="00EC42DC">
        <w:rPr>
          <w:rStyle w:val="StyleUnderline"/>
          <w:highlight w:val="green"/>
        </w:rPr>
        <w:t>reducing US</w:t>
      </w:r>
      <w:r w:rsidRPr="00853E2F">
        <w:rPr>
          <w:sz w:val="16"/>
        </w:rPr>
        <w:t xml:space="preserve"> demand for drugs and regulating </w:t>
      </w:r>
      <w:r w:rsidRPr="00EC42DC">
        <w:rPr>
          <w:rStyle w:val="StyleUnderline"/>
          <w:highlight w:val="green"/>
        </w:rPr>
        <w:t>gun sales</w:t>
      </w:r>
      <w:r w:rsidRPr="00853E2F">
        <w:rPr>
          <w:sz w:val="16"/>
        </w:rPr>
        <w:t xml:space="preserve"> and trafficking. </w:t>
      </w:r>
      <w:r w:rsidRPr="00AA06B8">
        <w:rPr>
          <w:rStyle w:val="StyleUnderline"/>
        </w:rPr>
        <w:t xml:space="preserve">The conventional view </w:t>
      </w:r>
      <w:r w:rsidRPr="00FE5AA2">
        <w:rPr>
          <w:rStyle w:val="StyleUnderline"/>
          <w:highlight w:val="green"/>
        </w:rPr>
        <w:t xml:space="preserve">thus focuses </w:t>
      </w:r>
      <w:r w:rsidRPr="005A67C4">
        <w:rPr>
          <w:rStyle w:val="StyleUnderline"/>
          <w:highlight w:val="green"/>
        </w:rPr>
        <w:t xml:space="preserve">on the drug cartels’ role in </w:t>
      </w:r>
      <w:r w:rsidRPr="00164DA6">
        <w:rPr>
          <w:rStyle w:val="StyleUnderline"/>
          <w:b/>
          <w:bCs/>
          <w:highlight w:val="green"/>
        </w:rPr>
        <w:t>causing mayhem in Mexico and corrupting its governmental institutions</w:t>
      </w:r>
      <w:r w:rsidRPr="00853E2F">
        <w:rPr>
          <w:sz w:val="16"/>
        </w:rPr>
        <w:t xml:space="preserve">. In the JULIEN MERCILLE 1638 words of General (ret) Barry McCaffrey, </w:t>
      </w:r>
      <w:r w:rsidRPr="00996FCF">
        <w:rPr>
          <w:u w:val="single"/>
        </w:rPr>
        <w:t xml:space="preserve">US drug czar under Bill Clinton, </w:t>
      </w:r>
      <w:r w:rsidRPr="005A67C4">
        <w:rPr>
          <w:highlight w:val="green"/>
          <w:u w:val="single"/>
        </w:rPr>
        <w:t>Mexico ‘is fighting for survival against narco-terrorism’</w:t>
      </w:r>
      <w:r w:rsidRPr="00AB5D5B">
        <w:rPr>
          <w:sz w:val="16"/>
          <w:szCs w:val="16"/>
        </w:rPr>
        <w:t xml:space="preserve"> and we need to support ‘the courageous Mexican leadership of the Caldero´n Administration’ because ‘the violent, </w:t>
      </w:r>
      <w:r w:rsidRPr="005A67C4">
        <w:rPr>
          <w:b/>
          <w:bCs/>
          <w:u w:val="single"/>
        </w:rPr>
        <w:t xml:space="preserve">warring collection of criminal </w:t>
      </w:r>
      <w:r w:rsidRPr="005A67C4">
        <w:rPr>
          <w:b/>
          <w:bCs/>
          <w:highlight w:val="green"/>
          <w:u w:val="single"/>
        </w:rPr>
        <w:t>drug cartels could overwhelm the institutions of the state’</w:t>
      </w:r>
      <w:r w:rsidRPr="00D9735C">
        <w:t xml:space="preserve"> </w:t>
      </w:r>
      <w:r w:rsidRPr="002E7F3B">
        <w:rPr>
          <w:sz w:val="16"/>
          <w:szCs w:val="16"/>
        </w:rPr>
        <w:t>and we could be faced with ‘a surge of millions of refugees crossing the US border to escape the domestic misery of violence’.9</w:t>
      </w:r>
      <w:r w:rsidRPr="00853E2F">
        <w:rPr>
          <w:sz w:val="16"/>
        </w:rPr>
        <w:t xml:space="preserve"> </w:t>
      </w:r>
    </w:p>
    <w:p w14:paraId="28004A90" w14:textId="58610DD2" w:rsidR="001F2128" w:rsidRDefault="001F2128" w:rsidP="001F2128"/>
    <w:p w14:paraId="2E3936E7" w14:textId="202A20D7" w:rsidR="001F2128" w:rsidRPr="00C85E96" w:rsidRDefault="000769A1" w:rsidP="001F2128">
      <w:pPr>
        <w:pStyle w:val="Heading4"/>
      </w:pPr>
      <w:r>
        <w:t>Once Mexico passes the point of no return</w:t>
      </w:r>
      <w:r w:rsidR="00002B79">
        <w:t>,</w:t>
      </w:r>
      <w:r w:rsidR="001F2128">
        <w:t xml:space="preserve"> </w:t>
      </w:r>
      <w:r w:rsidR="00FB0EEC">
        <w:t>state</w:t>
      </w:r>
      <w:r w:rsidR="001F2128">
        <w:t xml:space="preserve"> collapse will be rapid – </w:t>
      </w:r>
      <w:r w:rsidR="0009383D">
        <w:t xml:space="preserve">spills over to </w:t>
      </w:r>
      <w:r w:rsidR="001F2128">
        <w:t>undermine U.S. growth</w:t>
      </w:r>
      <w:r w:rsidR="00ED199D">
        <w:t xml:space="preserve"> – sparks terrorism</w:t>
      </w:r>
      <w:r w:rsidR="008A4733">
        <w:t>, too</w:t>
      </w:r>
    </w:p>
    <w:p w14:paraId="63FC056C" w14:textId="77777777" w:rsidR="001F2128" w:rsidRPr="004D5EE4" w:rsidRDefault="001F2128" w:rsidP="001F2128">
      <w:pPr>
        <w:rPr>
          <w:rStyle w:val="Style13ptBold"/>
          <w:b w:val="0"/>
          <w:bCs/>
        </w:rPr>
      </w:pPr>
      <w:r>
        <w:rPr>
          <w:rStyle w:val="Style13ptBold"/>
        </w:rPr>
        <w:t xml:space="preserve">Jones-Rooy, quantitative researcher at Five-Thirty-Eight, ‘17 </w:t>
      </w:r>
      <w:r>
        <w:rPr>
          <w:rStyle w:val="StyleUnderline"/>
          <w:u w:val="none"/>
        </w:rPr>
        <w:t xml:space="preserve">(Andrea, February 28, “How A Weakened Mexican Economy Could Threaten U.S. Security,” </w:t>
      </w:r>
      <w:hyperlink r:id="rId23" w:history="1">
        <w:r>
          <w:rPr>
            <w:rStyle w:val="Hyperlink"/>
          </w:rPr>
          <w:t>https://fivethirtyeight.com/features/how-a-weakened-mexican-economy-could-threaten-u-s-security/</w:t>
        </w:r>
      </w:hyperlink>
      <w:r>
        <w:t>, date accessed 6/30/2019)//SH</w:t>
      </w:r>
    </w:p>
    <w:p w14:paraId="5668E157" w14:textId="77777777" w:rsidR="001F2128" w:rsidRPr="004D5EE4" w:rsidRDefault="001F2128" w:rsidP="001F2128">
      <w:pPr>
        <w:rPr>
          <w:rStyle w:val="StyleUnderline"/>
        </w:rPr>
      </w:pPr>
      <w:r w:rsidRPr="004655CB">
        <w:rPr>
          <w:rStyle w:val="StyleUnderline"/>
          <w:sz w:val="16"/>
          <w:u w:val="none"/>
        </w:rPr>
        <w:t xml:space="preserve">President Trump has taken an aggressive stance towards Mexico, both during his campaign and in his early days in office. He has threatened to dismantle NAFTA, to build a border wall and to slap hefty tariffs on Mexican imports, all moves that could hobble Mexico’s economy. While the Trump administration may argue that these policies are more about “Making America Great Again” than </w:t>
      </w:r>
      <w:r w:rsidRPr="008C7F52">
        <w:rPr>
          <w:rStyle w:val="StyleUnderline"/>
          <w:highlight w:val="green"/>
        </w:rPr>
        <w:t>hurting Mexico</w:t>
      </w:r>
      <w:r w:rsidRPr="004655CB">
        <w:rPr>
          <w:rStyle w:val="StyleUnderline"/>
          <w:sz w:val="16"/>
          <w:u w:val="none"/>
        </w:rPr>
        <w:t xml:space="preserve">, there is reason for concern that they may also hurt us. One risk is that the policies themselves </w:t>
      </w:r>
      <w:r w:rsidRPr="008C7F52">
        <w:rPr>
          <w:rStyle w:val="StyleUnderline"/>
          <w:highlight w:val="green"/>
        </w:rPr>
        <w:t>could damage the American economy</w:t>
      </w:r>
      <w:r w:rsidRPr="004655CB">
        <w:rPr>
          <w:rStyle w:val="StyleUnderline"/>
          <w:sz w:val="16"/>
          <w:u w:val="none"/>
        </w:rPr>
        <w:t xml:space="preserve">, </w:t>
      </w:r>
      <w:r w:rsidRPr="005B35A7">
        <w:rPr>
          <w:rStyle w:val="StyleUnderline"/>
        </w:rPr>
        <w:t>for example, through higher consumer prices and reduced trade</w:t>
      </w:r>
      <w:r w:rsidRPr="004655CB">
        <w:rPr>
          <w:rStyle w:val="StyleUnderline"/>
          <w:sz w:val="16"/>
          <w:u w:val="none"/>
        </w:rPr>
        <w:t xml:space="preserve">. But there’s a deeper risk: </w:t>
      </w:r>
      <w:r w:rsidRPr="008C7F52">
        <w:rPr>
          <w:rStyle w:val="StyleUnderline"/>
          <w:highlight w:val="green"/>
        </w:rPr>
        <w:t>What happens in Mexico tends to spill over into the U.S</w:t>
      </w:r>
      <w:r w:rsidRPr="004655CB">
        <w:rPr>
          <w:rStyle w:val="StyleUnderline"/>
          <w:sz w:val="16"/>
          <w:u w:val="none"/>
        </w:rPr>
        <w:t xml:space="preserve">. </w:t>
      </w:r>
      <w:r w:rsidRPr="00B47C64">
        <w:rPr>
          <w:sz w:val="16"/>
          <w:szCs w:val="16"/>
        </w:rPr>
        <w:t xml:space="preserve">And the problems may not just be economic. According to a prominent area of research in international relations and international political economy, </w:t>
      </w:r>
      <w:r w:rsidRPr="008C7F52">
        <w:rPr>
          <w:rStyle w:val="StyleUnderline"/>
        </w:rPr>
        <w:t>a weakened Mexican economy could also pose security threats to the U.S</w:t>
      </w:r>
      <w:r w:rsidRPr="00B47C64">
        <w:rPr>
          <w:sz w:val="16"/>
          <w:szCs w:val="16"/>
        </w:rPr>
        <w:t xml:space="preserve">. </w:t>
      </w:r>
      <w:r w:rsidRPr="008C7F52">
        <w:rPr>
          <w:sz w:val="16"/>
          <w:szCs w:val="16"/>
        </w:rPr>
        <w:t xml:space="preserve">Among the most robust empirical findings in international relations is that poor economic performance can lead to political instability. One of the most cited </w:t>
      </w:r>
      <w:r w:rsidRPr="008C7F52">
        <w:rPr>
          <w:sz w:val="16"/>
          <w:szCs w:val="16"/>
        </w:rPr>
        <w:lastRenderedPageBreak/>
        <w:t xml:space="preserve">papers on the subject is a 1996 study by Alberto Alesina and Roberto Perotti in which they found that economic problems, including increased inequality, fuel public discontent and social unrest. This kind of unrest increases the likelihood of even more extreme political instability, including protests, coups and revolutions, according to Alesina and Perotti. This dynamic has played out in country after country. Economic pressures were part of the drivers of the Arab Spring protests in Egypt and across the region. The current economic recession in Brazil and a century of economic turmoil in Argentina have both been linked to political instability in those countries. Or, to take an example of the relationship working in the reverse: The Chinese government’s primary tool for survival — social stability — depends almost entirely upon its ability to maintain economic growth. We’ve seen it here at home, too: The Great Recession that began in 2008 preceded, in quick succession, the tea party movement and Occupy Wall Street, forces that are in some ways still at play today. As many of these examples make clear, the effect goes the other way, too: According to Alesina and Perotti, a weakened economy — especially when it exacerbates economic inequality — leads to political instability, but </w:t>
      </w:r>
      <w:r w:rsidRPr="008C7F52">
        <w:rPr>
          <w:rStyle w:val="StyleUnderline"/>
          <w:highlight w:val="green"/>
        </w:rPr>
        <w:t>political instability</w:t>
      </w:r>
      <w:r w:rsidRPr="005B35A7">
        <w:rPr>
          <w:rStyle w:val="StyleUnderline"/>
        </w:rPr>
        <w:t xml:space="preserve"> </w:t>
      </w:r>
      <w:r w:rsidRPr="008C7F52">
        <w:rPr>
          <w:rStyle w:val="StyleUnderline"/>
        </w:rPr>
        <w:t xml:space="preserve">also </w:t>
      </w:r>
      <w:r w:rsidRPr="008C7F52">
        <w:rPr>
          <w:rStyle w:val="StyleUnderline"/>
          <w:highlight w:val="green"/>
        </w:rPr>
        <w:t>hurts the economy. It inserts uncertainty into the environment</w:t>
      </w:r>
      <w:r w:rsidRPr="004655CB">
        <w:rPr>
          <w:rStyle w:val="StyleUnderline"/>
          <w:sz w:val="16"/>
          <w:u w:val="none"/>
        </w:rPr>
        <w:t xml:space="preserve">, which leads to less investment. A recent paper by Ari Aisen and Francisco José Veiga finds that </w:t>
      </w:r>
      <w:r w:rsidRPr="008C7F52">
        <w:rPr>
          <w:rStyle w:val="StyleUnderline"/>
        </w:rPr>
        <w:t xml:space="preserve">political </w:t>
      </w:r>
      <w:r w:rsidRPr="008C7F52">
        <w:rPr>
          <w:rStyle w:val="StyleUnderline"/>
          <w:highlight w:val="green"/>
        </w:rPr>
        <w:t>instability can also reduce productivity and</w:t>
      </w:r>
      <w:r w:rsidRPr="008C7F52">
        <w:rPr>
          <w:rStyle w:val="StyleUnderline"/>
        </w:rPr>
        <w:t xml:space="preserve"> human capital </w:t>
      </w:r>
      <w:r w:rsidRPr="008C7F52">
        <w:rPr>
          <w:rStyle w:val="StyleUnderline"/>
          <w:highlight w:val="green"/>
        </w:rPr>
        <w:t>development</w:t>
      </w:r>
      <w:r w:rsidRPr="008C7F52">
        <w:rPr>
          <w:rStyle w:val="StyleUnderline"/>
        </w:rPr>
        <w:t xml:space="preserve">; both governments and families become less likely to prioritize education or training. </w:t>
      </w:r>
      <w:r w:rsidRPr="008C7F52">
        <w:rPr>
          <w:rStyle w:val="StyleUnderline"/>
          <w:b/>
          <w:bCs/>
          <w:highlight w:val="green"/>
        </w:rPr>
        <w:t>This cycle</w:t>
      </w:r>
      <w:r w:rsidRPr="008C7F52">
        <w:rPr>
          <w:rStyle w:val="StyleUnderline"/>
        </w:rPr>
        <w:t xml:space="preserve"> means political instability</w:t>
      </w:r>
      <w:r w:rsidRPr="005B35A7">
        <w:rPr>
          <w:rStyle w:val="StyleUnderline"/>
        </w:rPr>
        <w:t xml:space="preserve">, </w:t>
      </w:r>
      <w:r w:rsidRPr="008C7F52">
        <w:rPr>
          <w:rStyle w:val="StyleUnderline"/>
          <w:b/>
          <w:bCs/>
          <w:highlight w:val="green"/>
        </w:rPr>
        <w:t>once it emerges, is hard to shake</w:t>
      </w:r>
      <w:r w:rsidRPr="008C7F52">
        <w:rPr>
          <w:rStyle w:val="StyleUnderline"/>
          <w:sz w:val="16"/>
          <w:highlight w:val="green"/>
          <w:u w:val="none"/>
        </w:rPr>
        <w:t xml:space="preserve">: </w:t>
      </w:r>
      <w:r w:rsidRPr="008C7F52">
        <w:rPr>
          <w:rStyle w:val="StyleUnderline"/>
          <w:highlight w:val="green"/>
        </w:rPr>
        <w:t>A bad economy is politically destabilizing, which worsens the economy, which is further destabilizing</w:t>
      </w:r>
      <w:r w:rsidRPr="004655CB">
        <w:rPr>
          <w:rStyle w:val="StyleUnderline"/>
          <w:sz w:val="16"/>
          <w:u w:val="none"/>
        </w:rPr>
        <w:t xml:space="preserve">. </w:t>
      </w:r>
      <w:r w:rsidRPr="005B35A7">
        <w:rPr>
          <w:rStyle w:val="StyleUnderline"/>
        </w:rPr>
        <w:t xml:space="preserve">Syria is an example </w:t>
      </w:r>
      <w:r w:rsidRPr="004655CB">
        <w:rPr>
          <w:rStyle w:val="StyleUnderline"/>
          <w:sz w:val="16"/>
          <w:u w:val="none"/>
        </w:rPr>
        <w:t xml:space="preserve">of this perpetual cycle at its worst: Early protests were met with violence, which turned into an intractable conflict, which has all but obliterated the country’s economy, which makes political recovery even harder. Applying this to Mexico, if Trump’s policies go through, even partially, we could be looking at some significant political and economic consequences for the country. </w:t>
      </w:r>
      <w:r w:rsidRPr="004E4DAF">
        <w:rPr>
          <w:rStyle w:val="StyleUnderline"/>
          <w:highlight w:val="green"/>
        </w:rPr>
        <w:t>One of the biggest</w:t>
      </w:r>
      <w:r w:rsidRPr="005B35A7">
        <w:rPr>
          <w:rStyle w:val="StyleUnderline"/>
        </w:rPr>
        <w:t xml:space="preserve"> political challenges </w:t>
      </w:r>
      <w:r w:rsidRPr="004E4DAF">
        <w:rPr>
          <w:rStyle w:val="StyleUnderline"/>
          <w:highlight w:val="green"/>
        </w:rPr>
        <w:t>in Mexico is corruption, which tends to get worse under economic pressure</w:t>
      </w:r>
      <w:r w:rsidRPr="004E4DAF">
        <w:rPr>
          <w:rStyle w:val="StyleUnderline"/>
        </w:rPr>
        <w:t xml:space="preserve">.1 Officials and citizens become more desperate, and there is weakened state capacity to combat it. </w:t>
      </w:r>
      <w:r w:rsidRPr="00783E32">
        <w:rPr>
          <w:rStyle w:val="StyleUnderline"/>
          <w:highlight w:val="green"/>
        </w:rPr>
        <w:t>Drug trafficking and violent crime</w:t>
      </w:r>
      <w:r w:rsidRPr="004E4DAF">
        <w:rPr>
          <w:rStyle w:val="StyleUnderline"/>
        </w:rPr>
        <w:t xml:space="preserve">, also huge problems in Mexico, </w:t>
      </w:r>
      <w:r w:rsidRPr="00783E32">
        <w:rPr>
          <w:rStyle w:val="StyleUnderline"/>
          <w:highlight w:val="green"/>
        </w:rPr>
        <w:t>are</w:t>
      </w:r>
      <w:r w:rsidRPr="004E4DAF">
        <w:rPr>
          <w:rStyle w:val="StyleUnderline"/>
        </w:rPr>
        <w:t xml:space="preserve"> also </w:t>
      </w:r>
      <w:r w:rsidRPr="00783E32">
        <w:rPr>
          <w:rStyle w:val="StyleUnderline"/>
          <w:highlight w:val="green"/>
        </w:rPr>
        <w:t>likely to increase</w:t>
      </w:r>
      <w:r w:rsidRPr="004E4DAF">
        <w:rPr>
          <w:sz w:val="16"/>
          <w:szCs w:val="16"/>
        </w:rPr>
        <w:t xml:space="preserve"> under worse economic conditions — again, as people become more desperate.2 The most destabilizing path is less ripe for a TV series, but more concerning. Mexico’s fledgling middle class is likely to be squeezed by Trump’s policies throu</w:t>
      </w:r>
      <w:r w:rsidRPr="004655CB">
        <w:rPr>
          <w:rStyle w:val="StyleUnderline"/>
          <w:sz w:val="16"/>
          <w:u w:val="none"/>
        </w:rPr>
        <w:t xml:space="preserve">gh price increases and unemployment.3 This discontent could lead to protests, or the election of a populist leader, who will promise aggressive anti-American policies. (Sound familiar?). </w:t>
      </w:r>
      <w:r w:rsidRPr="004E4DAF">
        <w:rPr>
          <w:sz w:val="16"/>
          <w:szCs w:val="16"/>
        </w:rPr>
        <w:t>Economic downturns can also heighten conflict between social groups — of which Mexico has many — pitting previously peacefully co-existing groups against each other. And</w:t>
      </w:r>
      <w:r w:rsidRPr="004655CB">
        <w:rPr>
          <w:rStyle w:val="StyleUnderline"/>
          <w:sz w:val="16"/>
          <w:u w:val="none"/>
        </w:rPr>
        <w:t xml:space="preserve"> </w:t>
      </w:r>
      <w:r w:rsidRPr="00783E32">
        <w:rPr>
          <w:rStyle w:val="StyleUnderline"/>
          <w:b/>
          <w:bCs/>
          <w:highlight w:val="green"/>
        </w:rPr>
        <w:t>while Mexico’s democracy has recently showed some signs of stability, it’s still on many</w:t>
      </w:r>
      <w:r w:rsidRPr="00783E32">
        <w:rPr>
          <w:rStyle w:val="StyleUnderline"/>
          <w:b/>
          <w:bCs/>
        </w:rPr>
        <w:t xml:space="preserve"> policy </w:t>
      </w:r>
      <w:r w:rsidRPr="00783E32">
        <w:rPr>
          <w:rStyle w:val="StyleUnderline"/>
          <w:b/>
          <w:bCs/>
          <w:highlight w:val="green"/>
        </w:rPr>
        <w:t>watch lists</w:t>
      </w:r>
      <w:r w:rsidRPr="004655CB">
        <w:rPr>
          <w:rStyle w:val="StyleUnderline"/>
          <w:sz w:val="16"/>
          <w:u w:val="none"/>
        </w:rPr>
        <w:t xml:space="preserve">, </w:t>
      </w:r>
      <w:r w:rsidRPr="004E4DAF">
        <w:rPr>
          <w:sz w:val="16"/>
          <w:szCs w:val="16"/>
        </w:rPr>
        <w:t>especially for crime and corruption, both of which, again, are likely to be the first to worsen under economic pressure. Maybe, though, as Trump argues, the U.S. can no longer afford to worry about other countries’ well-being — the U.S. has plenty of its</w:t>
      </w:r>
      <w:r w:rsidRPr="004655CB">
        <w:rPr>
          <w:rStyle w:val="StyleUnderline"/>
          <w:sz w:val="16"/>
          <w:u w:val="none"/>
        </w:rPr>
        <w:t xml:space="preserve"> own concerns, after all. Fair enough, but </w:t>
      </w:r>
      <w:r w:rsidRPr="004655CB">
        <w:rPr>
          <w:rStyle w:val="StyleUnderline"/>
        </w:rPr>
        <w:t>Mexico’s woes are unlikely to stop at the Rio Grande</w:t>
      </w:r>
      <w:r w:rsidRPr="004655CB">
        <w:rPr>
          <w:rStyle w:val="StyleUnderline"/>
          <w:sz w:val="16"/>
          <w:u w:val="none"/>
        </w:rPr>
        <w:t xml:space="preserve">: </w:t>
      </w:r>
      <w:r w:rsidRPr="00783E32">
        <w:rPr>
          <w:rStyle w:val="StyleUnderline"/>
          <w:b/>
          <w:bCs/>
          <w:highlight w:val="green"/>
        </w:rPr>
        <w:t>Instability can spill over borders</w:t>
      </w:r>
      <w:r w:rsidRPr="004655CB">
        <w:rPr>
          <w:rStyle w:val="StyleUnderline"/>
        </w:rPr>
        <w:t>.</w:t>
      </w:r>
      <w:r w:rsidRPr="004655CB">
        <w:rPr>
          <w:rStyle w:val="StyleUnderline"/>
          <w:sz w:val="16"/>
          <w:u w:val="none"/>
        </w:rPr>
        <w:t xml:space="preserve"> There’s a wholy body of research showing this, but the paper that makes this point most clearly is a 1997 piece by Ades and Chua. They demonstrated that </w:t>
      </w:r>
      <w:r w:rsidRPr="004655CB">
        <w:rPr>
          <w:rStyle w:val="StyleUnderline"/>
        </w:rPr>
        <w:t>political instability in one country hurts its entire region by disrupting trade, requiring all countries to spend more on defense</w:t>
      </w:r>
      <w:r w:rsidRPr="004655CB">
        <w:rPr>
          <w:rStyle w:val="StyleUnderline"/>
          <w:sz w:val="16"/>
          <w:u w:val="none"/>
        </w:rPr>
        <w:t xml:space="preserve">, and — in the longer term — reducing the regional amount spent on education and other forms of human capital accumulation. Their empirical results over an analysis of 118 countries over a 25-year period are in the chart below. The correlation may not look strong from an economics or finance perspective, but it actually is quite strong from a political science perspective, where our patterns are harder to measure and more subject to noise. </w:t>
      </w:r>
      <w:r w:rsidRPr="004655CB">
        <w:rPr>
          <w:rStyle w:val="StyleUnderline"/>
        </w:rPr>
        <w:t>The current conflict in Syria provides a more contemporary and dramatic example. Terrorism, weapons trading and refugees now affect other countries in the region</w:t>
      </w:r>
      <w:r w:rsidRPr="004655CB">
        <w:rPr>
          <w:rStyle w:val="StyleUnderline"/>
          <w:sz w:val="16"/>
          <w:u w:val="none"/>
        </w:rPr>
        <w:t xml:space="preserve"> (</w:t>
      </w:r>
      <w:r w:rsidRPr="004655CB">
        <w:rPr>
          <w:rStyle w:val="StyleUnderline"/>
        </w:rPr>
        <w:t>and even countries outside the region, as northern European countries have seen the effects of both refugees and terrorism, too).</w:t>
      </w:r>
      <w:r w:rsidRPr="004655CB">
        <w:rPr>
          <w:rStyle w:val="StyleUnderline"/>
          <w:sz w:val="16"/>
          <w:u w:val="none"/>
        </w:rPr>
        <w:t xml:space="preserve"> </w:t>
      </w:r>
      <w:r w:rsidRPr="00783E32">
        <w:rPr>
          <w:rStyle w:val="StyleUnderline"/>
          <w:b/>
          <w:bCs/>
          <w:highlight w:val="green"/>
        </w:rPr>
        <w:t>In Mexico’s case</w:t>
      </w:r>
      <w:r w:rsidRPr="00783E32">
        <w:rPr>
          <w:rStyle w:val="StyleUnderline"/>
          <w:b/>
          <w:bCs/>
        </w:rPr>
        <w:t xml:space="preserve">, even mild </w:t>
      </w:r>
      <w:r w:rsidRPr="00783E32">
        <w:rPr>
          <w:rStyle w:val="StyleUnderline"/>
          <w:b/>
          <w:bCs/>
          <w:highlight w:val="green"/>
        </w:rPr>
        <w:t>destabilization there could increase the risk of instability in the U.S</w:t>
      </w:r>
      <w:r w:rsidRPr="004655CB">
        <w:rPr>
          <w:rStyle w:val="StyleUnderline"/>
        </w:rPr>
        <w:t>.</w:t>
      </w:r>
      <w:r w:rsidRPr="004655CB">
        <w:rPr>
          <w:rStyle w:val="StyleUnderline"/>
          <w:sz w:val="16"/>
          <w:u w:val="none"/>
        </w:rPr>
        <w:t xml:space="preserve"> More discontent in Mexico as a result of a plummeting economy will mean more angry, armed people close to or attempting to cross U.S. borders. Weakened investment in human capital in Mexico means either more people seeking education in the U.S. or more unskilled workers crossing into the U.S. seeking a job. Of course, an even more straightforward economic argument makes this case, too: A weakened Mexican economy on its own, regardless of whether there is political instability, will increase immigration pressure from Mexico to the U.S. For example, in the late 1990s Mexico’s economic flattening corresponded with an immigration spike to the U.S. Since then, immigration has gone back down. Rates are even holding steady, and more Mexicans are repatriating, as their economy grows. Policies that reduce Mexico’s ability to export to the U.S. (which accounts for approximately 25 percent of its GDP) could cause an even more significant scenario than the 1990s and early 2000s. More broadly, </w:t>
      </w:r>
      <w:r w:rsidRPr="00783E32">
        <w:rPr>
          <w:rStyle w:val="StyleUnderline"/>
          <w:highlight w:val="green"/>
        </w:rPr>
        <w:t>a struggling Mexico will</w:t>
      </w:r>
      <w:r w:rsidRPr="00783E32">
        <w:rPr>
          <w:sz w:val="16"/>
          <w:szCs w:val="16"/>
        </w:rPr>
        <w:t xml:space="preserve"> also be less capable of managing problems such as pollution and disease, which can cross borders far more easily than people. Another H1N1 outbreak in a weak Mexico could put many Americans at risk. A weakened economy is thought to be part of the reason Brazil didn’t mobilize as quickly as it otherwise might have in the early stages of the Zika outbreak. Finally — and this is speculative — suppose Trump’s policies are enacted to their full </w:t>
      </w:r>
      <w:r w:rsidRPr="00783E32">
        <w:rPr>
          <w:sz w:val="16"/>
          <w:szCs w:val="16"/>
        </w:rPr>
        <w:lastRenderedPageBreak/>
        <w:t xml:space="preserve">capacity. This could cause Mexico’s economy and political environment to </w:t>
      </w:r>
      <w:r w:rsidRPr="00455DC5">
        <w:rPr>
          <w:rStyle w:val="StyleUnderline"/>
          <w:b/>
          <w:bCs/>
          <w:highlight w:val="green"/>
        </w:rPr>
        <w:t>deteriorate all the way to</w:t>
      </w:r>
      <w:r w:rsidRPr="00455DC5">
        <w:rPr>
          <w:rStyle w:val="StyleUnderline"/>
          <w:b/>
          <w:bCs/>
        </w:rPr>
        <w:t xml:space="preserve"> status of </w:t>
      </w:r>
      <w:r w:rsidRPr="00455DC5">
        <w:rPr>
          <w:rStyle w:val="StyleUnderline"/>
          <w:b/>
          <w:bCs/>
          <w:highlight w:val="green"/>
        </w:rPr>
        <w:t>a failing state</w:t>
      </w:r>
      <w:r w:rsidRPr="004655CB">
        <w:rPr>
          <w:rStyle w:val="StyleUnderline"/>
        </w:rPr>
        <w:t xml:space="preserve">. Failing states are </w:t>
      </w:r>
      <w:r w:rsidRPr="00783E32">
        <w:rPr>
          <w:rStyle w:val="StyleUnderline"/>
          <w:highlight w:val="green"/>
        </w:rPr>
        <w:t>thought</w:t>
      </w:r>
      <w:r w:rsidRPr="004655CB">
        <w:rPr>
          <w:rStyle w:val="StyleUnderline"/>
        </w:rPr>
        <w:t xml:space="preserve"> by both scholars and policymakers </w:t>
      </w:r>
      <w:r w:rsidRPr="00783E32">
        <w:rPr>
          <w:rStyle w:val="StyleUnderline"/>
          <w:highlight w:val="green"/>
        </w:rPr>
        <w:t xml:space="preserve">to be </w:t>
      </w:r>
      <w:r w:rsidRPr="00783E32">
        <w:rPr>
          <w:rStyle w:val="StyleUnderline"/>
          <w:b/>
          <w:bCs/>
          <w:highlight w:val="green"/>
        </w:rPr>
        <w:t>potential environments for terrorism</w:t>
      </w:r>
      <w:r w:rsidRPr="004655CB">
        <w:rPr>
          <w:rStyle w:val="StyleUnderline"/>
          <w:sz w:val="16"/>
          <w:u w:val="none"/>
        </w:rPr>
        <w:t xml:space="preserve"> (technically they increase the likelihood of terrorism, though are not necessary or sufficient). It may be tempting to think of these problems as far off — Trump’s policies haven’t even been put forth apart from an executive order. But, </w:t>
      </w:r>
      <w:r w:rsidRPr="00783E32">
        <w:rPr>
          <w:rStyle w:val="StyleUnderline"/>
          <w:highlight w:val="green"/>
        </w:rPr>
        <w:t>Mexico’s</w:t>
      </w:r>
      <w:r w:rsidRPr="00783E32">
        <w:rPr>
          <w:sz w:val="16"/>
          <w:szCs w:val="16"/>
        </w:rPr>
        <w:t xml:space="preserve"> economy is </w:t>
      </w:r>
      <w:r w:rsidRPr="00783E32">
        <w:rPr>
          <w:rStyle w:val="StyleUnderline"/>
          <w:highlight w:val="green"/>
        </w:rPr>
        <w:t>already showing signs of downturn</w:t>
      </w:r>
      <w:r w:rsidRPr="004655CB">
        <w:rPr>
          <w:rStyle w:val="StyleUnderline"/>
          <w:sz w:val="16"/>
          <w:u w:val="none"/>
        </w:rPr>
        <w:t xml:space="preserve">. The peso is at its lowest level ever and has undergone its biggest drop since 1994. Protests are already breaking out (specifically against Trump). The recent attack on a U.S. consular agent in Mexico also suggests disturbing destabilizing trends that are already affecting the security of Americans. The Trump administration hasn’t actually done much yet, so it’s possible its eventual policies prove less damaging to Mexico than Trump’s rhetoric and early executive orders would suggest. But both social </w:t>
      </w:r>
      <w:r w:rsidRPr="00014EE7">
        <w:rPr>
          <w:rStyle w:val="StyleUnderline"/>
        </w:rPr>
        <w:t xml:space="preserve">science and history suggest policies that hurt Mexico are likely to be politically and </w:t>
      </w:r>
      <w:r w:rsidRPr="00014EE7">
        <w:rPr>
          <w:rStyle w:val="StyleUnderline"/>
          <w:b/>
          <w:bCs/>
        </w:rPr>
        <w:t>economically damaging for the U.S., as well</w:t>
      </w:r>
      <w:r w:rsidRPr="00014EE7">
        <w:rPr>
          <w:rStyle w:val="StyleUnderline"/>
        </w:rPr>
        <w:t>.</w:t>
      </w:r>
    </w:p>
    <w:p w14:paraId="1099B008" w14:textId="77777777" w:rsidR="001F2128" w:rsidRDefault="001F2128" w:rsidP="001F2128"/>
    <w:p w14:paraId="7302EC2F" w14:textId="5F27B979" w:rsidR="001F2128" w:rsidRPr="003A37A8" w:rsidRDefault="00633ABB" w:rsidP="001F2128">
      <w:pPr>
        <w:pStyle w:val="Heading4"/>
      </w:pPr>
      <w:r>
        <w:t>U.S. e</w:t>
      </w:r>
      <w:r w:rsidR="001F2128">
        <w:t>conomic slowdown risks diversionary war.</w:t>
      </w:r>
    </w:p>
    <w:p w14:paraId="522BB9A4" w14:textId="77777777" w:rsidR="001F2128" w:rsidRPr="00427E8A" w:rsidRDefault="001F2128" w:rsidP="001F2128">
      <w:r w:rsidRPr="00427E8A">
        <w:rPr>
          <w:rStyle w:val="Style13ptBold"/>
        </w:rPr>
        <w:t>Foster ‘16</w:t>
      </w:r>
      <w:r w:rsidRPr="00427E8A">
        <w:t xml:space="preserve"> </w:t>
      </w:r>
      <w:r>
        <w:t xml:space="preserve">-- </w:t>
      </w:r>
      <w:r w:rsidRPr="00427E8A">
        <w:t xml:space="preserve">Dennis Foster, professor of international studies and political science at the Virginia Military Institute, “Would President Trump go to war to divert attention from problems at home?”, Washington Post, </w:t>
      </w:r>
      <w:hyperlink r:id="rId24" w:history="1">
        <w:r w:rsidRPr="00427E8A">
          <w:rPr>
            <w:rStyle w:val="Hyperlink"/>
          </w:rPr>
          <w:t>https://www.washingtonpost.com/news/monkey-cage/wp/2016/12/19/yes-trump-might-well-go-to-war-to-divert-attention-from-problems-at-home/?utm_term=.43745ac4c66c</w:t>
        </w:r>
      </w:hyperlink>
    </w:p>
    <w:p w14:paraId="727D9813" w14:textId="77777777" w:rsidR="001F2128" w:rsidRDefault="001F2128" w:rsidP="001F2128">
      <w:r w:rsidRPr="001E70A7">
        <w:rPr>
          <w:rStyle w:val="StyleUnderline"/>
          <w:highlight w:val="green"/>
        </w:rPr>
        <w:t>If the U.S. economy tanks</w:t>
      </w:r>
      <w:r w:rsidRPr="001E70A7">
        <w:t xml:space="preserve">, </w:t>
      </w:r>
      <w:r w:rsidRPr="001E70A7">
        <w:rPr>
          <w:rStyle w:val="StyleUnderline"/>
        </w:rPr>
        <w:t xml:space="preserve">should we </w:t>
      </w:r>
      <w:r w:rsidRPr="001E70A7">
        <w:rPr>
          <w:rStyle w:val="StyleUnderline"/>
          <w:highlight w:val="green"/>
        </w:rPr>
        <w:t>expect</w:t>
      </w:r>
      <w:r w:rsidRPr="001E70A7">
        <w:rPr>
          <w:rStyle w:val="StyleUnderline"/>
        </w:rPr>
        <w:t xml:space="preserve"> Donald </w:t>
      </w:r>
      <w:r w:rsidRPr="001E70A7">
        <w:rPr>
          <w:rStyle w:val="StyleUnderline"/>
          <w:highlight w:val="green"/>
        </w:rPr>
        <w:t>Trump to</w:t>
      </w:r>
      <w:r w:rsidRPr="001E70A7">
        <w:rPr>
          <w:rStyle w:val="StyleUnderline"/>
        </w:rPr>
        <w:t xml:space="preserve"> engage in a diversionary war? Since the age of Machiavelli, analysts have expected world leaders to </w:t>
      </w:r>
      <w:r w:rsidRPr="001E70A7">
        <w:rPr>
          <w:rStyle w:val="StyleUnderline"/>
          <w:b/>
          <w:bCs/>
          <w:highlight w:val="green"/>
        </w:rPr>
        <w:t>launch international conflicts to deflect popular attention</w:t>
      </w:r>
      <w:r w:rsidRPr="001E70A7">
        <w:rPr>
          <w:rStyle w:val="StyleUnderline"/>
        </w:rPr>
        <w:t xml:space="preserve"> away from problems at home. By stirring up feelings of patriotism, leaders might escape the political costs of scandal, unpopularity — or a poorly performing economy</w:t>
      </w:r>
      <w:r w:rsidRPr="001E70A7">
        <w:t>.</w:t>
      </w:r>
      <w:r>
        <w:t xml:space="preserve"> </w:t>
      </w:r>
      <w:r w:rsidRPr="001E70A7">
        <w:rPr>
          <w:rStyle w:val="StyleUnderline"/>
        </w:rPr>
        <w:t xml:space="preserve">One often-cited example of diversionary war in modern times is Argentina’s 1982 </w:t>
      </w:r>
      <w:r w:rsidRPr="00161B37">
        <w:rPr>
          <w:rStyle w:val="StyleUnderline"/>
        </w:rPr>
        <w:t>invasion of the Falklands</w:t>
      </w:r>
      <w:r w:rsidRPr="001E70A7">
        <w:t xml:space="preserve">, </w:t>
      </w:r>
      <w:r w:rsidRPr="00161B37">
        <w:rPr>
          <w:sz w:val="16"/>
          <w:szCs w:val="16"/>
        </w:rPr>
        <w:t>which several (though not all) political scientists attribute to the junta’s desire to divert the people’s attention from a disastrous economy. In a 2014 article, Jonathan Keller and I argued that whether</w:t>
      </w:r>
      <w:r w:rsidRPr="001E70A7">
        <w:t xml:space="preserve"> </w:t>
      </w:r>
      <w:r w:rsidRPr="003F67AD">
        <w:rPr>
          <w:rStyle w:val="StyleUnderline"/>
          <w:highlight w:val="green"/>
        </w:rPr>
        <w:t>U.S. presidents engage in diversionary conflicts</w:t>
      </w:r>
      <w:r w:rsidRPr="001E70A7">
        <w:t xml:space="preserve"> </w:t>
      </w:r>
      <w:r w:rsidRPr="00161B37">
        <w:rPr>
          <w:sz w:val="16"/>
          <w:szCs w:val="16"/>
        </w:rPr>
        <w:t>depends in part on their psychological traits — how they frame the world, process information and develop plans of action. Certain traits predispose leaders to more belligerent behavior. Do words translate into foreign policy action? One way to identify these traits is content analyses of leaders’ rhetoric. The more leaders use certain types of verbal constructs, the more likely they are to possess traits that lead them to use military force. 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w:t>
      </w:r>
      <w:r w:rsidRPr="00A428F7">
        <w:t xml:space="preserve"> </w:t>
      </w:r>
      <w:r w:rsidRPr="00161B37">
        <w:rPr>
          <w:rStyle w:val="StyleUnderline"/>
          <w:highlight w:val="green"/>
        </w:rPr>
        <w:t>rather than</w:t>
      </w:r>
      <w:r w:rsidRPr="00161B37">
        <w:rPr>
          <w:rStyle w:val="StyleUnderline"/>
        </w:rPr>
        <w:t xml:space="preserve"> risk </w:t>
      </w:r>
      <w:r w:rsidRPr="00161B37">
        <w:rPr>
          <w:rStyle w:val="StyleUnderline"/>
          <w:highlight w:val="green"/>
        </w:rPr>
        <w:t>disappointing his base, Trump might try to rally</w:t>
      </w:r>
      <w:r w:rsidRPr="00161B37">
        <w:rPr>
          <w:rStyle w:val="StyleUnderline"/>
        </w:rPr>
        <w:t xml:space="preserve"> public opinion to his side </w:t>
      </w:r>
      <w:r w:rsidRPr="00161B37">
        <w:rPr>
          <w:rStyle w:val="StyleUnderline"/>
          <w:highlight w:val="green"/>
        </w:rPr>
        <w:t>via military action</w:t>
      </w:r>
      <w:r>
        <w:rPr>
          <w:rStyle w:val="StyleUnderline"/>
        </w:rPr>
        <w:t>.</w:t>
      </w:r>
    </w:p>
    <w:p w14:paraId="5E90F687" w14:textId="3E619996" w:rsidR="00B26EAF" w:rsidRDefault="00B26EAF" w:rsidP="001F2128"/>
    <w:p w14:paraId="414DDED7" w14:textId="4B4667EB" w:rsidR="00B32B6D" w:rsidRDefault="00404F24" w:rsidP="00E75894">
      <w:pPr>
        <w:pStyle w:val="Heading4"/>
      </w:pPr>
      <w:r>
        <w:lastRenderedPageBreak/>
        <w:t xml:space="preserve">Robust </w:t>
      </w:r>
      <w:r w:rsidR="00E75894">
        <w:t>Mexican cartels could acquire WMD with terrorist intent</w:t>
      </w:r>
      <w:r w:rsidR="0064480D">
        <w:t xml:space="preserve"> – U.S. must undercut </w:t>
      </w:r>
      <w:r w:rsidR="00351678">
        <w:t>cartel strength</w:t>
      </w:r>
      <w:r w:rsidR="00E75894">
        <w:t>.</w:t>
      </w:r>
    </w:p>
    <w:p w14:paraId="76FB386E" w14:textId="0E8725B5" w:rsidR="00B32B6D" w:rsidRDefault="00B32B6D" w:rsidP="001F2128">
      <w:r w:rsidRPr="00B32B6D">
        <w:t xml:space="preserve">William </w:t>
      </w:r>
      <w:r w:rsidRPr="00B32B6D">
        <w:rPr>
          <w:rStyle w:val="Style13ptBold"/>
        </w:rPr>
        <w:t>Craddick</w:t>
      </w:r>
      <w:r w:rsidRPr="00B32B6D">
        <w:rPr>
          <w:rStyle w:val="Style13ptBold"/>
        </w:rPr>
        <w:t xml:space="preserve">, </w:t>
      </w:r>
      <w:r w:rsidR="003D411B">
        <w:rPr>
          <w:rStyle w:val="Style13ptBold"/>
        </w:rPr>
        <w:t>‘</w:t>
      </w:r>
      <w:r w:rsidRPr="00B32B6D">
        <w:rPr>
          <w:rStyle w:val="Style13ptBold"/>
        </w:rPr>
        <w:t>18</w:t>
      </w:r>
      <w:r>
        <w:t>, October 10 (Ozzy’s bday), “</w:t>
      </w:r>
      <w:r w:rsidRPr="00B32B6D">
        <w:t>Do Mexico’s Cartels Have WMDs?</w:t>
      </w:r>
      <w:r>
        <w:t xml:space="preserve">” </w:t>
      </w:r>
      <w:r w:rsidRPr="00B32B6D">
        <w:t>https://disobedientmedia.com/2018/10/do-mexicos-cartels-have-wmds/</w:t>
      </w:r>
    </w:p>
    <w:p w14:paraId="1C428DFF" w14:textId="12B77BA2" w:rsidR="0049199E" w:rsidRDefault="0049199E" w:rsidP="0049199E">
      <w:r w:rsidRPr="009823F4">
        <w:rPr>
          <w:rStyle w:val="StyleUnderline"/>
          <w:highlight w:val="green"/>
        </w:rPr>
        <w:t>Business has never been better for Mexico’s criminal syndicates</w:t>
      </w:r>
      <w:r>
        <w:t>.</w:t>
      </w:r>
      <w:r w:rsidR="00D50575">
        <w:t xml:space="preserve"> </w:t>
      </w:r>
      <w:r w:rsidRPr="009823F4">
        <w:rPr>
          <w:sz w:val="16"/>
          <w:szCs w:val="16"/>
        </w:rPr>
        <w:t>Organized crime in Mexico and Central America has long played a dominant role in destabilizing the region while contributing to a host of social issues within the United States where one of their largest groups of clientele is located. But more recent events show that the</w:t>
      </w:r>
      <w:r>
        <w:t xml:space="preserve"> </w:t>
      </w:r>
      <w:r w:rsidRPr="009823F4">
        <w:rPr>
          <w:rStyle w:val="StyleUnderline"/>
          <w:highlight w:val="green"/>
        </w:rPr>
        <w:t>cartels are gaining</w:t>
      </w:r>
      <w:r w:rsidRPr="009823F4">
        <w:rPr>
          <w:rStyle w:val="StyleUnderline"/>
        </w:rPr>
        <w:t xml:space="preserve"> a previously unheard of </w:t>
      </w:r>
      <w:r w:rsidRPr="009823F4">
        <w:rPr>
          <w:rStyle w:val="StyleUnderline"/>
          <w:b/>
          <w:bCs/>
          <w:highlight w:val="green"/>
        </w:rPr>
        <w:t>boldness, potentially achieving the ability to create WMDs</w:t>
      </w:r>
      <w:r w:rsidRPr="009823F4">
        <w:rPr>
          <w:rStyle w:val="StyleUnderline"/>
        </w:rPr>
        <w:t xml:space="preserve"> and expanding their control of Mexico’s economy and government </w:t>
      </w:r>
      <w:r w:rsidRPr="002078C7">
        <w:rPr>
          <w:rStyle w:val="StyleUnderline"/>
          <w:highlight w:val="green"/>
        </w:rPr>
        <w:t>while violence escalates within the country.</w:t>
      </w:r>
      <w:r w:rsidR="009823F4" w:rsidRPr="002078C7">
        <w:rPr>
          <w:rStyle w:val="StyleUnderline"/>
          <w:highlight w:val="green"/>
        </w:rPr>
        <w:t xml:space="preserve"> </w:t>
      </w:r>
      <w:r w:rsidRPr="002078C7">
        <w:rPr>
          <w:rStyle w:val="StyleUnderline"/>
          <w:highlight w:val="green"/>
        </w:rPr>
        <w:t xml:space="preserve">The threat of </w:t>
      </w:r>
      <w:r w:rsidRPr="002078C7">
        <w:rPr>
          <w:rStyle w:val="StyleUnderline"/>
          <w:b/>
          <w:bCs/>
          <w:highlight w:val="green"/>
        </w:rPr>
        <w:t>cartel-handled nuclear or biological weapons</w:t>
      </w:r>
      <w:r w:rsidRPr="009823F4">
        <w:rPr>
          <w:rStyle w:val="StyleUnderline"/>
        </w:rPr>
        <w:t xml:space="preserve"> in particular </w:t>
      </w:r>
      <w:r w:rsidRPr="002078C7">
        <w:rPr>
          <w:rStyle w:val="StyleUnderline"/>
          <w:highlight w:val="green"/>
        </w:rPr>
        <w:t>is</w:t>
      </w:r>
      <w:r w:rsidRPr="009823F4">
        <w:rPr>
          <w:rStyle w:val="StyleUnderline"/>
        </w:rPr>
        <w:t xml:space="preserve"> a </w:t>
      </w:r>
      <w:r w:rsidRPr="002078C7">
        <w:rPr>
          <w:rStyle w:val="StyleUnderline"/>
          <w:highlight w:val="green"/>
        </w:rPr>
        <w:t>grave</w:t>
      </w:r>
      <w:r w:rsidRPr="009823F4">
        <w:rPr>
          <w:rStyle w:val="StyleUnderline"/>
        </w:rPr>
        <w:t xml:space="preserve"> threat to </w:t>
      </w:r>
      <w:r w:rsidRPr="002078C7">
        <w:rPr>
          <w:rStyle w:val="StyleUnderline"/>
          <w:highlight w:val="green"/>
        </w:rPr>
        <w:t>not only the Mexican government, but also the</w:t>
      </w:r>
      <w:r w:rsidRPr="009823F4">
        <w:rPr>
          <w:rStyle w:val="StyleUnderline"/>
        </w:rPr>
        <w:t xml:space="preserve"> </w:t>
      </w:r>
      <w:r w:rsidRPr="002078C7">
        <w:rPr>
          <w:rStyle w:val="StyleUnderline"/>
          <w:highlight w:val="green"/>
        </w:rPr>
        <w:t>U</w:t>
      </w:r>
      <w:r w:rsidRPr="009823F4">
        <w:rPr>
          <w:rStyle w:val="StyleUnderline"/>
        </w:rPr>
        <w:t xml:space="preserve">nited </w:t>
      </w:r>
      <w:r w:rsidRPr="002078C7">
        <w:rPr>
          <w:rStyle w:val="StyleUnderline"/>
          <w:highlight w:val="green"/>
        </w:rPr>
        <w:t>S</w:t>
      </w:r>
      <w:r w:rsidRPr="009823F4">
        <w:rPr>
          <w:rStyle w:val="StyleUnderline"/>
        </w:rPr>
        <w:t>tates</w:t>
      </w:r>
      <w:r>
        <w:t xml:space="preserve">. </w:t>
      </w:r>
      <w:r w:rsidRPr="009823F4">
        <w:rPr>
          <w:sz w:val="16"/>
          <w:szCs w:val="16"/>
        </w:rPr>
        <w:t>With a migrant crisis due to looming unrest in South America becoming likely, possession of such weapons will give organized criminal groups a powerful bargaining chip.</w:t>
      </w:r>
      <w:r w:rsidR="009823F4" w:rsidRPr="009823F4">
        <w:rPr>
          <w:sz w:val="16"/>
          <w:szCs w:val="16"/>
        </w:rPr>
        <w:t xml:space="preserve"> </w:t>
      </w:r>
      <w:r w:rsidRPr="009823F4">
        <w:rPr>
          <w:sz w:val="16"/>
          <w:szCs w:val="16"/>
        </w:rPr>
        <w:t>I. Increasing Aggression And Acquisition Of Nuclear Materials</w:t>
      </w:r>
      <w:r w:rsidR="009823F4" w:rsidRPr="009823F4">
        <w:rPr>
          <w:sz w:val="16"/>
          <w:szCs w:val="16"/>
        </w:rPr>
        <w:t xml:space="preserve"> </w:t>
      </w:r>
      <w:r w:rsidRPr="009823F4">
        <w:rPr>
          <w:sz w:val="16"/>
          <w:szCs w:val="16"/>
        </w:rPr>
        <w:t>Heavy competition between various cartels has contributed to a murder rate that hit an all time high in 2017. Spikes in violence are due to a number of factors, such as removal of certain leadership figures like Joaquín “El Chapo” Guzmán and a spike in migration and unrest due to a growing “Latin Spring” in parts of Central and South America. The expected surge of refugees from countries such as Venezuela means that criminal groups are likely posturing themselves to control the routes that those fleeing conflict will take as they attempt to enter the United States.</w:t>
      </w:r>
      <w:r w:rsidR="009823F4">
        <w:t xml:space="preserve"> </w:t>
      </w:r>
      <w:r w:rsidRPr="009823F4">
        <w:rPr>
          <w:rStyle w:val="StyleUnderline"/>
        </w:rPr>
        <w:t>Cartels have also been involved with a number of daring robberies where radioactive materials were stolen</w:t>
      </w:r>
      <w:r>
        <w:t xml:space="preserve">. </w:t>
      </w:r>
      <w:r w:rsidRPr="009823F4">
        <w:rPr>
          <w:sz w:val="16"/>
          <w:szCs w:val="16"/>
        </w:rPr>
        <w:t>In February and July 2018, Mexican authorities reported thefts of radioactive materials and placed multiple states on alert. These reports were followed by revelations on July 16, 2018 from the Center for Public Integrity that an unknown amount of Plutonium-239 and Cesium-137 had been stolen out of the vehicle of two US Department of Energy employees in Texas the previous year. The materials have not yet been recovered and neither the San Antonio police or the FBI disclosed the incident to the public. It takes only 7 pounds of plutonium to build a functioning nuclear warhead, and much less to combine with conventional explosives for the purpose of creating a dirty bomb. Moving these materials across the southern US border is not prohibitively difficult due to the number of federal employees who are controlled by cartel groups and would be unable to easily tell the difference between drugs and WMDs being moved cross-border.</w:t>
      </w:r>
      <w:r w:rsidR="009823F4">
        <w:t xml:space="preserve"> </w:t>
      </w:r>
      <w:r w:rsidRPr="009823F4">
        <w:rPr>
          <w:rStyle w:val="StyleUnderline"/>
        </w:rPr>
        <w:t xml:space="preserve">The danger of WMDs in the hands of </w:t>
      </w:r>
      <w:r w:rsidRPr="002078C7">
        <w:rPr>
          <w:rStyle w:val="StyleUnderline"/>
          <w:highlight w:val="green"/>
        </w:rPr>
        <w:t>Mexican</w:t>
      </w:r>
      <w:r w:rsidRPr="009823F4">
        <w:rPr>
          <w:rStyle w:val="StyleUnderline"/>
        </w:rPr>
        <w:t xml:space="preserve"> criminal enterprises is twofold. Primarily because they give these organizations serious leverage over the government in Mexico and the United States, but also because the </w:t>
      </w:r>
      <w:r w:rsidRPr="002078C7">
        <w:rPr>
          <w:rStyle w:val="StyleUnderline"/>
          <w:highlight w:val="green"/>
        </w:rPr>
        <w:t>cartels’ international contacts mean that these materials can be distributed worldwide</w:t>
      </w:r>
      <w:r w:rsidRPr="009823F4">
        <w:rPr>
          <w:rStyle w:val="StyleUnderline"/>
        </w:rPr>
        <w:t xml:space="preserve"> to a variety of groups</w:t>
      </w:r>
      <w:r>
        <w:t>.</w:t>
      </w:r>
      <w:r w:rsidR="009823F4">
        <w:t xml:space="preserve"> </w:t>
      </w:r>
      <w:r w:rsidRPr="009823F4">
        <w:rPr>
          <w:sz w:val="16"/>
          <w:szCs w:val="16"/>
        </w:rPr>
        <w:t>II. International Reach</w:t>
      </w:r>
      <w:r w:rsidR="009823F4">
        <w:t xml:space="preserve"> </w:t>
      </w:r>
      <w:r w:rsidRPr="002078C7">
        <w:rPr>
          <w:rStyle w:val="StyleUnderline"/>
          <w:b/>
          <w:bCs/>
          <w:highlight w:val="green"/>
        </w:rPr>
        <w:t>International connections</w:t>
      </w:r>
      <w:r w:rsidRPr="002078C7">
        <w:rPr>
          <w:rStyle w:val="StyleUnderline"/>
          <w:highlight w:val="green"/>
        </w:rPr>
        <w:t xml:space="preserve"> offer the cartels the opportunity</w:t>
      </w:r>
      <w:r w:rsidRPr="009823F4">
        <w:rPr>
          <w:rStyle w:val="StyleUnderline"/>
        </w:rPr>
        <w:t xml:space="preserve"> not only </w:t>
      </w:r>
      <w:r w:rsidRPr="002078C7">
        <w:rPr>
          <w:rStyle w:val="StyleUnderline"/>
          <w:highlight w:val="green"/>
        </w:rPr>
        <w:t>to distribute</w:t>
      </w:r>
      <w:r w:rsidRPr="009823F4">
        <w:rPr>
          <w:rStyle w:val="StyleUnderline"/>
        </w:rPr>
        <w:t xml:space="preserve"> nuclear and biological agents to other groups, </w:t>
      </w:r>
      <w:r w:rsidRPr="002078C7">
        <w:rPr>
          <w:rStyle w:val="StyleUnderline"/>
          <w:highlight w:val="green"/>
        </w:rPr>
        <w:t>but also to acquire</w:t>
      </w:r>
      <w:r w:rsidRPr="009823F4">
        <w:rPr>
          <w:rStyle w:val="StyleUnderline"/>
        </w:rPr>
        <w:t xml:space="preserve"> more of these </w:t>
      </w:r>
      <w:r w:rsidRPr="002078C7">
        <w:rPr>
          <w:rStyle w:val="StyleUnderline"/>
          <w:highlight w:val="green"/>
        </w:rPr>
        <w:t>materials</w:t>
      </w:r>
      <w:r w:rsidRPr="009823F4">
        <w:rPr>
          <w:rStyle w:val="StyleUnderline"/>
        </w:rPr>
        <w:t>. International terror networks such as Al Qaeda and ISIS have long had ties to Central and Southern cartel groups through their involvement with the human and drug trafficking trades making the transport of weapons, operatives and materials across the Atlantic an easy process</w:t>
      </w:r>
      <w:r>
        <w:t>.</w:t>
      </w:r>
      <w:r w:rsidR="009823F4">
        <w:t xml:space="preserve"> </w:t>
      </w:r>
      <w:r w:rsidRPr="009823F4">
        <w:rPr>
          <w:sz w:val="16"/>
          <w:szCs w:val="16"/>
        </w:rPr>
        <w:t>Reports claiming that weapons used in the 2015 Paris terror attacks were traced to one of the illegal weapons sales that occurred during Operation Fast and Furious further show the ability of Mexican transnational criminal groups to move not just drugs, but other products across the globe. Al Qaeda operatives have for years bragged that they are able to acquire the services of scientists, chemists and nuclear physicists. With international trade between organized criminals and terror groups becoming so fluid, the idea that the cartels would be able to employ individuals with these specialist skills are hardly far fetched. Claims have also emerged in October 2017 that far left groups from the US and Europe were meeting with members of ISIS and Al Qaeda with the intent of gaining bomb-making know-how in addition to materials needed for chemical and gas weapons. This indicates the alarming likelihood that trafficking groups could be helping to distribute nuclear, biological or chemical materials to Islamist and leftist groups abroad in areas such as the European Union and United States.</w:t>
      </w:r>
      <w:r w:rsidR="009823F4">
        <w:t xml:space="preserve"> </w:t>
      </w:r>
      <w:r w:rsidRPr="009823F4">
        <w:rPr>
          <w:rStyle w:val="StyleUnderline"/>
        </w:rPr>
        <w:t>Another potential source of nuclear materials is through Russian organized crime networks who are known to deal with both the cartels and Islamic terror groups</w:t>
      </w:r>
      <w:r>
        <w:t xml:space="preserve">. </w:t>
      </w:r>
      <w:r w:rsidRPr="009823F4">
        <w:rPr>
          <w:sz w:val="16"/>
          <w:szCs w:val="16"/>
        </w:rPr>
        <w:t>Starting first with the Colombian traffickers before establishing economic relationships with their Mexican counterparts, this trade created a new market for cocaine and heroin coming from Central and South America while in return providing a fresh source of weapons and other munitions. This relationship would also allow cartels the opportunity to acquire nuclear material from Russian connected smuggling groups, who are known to have been seeking out ISIS representatives with the intention of selling them WMDs.</w:t>
      </w:r>
      <w:r w:rsidR="009823F4" w:rsidRPr="009823F4">
        <w:rPr>
          <w:sz w:val="16"/>
          <w:szCs w:val="16"/>
        </w:rPr>
        <w:t xml:space="preserve"> </w:t>
      </w:r>
      <w:r w:rsidRPr="009823F4">
        <w:rPr>
          <w:sz w:val="16"/>
          <w:szCs w:val="16"/>
        </w:rPr>
        <w:t xml:space="preserve">The cartels have also established ties with Asian organized crime groups who act as foreign policy agents for the government of China. In 2014, the South China Morning Post reported that Hong Kong based triads 14K and </w:t>
      </w:r>
      <w:r w:rsidRPr="009823F4">
        <w:rPr>
          <w:sz w:val="16"/>
          <w:szCs w:val="16"/>
        </w:rPr>
        <w:lastRenderedPageBreak/>
        <w:t>Sun Yee On were engaging with the Sinaloa cartel to provide them with precursor materials needed to produce methamphetamine. In return, Mexican syndicates have been utilizing Hong Kong banks and shell companies to launder money earned from sales of illicit goods. Human smuggling of Chinese nationals into the United States has boomed due to what law enforcement officials say is an “alliance between Chinese and Latin American smuggling rings.”</w:t>
      </w:r>
      <w:r w:rsidR="009823F4" w:rsidRPr="009823F4">
        <w:rPr>
          <w:sz w:val="16"/>
          <w:szCs w:val="16"/>
        </w:rPr>
        <w:t xml:space="preserve"> </w:t>
      </w:r>
      <w:r w:rsidRPr="009823F4">
        <w:rPr>
          <w:sz w:val="16"/>
          <w:szCs w:val="16"/>
        </w:rPr>
        <w:t>Disobedient Media reported in 2017 that the 14K triad was working with local affiliates on the American West Coast to push out pro-Taiwanese criminal interests and consolidate control. A 1997 expose by The New Republic showed that the 14K triad operates as a foreign policy proxy for elements of the Chinese Communist Party.</w:t>
      </w:r>
      <w:r w:rsidR="009823F4" w:rsidRPr="009823F4">
        <w:rPr>
          <w:sz w:val="16"/>
          <w:szCs w:val="16"/>
        </w:rPr>
        <w:t xml:space="preserve"> </w:t>
      </w:r>
      <w:r w:rsidRPr="009823F4">
        <w:rPr>
          <w:sz w:val="16"/>
          <w:szCs w:val="16"/>
        </w:rPr>
        <w:t>III. Close Ties To Current Mexican Government</w:t>
      </w:r>
      <w:r w:rsidR="009823F4" w:rsidRPr="009823F4">
        <w:rPr>
          <w:sz w:val="16"/>
          <w:szCs w:val="16"/>
        </w:rPr>
        <w:t xml:space="preserve"> </w:t>
      </w:r>
      <w:r w:rsidRPr="009823F4">
        <w:rPr>
          <w:sz w:val="16"/>
          <w:szCs w:val="16"/>
        </w:rPr>
        <w:t>Despite the fact that Mexico’s incoming President, Andrés Manuel López Obrador (AMLO), is seen as a populist and fresh change from Mexico’s elite class his party has known ties to criminal organizations. AMLO has directly advocated a number of policies that will drastically improve rather than hamper the position of the cartels. Obrador’s Party of the Democratic Revolution (PRD) has been described as a “trojan horse” by observers for many years. In 2011 leaked audio recordings revealed that PRD candidate for governor of Michoacan Silvano Aureoles had received $2 million from the Knights Templar cartel. In November 2014, the former mayor of Iguala, Mexico, José Luis Abarca, was arrested and subsequently charged in connection to the kidnapping and murder of 43 Mexican students by the Beltrán Leyva cartel.</w:t>
      </w:r>
      <w:r w:rsidR="009823F4" w:rsidRPr="009823F4">
        <w:rPr>
          <w:sz w:val="16"/>
          <w:szCs w:val="16"/>
        </w:rPr>
        <w:t xml:space="preserve"> </w:t>
      </w:r>
      <w:r w:rsidRPr="009823F4">
        <w:rPr>
          <w:sz w:val="16"/>
          <w:szCs w:val="16"/>
        </w:rPr>
        <w:t>Abarca, who ordered municipal police to hand the students over to cartel members, was also a PRD member.</w:t>
      </w:r>
      <w:r w:rsidR="009823F4" w:rsidRPr="009823F4">
        <w:rPr>
          <w:sz w:val="16"/>
          <w:szCs w:val="16"/>
        </w:rPr>
        <w:t xml:space="preserve"> </w:t>
      </w:r>
      <w:r w:rsidRPr="009823F4">
        <w:rPr>
          <w:sz w:val="16"/>
          <w:szCs w:val="16"/>
        </w:rPr>
        <w:t>AMLO has caused outrage during his campaign by floating the idea of offering amnesty for drug trafficking leadership. He is a member of the Foro de Sâo Paulo, whose members includes states such as Venezuela where the government engages in direct collaboration with trafficking groups like the First Capital Command (Primeiro Comando da Capital or PCC). Economic reforms touted by Obrador also have the convenient effect of assisting cartel business interests. On August 28, 2018, Reuters reported that a document drafted by advisors to Obrador outlined a plan to close off Mexico’s oil and gas reserves to international companies indefinitely. Mexican oil companies such as Pemex report losing over a billion dollars a year to cartel interests, meaning that government attempts to hedge foreign groups out of the oil industry will result in greater control by organized crime over these important business interests.</w:t>
      </w:r>
      <w:r w:rsidR="009823F4" w:rsidRPr="009823F4">
        <w:rPr>
          <w:sz w:val="16"/>
          <w:szCs w:val="16"/>
        </w:rPr>
        <w:t xml:space="preserve"> </w:t>
      </w:r>
      <w:r w:rsidRPr="009823F4">
        <w:rPr>
          <w:sz w:val="16"/>
          <w:szCs w:val="16"/>
        </w:rPr>
        <w:t>A government that is firmly in the pocket of criminals alone would give Mexican trafficking syndicates the leverage they need to remain the supplier of 90 to 94% of all heroin consumed in the United States. With weapons of mass destruction in their possession, they could not only dominate Mexico but threaten the United States as well, particularly as relations between the two states have come increasingly to loggerheads over President Donald Trump’s policies concerning immigration, illegal trafficking and border security</w:t>
      </w:r>
      <w:r>
        <w:t xml:space="preserve">. </w:t>
      </w:r>
      <w:r w:rsidRPr="002078C7">
        <w:rPr>
          <w:rStyle w:val="StyleUnderline"/>
          <w:b/>
          <w:bCs/>
          <w:highlight w:val="green"/>
        </w:rPr>
        <w:t xml:space="preserve">Taking adequate measures to degrade the capabilities of the cartels </w:t>
      </w:r>
      <w:r w:rsidRPr="002078C7">
        <w:rPr>
          <w:rStyle w:val="StyleUnderline"/>
          <w:highlight w:val="green"/>
        </w:rPr>
        <w:t>is essential to improve Mexico’s anti-crime operations and ensure US national security</w:t>
      </w:r>
      <w:r>
        <w:t>.</w:t>
      </w:r>
    </w:p>
    <w:p w14:paraId="19C41048" w14:textId="77777777" w:rsidR="008E16BB" w:rsidRDefault="008E16BB" w:rsidP="00EA44E6"/>
    <w:p w14:paraId="0E906B94" w14:textId="273E1A76" w:rsidR="0083736D" w:rsidRPr="008C5FAE" w:rsidRDefault="004A41E6" w:rsidP="004A41E6">
      <w:pPr>
        <w:pStyle w:val="Heading4"/>
      </w:pPr>
      <w:r>
        <w:t xml:space="preserve">WMD terrorism on U.S. soil </w:t>
      </w:r>
      <w:r w:rsidR="005844CC">
        <w:t>sparks a chain reaction</w:t>
      </w:r>
      <w:r>
        <w:t xml:space="preserve"> – retaliatory confusion and chaotic aftermath </w:t>
      </w:r>
      <w:r w:rsidR="00EC01BB">
        <w:t>risk</w:t>
      </w:r>
      <w:r>
        <w:t xml:space="preserve"> extinction </w:t>
      </w:r>
    </w:p>
    <w:p w14:paraId="557BC017" w14:textId="06BEE052" w:rsidR="0083736D" w:rsidRPr="008C5FAE" w:rsidRDefault="0083736D" w:rsidP="004A41E6">
      <w:r w:rsidRPr="008C5FAE">
        <w:t xml:space="preserve">Robert </w:t>
      </w:r>
      <w:r w:rsidRPr="004A41E6">
        <w:rPr>
          <w:rStyle w:val="Style13ptBold"/>
        </w:rPr>
        <w:t>Ayson</w:t>
      </w:r>
      <w:r w:rsidR="004A41E6" w:rsidRPr="004A41E6">
        <w:rPr>
          <w:rStyle w:val="Style13ptBold"/>
        </w:rPr>
        <w:t xml:space="preserve"> ‘10</w:t>
      </w:r>
      <w:r w:rsidRPr="008C5FAE">
        <w:t xml:space="preserve">, Professor of Strategic Studies and Director of the Centre for Strategic Studies: New Zealand at the Victoria University of Wellington, </w:t>
      </w:r>
      <w:r w:rsidRPr="004A41E6">
        <w:t>2010</w:t>
      </w:r>
      <w:r w:rsidRPr="008C5FAE">
        <w:t xml:space="preserve"> (“After a Terrorist Nuclear Attack: Envisaging Catalytic Effects,” Studies in Conflict &amp; Terrorism, Volume 33, Issue 7, July, Available Online to Subscribing Institutions via InformaWorld)</w:t>
      </w:r>
    </w:p>
    <w:p w14:paraId="07851C75" w14:textId="77777777" w:rsidR="0083736D" w:rsidRPr="008C5FAE" w:rsidRDefault="0083736D" w:rsidP="0083736D">
      <w:r w:rsidRPr="0083736D">
        <w:rPr>
          <w:sz w:val="16"/>
          <w:szCs w:val="16"/>
        </w:rPr>
        <w:t>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But these two nuclear worlds—a non-state actor nuclear attack and a catastrophic interstate nuclear exchange—are not necessarily separable. It is just possible that</w:t>
      </w:r>
      <w:r w:rsidRPr="008C5FAE">
        <w:t xml:space="preserve"> </w:t>
      </w:r>
      <w:r w:rsidRPr="00FC255B">
        <w:rPr>
          <w:rStyle w:val="StyleUnderline"/>
          <w:b/>
          <w:bCs/>
          <w:highlight w:val="green"/>
        </w:rPr>
        <w:t>some sort of terrorist attack</w:t>
      </w:r>
      <w:r w:rsidRPr="0083736D">
        <w:rPr>
          <w:rStyle w:val="StyleUnderline"/>
        </w:rPr>
        <w:t xml:space="preserve">, and especially an act of </w:t>
      </w:r>
      <w:r w:rsidRPr="00FC255B">
        <w:rPr>
          <w:rStyle w:val="StyleUnderline"/>
        </w:rPr>
        <w:t xml:space="preserve">nuclear terrorism, </w:t>
      </w:r>
      <w:r w:rsidRPr="0083736D">
        <w:rPr>
          <w:rStyle w:val="StyleUnderline"/>
          <w:highlight w:val="green"/>
        </w:rPr>
        <w:t>could precipitate a chain of events leading to a massive exchange of nuclear weapons between two or more of the states that possess them</w:t>
      </w:r>
      <w:r w:rsidRPr="0083736D">
        <w:rPr>
          <w:sz w:val="16"/>
          <w:szCs w:val="16"/>
        </w:rPr>
        <w:t xml:space="preserve">.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w:t>
      </w:r>
      <w:r w:rsidRPr="0083736D">
        <w:rPr>
          <w:sz w:val="16"/>
          <w:szCs w:val="16"/>
        </w:rPr>
        <w:lastRenderedPageBreak/>
        <w:t>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w:t>
      </w:r>
      <w:r w:rsidRPr="008C5FAE">
        <w:t xml:space="preserve"> </w:t>
      </w:r>
      <w:r w:rsidRPr="0083736D">
        <w:rPr>
          <w:rStyle w:val="StyleUnderline"/>
          <w:highlight w:val="green"/>
        </w:rPr>
        <w:t>if the act</w:t>
      </w:r>
      <w:r w:rsidRPr="008C5FAE">
        <w:t xml:space="preserve"> </w:t>
      </w:r>
      <w:r w:rsidRPr="0083736D">
        <w:rPr>
          <w:sz w:val="16"/>
          <w:szCs w:val="16"/>
        </w:rPr>
        <w:t>of nuclear terrorism</w:t>
      </w:r>
      <w:r w:rsidRPr="008C5FAE">
        <w:t xml:space="preserve"> </w:t>
      </w:r>
      <w:r w:rsidRPr="0083736D">
        <w:rPr>
          <w:rStyle w:val="StyleUnderline"/>
          <w:highlight w:val="green"/>
        </w:rPr>
        <w:t>came as a</w:t>
      </w:r>
      <w:r w:rsidRPr="0083736D">
        <w:rPr>
          <w:rStyle w:val="StyleUnderline"/>
        </w:rPr>
        <w:t xml:space="preserve"> complete </w:t>
      </w:r>
      <w:r w:rsidRPr="0083736D">
        <w:rPr>
          <w:rStyle w:val="StyleUnderline"/>
          <w:highlight w:val="green"/>
        </w:rPr>
        <w:t>surprise</w:t>
      </w:r>
      <w:r w:rsidRPr="008C5FAE">
        <w:t xml:space="preserve">, </w:t>
      </w:r>
      <w:r w:rsidRPr="0083736D">
        <w:rPr>
          <w:sz w:val="16"/>
          <w:szCs w:val="16"/>
        </w:rPr>
        <w:t>and</w:t>
      </w:r>
      <w:r w:rsidRPr="008C5FAE">
        <w:t xml:space="preserve"> </w:t>
      </w:r>
      <w:r w:rsidRPr="0083736D">
        <w:rPr>
          <w:rStyle w:val="StyleUnderline"/>
          <w:highlight w:val="green"/>
        </w:rPr>
        <w:t>American</w:t>
      </w:r>
      <w:r w:rsidRPr="008C5FAE">
        <w:t xml:space="preserve"> </w:t>
      </w:r>
      <w:r w:rsidRPr="0083736D">
        <w:rPr>
          <w:sz w:val="16"/>
          <w:szCs w:val="16"/>
        </w:rPr>
        <w:t>officials refused to believe that a terrorist group was fully responsible (or responsible at all)</w:t>
      </w:r>
      <w:r w:rsidRPr="008C5FAE">
        <w:t xml:space="preserve"> </w:t>
      </w:r>
      <w:r w:rsidRPr="0083736D">
        <w:rPr>
          <w:rStyle w:val="StyleUnderline"/>
          <w:highlight w:val="green"/>
        </w:rPr>
        <w:t>suspicion would shift</w:t>
      </w:r>
      <w:r w:rsidRPr="0083736D">
        <w:rPr>
          <w:rStyle w:val="StyleUnderline"/>
        </w:rPr>
        <w:t xml:space="preserve"> immediately </w:t>
      </w:r>
      <w:r w:rsidRPr="0083736D">
        <w:rPr>
          <w:rStyle w:val="StyleUnderline"/>
          <w:highlight w:val="green"/>
        </w:rPr>
        <w:t>to state possessors</w:t>
      </w:r>
      <w:r w:rsidRPr="008C5FAE">
        <w:t xml:space="preserve">. </w:t>
      </w:r>
      <w:r w:rsidRPr="0083736D">
        <w:rPr>
          <w:rStyle w:val="StyleUnderline"/>
        </w:rPr>
        <w:t xml:space="preserve">Ruling out Western ally countries like the United Kingdom and France, and probably Israel and India as well, authorities in Washington would be left with a very short list </w:t>
      </w:r>
      <w:r w:rsidRPr="0083736D">
        <w:rPr>
          <w:rStyle w:val="StyleUnderline"/>
          <w:highlight w:val="green"/>
        </w:rPr>
        <w:t>consisting of North Korea</w:t>
      </w:r>
      <w:r w:rsidRPr="0083736D">
        <w:rPr>
          <w:rStyle w:val="StyleUnderline"/>
        </w:rPr>
        <w:t xml:space="preserve">, perhaps </w:t>
      </w:r>
      <w:r w:rsidRPr="0083736D">
        <w:rPr>
          <w:rStyle w:val="StyleUnderline"/>
          <w:highlight w:val="green"/>
        </w:rPr>
        <w:t>Iran</w:t>
      </w:r>
      <w:r w:rsidRPr="0083736D">
        <w:rPr>
          <w:rStyle w:val="StyleUnderline"/>
        </w:rPr>
        <w:t xml:space="preserve"> if its program continues, and possibly </w:t>
      </w:r>
      <w:r w:rsidRPr="0083736D">
        <w:rPr>
          <w:rStyle w:val="StyleUnderline"/>
          <w:highlight w:val="green"/>
        </w:rPr>
        <w:t>Pakistan</w:t>
      </w:r>
      <w:r w:rsidRPr="0083736D">
        <w:rPr>
          <w:rStyle w:val="StyleUnderline"/>
        </w:rPr>
        <w:t xml:space="preserve">. But at what stage would </w:t>
      </w:r>
      <w:r w:rsidRPr="0083736D">
        <w:rPr>
          <w:rStyle w:val="StyleUnderline"/>
          <w:highlight w:val="green"/>
        </w:rPr>
        <w:t>Russia and China</w:t>
      </w:r>
      <w:r w:rsidRPr="0083736D">
        <w:rPr>
          <w:rStyle w:val="StyleUnderline"/>
        </w:rPr>
        <w:t xml:space="preserve"> be definitely ruled out in this high stakes game of nuclear Cluedo? In particular, 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8C5FAE">
        <w:t xml:space="preserve">? </w:t>
      </w:r>
      <w:r w:rsidRPr="0083736D">
        <w:rPr>
          <w:sz w:val="16"/>
          <w:szCs w:val="16"/>
        </w:rPr>
        <w:t>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w:t>
      </w:r>
      <w:r w:rsidRPr="008C5FAE">
        <w:t xml:space="preserve"> </w:t>
      </w:r>
      <w:r w:rsidRPr="0083736D">
        <w:rPr>
          <w:rStyle w:val="StyleUnderline"/>
          <w:highlight w:val="green"/>
        </w:rPr>
        <w:t>Washington’s</w:t>
      </w:r>
      <w:r w:rsidRPr="0083736D">
        <w:rPr>
          <w:rStyle w:val="StyleUnderline"/>
        </w:rPr>
        <w:t xml:space="preserve"> early </w:t>
      </w:r>
      <w:r w:rsidRPr="004A41E6">
        <w:rPr>
          <w:rStyle w:val="StyleUnderline"/>
          <w:highlight w:val="green"/>
        </w:rPr>
        <w:t>response to a terrorist</w:t>
      </w:r>
      <w:r w:rsidRPr="0083736D">
        <w:rPr>
          <w:rStyle w:val="StyleUnderline"/>
        </w:rPr>
        <w:t xml:space="preserve"> nuclear </w:t>
      </w:r>
      <w:r w:rsidRPr="004A41E6">
        <w:rPr>
          <w:rStyle w:val="StyleUnderline"/>
          <w:highlight w:val="green"/>
        </w:rPr>
        <w:t>attack on its own soil might</w:t>
      </w:r>
      <w:r w:rsidRPr="0083736D">
        <w:rPr>
          <w:rStyle w:val="StyleUnderline"/>
        </w:rPr>
        <w:t xml:space="preserve"> also </w:t>
      </w:r>
      <w:r w:rsidRPr="0083736D">
        <w:rPr>
          <w:rStyle w:val="StyleUnderline"/>
          <w:highlight w:val="green"/>
        </w:rPr>
        <w:t>raise the possibility of</w:t>
      </w:r>
      <w:r w:rsidRPr="0083736D">
        <w:rPr>
          <w:rStyle w:val="StyleUnderline"/>
        </w:rPr>
        <w:t xml:space="preserve"> an </w:t>
      </w:r>
      <w:r w:rsidRPr="004A41E6">
        <w:rPr>
          <w:rStyle w:val="StyleUnderline"/>
          <w:highlight w:val="green"/>
        </w:rPr>
        <w:t>unwanted</w:t>
      </w:r>
      <w:r w:rsidRPr="0083736D">
        <w:rPr>
          <w:rStyle w:val="StyleUnderline"/>
        </w:rPr>
        <w:t xml:space="preserve"> (and </w:t>
      </w:r>
      <w:r w:rsidRPr="0083736D">
        <w:rPr>
          <w:rStyle w:val="StyleUnderline"/>
          <w:highlight w:val="green"/>
        </w:rPr>
        <w:t>nuclear</w:t>
      </w:r>
      <w:r w:rsidRPr="0083736D">
        <w:rPr>
          <w:rStyle w:val="StyleUnderline"/>
        </w:rPr>
        <w:t xml:space="preserve"> aided) </w:t>
      </w:r>
      <w:r w:rsidRPr="0083736D">
        <w:rPr>
          <w:rStyle w:val="StyleUnderline"/>
          <w:highlight w:val="green"/>
        </w:rPr>
        <w:t>confrontation with Russia and/or China</w:t>
      </w:r>
      <w:r w:rsidRPr="0083736D">
        <w:rPr>
          <w:rStyle w:val="StyleUnderline"/>
        </w:rPr>
        <w:t xml:space="preserve">. For example, </w:t>
      </w:r>
      <w:r w:rsidRPr="0083736D">
        <w:rPr>
          <w:rStyle w:val="StyleUnderline"/>
          <w:highlight w:val="green"/>
        </w:rPr>
        <w:t xml:space="preserve">in the noise and </w:t>
      </w:r>
      <w:r w:rsidRPr="004A41E6">
        <w:rPr>
          <w:rStyle w:val="StyleUnderline"/>
          <w:highlight w:val="green"/>
        </w:rPr>
        <w:t>confusion during the immediate aftermath</w:t>
      </w:r>
      <w:r w:rsidRPr="0083736D">
        <w:rPr>
          <w:rStyle w:val="StyleUnderline"/>
        </w:rPr>
        <w:t xml:space="preserve"> of the terrorist nuclear attack</w:t>
      </w:r>
      <w:r w:rsidRPr="008C5FAE">
        <w:t xml:space="preserve">, </w:t>
      </w:r>
      <w:r w:rsidRPr="0083736D">
        <w:rPr>
          <w:sz w:val="16"/>
          <w:szCs w:val="16"/>
        </w:rPr>
        <w:t>the U.S. president might be expected to place the country’s armed forces, including its nuclear arsenal, on a higher stage of alert. In such a tense environment, when careful planning runs up against the friction of reality, it is just possible that Moscow and/or China might mistakenly read this as a sign of U.S. intentions to use force (and possibly nuclear force) against them. In that situation,</w:t>
      </w:r>
      <w:r w:rsidRPr="008C5FAE">
        <w:t xml:space="preserve"> </w:t>
      </w:r>
      <w:r w:rsidRPr="0083736D">
        <w:rPr>
          <w:rStyle w:val="StyleUnderline"/>
        </w:rPr>
        <w:t>the temptations to preempt such actions might grow, although it must be admitted that any preemption would probably still meet with a devastating response</w:t>
      </w:r>
      <w:r w:rsidRPr="008C5FAE">
        <w:t>.</w:t>
      </w:r>
    </w:p>
    <w:p w14:paraId="4FEBA326" w14:textId="77777777" w:rsidR="00F56970" w:rsidRPr="00FE792A" w:rsidRDefault="00F56970" w:rsidP="00EA44E6"/>
    <w:p w14:paraId="1978F9D5" w14:textId="1266C41C" w:rsidR="003A703F" w:rsidRDefault="005B627D" w:rsidP="00F419BF">
      <w:pPr>
        <w:pStyle w:val="Heading4"/>
      </w:pPr>
      <w:r>
        <w:t xml:space="preserve">Every big impact </w:t>
      </w:r>
      <w:r w:rsidR="00501DA5">
        <w:t>i</w:t>
      </w:r>
      <w:r>
        <w:t>s</w:t>
      </w:r>
      <w:r w:rsidR="003A703F">
        <w:t xml:space="preserve"> non-unique</w:t>
      </w:r>
      <w:r w:rsidR="00501DA5">
        <w:t xml:space="preserve"> if major states can fail</w:t>
      </w:r>
      <w:r w:rsidR="008D59A2">
        <w:t xml:space="preserve">, including </w:t>
      </w:r>
      <w:r w:rsidR="003A703F">
        <w:t>disease, terrorism, regional conflict, hunger, poverty, human rights abuse, WMD proliferation, genocide, and war</w:t>
      </w:r>
    </w:p>
    <w:p w14:paraId="511525B0" w14:textId="77777777" w:rsidR="003A703F" w:rsidRPr="002F6136" w:rsidRDefault="003A703F" w:rsidP="003A703F">
      <w:pPr>
        <w:rPr>
          <w:b/>
          <w:sz w:val="26"/>
        </w:rPr>
      </w:pPr>
      <w:r w:rsidRPr="00C57333">
        <w:rPr>
          <w:rStyle w:val="Style13ptBold"/>
        </w:rPr>
        <w:t xml:space="preserve">Manwaring, </w:t>
      </w:r>
      <w:r>
        <w:rPr>
          <w:rStyle w:val="Style13ptBold"/>
        </w:rPr>
        <w:t>‘</w:t>
      </w:r>
      <w:r w:rsidRPr="00C57333">
        <w:rPr>
          <w:rStyle w:val="Style13ptBold"/>
        </w:rPr>
        <w:t>5</w:t>
      </w:r>
      <w:r w:rsidRPr="00C57333">
        <w:t xml:space="preserve"> (Max G., Retired U.S. Army colonel and an Adjunct Professor of International </w:t>
      </w:r>
      <w:r>
        <w:rPr>
          <w:rStyle w:val="apple-style-span"/>
          <w:szCs w:val="20"/>
        </w:rPr>
        <w:t>Politics at Dickinson College, venezuela’s hugo chávez, bolivarian socialism, and asymmetric warfare, October 2005, pg. PUB628.pdf)</w:t>
      </w:r>
    </w:p>
    <w:p w14:paraId="3353AB74" w14:textId="5BC66BCB" w:rsidR="003A703F" w:rsidRDefault="003A703F" w:rsidP="003A703F">
      <w:pPr>
        <w:rPr>
          <w:szCs w:val="20"/>
          <w:u w:val="single"/>
        </w:rPr>
      </w:pPr>
      <w:r w:rsidRPr="002C49D1">
        <w:rPr>
          <w:sz w:val="16"/>
          <w:szCs w:val="16"/>
        </w:rPr>
        <w:t>President Chávez also understands that the process leading to</w:t>
      </w:r>
      <w:r w:rsidRPr="00A23EAB">
        <w:rPr>
          <w:szCs w:val="20"/>
        </w:rPr>
        <w:t xml:space="preserve"> </w:t>
      </w:r>
      <w:r w:rsidRPr="002C49D1">
        <w:rPr>
          <w:szCs w:val="20"/>
          <w:highlight w:val="green"/>
          <w:u w:val="single"/>
        </w:rPr>
        <w:t>state failure is the most dangerous</w:t>
      </w:r>
      <w:r w:rsidRPr="002C49D1">
        <w:rPr>
          <w:szCs w:val="20"/>
          <w:u w:val="single"/>
        </w:rPr>
        <w:t xml:space="preserve"> </w:t>
      </w:r>
      <w:r w:rsidRPr="00A23EAB">
        <w:rPr>
          <w:szCs w:val="20"/>
          <w:u w:val="single"/>
        </w:rPr>
        <w:t xml:space="preserve">long-term </w:t>
      </w:r>
      <w:r w:rsidRPr="002C49D1">
        <w:rPr>
          <w:szCs w:val="20"/>
          <w:highlight w:val="green"/>
          <w:u w:val="single"/>
        </w:rPr>
        <w:t>security challenge facing the global community</w:t>
      </w:r>
      <w:r w:rsidRPr="00A23EAB">
        <w:rPr>
          <w:szCs w:val="20"/>
          <w:u w:val="single"/>
        </w:rPr>
        <w:t xml:space="preserve"> today</w:t>
      </w:r>
      <w:r w:rsidRPr="00A23EAB">
        <w:rPr>
          <w:szCs w:val="20"/>
        </w:rPr>
        <w:t xml:space="preserve">. </w:t>
      </w:r>
      <w:r w:rsidRPr="002C49D1">
        <w:rPr>
          <w:sz w:val="16"/>
          <w:szCs w:val="16"/>
        </w:rPr>
        <w:t>The argument in general is that failing and</w:t>
      </w:r>
      <w:r w:rsidRPr="00A23EAB">
        <w:rPr>
          <w:szCs w:val="20"/>
        </w:rPr>
        <w:t xml:space="preserve"> </w:t>
      </w:r>
      <w:r w:rsidRPr="002C49D1">
        <w:rPr>
          <w:rStyle w:val="StyleUnderline"/>
          <w:highlight w:val="green"/>
        </w:rPr>
        <w:t xml:space="preserve">failed state status is the breeding ground for </w:t>
      </w:r>
      <w:r w:rsidRPr="002C49D1">
        <w:rPr>
          <w:rStyle w:val="StyleUnderline"/>
          <w:b/>
          <w:bCs/>
          <w:highlight w:val="green"/>
        </w:rPr>
        <w:t>instability</w:t>
      </w:r>
      <w:r w:rsidRPr="002C49D1">
        <w:rPr>
          <w:rStyle w:val="StyleUnderline"/>
        </w:rPr>
        <w:t xml:space="preserve">, criminality, insurgency, regional </w:t>
      </w:r>
      <w:r w:rsidRPr="002C49D1">
        <w:rPr>
          <w:rStyle w:val="StyleUnderline"/>
          <w:b/>
          <w:bCs/>
          <w:highlight w:val="green"/>
        </w:rPr>
        <w:t>conflict</w:t>
      </w:r>
      <w:r w:rsidRPr="002C49D1">
        <w:rPr>
          <w:rStyle w:val="StyleUnderline"/>
        </w:rPr>
        <w:t xml:space="preserve">, </w:t>
      </w:r>
      <w:r w:rsidRPr="002C49D1">
        <w:rPr>
          <w:rStyle w:val="StyleUnderline"/>
          <w:b/>
          <w:bCs/>
          <w:highlight w:val="green"/>
        </w:rPr>
        <w:t>and terrorism</w:t>
      </w:r>
      <w:r w:rsidRPr="00A23EAB">
        <w:rPr>
          <w:szCs w:val="20"/>
        </w:rPr>
        <w:t xml:space="preserve">. </w:t>
      </w:r>
      <w:r w:rsidRPr="002C49D1">
        <w:rPr>
          <w:rStyle w:val="StyleUnderline"/>
        </w:rPr>
        <w:t>These conditions breed massive humanitarian disasters and major refugee flows</w:t>
      </w:r>
      <w:r w:rsidRPr="00A23EAB">
        <w:rPr>
          <w:szCs w:val="20"/>
        </w:rPr>
        <w:t xml:space="preserve">. </w:t>
      </w:r>
      <w:r w:rsidRPr="002C49D1">
        <w:rPr>
          <w:sz w:val="16"/>
          <w:szCs w:val="16"/>
        </w:rPr>
        <w:t xml:space="preserve">They can host “evil” networks of all kinds, whether they involve criminal business enterprise, narco-trafficking, or some form of ideological crusade such as Bolivarianismo. More specifically, </w:t>
      </w:r>
      <w:r w:rsidRPr="002C49D1">
        <w:rPr>
          <w:rStyle w:val="StyleUnderline"/>
          <w:highlight w:val="green"/>
        </w:rPr>
        <w:t>these conditions spawn</w:t>
      </w:r>
      <w:r w:rsidRPr="002C49D1">
        <w:rPr>
          <w:sz w:val="16"/>
          <w:szCs w:val="16"/>
        </w:rPr>
        <w:t xml:space="preserve"> all kinds of things people in general do not like such as murder, kidnapping, corruption, intimidation, and destruction of infrastructure</w:t>
      </w:r>
      <w:r w:rsidRPr="00A23EAB">
        <w:rPr>
          <w:szCs w:val="20"/>
        </w:rPr>
        <w:t xml:space="preserve">. </w:t>
      </w:r>
      <w:r w:rsidRPr="002C49D1">
        <w:rPr>
          <w:sz w:val="16"/>
          <w:szCs w:val="16"/>
        </w:rPr>
        <w:t>These means of coercion and persuasion can spawn further</w:t>
      </w:r>
      <w:r w:rsidRPr="002C49D1">
        <w:t xml:space="preserve"> </w:t>
      </w:r>
      <w:r w:rsidRPr="002C49D1">
        <w:rPr>
          <w:szCs w:val="20"/>
          <w:highlight w:val="green"/>
          <w:u w:val="single"/>
        </w:rPr>
        <w:t>human rights violations, torture, poverty, starvation, disease</w:t>
      </w:r>
      <w:r w:rsidRPr="00A23EAB">
        <w:rPr>
          <w:szCs w:val="20"/>
        </w:rPr>
        <w:t xml:space="preserve">, </w:t>
      </w:r>
      <w:r w:rsidRPr="002C49D1">
        <w:rPr>
          <w:rStyle w:val="StyleUnderline"/>
        </w:rPr>
        <w:t>the recruitment and use of child soldiers, trafficking in women and body parts, trafficking</w:t>
      </w:r>
      <w:r w:rsidRPr="00A23EAB">
        <w:rPr>
          <w:szCs w:val="20"/>
          <w:u w:val="single"/>
        </w:rPr>
        <w:t xml:space="preserve"> </w:t>
      </w:r>
      <w:r w:rsidRPr="002C49D1">
        <w:rPr>
          <w:szCs w:val="20"/>
          <w:highlight w:val="green"/>
          <w:u w:val="single"/>
        </w:rPr>
        <w:t>and proliferation of conventional weapons</w:t>
      </w:r>
      <w:r w:rsidRPr="002C49D1">
        <w:rPr>
          <w:szCs w:val="20"/>
          <w:u w:val="single"/>
        </w:rPr>
        <w:t xml:space="preserve"> </w:t>
      </w:r>
      <w:r w:rsidRPr="00A23EAB">
        <w:rPr>
          <w:szCs w:val="20"/>
          <w:u w:val="single"/>
        </w:rPr>
        <w:t xml:space="preserve">systems </w:t>
      </w:r>
      <w:r w:rsidRPr="002C49D1">
        <w:rPr>
          <w:szCs w:val="20"/>
          <w:highlight w:val="green"/>
          <w:u w:val="single"/>
        </w:rPr>
        <w:t>and WMD, genocide, ethnic cleansing</w:t>
      </w:r>
      <w:r w:rsidRPr="00A23EAB">
        <w:rPr>
          <w:szCs w:val="20"/>
          <w:u w:val="single"/>
        </w:rPr>
        <w:t xml:space="preserve">, </w:t>
      </w:r>
      <w:r w:rsidRPr="00A23EAB">
        <w:rPr>
          <w:szCs w:val="20"/>
          <w:u w:val="single"/>
        </w:rPr>
        <w:lastRenderedPageBreak/>
        <w:t xml:space="preserve">warlordism, </w:t>
      </w:r>
      <w:r w:rsidRPr="002C49D1">
        <w:rPr>
          <w:szCs w:val="20"/>
          <w:u w:val="single"/>
        </w:rPr>
        <w:t xml:space="preserve">and criminal </w:t>
      </w:r>
      <w:r w:rsidRPr="002C49D1">
        <w:rPr>
          <w:rStyle w:val="StyleUnderline"/>
        </w:rPr>
        <w:t>anarchy. At the same time,</w:t>
      </w:r>
      <w:r w:rsidRPr="00A23EAB">
        <w:rPr>
          <w:szCs w:val="20"/>
        </w:rPr>
        <w:t xml:space="preserve"> </w:t>
      </w:r>
      <w:r w:rsidRPr="005859F1">
        <w:rPr>
          <w:szCs w:val="20"/>
          <w:highlight w:val="green"/>
          <w:u w:val="single"/>
        </w:rPr>
        <w:t xml:space="preserve">these </w:t>
      </w:r>
      <w:r w:rsidRPr="00A23EAB">
        <w:rPr>
          <w:szCs w:val="20"/>
          <w:u w:val="single"/>
        </w:rPr>
        <w:t xml:space="preserve">actions are usually unconfined and </w:t>
      </w:r>
      <w:r w:rsidRPr="005859F1">
        <w:rPr>
          <w:szCs w:val="20"/>
          <w:highlight w:val="green"/>
          <w:u w:val="single"/>
        </w:rPr>
        <w:t>spill over into regional syndromes of poverty, destabilization, and conflict</w:t>
      </w:r>
      <w:r w:rsidRPr="00A23EAB">
        <w:rPr>
          <w:szCs w:val="20"/>
        </w:rPr>
        <w:t>.</w:t>
      </w:r>
      <w:r w:rsidRPr="008F5B05">
        <w:rPr>
          <w:sz w:val="16"/>
          <w:szCs w:val="16"/>
        </w:rPr>
        <w:t>62 Peru’s Sendero Luminoso calls violent and destructive activities that facilitate the processes of state failure “armed propaganda.” Drug cartels operating throughout the Andean Ridge of South America and elsewhere call these activities “business incentives.” Chávez considers these actions to be steps that must be taken to bring about the political conditions necessary to establish Latin American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w:t>
      </w:r>
      <w:r w:rsidRPr="00A23EAB">
        <w:rPr>
          <w:szCs w:val="20"/>
        </w:rPr>
        <w:t xml:space="preserve">. </w:t>
      </w:r>
      <w:r w:rsidRPr="00FB7AFE">
        <w:rPr>
          <w:sz w:val="16"/>
          <w:szCs w:val="16"/>
        </w:rPr>
        <w:t>Chávez’s intent is</w:t>
      </w:r>
      <w:r w:rsidRPr="00FB7AFE">
        <w:t xml:space="preserve"> </w:t>
      </w:r>
      <w:r w:rsidRPr="00FB7AFE">
        <w:rPr>
          <w:szCs w:val="20"/>
          <w:highlight w:val="green"/>
          <w:u w:val="single"/>
        </w:rPr>
        <w:t>to focus</w:t>
      </w:r>
      <w:r w:rsidRPr="00FB7AFE">
        <w:rPr>
          <w:sz w:val="16"/>
          <w:szCs w:val="16"/>
        </w:rPr>
        <w:t xml:space="preserve"> his primary attack politically and psychologically </w:t>
      </w:r>
      <w:r w:rsidRPr="00FB7AFE">
        <w:rPr>
          <w:szCs w:val="20"/>
          <w:highlight w:val="green"/>
          <w:u w:val="single"/>
        </w:rPr>
        <w:t>on selected Latin American governments’</w:t>
      </w:r>
      <w:r w:rsidRPr="00FB7AFE">
        <w:rPr>
          <w:sz w:val="16"/>
          <w:szCs w:val="16"/>
        </w:rPr>
        <w:t xml:space="preserve">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w:t>
      </w:r>
      <w:r w:rsidRPr="00FB7AFE">
        <w:rPr>
          <w:b/>
          <w:bCs/>
          <w:szCs w:val="20"/>
          <w:highlight w:val="green"/>
          <w:u w:val="single"/>
        </w:rPr>
        <w:t>instability and the threat of subverting or destroying such a government are real</w:t>
      </w:r>
      <w:r w:rsidRPr="00FB7AFE">
        <w:rPr>
          <w:sz w:val="16"/>
          <w:szCs w:val="16"/>
        </w:rPr>
        <w:t xml:space="preserve">.64 But failing and failed states simply do not go away. Virtually anyone can take advantage of such an unstable situation. The tendency is that the best motivated and best armed organization on the scene will control that instability. As a consequence, </w:t>
      </w:r>
      <w:r w:rsidRPr="00A23EAB">
        <w:rPr>
          <w:szCs w:val="20"/>
          <w:u w:val="single"/>
        </w:rPr>
        <w:t>failing and failed states become dysfunctional states, rogue states, criminal states, narco-states</w:t>
      </w:r>
      <w:r w:rsidRPr="00A23EAB">
        <w:rPr>
          <w:szCs w:val="20"/>
        </w:rPr>
        <w:t xml:space="preserve">, </w:t>
      </w:r>
      <w:r w:rsidRPr="00FB7AFE">
        <w:rPr>
          <w:sz w:val="16"/>
          <w:szCs w:val="16"/>
        </w:rPr>
        <w:t>or new people’s democracies. In connection with the creation of new people’s democracies, one can rest assured that Chávez and his Bolivarian populist allies will be available to provide money, arms, and leadership at any given opportunity. And, of course,</w:t>
      </w:r>
      <w:r w:rsidRPr="00A23EAB">
        <w:rPr>
          <w:szCs w:val="20"/>
        </w:rPr>
        <w:t xml:space="preserve"> </w:t>
      </w:r>
      <w:r w:rsidRPr="008F5B05">
        <w:rPr>
          <w:szCs w:val="20"/>
          <w:highlight w:val="green"/>
          <w:u w:val="single"/>
        </w:rPr>
        <w:t>the longer dysfunctional</w:t>
      </w:r>
      <w:r w:rsidRPr="008F5B05">
        <w:rPr>
          <w:szCs w:val="20"/>
          <w:u w:val="single"/>
        </w:rPr>
        <w:t xml:space="preserve">, </w:t>
      </w:r>
      <w:r w:rsidRPr="00A23EAB">
        <w:rPr>
          <w:szCs w:val="20"/>
          <w:u w:val="single"/>
        </w:rPr>
        <w:t>rogue, criminal, and narco</w:t>
      </w:r>
      <w:r w:rsidRPr="008F5B05">
        <w:rPr>
          <w:szCs w:val="20"/>
          <w:u w:val="single"/>
        </w:rPr>
        <w:t>-</w:t>
      </w:r>
      <w:r w:rsidRPr="008F5B05">
        <w:rPr>
          <w:szCs w:val="20"/>
          <w:highlight w:val="green"/>
          <w:u w:val="single"/>
        </w:rPr>
        <w:t>states</w:t>
      </w:r>
      <w:r w:rsidRPr="008F5B05">
        <w:rPr>
          <w:szCs w:val="20"/>
          <w:u w:val="single"/>
        </w:rPr>
        <w:t xml:space="preserve"> </w:t>
      </w:r>
      <w:r w:rsidRPr="00A23EAB">
        <w:rPr>
          <w:szCs w:val="20"/>
          <w:u w:val="single"/>
        </w:rPr>
        <w:t xml:space="preserve">and people’s democracies </w:t>
      </w:r>
      <w:r w:rsidRPr="008F5B05">
        <w:rPr>
          <w:b/>
          <w:bCs/>
          <w:szCs w:val="20"/>
          <w:highlight w:val="green"/>
          <w:u w:val="single"/>
        </w:rPr>
        <w:t>persist, the more they and their associated problems endanger global security, peace, and prosperity</w:t>
      </w:r>
      <w:r w:rsidRPr="008F5B05">
        <w:rPr>
          <w:szCs w:val="20"/>
          <w:u w:val="single"/>
        </w:rPr>
        <w:t>.65</w:t>
      </w:r>
    </w:p>
    <w:p w14:paraId="57A3438B" w14:textId="5199F89F" w:rsidR="006C005A" w:rsidRDefault="006C005A" w:rsidP="00F601E6"/>
    <w:p w14:paraId="1AE3D4E4" w14:textId="77777777" w:rsidR="00A56CAF" w:rsidRDefault="00A56CAF" w:rsidP="00F601E6"/>
    <w:p w14:paraId="2AFB8D77" w14:textId="51F06EFE" w:rsidR="00FB1C74" w:rsidRDefault="00FB1C74" w:rsidP="00F601E6"/>
    <w:p w14:paraId="29BBB371" w14:textId="77777777" w:rsidR="003930CE" w:rsidRDefault="003930CE" w:rsidP="003930CE">
      <w:pPr>
        <w:pStyle w:val="Heading3"/>
      </w:pPr>
      <w:r>
        <w:lastRenderedPageBreak/>
        <w:t>1AC  Plan</w:t>
      </w:r>
    </w:p>
    <w:p w14:paraId="20DFB06C" w14:textId="77777777" w:rsidR="003930CE" w:rsidRDefault="003930CE" w:rsidP="003930CE"/>
    <w:p w14:paraId="407FE5D1" w14:textId="77777777" w:rsidR="003930CE" w:rsidRDefault="003930CE" w:rsidP="003930CE">
      <w:pPr>
        <w:pStyle w:val="Heading4"/>
      </w:pPr>
      <w:r w:rsidRPr="008A29AF">
        <w:t>The United States federal government should substantially reduce foreign military sales and direct commercial sales of arms from the United States to Mexico.</w:t>
      </w:r>
    </w:p>
    <w:p w14:paraId="05A060D1" w14:textId="77777777" w:rsidR="003930CE" w:rsidRPr="003168F3" w:rsidRDefault="003930CE" w:rsidP="003930CE"/>
    <w:p w14:paraId="74AED5E3" w14:textId="77777777" w:rsidR="003930CE" w:rsidRPr="008A29AF" w:rsidRDefault="003930CE" w:rsidP="003930CE"/>
    <w:p w14:paraId="72506CDC" w14:textId="77777777" w:rsidR="003930CE" w:rsidRDefault="003930CE" w:rsidP="003930CE"/>
    <w:p w14:paraId="126D1675" w14:textId="77777777" w:rsidR="003930CE" w:rsidRDefault="003930CE" w:rsidP="003930CE">
      <w:pPr>
        <w:pStyle w:val="Heading3"/>
      </w:pPr>
      <w:r>
        <w:lastRenderedPageBreak/>
        <w:t>1AC  Solvency</w:t>
      </w:r>
    </w:p>
    <w:p w14:paraId="469596BD" w14:textId="77777777" w:rsidR="00F72DD6" w:rsidRDefault="00F72DD6" w:rsidP="003930CE"/>
    <w:p w14:paraId="40855627" w14:textId="655657B2" w:rsidR="00D70936" w:rsidRPr="00A46C75" w:rsidRDefault="00EA272A" w:rsidP="00D70936">
      <w:pPr>
        <w:pStyle w:val="Heading4"/>
      </w:pPr>
      <w:r>
        <w:t>D</w:t>
      </w:r>
      <w:r w:rsidR="00D70936">
        <w:t xml:space="preserve">ecreasing access </w:t>
      </w:r>
      <w:r>
        <w:t xml:space="preserve">through </w:t>
      </w:r>
      <w:r w:rsidR="00A376A4">
        <w:t>policy</w:t>
      </w:r>
      <w:r>
        <w:t xml:space="preserve"> </w:t>
      </w:r>
      <w:r w:rsidR="00D70936" w:rsidRPr="00A46C75">
        <w:t>solves – access to American arms is a force-multiplier</w:t>
      </w:r>
    </w:p>
    <w:p w14:paraId="5646F15B" w14:textId="77777777" w:rsidR="00D70936" w:rsidRPr="00A46C75" w:rsidRDefault="00D70936" w:rsidP="00D70936">
      <w:r w:rsidRPr="00A46C75">
        <w:rPr>
          <w:rStyle w:val="Style13ptBold"/>
        </w:rPr>
        <w:t>Parakilas ‘13</w:t>
      </w:r>
      <w:r w:rsidRPr="00A46C75">
        <w:t xml:space="preserve"> (Jacob Parakilas, “A trade in iron and blood: the impact of American guns on armed violence in Mexico” 30 Jul 2013, </w:t>
      </w:r>
      <w:hyperlink r:id="rId25" w:history="1">
        <w:r w:rsidRPr="00A46C75">
          <w:rPr>
            <w:rStyle w:val="Hyperlink"/>
          </w:rPr>
          <w:t>https://aoav.org.uk/2013/impact-of-american-guns-on-armed-violence-in-mexico/</w:t>
        </w:r>
      </w:hyperlink>
      <w:r w:rsidRPr="00A46C75">
        <w:t>, accessed 7/1/19, MM</w:t>
      </w:r>
    </w:p>
    <w:p w14:paraId="7AA60C11" w14:textId="77777777" w:rsidR="00D70936" w:rsidRDefault="00D70936" w:rsidP="00D70936">
      <w:pPr>
        <w:rPr>
          <w:rStyle w:val="Emphasis"/>
        </w:rPr>
      </w:pPr>
      <w:r w:rsidRPr="0001795C">
        <w:rPr>
          <w:sz w:val="16"/>
          <w:szCs w:val="16"/>
        </w:rPr>
        <w:t>This is important because violence in Mexico is not simply an internecine war between drug traffickers. Targeted victims of the conflict have included police officers, journalists, peace activists, and migrant workers. The dead have also included civilians who were either misidentified or were simply in the wrong place at the wrong time.</w:t>
      </w:r>
      <w:r w:rsidRPr="0001795C">
        <w:t xml:space="preserve"> </w:t>
      </w:r>
      <w:r w:rsidRPr="00035764">
        <w:rPr>
          <w:rStyle w:val="StyleUnderline"/>
          <w:highlight w:val="green"/>
        </w:rPr>
        <w:t>In all</w:t>
      </w:r>
      <w:r w:rsidRPr="00035764">
        <w:rPr>
          <w:rStyle w:val="StyleUnderline"/>
        </w:rPr>
        <w:t xml:space="preserve"> of these </w:t>
      </w:r>
      <w:r w:rsidRPr="00961CA4">
        <w:rPr>
          <w:rStyle w:val="StyleUnderline"/>
          <w:highlight w:val="green"/>
        </w:rPr>
        <w:t>cases, the scope and lethality of</w:t>
      </w:r>
      <w:r w:rsidRPr="00035764">
        <w:rPr>
          <w:rStyle w:val="StyleUnderline"/>
        </w:rPr>
        <w:t xml:space="preserve"> these </w:t>
      </w:r>
      <w:r w:rsidRPr="00961CA4">
        <w:rPr>
          <w:rStyle w:val="StyleUnderline"/>
          <w:b/>
          <w:bCs/>
          <w:highlight w:val="green"/>
        </w:rPr>
        <w:t>attacks</w:t>
      </w:r>
      <w:r w:rsidRPr="00961CA4">
        <w:rPr>
          <w:rStyle w:val="StyleUnderline"/>
          <w:highlight w:val="green"/>
        </w:rPr>
        <w:t xml:space="preserve"> are vastly enhanced by easy access to</w:t>
      </w:r>
      <w:r w:rsidRPr="00035764">
        <w:rPr>
          <w:rStyle w:val="StyleUnderline"/>
        </w:rPr>
        <w:t xml:space="preserve"> military-grade </w:t>
      </w:r>
      <w:r w:rsidRPr="00961CA4">
        <w:rPr>
          <w:rStyle w:val="StyleUnderline"/>
          <w:highlight w:val="green"/>
        </w:rPr>
        <w:t>small arms</w:t>
      </w:r>
      <w:r>
        <w:t xml:space="preserve">. </w:t>
      </w:r>
      <w:r w:rsidRPr="00423A10">
        <w:rPr>
          <w:rStyle w:val="StyleUnderline"/>
          <w:highlight w:val="green"/>
        </w:rPr>
        <w:t xml:space="preserve">At the </w:t>
      </w:r>
      <w:r w:rsidRPr="00423A10">
        <w:rPr>
          <w:rStyle w:val="StyleUnderline"/>
          <w:b/>
          <w:bCs/>
          <w:highlight w:val="green"/>
        </w:rPr>
        <w:t>level of federal policy</w:t>
      </w:r>
      <w:r w:rsidRPr="00423A10">
        <w:rPr>
          <w:rStyle w:val="StyleUnderline"/>
          <w:highlight w:val="green"/>
        </w:rPr>
        <w:t>, the</w:t>
      </w:r>
      <w:r w:rsidRPr="007D2196">
        <w:rPr>
          <w:rStyle w:val="StyleUnderline"/>
        </w:rPr>
        <w:t xml:space="preserve"> </w:t>
      </w:r>
      <w:r w:rsidRPr="00423A10">
        <w:rPr>
          <w:rStyle w:val="StyleUnderline"/>
          <w:highlight w:val="green"/>
        </w:rPr>
        <w:t>U</w:t>
      </w:r>
      <w:r w:rsidRPr="007D2196">
        <w:rPr>
          <w:rStyle w:val="StyleUnderline"/>
        </w:rPr>
        <w:t xml:space="preserve">nited </w:t>
      </w:r>
      <w:r w:rsidRPr="00423A10">
        <w:rPr>
          <w:rStyle w:val="StyleUnderline"/>
          <w:highlight w:val="green"/>
        </w:rPr>
        <w:t>S</w:t>
      </w:r>
      <w:r w:rsidRPr="007D2196">
        <w:rPr>
          <w:rStyle w:val="StyleUnderline"/>
        </w:rPr>
        <w:t xml:space="preserve">tates </w:t>
      </w:r>
      <w:r w:rsidRPr="00423A10">
        <w:rPr>
          <w:rStyle w:val="StyleUnderline"/>
          <w:highlight w:val="green"/>
        </w:rPr>
        <w:t>has taken</w:t>
      </w:r>
      <w:r w:rsidRPr="00955A66">
        <w:t xml:space="preserve"> </w:t>
      </w:r>
      <w:r w:rsidRPr="007D2196">
        <w:rPr>
          <w:sz w:val="16"/>
          <w:szCs w:val="16"/>
        </w:rPr>
        <w:t>some action to address the problem by increasing the Mexican government’s access to eTrace, the ATF’s gun-tracking system, and expanding surveillance of southbound cargoes for illicit guns. But these are</w:t>
      </w:r>
      <w:r w:rsidRPr="00955A66">
        <w:t xml:space="preserve"> </w:t>
      </w:r>
      <w:r w:rsidRPr="00423A10">
        <w:rPr>
          <w:rStyle w:val="StyleUnderline"/>
          <w:highlight w:val="green"/>
        </w:rPr>
        <w:t>fundamentally half-measures</w:t>
      </w:r>
      <w:r w:rsidRPr="00955A66">
        <w:t xml:space="preserve">. </w:t>
      </w:r>
      <w:r w:rsidRPr="007D2196">
        <w:rPr>
          <w:sz w:val="16"/>
          <w:szCs w:val="16"/>
        </w:rPr>
        <w:t>Efforts to fortify the rugged, 2000-mile long border have failed on both cost and effectiveness grounds – and the measures to stop illicit northwards traffic are considerably more intense than those designed to stop contraband moving in the opposite direction. American politicians speak of “securing the border,” but the odds that doing so could appreciably impact illicit trade are extremely long. In order to help counter the appalling slaughter on its southern border, the United States needs to make it much more difficult for drug traffickers to arm themselves in American civilian gun stores. But every new gun control proposal has been met with a firestorm of criticism from gun owners’ groups – most importantly the National Rifle Association (NRA). The NRA’s five million-strong membership roll and its strong financial links with major firearms manufacturers give it a deep war chest and unmatched political clout in American domestic gun politics, and in recent decades its opposition to gun control has evolved from nuanced opposition to outright hostility. In recent years, having successfully lobbied for the expansion of concealed-carry laws and against any new federal gun control measures, the NRA has also moved into the international sphere by opposing the UN Arms Trade treaty and attempting to globalise a civilian right to bear arms. The federal judiciary has also recently proven hostile to gun control measures, overturning some of the more restrictive statutes, such as Washington, DC’s handgun ban. With gun control stalled at the federal level, the border states could in theory pass their own measures with some effect. But in practice, Texas, Arizona and New Mexico all have extremely lenient gun laws and have not evinced any willingness to strengthen them</w:t>
      </w:r>
      <w:r w:rsidRPr="00955A66">
        <w:t>.</w:t>
      </w:r>
      <w:r>
        <w:t xml:space="preserve"> </w:t>
      </w:r>
      <w:r w:rsidRPr="007D2196">
        <w:rPr>
          <w:rStyle w:val="StyleUnderline"/>
          <w:highlight w:val="green"/>
        </w:rPr>
        <w:t>Coming to terms with the issue requires</w:t>
      </w:r>
      <w:r w:rsidRPr="00955A66">
        <w:t xml:space="preserve"> </w:t>
      </w:r>
      <w:r w:rsidRPr="007D2196">
        <w:rPr>
          <w:sz w:val="16"/>
          <w:szCs w:val="16"/>
        </w:rPr>
        <w:t>not only</w:t>
      </w:r>
      <w:r w:rsidRPr="00955A66">
        <w:t xml:space="preserve"> </w:t>
      </w:r>
      <w:r w:rsidRPr="007D2196">
        <w:rPr>
          <w:rStyle w:val="StyleUnderline"/>
          <w:highlight w:val="green"/>
        </w:rPr>
        <w:t>a</w:t>
      </w:r>
      <w:r w:rsidRPr="00442A59">
        <w:rPr>
          <w:rStyle w:val="StyleUnderline"/>
        </w:rPr>
        <w:t xml:space="preserve"> different </w:t>
      </w:r>
      <w:r w:rsidRPr="00442A59">
        <w:rPr>
          <w:rStyle w:val="StyleUnderline"/>
          <w:b/>
          <w:bCs/>
          <w:highlight w:val="green"/>
        </w:rPr>
        <w:t>legal framework</w:t>
      </w:r>
      <w:r w:rsidRPr="00955A66">
        <w:t xml:space="preserve">, </w:t>
      </w:r>
      <w:r w:rsidRPr="007D2196">
        <w:rPr>
          <w:sz w:val="16"/>
          <w:szCs w:val="16"/>
        </w:rPr>
        <w:t>but also a public debate</w:t>
      </w:r>
      <w:r w:rsidRPr="00955A66">
        <w:t xml:space="preserve"> </w:t>
      </w:r>
      <w:r w:rsidRPr="00442A59">
        <w:rPr>
          <w:rStyle w:val="StyleUnderline"/>
          <w:highlight w:val="green"/>
        </w:rPr>
        <w:t xml:space="preserve">that acknowledges the </w:t>
      </w:r>
      <w:r w:rsidRPr="00442A59">
        <w:rPr>
          <w:rStyle w:val="StyleUnderline"/>
          <w:b/>
          <w:bCs/>
          <w:highlight w:val="green"/>
        </w:rPr>
        <w:t>central role</w:t>
      </w:r>
      <w:r w:rsidRPr="00442A59">
        <w:rPr>
          <w:rStyle w:val="StyleUnderline"/>
          <w:highlight w:val="green"/>
        </w:rPr>
        <w:t xml:space="preserve"> of American-sourced weapons in the bloodshed in Mexico</w:t>
      </w:r>
      <w:r w:rsidRPr="00955A66">
        <w:t xml:space="preserve">. </w:t>
      </w:r>
      <w:r w:rsidRPr="007D2196">
        <w:rPr>
          <w:sz w:val="16"/>
          <w:szCs w:val="16"/>
        </w:rPr>
        <w:t>Unfortunately, to the extent that there has been public conversation around the topic, it has been a politically-charged debate around the ATF’s botched “Fast and Furious” gun-tracking operation, rather than the broader context of American firearms in Mexican violence. At its heart, that context is quite simple. Drugs are shipped north through Mexico to be sold in America, and guns bought with the profits flow south. Those</w:t>
      </w:r>
      <w:r w:rsidRPr="007D2196">
        <w:t xml:space="preserve"> </w:t>
      </w:r>
      <w:r w:rsidRPr="00827C6A">
        <w:rPr>
          <w:rStyle w:val="StyleUnderline"/>
          <w:highlight w:val="green"/>
        </w:rPr>
        <w:t xml:space="preserve">guns kill thousands of Mexicans every year, and will continue to do so until </w:t>
      </w:r>
      <w:r w:rsidRPr="00827C6A">
        <w:rPr>
          <w:rStyle w:val="StyleUnderline"/>
          <w:b/>
          <w:bCs/>
          <w:highlight w:val="green"/>
        </w:rPr>
        <w:t>significant action is taken to limit their availability</w:t>
      </w:r>
      <w:r w:rsidRPr="007D2196">
        <w:rPr>
          <w:rStyle w:val="StyleUnderline"/>
        </w:rPr>
        <w:t>. In that sense, the American gun control debate is not simply a domestic policy issue, but also an international and human security problem.</w:t>
      </w:r>
      <w:r>
        <w:rPr>
          <w:rStyle w:val="StyleUnderline"/>
        </w:rPr>
        <w:t xml:space="preserve"> </w:t>
      </w:r>
      <w:r w:rsidRPr="007D2196">
        <w:rPr>
          <w:rStyle w:val="StyleUnderline"/>
        </w:rPr>
        <w:t>That it has not taken on those dimensions is a lamentable failure which must be addressed urgently</w:t>
      </w:r>
      <w:r w:rsidRPr="00023FBB">
        <w:rPr>
          <w:rStyle w:val="Emphasis"/>
        </w:rPr>
        <w:t>.</w:t>
      </w:r>
    </w:p>
    <w:p w14:paraId="03BE8F1F" w14:textId="77777777" w:rsidR="00D70936" w:rsidRDefault="00D70936" w:rsidP="003930CE"/>
    <w:p w14:paraId="325CC598" w14:textId="77777777" w:rsidR="003930CE" w:rsidRDefault="003930CE" w:rsidP="003930CE">
      <w:pPr>
        <w:pStyle w:val="Heading4"/>
      </w:pPr>
      <w:r>
        <w:t>Studies show we solve.</w:t>
      </w:r>
    </w:p>
    <w:p w14:paraId="2C15253F" w14:textId="77777777" w:rsidR="003930CE" w:rsidRPr="00BC6015" w:rsidRDefault="003930CE" w:rsidP="003930CE">
      <w:r w:rsidRPr="0021257D">
        <w:rPr>
          <w:rStyle w:val="Style13ptBold"/>
        </w:rPr>
        <w:t xml:space="preserve">Epstein </w:t>
      </w:r>
      <w:r>
        <w:rPr>
          <w:rStyle w:val="Style13ptBold"/>
        </w:rPr>
        <w:t>‘</w:t>
      </w:r>
      <w:r w:rsidRPr="0021257D">
        <w:rPr>
          <w:rStyle w:val="Style13ptBold"/>
        </w:rPr>
        <w:t>1</w:t>
      </w:r>
      <w:r>
        <w:rPr>
          <w:rStyle w:val="Style13ptBold"/>
        </w:rPr>
        <w:t>9</w:t>
      </w:r>
      <w:r>
        <w:t xml:space="preserve"> (Louis, Brown University, Mexican Security Forces Commit War Crimes: Stop Arming Them, Foreign Policy in Focus, 1/29/2019, </w:t>
      </w:r>
      <w:hyperlink r:id="rId26" w:history="1">
        <w:r>
          <w:rPr>
            <w:rStyle w:val="Hyperlink"/>
          </w:rPr>
          <w:t>https://fpif.org/mexican-security-forces-commit-war-crimes-stop-arming-them/</w:t>
        </w:r>
      </w:hyperlink>
      <w:r>
        <w:t>)</w:t>
      </w:r>
    </w:p>
    <w:p w14:paraId="4242B13C" w14:textId="1D774146" w:rsidR="003930CE" w:rsidRPr="0021257D" w:rsidRDefault="003930CE" w:rsidP="003930CE">
      <w:pPr>
        <w:rPr>
          <w:rStyle w:val="StyleUnderline"/>
        </w:rPr>
      </w:pPr>
      <w:r w:rsidRPr="00DE1C4E">
        <w:rPr>
          <w:sz w:val="16"/>
          <w:szCs w:val="16"/>
        </w:rPr>
        <w:t>In June, twelve members of</w:t>
      </w:r>
      <w:r>
        <w:t xml:space="preserve"> </w:t>
      </w:r>
      <w:r w:rsidRPr="00DE11F3">
        <w:rPr>
          <w:rStyle w:val="StyleUnderline"/>
          <w:highlight w:val="green"/>
        </w:rPr>
        <w:t>Congress asked the secretaries of state and defense for “a full and public evaluation” of U.S. security aid and arms sales to Mexico</w:t>
      </w:r>
      <w:r w:rsidRPr="0021257D">
        <w:rPr>
          <w:rStyle w:val="StyleUnderline"/>
        </w:rPr>
        <w:t xml:space="preserve">, which </w:t>
      </w:r>
      <w:r w:rsidRPr="00DE11F3">
        <w:rPr>
          <w:rStyle w:val="StyleUnderline"/>
        </w:rPr>
        <w:t>they said has contributed to “a dramatic increase in human rights violations</w:t>
      </w:r>
      <w:r>
        <w:t xml:space="preserve">.” </w:t>
      </w:r>
      <w:r w:rsidRPr="00AC6C58">
        <w:rPr>
          <w:sz w:val="16"/>
          <w:szCs w:val="16"/>
        </w:rPr>
        <w:t xml:space="preserve">But without widespread concern from the public and the press </w:t>
      </w:r>
      <w:r w:rsidRPr="00AC6C58">
        <w:rPr>
          <w:sz w:val="16"/>
          <w:szCs w:val="16"/>
        </w:rPr>
        <w:lastRenderedPageBreak/>
        <w:t>about the situation in Mexico, these policy changes and the raging violence haven’t been high priorities.</w:t>
      </w:r>
      <w:r>
        <w:rPr>
          <w:rStyle w:val="StyleUnderline"/>
        </w:rPr>
        <w:t xml:space="preserve"> </w:t>
      </w:r>
      <w:r w:rsidRPr="0076344B">
        <w:rPr>
          <w:rStyle w:val="Emphasis"/>
          <w:highlight w:val="green"/>
        </w:rPr>
        <w:t>Research has shown that limiting access to guns may reduce violence in Mexico</w:t>
      </w:r>
      <w:r w:rsidRPr="0021257D">
        <w:rPr>
          <w:rStyle w:val="Emphasis"/>
        </w:rPr>
        <w:t>.</w:t>
      </w:r>
      <w:r>
        <w:t xml:space="preserve"> </w:t>
      </w:r>
      <w:r w:rsidRPr="00A1717E">
        <w:rPr>
          <w:rStyle w:val="StyleUnderline"/>
          <w:highlight w:val="green"/>
        </w:rPr>
        <w:t>A study from</w:t>
      </w:r>
      <w:r>
        <w:t xml:space="preserve"> the </w:t>
      </w:r>
      <w:r w:rsidRPr="00B21E2F">
        <w:rPr>
          <w:rStyle w:val="StyleUnderline"/>
          <w:highlight w:val="green"/>
        </w:rPr>
        <w:t>U</w:t>
      </w:r>
      <w:r>
        <w:t xml:space="preserve">niversity of </w:t>
      </w:r>
      <w:r w:rsidRPr="00A1717E">
        <w:rPr>
          <w:rStyle w:val="StyleUnderline"/>
          <w:highlight w:val="green"/>
        </w:rPr>
        <w:t>Mass</w:t>
      </w:r>
      <w:r>
        <w:t>achusetts-</w:t>
      </w:r>
      <w:r w:rsidRPr="00A1717E">
        <w:rPr>
          <w:rStyle w:val="StyleUnderline"/>
          <w:highlight w:val="green"/>
        </w:rPr>
        <w:t>Amherst</w:t>
      </w:r>
      <w:r w:rsidRPr="00A1717E">
        <w:rPr>
          <w:highlight w:val="green"/>
        </w:rPr>
        <w:t xml:space="preserve"> </w:t>
      </w:r>
      <w:r w:rsidRPr="00A1717E">
        <w:rPr>
          <w:rStyle w:val="StyleUnderline"/>
          <w:highlight w:val="green"/>
        </w:rPr>
        <w:t xml:space="preserve">found that homicides rose </w:t>
      </w:r>
      <w:r w:rsidRPr="00A1717E">
        <w:rPr>
          <w:rStyle w:val="StyleUnderline"/>
          <w:b/>
          <w:bCs/>
          <w:highlight w:val="green"/>
        </w:rPr>
        <w:t>60 percent</w:t>
      </w:r>
      <w:r w:rsidRPr="00A1717E">
        <w:rPr>
          <w:rStyle w:val="StyleUnderline"/>
        </w:rPr>
        <w:t xml:space="preserve"> in Mexican muni</w:t>
      </w:r>
      <w:r w:rsidRPr="0021257D">
        <w:rPr>
          <w:rStyle w:val="StyleUnderline"/>
        </w:rPr>
        <w:t xml:space="preserve">cipalities </w:t>
      </w:r>
      <w:r w:rsidRPr="00A1717E">
        <w:rPr>
          <w:rStyle w:val="StyleUnderline"/>
          <w:highlight w:val="green"/>
        </w:rPr>
        <w:t xml:space="preserve">with </w:t>
      </w:r>
      <w:r w:rsidRPr="00B46BC5">
        <w:rPr>
          <w:rStyle w:val="StyleUnderline"/>
          <w:b/>
          <w:bCs/>
          <w:highlight w:val="green"/>
        </w:rPr>
        <w:t>access</w:t>
      </w:r>
      <w:r w:rsidRPr="0021257D">
        <w:rPr>
          <w:rStyle w:val="StyleUnderline"/>
        </w:rPr>
        <w:t xml:space="preserve"> to American assault weapons</w:t>
      </w:r>
      <w:r>
        <w:t xml:space="preserve"> </w:t>
      </w:r>
      <w:r w:rsidRPr="00A1717E">
        <w:rPr>
          <w:rStyle w:val="StyleUnderline"/>
          <w:highlight w:val="green"/>
        </w:rPr>
        <w:t>compared to</w:t>
      </w:r>
      <w:r w:rsidRPr="00A1717E">
        <w:rPr>
          <w:rStyle w:val="StyleUnderline"/>
        </w:rPr>
        <w:t xml:space="preserve"> those </w:t>
      </w:r>
      <w:r w:rsidRPr="00A1717E">
        <w:rPr>
          <w:rStyle w:val="StyleUnderline"/>
          <w:highlight w:val="green"/>
        </w:rPr>
        <w:t>without it</w:t>
      </w:r>
      <w:r w:rsidRPr="00A1717E">
        <w:rPr>
          <w:rStyle w:val="StyleUnderline"/>
        </w:rPr>
        <w:t xml:space="preserve">. </w:t>
      </w:r>
      <w:r w:rsidRPr="00B278D4">
        <w:rPr>
          <w:rStyle w:val="StyleUnderline"/>
          <w:b/>
          <w:bCs/>
          <w:highlight w:val="green"/>
        </w:rPr>
        <w:t>Cutting off access to a source of guns makes it more difficult for criminal groups to commit violent crimes</w:t>
      </w:r>
      <w:r w:rsidRPr="0021257D">
        <w:rPr>
          <w:rStyle w:val="StyleUnderline"/>
        </w:rPr>
        <w:t>.</w:t>
      </w:r>
    </w:p>
    <w:p w14:paraId="1C58C088" w14:textId="13DEDB2E" w:rsidR="00CE0901" w:rsidRPr="004041F7" w:rsidRDefault="00CE0901" w:rsidP="00671581"/>
    <w:p w14:paraId="678B28E8" w14:textId="4EC8308F" w:rsidR="00CE0901" w:rsidRDefault="005A2FA0" w:rsidP="00CB1F9B">
      <w:pPr>
        <w:pStyle w:val="Heading2"/>
      </w:pPr>
      <w:r>
        <w:lastRenderedPageBreak/>
        <w:t>***</w:t>
      </w:r>
      <w:r w:rsidR="00940F0B">
        <w:t xml:space="preserve">More </w:t>
      </w:r>
      <w:r w:rsidR="00CB1F9B">
        <w:t>AFF</w:t>
      </w:r>
      <w:r w:rsidR="00CE0901">
        <w:t xml:space="preserve"> </w:t>
      </w:r>
      <w:r w:rsidR="00671581">
        <w:t>stuff</w:t>
      </w:r>
      <w:r>
        <w:t>***</w:t>
      </w:r>
    </w:p>
    <w:p w14:paraId="4C869843" w14:textId="77777777" w:rsidR="0039537B" w:rsidRDefault="0039537B" w:rsidP="00692923"/>
    <w:p w14:paraId="23FFAD39" w14:textId="77777777" w:rsidR="0027787C" w:rsidRDefault="0027787C" w:rsidP="006F5F1E"/>
    <w:p w14:paraId="31691F99" w14:textId="10EDC766" w:rsidR="006F5F1E" w:rsidRDefault="006F5F1E" w:rsidP="00692923"/>
    <w:p w14:paraId="0D074523" w14:textId="70A81F5F" w:rsidR="004F1173" w:rsidRDefault="000A65E6" w:rsidP="004F1173">
      <w:pPr>
        <w:pStyle w:val="Heading3"/>
      </w:pPr>
      <w:r>
        <w:lastRenderedPageBreak/>
        <w:t xml:space="preserve">2AC </w:t>
      </w:r>
      <w:r w:rsidR="00472194">
        <w:t xml:space="preserve"> </w:t>
      </w:r>
      <w:r w:rsidR="004F1173">
        <w:t xml:space="preserve">Solvency – weapons key </w:t>
      </w:r>
    </w:p>
    <w:p w14:paraId="5D385F7E" w14:textId="77777777" w:rsidR="00DA3C1C" w:rsidRDefault="00DA3C1C" w:rsidP="00DA3C1C"/>
    <w:p w14:paraId="56B4491A" w14:textId="77777777" w:rsidR="00DA3C1C" w:rsidRDefault="00DA3C1C" w:rsidP="00DA3C1C">
      <w:pPr>
        <w:pStyle w:val="Heading4"/>
      </w:pPr>
      <w:r>
        <w:t>Access is key</w:t>
      </w:r>
    </w:p>
    <w:p w14:paraId="5D654C9A" w14:textId="77777777" w:rsidR="00DA3C1C" w:rsidRPr="000A65E6" w:rsidRDefault="00DA3C1C" w:rsidP="00DA3C1C">
      <w:r w:rsidRPr="000A65E6">
        <w:rPr>
          <w:rStyle w:val="Style13ptBold"/>
        </w:rPr>
        <w:t>Abu-Hamdeh ‘11</w:t>
      </w:r>
      <w:r w:rsidRPr="000A65E6">
        <w:t xml:space="preserve">, Pepperdine University, 11 (Sabrina Abu-Hamdeh, “The Merida Initiative: An Effective Way of Reducing Violence in Mexico?” 1/1/11, </w:t>
      </w:r>
      <w:hyperlink r:id="rId27" w:anchor="search=%22illegal%20arms%20mexico%22" w:history="1">
        <w:r w:rsidRPr="000A65E6">
          <w:rPr>
            <w:rStyle w:val="Hyperlink"/>
          </w:rPr>
          <w:t>https://digitalcommons.pepperdine.edu/cgi/viewcontent.cgi?article=1004&amp;amp=&amp;context=ppr&amp;amp=&amp;sei-redir=1&amp;referer=https%253A%252F%252Fscholar.google.com%252Fscholar%253Fhl%253Den%2526as_sdt%253D0%25252C48%2526q%253Dillegal%252Barms%252Bto%252Bmexico%2526btnG%253D#search=%22illegal%20arms%20mexico%22</w:t>
        </w:r>
      </w:hyperlink>
      <w:r w:rsidRPr="000A65E6">
        <w:t>, accessed 7/1/19, MM)</w:t>
      </w:r>
    </w:p>
    <w:p w14:paraId="123887D7" w14:textId="77777777" w:rsidR="00DA3C1C" w:rsidRDefault="00DA3C1C" w:rsidP="00DA3C1C">
      <w:pPr>
        <w:rPr>
          <w:rStyle w:val="Emphasis"/>
        </w:rPr>
      </w:pPr>
      <w:r w:rsidRPr="00933457">
        <w:rPr>
          <w:sz w:val="16"/>
          <w:szCs w:val="16"/>
        </w:rPr>
        <w:t>In 2009, the Calderon administration confiscated approximately 34,000 weapons, most of which originated in the United States.41 These were not handguns, but assault weapons such as AK-47s. This suggests that the availability of assault weapons in the United States is a major factor in drug violence. The Obama administration should address the 2004 Assault Weapons Ban reversal and take steps through legislation to reinstate the ban. If reversing the ban is not possible, increased oversight and strengthened enforcement of current laws is necessary; this would mean regulating gun show sales and increasing border security and crackdowns on illegal arms traders in the United States.</w:t>
      </w:r>
      <w:r>
        <w:t xml:space="preserve"> </w:t>
      </w:r>
      <w:r w:rsidRPr="00FD33C9">
        <w:rPr>
          <w:rStyle w:val="StyleUnderline"/>
          <w:highlight w:val="green"/>
        </w:rPr>
        <w:t xml:space="preserve">Violence in Mexico would </w:t>
      </w:r>
      <w:r w:rsidRPr="00FD33C9">
        <w:rPr>
          <w:rStyle w:val="StyleUnderline"/>
          <w:b/>
          <w:bCs/>
          <w:highlight w:val="green"/>
        </w:rPr>
        <w:t>most certainly be reduced if access to</w:t>
      </w:r>
      <w:r w:rsidRPr="00A1167A">
        <w:rPr>
          <w:rStyle w:val="StyleUnderline"/>
        </w:rPr>
        <w:t xml:space="preserve"> assault and automatic </w:t>
      </w:r>
      <w:r w:rsidRPr="00FD33C9">
        <w:rPr>
          <w:rStyle w:val="StyleUnderline"/>
          <w:b/>
          <w:bCs/>
          <w:highlight w:val="green"/>
        </w:rPr>
        <w:t>weapons was decreased</w:t>
      </w:r>
      <w:r>
        <w:t xml:space="preserve">. </w:t>
      </w:r>
      <w:r w:rsidRPr="00933457">
        <w:rPr>
          <w:sz w:val="16"/>
          <w:szCs w:val="16"/>
        </w:rPr>
        <w:t>Almost daily, the Los Angeles Times features stories of mass shootings in cartel-run border cities</w:t>
      </w:r>
      <w:r>
        <w:t xml:space="preserve">. </w:t>
      </w:r>
      <w:r w:rsidRPr="000370EE">
        <w:rPr>
          <w:rStyle w:val="StyleUnderline"/>
          <w:b/>
          <w:bCs/>
          <w:highlight w:val="green"/>
        </w:rPr>
        <w:t>Without easy access</w:t>
      </w:r>
      <w:r w:rsidRPr="00933457">
        <w:rPr>
          <w:rStyle w:val="StyleUnderline"/>
        </w:rPr>
        <w:t xml:space="preserve"> to automatic weapons, </w:t>
      </w:r>
      <w:r w:rsidRPr="00FD33C9">
        <w:rPr>
          <w:rStyle w:val="StyleUnderline"/>
          <w:highlight w:val="green"/>
        </w:rPr>
        <w:t>gun violence would decrease</w:t>
      </w:r>
      <w:r w:rsidRPr="00933457">
        <w:rPr>
          <w:rStyle w:val="StyleUnderline"/>
        </w:rPr>
        <w:t>.</w:t>
      </w:r>
    </w:p>
    <w:p w14:paraId="3F79F6B4" w14:textId="3D8DD1C3" w:rsidR="009072DF" w:rsidRDefault="009072DF" w:rsidP="004F1173"/>
    <w:p w14:paraId="04B4ECCD" w14:textId="77777777" w:rsidR="00682172" w:rsidRDefault="00682172" w:rsidP="004F1173"/>
    <w:p w14:paraId="7DDE7126" w14:textId="77777777" w:rsidR="00F72DD6" w:rsidRDefault="00F72DD6" w:rsidP="00F72DD6">
      <w:pPr>
        <w:pStyle w:val="Heading3"/>
      </w:pPr>
      <w:r>
        <w:lastRenderedPageBreak/>
        <w:t>2AC  Solvency – ethics</w:t>
      </w:r>
    </w:p>
    <w:p w14:paraId="285DC645" w14:textId="308C0368" w:rsidR="00F72DD6" w:rsidRDefault="00F72DD6" w:rsidP="004F1173"/>
    <w:p w14:paraId="66D04B28" w14:textId="77777777" w:rsidR="00F72DD6" w:rsidRDefault="00F72DD6" w:rsidP="00F72DD6">
      <w:pPr>
        <w:pStyle w:val="Heading4"/>
      </w:pPr>
      <w:r>
        <w:t xml:space="preserve">Even if they win alternative causes to violence in Mexico, you still have an ethical obligation to vote aff </w:t>
      </w:r>
    </w:p>
    <w:p w14:paraId="5FE01BB7" w14:textId="77777777" w:rsidR="00F72DD6" w:rsidRDefault="00F72DD6" w:rsidP="00F72DD6">
      <w:r w:rsidRPr="008C2644">
        <w:rPr>
          <w:rStyle w:val="Style13ptBold"/>
        </w:rPr>
        <w:t xml:space="preserve">Karlin </w:t>
      </w:r>
      <w:r>
        <w:rPr>
          <w:rStyle w:val="Style13ptBold"/>
        </w:rPr>
        <w:t>‘</w:t>
      </w:r>
      <w:r w:rsidRPr="008C2644">
        <w:rPr>
          <w:rStyle w:val="Style13ptBold"/>
        </w:rPr>
        <w:t>12</w:t>
      </w:r>
      <w:r>
        <w:t xml:space="preserve"> (Mark, Senior writer for Truthout.org, “Murder Incorporated: Guns, the NRA and the Politics of Violence on the Mexican Border,” 3/20/12, https://truthout.org/articles/murder-incorporated-guns-the-nra-and-the-politics-of-violence-on-the-mexican-border/)</w:t>
      </w:r>
    </w:p>
    <w:p w14:paraId="339421AF" w14:textId="77777777" w:rsidR="00F72DD6" w:rsidRDefault="00F72DD6" w:rsidP="00F72DD6">
      <w:r w:rsidRPr="00F21B5D">
        <w:rPr>
          <w:sz w:val="16"/>
          <w:szCs w:val="16"/>
        </w:rPr>
        <w:t>Indeed, according to CBS News, many</w:t>
      </w:r>
      <w:r>
        <w:t xml:space="preserve"> </w:t>
      </w:r>
      <w:r w:rsidRPr="00F21B5D">
        <w:rPr>
          <w:rStyle w:val="StyleUnderline"/>
          <w:highlight w:val="green"/>
        </w:rPr>
        <w:t>State Department-approved</w:t>
      </w:r>
      <w:r w:rsidRPr="008C2644">
        <w:rPr>
          <w:rStyle w:val="StyleUnderline"/>
        </w:rPr>
        <w:t xml:space="preserve">, military-assault-style </w:t>
      </w:r>
      <w:r w:rsidRPr="00F21B5D">
        <w:rPr>
          <w:rStyle w:val="StyleUnderline"/>
          <w:highlight w:val="green"/>
        </w:rPr>
        <w:t>weapons sales result in arming the cartels due to the cross-pollination between corrupt segments of the Mexican army and the cartels</w:t>
      </w:r>
      <w:r>
        <w:t xml:space="preserve">. </w:t>
      </w:r>
      <w:r w:rsidRPr="00F21B5D">
        <w:rPr>
          <w:sz w:val="16"/>
          <w:szCs w:val="16"/>
        </w:rPr>
        <w:t>Even the National Shooting Sports Foundation’s Larry Keane told CBS News, “There have been 150,000 or more Mexican soldiers defect to go work for the cartels, and I think it’s safe to assume that when they defect they take their firearms with them.” It has also been argued that the Mexican army has played a significant role in the shooting of civilians, and that, at least in some cases, they used guns sold to them by US companies. Furthermore, Bowden and Molloy make the case that even if a lot of guns stopped coming from the United States, the cartels and the Mexican government have billions of dollars to find other suppliers. Bowden and Molloy, who shared with Truthout their concerns that the issue of guns being supplied from the United States should not divert attention from the Mexican government’s role in the ongoing Mexican killings, may very well be correct.</w:t>
      </w:r>
      <w:r>
        <w:t xml:space="preserve"> </w:t>
      </w:r>
      <w:r w:rsidRPr="00F21B5D">
        <w:rPr>
          <w:rStyle w:val="StyleUnderline"/>
          <w:highlight w:val="green"/>
        </w:rPr>
        <w:t>But regardless of whether the number of guns from the US is 90 percent</w:t>
      </w:r>
      <w:r w:rsidRPr="008C2644">
        <w:rPr>
          <w:rStyle w:val="StyleUnderline"/>
        </w:rPr>
        <w:t xml:space="preserve">, 70 percent, </w:t>
      </w:r>
      <w:r w:rsidRPr="00F21B5D">
        <w:rPr>
          <w:rStyle w:val="StyleUnderline"/>
          <w:highlight w:val="green"/>
        </w:rPr>
        <w:t>or</w:t>
      </w:r>
      <w:r w:rsidRPr="008C2644">
        <w:rPr>
          <w:rStyle w:val="StyleUnderline"/>
        </w:rPr>
        <w:t xml:space="preserve"> even </w:t>
      </w:r>
      <w:r w:rsidRPr="00F21B5D">
        <w:rPr>
          <w:rStyle w:val="StyleUnderline"/>
          <w:highlight w:val="green"/>
        </w:rPr>
        <w:t>50 percent</w:t>
      </w:r>
      <w:r w:rsidRPr="00F21B5D">
        <w:rPr>
          <w:rStyle w:val="StyleUnderline"/>
        </w:rPr>
        <w:t xml:space="preserve"> </w:t>
      </w:r>
      <w:r w:rsidRPr="00F21B5D">
        <w:rPr>
          <w:rStyle w:val="StyleUnderline"/>
          <w:highlight w:val="green"/>
        </w:rPr>
        <w:t>or less</w:t>
      </w:r>
      <w:r w:rsidRPr="008C2644">
        <w:rPr>
          <w:rStyle w:val="StyleUnderline"/>
        </w:rPr>
        <w:t xml:space="preserve"> of the cartels,’ Mexican military’s and “law enforcement’s” </w:t>
      </w:r>
      <w:r w:rsidRPr="00F21B5D">
        <w:rPr>
          <w:rStyle w:val="StyleUnderline"/>
        </w:rPr>
        <w:t xml:space="preserve">firepower – and </w:t>
      </w:r>
      <w:r w:rsidRPr="00F21B5D">
        <w:rPr>
          <w:rStyle w:val="StyleUnderline"/>
          <w:highlight w:val="green"/>
        </w:rPr>
        <w:t>regardless of whether these</w:t>
      </w:r>
      <w:r w:rsidRPr="00F21B5D">
        <w:rPr>
          <w:rStyle w:val="StyleUnderline"/>
        </w:rPr>
        <w:t xml:space="preserve"> same </w:t>
      </w:r>
      <w:r w:rsidRPr="00F21B5D">
        <w:rPr>
          <w:rStyle w:val="StyleUnderline"/>
          <w:highlight w:val="green"/>
        </w:rPr>
        <w:t>parties</w:t>
      </w:r>
      <w:r w:rsidRPr="00F21B5D">
        <w:rPr>
          <w:rStyle w:val="StyleUnderline"/>
        </w:rPr>
        <w:t xml:space="preserve"> who kill civilians </w:t>
      </w:r>
      <w:r w:rsidRPr="00F21B5D">
        <w:rPr>
          <w:rStyle w:val="StyleUnderline"/>
          <w:highlight w:val="green"/>
        </w:rPr>
        <w:t>have</w:t>
      </w:r>
      <w:r w:rsidRPr="00F21B5D">
        <w:rPr>
          <w:rStyle w:val="StyleUnderline"/>
        </w:rPr>
        <w:t xml:space="preserve"> vast </w:t>
      </w:r>
      <w:r w:rsidRPr="00F21B5D">
        <w:rPr>
          <w:rStyle w:val="StyleUnderline"/>
          <w:highlight w:val="green"/>
        </w:rPr>
        <w:t>financial resources</w:t>
      </w:r>
      <w:r w:rsidRPr="00F21B5D">
        <w:rPr>
          <w:rStyle w:val="StyleUnderline"/>
        </w:rPr>
        <w:t xml:space="preserve"> to buy firearms from other nations – </w:t>
      </w:r>
      <w:r w:rsidRPr="00F21B5D">
        <w:rPr>
          <w:rStyle w:val="StyleUnderline"/>
          <w:b/>
          <w:bCs/>
          <w:highlight w:val="green"/>
        </w:rPr>
        <w:t>at the current moment, isn’t it the</w:t>
      </w:r>
      <w:r w:rsidRPr="00F21B5D">
        <w:rPr>
          <w:rStyle w:val="Emphasis"/>
          <w:highlight w:val="green"/>
        </w:rPr>
        <w:t xml:space="preserve"> moral obligation of the</w:t>
      </w:r>
      <w:r w:rsidRPr="008C2644">
        <w:rPr>
          <w:rStyle w:val="Emphasis"/>
        </w:rPr>
        <w:t xml:space="preserve"> </w:t>
      </w:r>
      <w:r w:rsidRPr="00F21B5D">
        <w:rPr>
          <w:rStyle w:val="Emphasis"/>
          <w:highlight w:val="green"/>
        </w:rPr>
        <w:t>U</w:t>
      </w:r>
      <w:r w:rsidRPr="008C2644">
        <w:rPr>
          <w:rStyle w:val="Emphasis"/>
        </w:rPr>
        <w:t xml:space="preserve">nited </w:t>
      </w:r>
      <w:r w:rsidRPr="00F21B5D">
        <w:rPr>
          <w:rStyle w:val="Emphasis"/>
          <w:highlight w:val="green"/>
        </w:rPr>
        <w:t>S</w:t>
      </w:r>
      <w:r w:rsidRPr="008C2644">
        <w:rPr>
          <w:rStyle w:val="Emphasis"/>
        </w:rPr>
        <w:t xml:space="preserve">tates </w:t>
      </w:r>
      <w:r w:rsidRPr="00F21B5D">
        <w:rPr>
          <w:rStyle w:val="Emphasis"/>
          <w:highlight w:val="green"/>
        </w:rPr>
        <w:t>to limit its role in enabling</w:t>
      </w:r>
      <w:r w:rsidRPr="008C2644">
        <w:rPr>
          <w:rStyle w:val="Emphasis"/>
        </w:rPr>
        <w:t xml:space="preserve"> the war-zone number of </w:t>
      </w:r>
      <w:r w:rsidRPr="00F21B5D">
        <w:rPr>
          <w:rStyle w:val="Emphasis"/>
          <w:highlight w:val="green"/>
        </w:rPr>
        <w:t>killings in Mexico</w:t>
      </w:r>
      <w:r w:rsidRPr="008C2644">
        <w:rPr>
          <w:rStyle w:val="Emphasis"/>
        </w:rPr>
        <w:t>?</w:t>
      </w:r>
      <w:r>
        <w:rPr>
          <w:rStyle w:val="Emphasis"/>
        </w:rPr>
        <w:t xml:space="preserve"> </w:t>
      </w:r>
      <w:r w:rsidRPr="00F21B5D">
        <w:rPr>
          <w:rStyle w:val="StyleUnderline"/>
          <w:highlight w:val="green"/>
        </w:rPr>
        <w:t xml:space="preserve">This is one of the </w:t>
      </w:r>
      <w:r w:rsidRPr="00F21B5D">
        <w:rPr>
          <w:rStyle w:val="StyleUnderline"/>
          <w:b/>
          <w:bCs/>
          <w:highlight w:val="green"/>
        </w:rPr>
        <w:t>tacit deals</w:t>
      </w:r>
      <w:r w:rsidRPr="00F21B5D">
        <w:rPr>
          <w:rStyle w:val="StyleUnderline"/>
          <w:highlight w:val="green"/>
        </w:rPr>
        <w:t xml:space="preserve"> that underlies US</w:t>
      </w:r>
      <w:r w:rsidRPr="008C2644">
        <w:rPr>
          <w:rStyle w:val="StyleUnderline"/>
        </w:rPr>
        <w:t xml:space="preserve"> drugs and gun </w:t>
      </w:r>
      <w:r w:rsidRPr="00F21B5D">
        <w:rPr>
          <w:rStyle w:val="StyleUnderline"/>
          <w:highlight w:val="green"/>
        </w:rPr>
        <w:t>policy</w:t>
      </w:r>
      <w:r w:rsidRPr="008C2644">
        <w:rPr>
          <w:rStyle w:val="StyleUnderline"/>
        </w:rPr>
        <w:t>: we buy the drugs from Mexico, and the cartels buy many of their guns from us via straw purchasers and other illicit acquisition or with State Department sanction for the military and police</w:t>
      </w:r>
      <w:r>
        <w:t xml:space="preserve">. </w:t>
      </w:r>
      <w:r w:rsidRPr="00383724">
        <w:rPr>
          <w:rStyle w:val="StyleUnderline"/>
        </w:rPr>
        <w:t>Disregard the political rhetoric; this is the reality in this grim exchange of goods, whatever “the collateral</w:t>
      </w:r>
      <w:r w:rsidRPr="008C2644">
        <w:rPr>
          <w:rStyle w:val="StyleUnderline"/>
        </w:rPr>
        <w:t xml:space="preserve"> damage</w:t>
      </w:r>
      <w:r>
        <w:t>.”</w:t>
      </w:r>
    </w:p>
    <w:p w14:paraId="066B8B6B" w14:textId="3F7D0760" w:rsidR="00F72DD6" w:rsidRDefault="00F72DD6" w:rsidP="004F1173"/>
    <w:p w14:paraId="3A90BA74" w14:textId="5D4DC00B" w:rsidR="00014FEF" w:rsidRDefault="00014FEF" w:rsidP="004F1173"/>
    <w:p w14:paraId="0ACD3FEA" w14:textId="7F19A648" w:rsidR="00014FEF" w:rsidRDefault="00014FEF" w:rsidP="004F1173"/>
    <w:p w14:paraId="160D13CA" w14:textId="6239C9DA" w:rsidR="00014FEF" w:rsidRDefault="00014FEF" w:rsidP="00014FEF">
      <w:pPr>
        <w:pStyle w:val="Heading3"/>
      </w:pPr>
      <w:r>
        <w:lastRenderedPageBreak/>
        <w:t>2AC  Solvency – they already have guns</w:t>
      </w:r>
    </w:p>
    <w:p w14:paraId="5E0194F9" w14:textId="578809F2" w:rsidR="00014FEF" w:rsidRDefault="00014FEF" w:rsidP="00014FEF"/>
    <w:p w14:paraId="18F27C02" w14:textId="603BFA27" w:rsidR="00682172" w:rsidRDefault="004A1546" w:rsidP="001E385D">
      <w:pPr>
        <w:pStyle w:val="Heading4"/>
      </w:pPr>
      <w:r>
        <w:t>We cut off cartel</w:t>
      </w:r>
      <w:r w:rsidR="001E385D">
        <w:t xml:space="preserve"> </w:t>
      </w:r>
      <w:r>
        <w:t>growth</w:t>
      </w:r>
      <w:r w:rsidR="001E385D">
        <w:t xml:space="preserve"> – </w:t>
      </w:r>
      <w:r>
        <w:t>increasing</w:t>
      </w:r>
      <w:r w:rsidR="001E385D">
        <w:t xml:space="preserve"> guns expand</w:t>
      </w:r>
      <w:r>
        <w:t>s</w:t>
      </w:r>
      <w:r w:rsidR="001E385D">
        <w:t xml:space="preserve"> </w:t>
      </w:r>
      <w:r w:rsidR="00955ADA">
        <w:t xml:space="preserve">the reach of crime </w:t>
      </w:r>
      <w:r>
        <w:t xml:space="preserve">– </w:t>
      </w:r>
      <w:r w:rsidR="00E678DB">
        <w:t xml:space="preserve">extend </w:t>
      </w:r>
      <w:r w:rsidR="00E678DB" w:rsidRPr="00E678DB">
        <w:rPr>
          <w:u w:val="single"/>
        </w:rPr>
        <w:t>Parakilas</w:t>
      </w:r>
      <w:r w:rsidR="00E678DB">
        <w:t xml:space="preserve"> and </w:t>
      </w:r>
      <w:r w:rsidR="00E678DB" w:rsidRPr="00E678DB">
        <w:rPr>
          <w:u w:val="single"/>
        </w:rPr>
        <w:t>Epstein</w:t>
      </w:r>
      <w:r>
        <w:t xml:space="preserve"> </w:t>
      </w:r>
      <w:r w:rsidR="00E678DB" w:rsidRPr="00E678DB">
        <w:t xml:space="preserve">– </w:t>
      </w:r>
      <w:r w:rsidRPr="000370EE">
        <w:rPr>
          <w:u w:val="single"/>
        </w:rPr>
        <w:t>access</w:t>
      </w:r>
      <w:r>
        <w:t xml:space="preserve"> and </w:t>
      </w:r>
      <w:r w:rsidR="000370EE" w:rsidRPr="000370EE">
        <w:rPr>
          <w:u w:val="single"/>
        </w:rPr>
        <w:t>constant flow</w:t>
      </w:r>
      <w:r w:rsidR="000370EE">
        <w:t xml:space="preserve"> </w:t>
      </w:r>
      <w:r w:rsidR="00E678DB">
        <w:t>make crime too easy</w:t>
      </w:r>
      <w:r w:rsidR="000370EE">
        <w:t xml:space="preserve"> </w:t>
      </w:r>
      <w:r w:rsidR="0054592B">
        <w:t>– studies show a 60% swing in violence if supply is cut off</w:t>
      </w:r>
      <w:r w:rsidR="00552E60">
        <w:t>.</w:t>
      </w:r>
    </w:p>
    <w:p w14:paraId="7FF68E88" w14:textId="77777777" w:rsidR="001E385D" w:rsidRPr="001E385D" w:rsidRDefault="001E385D" w:rsidP="001E385D"/>
    <w:p w14:paraId="7CBCF88F" w14:textId="26853B85" w:rsidR="00682172" w:rsidRDefault="0075742D" w:rsidP="00A77142">
      <w:pPr>
        <w:pStyle w:val="Heading4"/>
      </w:pPr>
      <w:r>
        <w:t>Bad logic</w:t>
      </w:r>
      <w:r w:rsidR="00A77142">
        <w:t xml:space="preserve"> – if </w:t>
      </w:r>
      <w:r w:rsidR="00784246">
        <w:t>cartels</w:t>
      </w:r>
      <w:r w:rsidR="00A77142">
        <w:t xml:space="preserve"> didn’t need more guns, </w:t>
      </w:r>
      <w:r w:rsidR="00757A18">
        <w:t>the market wouldn’t exist</w:t>
      </w:r>
      <w:r w:rsidR="00A77142">
        <w:t xml:space="preserve">. Guns break, get stolen, get seized, are given away, etc. </w:t>
      </w:r>
      <w:r w:rsidR="007F1B7E">
        <w:t>Massive</w:t>
      </w:r>
      <w:r w:rsidR="00A77142">
        <w:t xml:space="preserve"> flow of guns in the status quo is proof </w:t>
      </w:r>
      <w:r w:rsidR="00E4546C">
        <w:t>cartel operation assumes</w:t>
      </w:r>
      <w:r w:rsidR="00A77142">
        <w:t xml:space="preserve"> </w:t>
      </w:r>
      <w:r w:rsidR="00DA3D23">
        <w:t>constant access</w:t>
      </w:r>
      <w:r w:rsidR="00A77142">
        <w:t>.</w:t>
      </w:r>
    </w:p>
    <w:p w14:paraId="742AA3EE" w14:textId="77777777" w:rsidR="009610A2" w:rsidRPr="009610A2" w:rsidRDefault="009610A2" w:rsidP="009610A2"/>
    <w:p w14:paraId="55D1F6FA" w14:textId="0130B8C5" w:rsidR="00014FEF" w:rsidRDefault="00D55E05" w:rsidP="00D55E05">
      <w:pPr>
        <w:pStyle w:val="Heading3"/>
      </w:pPr>
      <w:r>
        <w:lastRenderedPageBreak/>
        <w:t>2AC  Failed state internals</w:t>
      </w:r>
    </w:p>
    <w:p w14:paraId="452D0055" w14:textId="6A72A182" w:rsidR="00D55E05" w:rsidRDefault="00D55E05" w:rsidP="00D55E05"/>
    <w:p w14:paraId="17AE17D0" w14:textId="77777777" w:rsidR="00D55E05" w:rsidRDefault="00D55E05" w:rsidP="00D55E05">
      <w:pPr>
        <w:pStyle w:val="Heading4"/>
      </w:pPr>
      <w:r>
        <w:t>Increase violence in Mexico causes it to be a failed state</w:t>
      </w:r>
    </w:p>
    <w:p w14:paraId="0CD453AB" w14:textId="77777777" w:rsidR="00D55E05" w:rsidRDefault="00D55E05" w:rsidP="00D55E05">
      <w:pPr>
        <w:rPr>
          <w:rStyle w:val="Style13ptBold"/>
        </w:rPr>
      </w:pPr>
      <w:r>
        <w:rPr>
          <w:rStyle w:val="Style13ptBold"/>
        </w:rPr>
        <w:t xml:space="preserve">Carpenter, </w:t>
      </w:r>
      <w:r w:rsidRPr="00DC14F2">
        <w:t>a senior fellow at the Cato Institute</w:t>
      </w:r>
      <w:r>
        <w:t xml:space="preserve">, </w:t>
      </w:r>
      <w:r w:rsidRPr="00DC14F2">
        <w:rPr>
          <w:rStyle w:val="Style13ptBold"/>
        </w:rPr>
        <w:t>15</w:t>
      </w:r>
    </w:p>
    <w:p w14:paraId="489A7713" w14:textId="77777777" w:rsidR="00D55E05" w:rsidRPr="00DC14F2" w:rsidRDefault="00D55E05" w:rsidP="00D55E05">
      <w:pPr>
        <w:rPr>
          <w:rStyle w:val="Style13ptBold"/>
          <w:b w:val="0"/>
          <w:bCs/>
          <w:sz w:val="22"/>
        </w:rPr>
      </w:pPr>
      <w:r>
        <w:rPr>
          <w:rStyle w:val="Style13ptBold"/>
          <w:b w:val="0"/>
          <w:bCs/>
        </w:rPr>
        <w:t>[Ted Galen, “</w:t>
      </w:r>
      <w:r w:rsidRPr="00DC14F2">
        <w:rPr>
          <w:rStyle w:val="Style13ptBold"/>
          <w:b w:val="0"/>
          <w:bCs/>
          <w:sz w:val="22"/>
        </w:rPr>
        <w:t>Watch out, America: Mexico May Be the Next Failed State</w:t>
      </w:r>
      <w:r>
        <w:rPr>
          <w:rStyle w:val="Style13ptBold"/>
          <w:b w:val="0"/>
          <w:bCs/>
        </w:rPr>
        <w:t xml:space="preserve">”, </w:t>
      </w:r>
      <w:hyperlink r:id="rId28" w:history="1">
        <w:r>
          <w:rPr>
            <w:rStyle w:val="Hyperlink"/>
          </w:rPr>
          <w:t>https://www.cato.org/publications/commentary/watch-out-america-mexico-may-be-next-failed-state</w:t>
        </w:r>
      </w:hyperlink>
      <w:r>
        <w:t xml:space="preserve">, Jan 29, 2015, SL] </w:t>
      </w:r>
    </w:p>
    <w:p w14:paraId="68D6F754" w14:textId="77777777" w:rsidR="00D55E05" w:rsidRPr="00980F81" w:rsidRDefault="00D55E05" w:rsidP="00D55E05">
      <w:r>
        <w:t xml:space="preserve">When Enrique Peña Nieto became president of Mexico in December 2012, there was considerable hope that the violence that had roiled that country so badly over the previous six years might subside. Peña Nieto seemed determined to adopt a different approach than his predecessor, Felipe Calderón, to the problems of drug trafficking and organized crime. </w:t>
      </w:r>
      <w:r w:rsidRPr="00980F81">
        <w:t>Calderón had used the military to wage open warfare on the country’s powerful drug cartels during his presidency, and the results were calamitous. More than 60,000 perished in drug-related violence during those years, and at least another 25,000 disappeared under mysterious circumstances.</w:t>
      </w:r>
    </w:p>
    <w:p w14:paraId="19DB5325" w14:textId="77777777" w:rsidR="00D55E05" w:rsidRDefault="00D55E05" w:rsidP="00D55E05">
      <w:r>
        <w:t>Early in his presidency, Peña Nieto de-emphasized the confrontational strategy, returning to the more ambivalent posture toward drug trafficking that the Mexican government had maintained throughout the decades before Calderón’s escalation. And for a time, that lower-key approach seemed to work. Although violence between rival cartels—and between various cartels and the government—did not disappear, it did subside. That was especially true in Ciudad Juárez, Nuevo Laredo, Tijuana and other cities on the border with the United States, which had been the epicenters of bloodshed during Calderón’s administration.</w:t>
      </w:r>
    </w:p>
    <w:p w14:paraId="0E116F10" w14:textId="77777777" w:rsidR="00D55E05" w:rsidRPr="00980F81" w:rsidRDefault="00D55E05" w:rsidP="00D55E05">
      <w:pPr>
        <w:rPr>
          <w:u w:val="single"/>
        </w:rPr>
      </w:pPr>
      <w:r>
        <w:t xml:space="preserve">But the encouraging trend has reversed in an alarming fashion in recent months. Although some once-dominant trafficking organizations, such as the Gulf Cartel and La Familia, have faded or disappeared entirely, </w:t>
      </w:r>
      <w:r w:rsidRPr="001C6B06">
        <w:rPr>
          <w:highlight w:val="yellow"/>
          <w:u w:val="single"/>
        </w:rPr>
        <w:t>new</w:t>
      </w:r>
      <w:r w:rsidRPr="00980F81">
        <w:rPr>
          <w:u w:val="single"/>
        </w:rPr>
        <w:t xml:space="preserve"> and equally </w:t>
      </w:r>
      <w:r w:rsidRPr="001C6B06">
        <w:rPr>
          <w:highlight w:val="yellow"/>
          <w:u w:val="single"/>
        </w:rPr>
        <w:t>ruthless competitors have taken their place</w:t>
      </w:r>
      <w:r>
        <w:t xml:space="preserve">. Among the latter are the Knights Templar and Los Viagras. Vigilante groups, </w:t>
      </w:r>
      <w:r w:rsidRPr="00980F81">
        <w:rPr>
          <w:u w:val="single"/>
        </w:rPr>
        <w:t xml:space="preserve">which have been on the rise for several years </w:t>
      </w:r>
      <w:r w:rsidRPr="001C6B06">
        <w:rPr>
          <w:highlight w:val="yellow"/>
          <w:u w:val="single"/>
        </w:rPr>
        <w:t>as government forces seemed unable</w:t>
      </w:r>
      <w:r w:rsidRPr="00980F81">
        <w:rPr>
          <w:u w:val="single"/>
        </w:rPr>
        <w:t xml:space="preserve"> or unwilling </w:t>
      </w:r>
      <w:r w:rsidRPr="001C6B06">
        <w:rPr>
          <w:highlight w:val="yellow"/>
          <w:u w:val="single"/>
        </w:rPr>
        <w:t>to maintain order</w:t>
      </w:r>
      <w:r w:rsidRPr="00980F81">
        <w:rPr>
          <w:u w:val="single"/>
        </w:rPr>
        <w:t xml:space="preserve"> </w:t>
      </w:r>
      <w:r w:rsidRPr="001C6B06">
        <w:rPr>
          <w:highlight w:val="yellow"/>
          <w:u w:val="single"/>
        </w:rPr>
        <w:t>and defeat the cartels</w:t>
      </w:r>
      <w:r w:rsidRPr="00980F81">
        <w:rPr>
          <w:u w:val="single"/>
        </w:rPr>
        <w:t xml:space="preserve">, have gained even greater prominence since mid-2014. </w:t>
      </w:r>
      <w:r w:rsidRPr="001C6B06">
        <w:rPr>
          <w:highlight w:val="yellow"/>
          <w:u w:val="single"/>
        </w:rPr>
        <w:t>The spike in vigilantism is</w:t>
      </w:r>
      <w:r w:rsidRPr="00980F81">
        <w:rPr>
          <w:u w:val="single"/>
        </w:rPr>
        <w:t xml:space="preserve"> especially </w:t>
      </w:r>
      <w:r w:rsidRPr="001C6B06">
        <w:rPr>
          <w:highlight w:val="yellow"/>
          <w:u w:val="single"/>
        </w:rPr>
        <w:t>troubling</w:t>
      </w:r>
      <w:r w:rsidRPr="00980F81">
        <w:rPr>
          <w:u w:val="single"/>
        </w:rPr>
        <w:t xml:space="preserve"> because </w:t>
      </w:r>
      <w:r w:rsidRPr="001C6B06">
        <w:rPr>
          <w:highlight w:val="yellow"/>
          <w:u w:val="single"/>
        </w:rPr>
        <w:t>it reflects a growing</w:t>
      </w:r>
      <w:r w:rsidRPr="00980F81">
        <w:rPr>
          <w:u w:val="single"/>
        </w:rPr>
        <w:t xml:space="preserve"> </w:t>
      </w:r>
      <w:r w:rsidRPr="001C6B06">
        <w:rPr>
          <w:highlight w:val="yellow"/>
          <w:u w:val="single"/>
        </w:rPr>
        <w:t>lack of</w:t>
      </w:r>
      <w:r w:rsidRPr="00980F81">
        <w:rPr>
          <w:u w:val="single"/>
        </w:rPr>
        <w:t xml:space="preserve"> public </w:t>
      </w:r>
      <w:r w:rsidRPr="001C6B06">
        <w:rPr>
          <w:highlight w:val="yellow"/>
          <w:u w:val="single"/>
        </w:rPr>
        <w:t>confidence</w:t>
      </w:r>
      <w:r w:rsidRPr="00980F81">
        <w:rPr>
          <w:u w:val="single"/>
        </w:rPr>
        <w:t xml:space="preserve"> </w:t>
      </w:r>
      <w:r w:rsidRPr="001C6B06">
        <w:rPr>
          <w:highlight w:val="yellow"/>
          <w:u w:val="single"/>
        </w:rPr>
        <w:t>in Mexico’s police and criminal-justice systems</w:t>
      </w:r>
      <w:r w:rsidRPr="00980F81">
        <w:rPr>
          <w:u w:val="single"/>
        </w:rPr>
        <w:t>.</w:t>
      </w:r>
    </w:p>
    <w:p w14:paraId="4DDE6A44" w14:textId="77777777" w:rsidR="00D55E05" w:rsidRDefault="00D55E05" w:rsidP="00D55E05">
      <w:r>
        <w:t xml:space="preserve">Unfortunately, there are ample reasons for that lack of confidence. </w:t>
      </w:r>
      <w:r w:rsidRPr="00980F81">
        <w:rPr>
          <w:u w:val="single"/>
        </w:rPr>
        <w:t>Mexico has long been afflicted by pervasive corruption, with drug cartels and other criminal organizations easily penetrating governmental institutions. But developments over the past few months suggest that some of those institutions do not merely exhibit mundane corruption, but may be compromised in horrific ways</w:t>
      </w:r>
      <w:r>
        <w:t>.</w:t>
      </w:r>
    </w:p>
    <w:p w14:paraId="689F880B" w14:textId="77777777" w:rsidR="00D55E05" w:rsidRDefault="00D55E05" w:rsidP="00D55E05">
      <w:r w:rsidRPr="00980F81">
        <w:rPr>
          <w:u w:val="single"/>
        </w:rPr>
        <w:t>The most troubling incident took place in September 2014, when students from a teachers college disappeared in the western state of Guerrero</w:t>
      </w:r>
      <w:r>
        <w:t xml:space="preserve">. The students had shown the temerity to conduct a protest demonstration against the mayor of Iguala and his wife. Evidence soon emerged that the students were likely murdered and their bodies burned. Worse, there are </w:t>
      </w:r>
      <w:r>
        <w:lastRenderedPageBreak/>
        <w:t>strong indications, including eyewitness accounts from two individuals who survived the attack, that elements of both the police and the army, along with enforcers from a local drug cartel, were responsible for the massacre.</w:t>
      </w:r>
    </w:p>
    <w:p w14:paraId="4B3309ED" w14:textId="77777777" w:rsidR="00D55E05" w:rsidRDefault="00D55E05" w:rsidP="00D55E05">
      <w:r w:rsidRPr="00980F81">
        <w:rPr>
          <w:u w:val="single"/>
        </w:rPr>
        <w:t xml:space="preserve">The ensuing scandal is rocking Peña Nieto’s administration, as angry demonstrators in several cities have demanded his resignation. </w:t>
      </w:r>
      <w:r w:rsidRPr="001C6B06">
        <w:rPr>
          <w:highlight w:val="yellow"/>
          <w:u w:val="single"/>
        </w:rPr>
        <w:t>Concerns that Mexico might become a “failed state</w:t>
      </w:r>
      <w:r w:rsidRPr="00980F81">
        <w:rPr>
          <w:u w:val="single"/>
        </w:rPr>
        <w:t>”—which had gained traction during the most turbulent years of Calderón’s presidency—</w:t>
      </w:r>
      <w:r w:rsidRPr="001C6B06">
        <w:rPr>
          <w:highlight w:val="yellow"/>
          <w:u w:val="single"/>
        </w:rPr>
        <w:t>are again on the rise</w:t>
      </w:r>
      <w:r>
        <w:t>. Such concerns are excessive, since Mexico has an array of powerful institutions ranging from the Catholic Church to well-organized political parties to a significant (and growing) legal business community. Mexico is not Somalia, Bosnia, Yemen, Sudan or other failed states, where such stabilizing features are largely absent; nor is it fractured by bitter ideological or religious conflicts, as those countries have been.</w:t>
      </w:r>
    </w:p>
    <w:p w14:paraId="0010B393" w14:textId="77777777" w:rsidR="00D55E05" w:rsidRPr="00980F81" w:rsidRDefault="00D55E05" w:rsidP="00D55E05">
      <w:pPr>
        <w:rPr>
          <w:u w:val="single"/>
        </w:rPr>
      </w:pPr>
      <w:r>
        <w:t xml:space="preserve">Nevertheless, the recent developments are worrisome. </w:t>
      </w:r>
      <w:r w:rsidRPr="00980F81">
        <w:rPr>
          <w:u w:val="single"/>
        </w:rPr>
        <w:t xml:space="preserve">Overall, the </w:t>
      </w:r>
      <w:r w:rsidRPr="001C6B06">
        <w:rPr>
          <w:highlight w:val="yellow"/>
          <w:u w:val="single"/>
        </w:rPr>
        <w:t>drug cartels remain as powerful and ruthless as ever,</w:t>
      </w:r>
      <w:r w:rsidRPr="00980F81">
        <w:rPr>
          <w:u w:val="single"/>
        </w:rPr>
        <w:t xml:space="preserve"> and some of those organizations are branching out into human trafficking, the hijacking of oil shipments, extortion and other criminal activities to augment their income from the drug trade. Although the challenge they pose to the authority of the Mexican government may have become less blatant during Peña Nieto’s administration, </w:t>
      </w:r>
      <w:r w:rsidRPr="001C6B06">
        <w:rPr>
          <w:highlight w:val="yellow"/>
          <w:u w:val="single"/>
        </w:rPr>
        <w:t>such groups remain very powerful players, and in some areas of the country verge on constituting a “parallel government.”</w:t>
      </w:r>
    </w:p>
    <w:p w14:paraId="1BC5C627" w14:textId="77777777" w:rsidR="00D55E05" w:rsidRPr="00980F81" w:rsidRDefault="00D55E05" w:rsidP="00D55E05">
      <w:pPr>
        <w:rPr>
          <w:u w:val="single"/>
        </w:rPr>
      </w:pPr>
      <w:r>
        <w:t xml:space="preserve">Equally troubling is the phenomenon of vigilantism from an angry, disgusted population. </w:t>
      </w:r>
      <w:r w:rsidRPr="00980F81">
        <w:rPr>
          <w:u w:val="single"/>
        </w:rPr>
        <w:t>The awful Guerrero episode will certainly not contribute to any restoration of public confidence in the country’s governmental institutions. Mexico’s police, court system and even the military are riddled with corruption, and the public’s willingness to tolerate that situation is clearly diminishing.</w:t>
      </w:r>
    </w:p>
    <w:p w14:paraId="0D4F7F0B" w14:textId="77777777" w:rsidR="00D55E05" w:rsidRDefault="00D55E05" w:rsidP="00D55E05">
      <w:r>
        <w:t>Peña Nieto has exhibited good judgment in abandoning his predecessor’s counterproductive strategy of open warfare against drug-trafficking organizations. He has also shown a refreshing willingness to begin opening Mexico’s economic system of crony capitalism to badly needed free-market reforms. But for Mexico to reach its potential as a modern, well-governed country, he must take steps to stem the corrosive effects of institutional corruption. The Guerrero massacre and its ongoing blowback is a warning of what may happen if he does not take decisive action on that front.</w:t>
      </w:r>
    </w:p>
    <w:p w14:paraId="3DC984F0" w14:textId="77777777" w:rsidR="00D55E05" w:rsidRDefault="00D55E05" w:rsidP="00D55E05">
      <w:r w:rsidRPr="00DC14F2">
        <w:rPr>
          <w:u w:val="single"/>
        </w:rPr>
        <w:t xml:space="preserve">And </w:t>
      </w:r>
      <w:r w:rsidRPr="001C6B06">
        <w:rPr>
          <w:highlight w:val="yellow"/>
          <w:u w:val="single"/>
        </w:rPr>
        <w:t>the United States does not have the luxury of being a</w:t>
      </w:r>
      <w:r w:rsidRPr="001C6B06">
        <w:rPr>
          <w:u w:val="single"/>
        </w:rPr>
        <w:t xml:space="preserve">n indifferent </w:t>
      </w:r>
      <w:r w:rsidRPr="001C6B06">
        <w:rPr>
          <w:highlight w:val="yellow"/>
          <w:u w:val="single"/>
        </w:rPr>
        <w:t xml:space="preserve">spectator to a new surge of turbulence in Mexico. Instability </w:t>
      </w:r>
      <w:r w:rsidRPr="001C6B06">
        <w:rPr>
          <w:u w:val="single"/>
        </w:rPr>
        <w:t>on our southern border</w:t>
      </w:r>
      <w:r w:rsidRPr="001C6B06">
        <w:rPr>
          <w:highlight w:val="yellow"/>
          <w:u w:val="single"/>
        </w:rPr>
        <w:t xml:space="preserve"> is </w:t>
      </w:r>
      <w:r w:rsidRPr="001C6B06">
        <w:rPr>
          <w:u w:val="single"/>
        </w:rPr>
        <w:t xml:space="preserve">inherently </w:t>
      </w:r>
      <w:r w:rsidRPr="001C6B06">
        <w:rPr>
          <w:highlight w:val="yellow"/>
          <w:u w:val="single"/>
        </w:rPr>
        <w:t>a national-security issue, since it would exacerbate illegal immigration, the spillover of drug-related violence into the United States and an assortment of other problems.</w:t>
      </w:r>
      <w:r w:rsidRPr="00DC14F2">
        <w:rPr>
          <w:u w:val="single"/>
        </w:rPr>
        <w:t xml:space="preserve"> </w:t>
      </w:r>
      <w:r>
        <w:t>The Obama administration needs to pay more attention to troubling developments in America’s own neighborhood instead of trying to micromanage situations and dictate outcomes in the Middle East, Ukraine, the South China Sea and other distant regions.</w:t>
      </w:r>
    </w:p>
    <w:p w14:paraId="76FDD103" w14:textId="77777777" w:rsidR="00D55E05" w:rsidRDefault="00D55E05" w:rsidP="00D55E05"/>
    <w:p w14:paraId="02485A87" w14:textId="77777777" w:rsidR="00D55E05" w:rsidRDefault="00D55E05" w:rsidP="00D55E05"/>
    <w:p w14:paraId="2CC59907" w14:textId="77777777" w:rsidR="00D55E05" w:rsidRDefault="00D55E05" w:rsidP="00D55E05">
      <w:pPr>
        <w:pStyle w:val="Heading4"/>
      </w:pPr>
      <w:r>
        <w:lastRenderedPageBreak/>
        <w:t>Increase cartel violence will cause Mexico to become a failed state</w:t>
      </w:r>
    </w:p>
    <w:p w14:paraId="338C6CED" w14:textId="77777777" w:rsidR="00D55E05" w:rsidRDefault="00D55E05" w:rsidP="00D55E05">
      <w:pPr>
        <w:spacing w:after="0"/>
      </w:pPr>
      <w:r w:rsidRPr="003A36DF">
        <w:rPr>
          <w:rStyle w:val="Style13ptBold"/>
        </w:rPr>
        <w:t>Grinberg</w:t>
      </w:r>
      <w:r>
        <w:t xml:space="preserve">, Contributing writer at the Think Tank, </w:t>
      </w:r>
      <w:r w:rsidRPr="003A36DF">
        <w:rPr>
          <w:rStyle w:val="Style13ptBold"/>
        </w:rPr>
        <w:t>19</w:t>
      </w:r>
    </w:p>
    <w:p w14:paraId="2D3B803D" w14:textId="77777777" w:rsidR="00D55E05" w:rsidRDefault="00D55E05" w:rsidP="00D55E05">
      <w:pPr>
        <w:spacing w:after="0"/>
      </w:pPr>
      <w:r>
        <w:t xml:space="preserve">[Alex, “Is Mexico a Failing State?”, </w:t>
      </w:r>
      <w:hyperlink r:id="rId29" w:history="1">
        <w:r>
          <w:rPr>
            <w:rStyle w:val="Hyperlink"/>
          </w:rPr>
          <w:t>https://www.realcleardefense.com/articles/2019/02/07/is_mexico_a_failing_state_114170.html</w:t>
        </w:r>
      </w:hyperlink>
      <w:r>
        <w:t>, Feb 7, 2019, SL]</w:t>
      </w:r>
    </w:p>
    <w:p w14:paraId="5EB36A37" w14:textId="77777777" w:rsidR="00D55E05" w:rsidRPr="00EF0F6F" w:rsidRDefault="00D55E05" w:rsidP="00D55E05">
      <w:pPr>
        <w:rPr>
          <w:sz w:val="16"/>
        </w:rPr>
      </w:pPr>
      <w:r w:rsidRPr="001C6B06">
        <w:rPr>
          <w:highlight w:val="yellow"/>
        </w:rPr>
        <w:t>Mexico is a fragile state</w:t>
      </w:r>
      <w:r w:rsidRPr="00EF0F6F">
        <w:t xml:space="preserve">, </w:t>
      </w:r>
      <w:r w:rsidRPr="001C6B06">
        <w:rPr>
          <w:highlight w:val="yellow"/>
        </w:rPr>
        <w:t>and</w:t>
      </w:r>
      <w:r w:rsidRPr="00EF0F6F">
        <w:t xml:space="preserve"> without action, </w:t>
      </w:r>
      <w:r w:rsidRPr="001C6B06">
        <w:rPr>
          <w:highlight w:val="yellow"/>
        </w:rPr>
        <w:t>faces the risk of becoming a failing</w:t>
      </w:r>
      <w:r w:rsidRPr="00EF0F6F">
        <w:t xml:space="preserve">, or worse, a failed </w:t>
      </w:r>
      <w:r w:rsidRPr="001C6B06">
        <w:rPr>
          <w:highlight w:val="yellow"/>
        </w:rPr>
        <w:t>state</w:t>
      </w:r>
      <w:r w:rsidRPr="00EF0F6F">
        <w:t>. The Organisation for Economic Cooperation and Development defines a fragile state as one that is “unable or unwilling to perform the functions necessary for poverty reduction, the promotion of development, protection of the population and the observance of human rights.”</w:t>
      </w:r>
      <w:r w:rsidRPr="00EF0F6F">
        <w:rPr>
          <w:sz w:val="16"/>
        </w:rPr>
        <w:t xml:space="preserve"> In 2009, U.S. Joint Forces Command released a statement expressing concerns over Mexico, highlighting the potential even then for a total collapse. At the time, then-President Felipe Calderón responded to the report, stating it was entirely false; allegedly, he even wanted President Obama to release a statement to that effect.</w:t>
      </w:r>
    </w:p>
    <w:p w14:paraId="23FEB9D1" w14:textId="77777777" w:rsidR="00D55E05" w:rsidRPr="00EF0F6F" w:rsidRDefault="00D55E05" w:rsidP="00D55E05">
      <w:r w:rsidRPr="00EF0F6F">
        <w:rPr>
          <w:sz w:val="16"/>
        </w:rPr>
        <w:t xml:space="preserve">In August 2018, the State Department released a do-not-travel warning for five of the thirty-two Mexican states. Many other states are still considered dangerous, and the U.S. State Department has advised American tourists caution if not total reconsideration. The warning indicates a lack of stability and control on the government’s part in the region. </w:t>
      </w:r>
      <w:r w:rsidRPr="00D55E05">
        <w:rPr>
          <w:rStyle w:val="StyleUnderline"/>
          <w:highlight w:val="yellow"/>
        </w:rPr>
        <w:t>The</w:t>
      </w:r>
      <w:r w:rsidRPr="00D55E05">
        <w:rPr>
          <w:rStyle w:val="StyleUnderline"/>
        </w:rPr>
        <w:t xml:space="preserve"> Mexican </w:t>
      </w:r>
      <w:r w:rsidRPr="00D55E05">
        <w:rPr>
          <w:rStyle w:val="StyleUnderline"/>
          <w:highlight w:val="yellow"/>
        </w:rPr>
        <w:t xml:space="preserve">government is in a </w:t>
      </w:r>
      <w:r w:rsidRPr="00D55E05">
        <w:rPr>
          <w:rStyle w:val="StyleUnderline"/>
        </w:rPr>
        <w:t xml:space="preserve">prolonged state of </w:t>
      </w:r>
      <w:r w:rsidRPr="00D55E05">
        <w:rPr>
          <w:rStyle w:val="StyleUnderline"/>
          <w:highlight w:val="yellow"/>
        </w:rPr>
        <w:t xml:space="preserve">civil war with </w:t>
      </w:r>
      <w:r w:rsidRPr="00D55E05">
        <w:rPr>
          <w:rStyle w:val="StyleUnderline"/>
        </w:rPr>
        <w:t xml:space="preserve">various </w:t>
      </w:r>
      <w:r w:rsidRPr="00D55E05">
        <w:rPr>
          <w:rStyle w:val="StyleUnderline"/>
          <w:highlight w:val="yellow"/>
        </w:rPr>
        <w:t>cartels, and the state is losing. Rampant corruption</w:t>
      </w:r>
      <w:r w:rsidRPr="00D55E05">
        <w:rPr>
          <w:rStyle w:val="StyleUnderline"/>
        </w:rPr>
        <w:t xml:space="preserve"> from the local to federal level </w:t>
      </w:r>
      <w:r w:rsidRPr="00D55E05">
        <w:rPr>
          <w:rStyle w:val="StyleUnderline"/>
          <w:highlight w:val="yellow"/>
        </w:rPr>
        <w:t>breaks down</w:t>
      </w:r>
      <w:r w:rsidRPr="00D55E05">
        <w:rPr>
          <w:rStyle w:val="StyleUnderline"/>
        </w:rPr>
        <w:t xml:space="preserve"> the </w:t>
      </w:r>
      <w:r w:rsidRPr="00D55E05">
        <w:rPr>
          <w:rStyle w:val="StyleUnderline"/>
          <w:highlight w:val="yellow"/>
        </w:rPr>
        <w:t>fundamental principal-agent relationship between the government and its population</w:t>
      </w:r>
      <w:r w:rsidRPr="00D55E05">
        <w:rPr>
          <w:rStyle w:val="StyleUnderline"/>
        </w:rPr>
        <w:t>, encouraging locals to turn to militias for protection</w:t>
      </w:r>
      <w:r w:rsidRPr="00EF0F6F">
        <w:t>.</w:t>
      </w:r>
      <w:r w:rsidRPr="00EF0F6F">
        <w:rPr>
          <w:sz w:val="16"/>
        </w:rPr>
        <w:t xml:space="preserve"> The militias are, in part, a result of widespread corruption as well as the Mexican military’s deterioration. Mexico’s military faces large numbers of desertions, while measures to provide security for its population continue to fail. </w:t>
      </w:r>
      <w:r w:rsidRPr="00D55E05">
        <w:rPr>
          <w:rStyle w:val="StyleUnderline"/>
        </w:rPr>
        <w:t xml:space="preserve">The United States should continue to treat Mexico as a welcome economic partner but accept that </w:t>
      </w:r>
      <w:r w:rsidRPr="00D55E05">
        <w:rPr>
          <w:rStyle w:val="StyleUnderline"/>
          <w:highlight w:val="yellow"/>
        </w:rPr>
        <w:t>Mexico is a fragile state, and thus a serious security risk</w:t>
      </w:r>
      <w:r w:rsidRPr="001C6B06">
        <w:rPr>
          <w:highlight w:val="yellow"/>
        </w:rPr>
        <w:t>.</w:t>
      </w:r>
    </w:p>
    <w:p w14:paraId="7E2B47BC" w14:textId="77777777" w:rsidR="00D55E05" w:rsidRPr="00EF0F6F" w:rsidRDefault="00D55E05" w:rsidP="00D55E05">
      <w:r w:rsidRPr="00D55E05">
        <w:rPr>
          <w:rStyle w:val="StyleUnderline"/>
          <w:highlight w:val="yellow"/>
        </w:rPr>
        <w:t>The drug war</w:t>
      </w:r>
      <w:r w:rsidRPr="00D55E05">
        <w:rPr>
          <w:rStyle w:val="StyleUnderline"/>
        </w:rPr>
        <w:t xml:space="preserve"> in Mexico </w:t>
      </w:r>
      <w:r w:rsidRPr="00D55E05">
        <w:rPr>
          <w:rStyle w:val="StyleUnderline"/>
          <w:highlight w:val="yellow"/>
        </w:rPr>
        <w:t>is escalating, and it is creating a spillover effect in the United States</w:t>
      </w:r>
      <w:r w:rsidRPr="00D55E05">
        <w:rPr>
          <w:rStyle w:val="StyleUnderline"/>
        </w:rPr>
        <w:t xml:space="preserve">. In the United States, the majority of the concern from the Mexican drug war focuses on its impact on the opioid epidemic, a growing topic in both countries. According to the U.S. Centers for Disease Control, </w:t>
      </w:r>
      <w:r w:rsidRPr="00D55E05">
        <w:rPr>
          <w:rStyle w:val="StyleUnderline"/>
          <w:highlight w:val="yellow"/>
        </w:rPr>
        <w:t>the total economic burden for opioid misuse</w:t>
      </w:r>
      <w:r w:rsidRPr="00D55E05">
        <w:rPr>
          <w:rStyle w:val="StyleUnderline"/>
        </w:rPr>
        <w:t xml:space="preserve">, often leading to heroin abuse, </w:t>
      </w:r>
      <w:r w:rsidRPr="00D55E05">
        <w:rPr>
          <w:rStyle w:val="StyleUnderline"/>
          <w:highlight w:val="yellow"/>
        </w:rPr>
        <w:t>is $78.5 billion a year</w:t>
      </w:r>
      <w:r w:rsidRPr="00D55E05">
        <w:rPr>
          <w:rStyle w:val="StyleUnderline"/>
        </w:rPr>
        <w:t xml:space="preserve">. CNN reported that from 2002 to 2016 the number of heroin users increased from 404,000 to 948,000, a 135% increase. </w:t>
      </w:r>
      <w:r w:rsidRPr="00D55E05">
        <w:rPr>
          <w:rStyle w:val="StyleUnderline"/>
          <w:highlight w:val="yellow"/>
        </w:rPr>
        <w:t>The opioid epidemic is part of the drug war in Mexico, where violence spills over</w:t>
      </w:r>
      <w:r w:rsidRPr="00D55E05">
        <w:rPr>
          <w:rStyle w:val="StyleUnderline"/>
        </w:rPr>
        <w:t>. Demand in the United States for narcotics profit drug trafficking organizations and money is then laundered back to the cartels who use these funds to purchase weapons in order to take more territory or assert control in Mexico</w:t>
      </w:r>
      <w:r w:rsidRPr="00EF0F6F">
        <w:t>.</w:t>
      </w:r>
    </w:p>
    <w:p w14:paraId="5D6BFC11" w14:textId="77777777" w:rsidR="00D55E05" w:rsidRPr="00EF0F6F" w:rsidRDefault="00D55E05" w:rsidP="00D55E05">
      <w:pPr>
        <w:rPr>
          <w:sz w:val="16"/>
        </w:rPr>
      </w:pPr>
      <w:r w:rsidRPr="00EF0F6F">
        <w:rPr>
          <w:sz w:val="16"/>
        </w:rPr>
        <w:t xml:space="preserve">The spillover effect is hurting both the United States and Mexico. </w:t>
      </w:r>
      <w:r w:rsidRPr="00D55E05">
        <w:rPr>
          <w:sz w:val="16"/>
          <w:szCs w:val="16"/>
        </w:rPr>
        <w:t>Assistant Secretary Brownfield, representing the State Department’s Bureau of International Narcotics and Law Enforcement Affairs, noted in a 2017 teleconference that an estimate of 90-94% of all “heroin consumed in the U.S. comes from Mexico.” While 90% of cocaine samples seized in the U.S. in 2015 originated from Columbia, the cartels smuggle them through Mexico to the U.S. While drugs flow into the U.S. from Mexico, illegal arms are trafficked back into Mexico, fueling the violence. A 2009 report from</w:t>
      </w:r>
      <w:r w:rsidRPr="00EF0F6F">
        <w:rPr>
          <w:sz w:val="16"/>
        </w:rPr>
        <w:t xml:space="preserve"> the U.S. Government Accountability Office noted that approximately 87% of firearms seized in Mexico over the past five years could be traced back to the United States. Stratfor disputes this claim, arguing the number of weapons in the figure were those submitted by Mexican authorities to the ATF and successfully traced. The figure did not include the total number of weapons seized. Even if Stratfor’s claim is true and the actual percentage is less than 12%, it is still a concerning number, indicating American arms and associated illegal arms trafficking contribute to the violence and corruption in Mexico.</w:t>
      </w:r>
    </w:p>
    <w:p w14:paraId="12B21349" w14:textId="77777777" w:rsidR="00D55E05" w:rsidRPr="00EF0F6F" w:rsidRDefault="00D55E05" w:rsidP="00D55E05">
      <w:pPr>
        <w:rPr>
          <w:sz w:val="16"/>
        </w:rPr>
      </w:pPr>
      <w:r w:rsidRPr="00D55E05">
        <w:rPr>
          <w:rStyle w:val="StyleUnderline"/>
          <w:highlight w:val="yellow"/>
        </w:rPr>
        <w:t>Corruption in Mexico affects public services and industry</w:t>
      </w:r>
      <w:r w:rsidRPr="00D55E05">
        <w:rPr>
          <w:rStyle w:val="StyleUnderline"/>
        </w:rPr>
        <w:t>, negatively impacting the economic well-being of its citizens</w:t>
      </w:r>
      <w:r w:rsidRPr="00EF0F6F">
        <w:t>.</w:t>
      </w:r>
      <w:r w:rsidRPr="00EF0F6F">
        <w:rPr>
          <w:sz w:val="16"/>
        </w:rPr>
        <w:t xml:space="preserve"> A 2016 World Economic Forum Global Competitiveness Report noted bribery and corruption could increase business costs in Mexico by 10%. Even tax administration is affected, and a 2014 Reuter’s report states that Mexico has one of the weakest tax revenues in the 34-nation Organization for Economic Co-operation and Development. According to the report, “</w:t>
      </w:r>
      <w:r w:rsidRPr="00D55E05">
        <w:rPr>
          <w:rStyle w:val="StyleUnderline"/>
          <w:highlight w:val="yellow"/>
        </w:rPr>
        <w:t>Crime, corruption and tax evasion drained $462 billion from Mexico’s economy in 2011</w:t>
      </w:r>
      <w:r w:rsidRPr="001C6B06">
        <w:rPr>
          <w:sz w:val="16"/>
          <w:highlight w:val="yellow"/>
        </w:rPr>
        <w:t>,</w:t>
      </w:r>
      <w:r w:rsidRPr="00EF0F6F">
        <w:rPr>
          <w:sz w:val="16"/>
        </w:rPr>
        <w:t xml:space="preserve"> trailing </w:t>
      </w:r>
      <w:r w:rsidRPr="00EF0F6F">
        <w:rPr>
          <w:sz w:val="16"/>
        </w:rPr>
        <w:lastRenderedPageBreak/>
        <w:t xml:space="preserve">only China and Russia.” </w:t>
      </w:r>
      <w:r w:rsidRPr="00D55E05">
        <w:rPr>
          <w:rStyle w:val="StyleUnderline"/>
          <w:highlight w:val="yellow"/>
        </w:rPr>
        <w:t>Corrupted tax revenue creates a cyclical effect where the government cannot afford to pay for necessary services</w:t>
      </w:r>
      <w:r w:rsidRPr="00EF0F6F">
        <w:rPr>
          <w:sz w:val="16"/>
        </w:rPr>
        <w:t xml:space="preserve"> or even its military. Corruption increases the cost for basic necessities and thus further incentivizing farmers and other vulnerable populations to support the narco-economy.</w:t>
      </w:r>
    </w:p>
    <w:p w14:paraId="549A9BB4" w14:textId="77777777" w:rsidR="00D55E05" w:rsidRPr="00EF0F6F" w:rsidRDefault="00D55E05" w:rsidP="00D55E05">
      <w:r w:rsidRPr="00D55E05">
        <w:rPr>
          <w:rStyle w:val="StyleUnderline"/>
        </w:rPr>
        <w:t>Kleptocracy creates an environment that economically incentivizes farmers to support illegal economies and allows these farmers to fall victim to the cartels</w:t>
      </w:r>
      <w:r w:rsidRPr="00EF0F6F">
        <w:t>.</w:t>
      </w:r>
      <w:r w:rsidRPr="00EF0F6F">
        <w:rPr>
          <w:sz w:val="16"/>
        </w:rPr>
        <w:t xml:space="preserve"> A December 2018 New York Times article covering the trial of Joaquín "El Chapo" Guzmán’s trial discussed various testimonies in the courtroom that highlighted Mexican corruption at very high levels of office. Mr. Guzman’s testimony supported other reports of widespread corruption throughout Mexico’s government at both state and federal levels. Rural farmers fall victim to cartels, because the Mexican government cannot protect them. Stuart Ramsay, a correspondent for Sky News, traveled to Mexico to report on Mexico’s continuing drug war. </w:t>
      </w:r>
      <w:r w:rsidRPr="00D55E05">
        <w:rPr>
          <w:rStyle w:val="StyleUnderline"/>
        </w:rPr>
        <w:t>Many of the interviewed farmers admitted that economic incentives to support a narco-economy, in conjunction with death threats, overruled legal crop farming</w:t>
      </w:r>
      <w:r w:rsidRPr="00EF0F6F">
        <w:rPr>
          <w:sz w:val="16"/>
        </w:rPr>
        <w:t>. Krishnan Guru-Murthy, a British journalist for Channel 4 News, traveled to Cancun to discuss the current state of Mexico’s drug war. Part of his report showcased the cartel’s ability to murder with near impunity farmers who resisted</w:t>
      </w:r>
      <w:r w:rsidRPr="00EF0F6F">
        <w:t xml:space="preserve">. </w:t>
      </w:r>
      <w:r w:rsidRPr="00D55E05">
        <w:rPr>
          <w:rStyle w:val="StyleUnderline"/>
        </w:rPr>
        <w:t>The inability of the police to combat this form of terror explains why farmers tend not to resist. Farmers who do resist, typically through an ad hoc militia, add further chaos into an already unstable situation</w:t>
      </w:r>
      <w:r w:rsidRPr="00EF0F6F">
        <w:t>.</w:t>
      </w:r>
    </w:p>
    <w:p w14:paraId="4A542D78" w14:textId="77777777" w:rsidR="00D55E05" w:rsidRPr="00EF0F6F" w:rsidRDefault="00D55E05" w:rsidP="00D55E05">
      <w:pPr>
        <w:rPr>
          <w:sz w:val="16"/>
        </w:rPr>
      </w:pPr>
      <w:r w:rsidRPr="00D55E05">
        <w:rPr>
          <w:sz w:val="16"/>
          <w:szCs w:val="16"/>
        </w:rPr>
        <w:t>Max Weber theorized on</w:t>
      </w:r>
      <w:r w:rsidRPr="00EF0F6F">
        <w:t xml:space="preserve"> </w:t>
      </w:r>
      <w:r w:rsidRPr="00D55E05">
        <w:rPr>
          <w:rStyle w:val="StyleUnderline"/>
          <w:highlight w:val="yellow"/>
        </w:rPr>
        <w:t>the state’s monopoly on</w:t>
      </w:r>
      <w:r w:rsidRPr="00D55E05">
        <w:rPr>
          <w:rStyle w:val="StyleUnderline"/>
        </w:rPr>
        <w:t xml:space="preserve"> legitimate </w:t>
      </w:r>
      <w:r w:rsidRPr="00D55E05">
        <w:rPr>
          <w:rStyle w:val="StyleUnderline"/>
          <w:highlight w:val="yellow"/>
        </w:rPr>
        <w:t>violence as a fundamental tenet of the</w:t>
      </w:r>
      <w:r w:rsidRPr="00D55E05">
        <w:rPr>
          <w:rStyle w:val="StyleUnderline"/>
        </w:rPr>
        <w:t xml:space="preserve"> </w:t>
      </w:r>
      <w:r w:rsidRPr="00D55E05">
        <w:rPr>
          <w:rStyle w:val="StyleUnderline"/>
          <w:highlight w:val="yellow"/>
        </w:rPr>
        <w:t>modern state, and militias challenge this legitimacy</w:t>
      </w:r>
      <w:r w:rsidRPr="00D55E05">
        <w:rPr>
          <w:rStyle w:val="StyleUnderline"/>
        </w:rPr>
        <w:t>—</w:t>
      </w:r>
      <w:r w:rsidRPr="00D55E05">
        <w:rPr>
          <w:rStyle w:val="StyleUnderline"/>
          <w:highlight w:val="yellow"/>
        </w:rPr>
        <w:t>they degrade the state’s ability to maintain order, and they disrupt the basis of a social contract between the state and its society.</w:t>
      </w:r>
      <w:r w:rsidRPr="00D55E05">
        <w:rPr>
          <w:rStyle w:val="StyleUnderline"/>
        </w:rPr>
        <w:t xml:space="preserve"> These militias are a symbol in that they challenge the state as the sole entity with the monopoly on the legitimate use of force. </w:t>
      </w:r>
      <w:r w:rsidRPr="00D55E05">
        <w:rPr>
          <w:rStyle w:val="StyleUnderline"/>
          <w:highlight w:val="yellow"/>
        </w:rPr>
        <w:t>The rise of militias</w:t>
      </w:r>
      <w:r w:rsidRPr="00D55E05">
        <w:rPr>
          <w:rStyle w:val="StyleUnderline"/>
        </w:rPr>
        <w:t xml:space="preserve"> and Mexico’s inability to make gains in securing territory against the cartels </w:t>
      </w:r>
      <w:r w:rsidRPr="00D55E05">
        <w:rPr>
          <w:rStyle w:val="StyleUnderline"/>
          <w:highlight w:val="yellow"/>
        </w:rPr>
        <w:t>suggest the Mexican government is no longer in control</w:t>
      </w:r>
      <w:r w:rsidRPr="00D55E05">
        <w:rPr>
          <w:rStyle w:val="StyleUnderline"/>
        </w:rPr>
        <w:t xml:space="preserve"> over parts of its country</w:t>
      </w:r>
      <w:r w:rsidRPr="00EF0F6F">
        <w:t>.</w:t>
      </w:r>
      <w:r w:rsidRPr="00EF0F6F">
        <w:rPr>
          <w:sz w:val="16"/>
        </w:rPr>
        <w:t xml:space="preserve"> One might consider the growth of local militias within Mexico’s rural areas as a way forward, but they are dangerous and indicate the Mexican government cannot defend its citizens. Mexican militias operate outside of the law, and many create their own rules on how to protect their towns. While some militias work with their communities and achieve some level of peace, others act with more questionable methods. In a 2016 Al Jazeera report, journalists recorded militias who patrolled towns and even stopped Mexican police at gunpoint. The police did not resist as they were ordered to present documentation, weapon serial numbers, and a reason for movement. The power dynamic changed. Along with the militias, the Mexican government is struggling to sustain its armed forces.</w:t>
      </w:r>
    </w:p>
    <w:p w14:paraId="1A612FB6" w14:textId="77777777" w:rsidR="00D55E05" w:rsidRPr="00EF0F6F" w:rsidRDefault="00D55E05" w:rsidP="00D55E05">
      <w:pPr>
        <w:rPr>
          <w:sz w:val="16"/>
          <w:szCs w:val="16"/>
        </w:rPr>
      </w:pPr>
      <w:r w:rsidRPr="00EF0F6F">
        <w:rPr>
          <w:sz w:val="16"/>
          <w:szCs w:val="16"/>
        </w:rPr>
        <w:t>One of the reasons Mexico cannot gain ground over the cartels is because its military is deteriorating through ineffective leadership. The first indicator of the military’s breakdown is the deterioration of discipline where there is a growing number of unlawful killings and human rights violations. Human Rights Watch reported that by 2016, the National Human Rights Commission received almost 10,000 complaints, and more than a 100 cases were considered as “serious human rights violations.” Of those abuses investigated from 2012 to 2016, only 3.2% reached a conviction. Instead of cracking down on these abuses, President Nieto expanded military participation in policing. As the drug war continues, and the federal government does not crack down on the human rights violations, the Mexican military will further deteriorate. The Mexican military leadership’s lack of control over the behavior of their forces indicates an erosion in the chain of command and the respect for their Code of Military Justice, and it suggests further corruption.</w:t>
      </w:r>
    </w:p>
    <w:p w14:paraId="1D7007CD" w14:textId="77777777" w:rsidR="00D55E05" w:rsidRPr="00EF0F6F" w:rsidRDefault="00D55E05" w:rsidP="00D55E05">
      <w:r w:rsidRPr="00D55E05">
        <w:rPr>
          <w:rStyle w:val="StyleUnderline"/>
        </w:rPr>
        <w:t>Mexican cartels provide financial incentives for members of Mexico’s armed forces to defect, a symptom of the Mexican military's weak state. A 2008 USA Today article noted that from January to September 2007 4,956 soldiers deserted, approximately 2.5% of the force</w:t>
      </w:r>
      <w:r w:rsidRPr="00EF0F6F">
        <w:rPr>
          <w:sz w:val="16"/>
        </w:rPr>
        <w:t xml:space="preserve">. Fox News reported that by 2012 over 56,000 soldiers deserted. As of 2016, the total approximate number of deserters is around 150,000. PBS interviewed local reporters in Cancun and a former police officer, learning </w:t>
      </w:r>
      <w:r w:rsidRPr="00D55E05">
        <w:rPr>
          <w:rStyle w:val="StyleUnderline"/>
        </w:rPr>
        <w:t>the cartels would offer payments of $26,000 compared to the soldier’s $600 salary</w:t>
      </w:r>
      <w:r w:rsidRPr="00EF0F6F">
        <w:rPr>
          <w:sz w:val="16"/>
        </w:rPr>
        <w:t xml:space="preserve">. Also, these underpaid officers were poorly trained and equipped, some to a point where an officer carried only six rounds of ammunition. </w:t>
      </w:r>
      <w:r w:rsidRPr="00D55E05">
        <w:rPr>
          <w:sz w:val="16"/>
          <w:szCs w:val="16"/>
        </w:rPr>
        <w:t>The article also reported the</w:t>
      </w:r>
      <w:r w:rsidRPr="00EF0F6F">
        <w:t xml:space="preserve"> </w:t>
      </w:r>
      <w:r w:rsidRPr="00D55E05">
        <w:rPr>
          <w:rStyle w:val="StyleUnderline"/>
        </w:rPr>
        <w:t>cartels were waging a propaganda war against the military. They posted ads and offered better pay than the army. The cartels successfully recruit from the military, specifically even finding recruits from Mexican special forces communities</w:t>
      </w:r>
      <w:r w:rsidRPr="00EF0F6F">
        <w:t>.</w:t>
      </w:r>
      <w:r w:rsidRPr="00EF0F6F">
        <w:rPr>
          <w:sz w:val="16"/>
        </w:rPr>
        <w:t xml:space="preserve"> Many of these deserters end up working for the cartels as trained hitmen who comprehend </w:t>
      </w:r>
      <w:r w:rsidRPr="00EF0F6F">
        <w:rPr>
          <w:sz w:val="16"/>
        </w:rPr>
        <w:lastRenderedPageBreak/>
        <w:t xml:space="preserve">Mexican military tactics. </w:t>
      </w:r>
      <w:r w:rsidRPr="00D55E05">
        <w:rPr>
          <w:rStyle w:val="StyleUnderline"/>
        </w:rPr>
        <w:t>These trained ex-soldiers understand how to circumvent Mexican patrols, and have a basic understanding of how to effectively engage conventional military forces</w:t>
      </w:r>
      <w:r w:rsidRPr="00EF0F6F">
        <w:t>.</w:t>
      </w:r>
    </w:p>
    <w:p w14:paraId="6DE7FD2A" w14:textId="77777777" w:rsidR="00D55E05" w:rsidRPr="00EF0F6F" w:rsidRDefault="00D55E05" w:rsidP="00D55E05">
      <w:pPr>
        <w:rPr>
          <w:sz w:val="16"/>
          <w:szCs w:val="16"/>
        </w:rPr>
      </w:pPr>
      <w:r w:rsidRPr="00EF0F6F">
        <w:rPr>
          <w:sz w:val="16"/>
          <w:szCs w:val="16"/>
        </w:rPr>
        <w:t>U.S. Secretary of State Michael R. Pompeo meets with Mexican President-elect Andres Manuel Lopez Obrador in Mexico City, Mexico on July 13, 2018. (Department of State Photo/Wikimedia)</w:t>
      </w:r>
    </w:p>
    <w:p w14:paraId="77E82F36" w14:textId="77777777" w:rsidR="00D55E05" w:rsidRPr="00EF0F6F" w:rsidRDefault="00D55E05" w:rsidP="00D55E05">
      <w:pPr>
        <w:rPr>
          <w:sz w:val="16"/>
          <w:szCs w:val="16"/>
        </w:rPr>
      </w:pPr>
      <w:r w:rsidRPr="00EF0F6F">
        <w:rPr>
          <w:sz w:val="16"/>
          <w:szCs w:val="16"/>
        </w:rPr>
        <w:t>The gradual comprehensive collapse of order in Mexico is unlikely to reverse even with the recent election of Andrés Manuel López Obrador. Obrador’s counter-cartel policy platform of amnesty, as well as his aspirations for a military reformation, will only embolden the cartels. However, as he just took office, it is important to wait and see what he and his cabinet will pursue and the effectiveness of their policies.</w:t>
      </w:r>
    </w:p>
    <w:p w14:paraId="21682DAB" w14:textId="77777777" w:rsidR="00D55E05" w:rsidRPr="00EF0F6F" w:rsidRDefault="00D55E05" w:rsidP="00D55E05">
      <w:pPr>
        <w:rPr>
          <w:sz w:val="16"/>
          <w:szCs w:val="16"/>
        </w:rPr>
      </w:pPr>
      <w:r w:rsidRPr="00EF0F6F">
        <w:rPr>
          <w:sz w:val="16"/>
          <w:szCs w:val="16"/>
        </w:rPr>
        <w:t>Obrador’s amnesty proposal, a way to attack cartel funding and offer a peaceful alternative for certain low ranking and non-violent cartel members, is idealistic but naive. Vanda Felbab-Brown is a Senior Fellow at the Brookings Institution and the author of Narco Noir: Mexico’s Cartels, Cops, and Corruption. She discussed Obrador’s platform in a 2018 Foreign Affairs article, critiquing Obrador and specifically focusing on the problematic reality of Mexico’s lack of ability to adequately fund its programs, much less its military. For example, she highlights President Nieto’s Social Prevention of Violence and Delinquency program, with its limited success. Unfortunately, that success was not expanded, as the program’s funding ran out by 2016. Brown discusses targeting mid-level cartel leadership instead of the top leaders as a means of preventing violent successions of their rule. Her suggestion targets Obrador’s platform of amnesty for non-violent cartel members.</w:t>
      </w:r>
    </w:p>
    <w:p w14:paraId="34ACC71F" w14:textId="77777777" w:rsidR="00D55E05" w:rsidRPr="00EF0F6F" w:rsidRDefault="00D55E05" w:rsidP="00D55E05">
      <w:pPr>
        <w:rPr>
          <w:sz w:val="16"/>
          <w:szCs w:val="16"/>
        </w:rPr>
      </w:pPr>
      <w:r w:rsidRPr="00EF0F6F">
        <w:rPr>
          <w:sz w:val="16"/>
          <w:szCs w:val="16"/>
        </w:rPr>
        <w:t>This paper suggests that the problem with both policy proposals is that they neither adequately address nor combat the rampant established corrupt culture. Poor farmers are unlikely to follow Obrador’s deal as the cartel will likely kill those who desert their ranks. Decades of sophisticated and brutal violence is an established deterrent against idealistic change. Cartel leadership have the finances and the manpower to regroup even if they purge their ranks of individuals who might consider Obrador’s deal. Instead, it would increase violence in the region, shaking Obrador’s and Mexico’s ability to rise above this further disintegrating environment.</w:t>
      </w:r>
    </w:p>
    <w:p w14:paraId="635FCD78" w14:textId="77777777" w:rsidR="00D55E05" w:rsidRPr="00E8292F" w:rsidRDefault="00D55E05" w:rsidP="00D55E05">
      <w:pPr>
        <w:rPr>
          <w:sz w:val="16"/>
        </w:rPr>
      </w:pPr>
      <w:r w:rsidRPr="00EF0F6F">
        <w:rPr>
          <w:sz w:val="16"/>
        </w:rPr>
        <w:t xml:space="preserve">In conclusion, neither President Obama nor the U.S. Joint Forces Command owe Calderón any apology—a kleptocracy and a vast narco-economy rot Mexico’s weak institutions. </w:t>
      </w:r>
      <w:r w:rsidRPr="00D55E05">
        <w:rPr>
          <w:rStyle w:val="StyleUnderline"/>
          <w:highlight w:val="yellow"/>
        </w:rPr>
        <w:t>Continuous gun battles and the failing military and police force raise concerns over Mexico’s stability as a state</w:t>
      </w:r>
      <w:r w:rsidRPr="001C6B06">
        <w:rPr>
          <w:sz w:val="16"/>
          <w:highlight w:val="yellow"/>
        </w:rPr>
        <w:t>.</w:t>
      </w:r>
      <w:r w:rsidRPr="00EF0F6F">
        <w:rPr>
          <w:sz w:val="16"/>
        </w:rPr>
        <w:t xml:space="preserve"> The power dynamic continues to shift where the state continues to lose any monopoly on the legitimate use of force, and there's a real possibility that Mexico can fail as a state and one that is on the United States’ border. The United States needs to take a hard look at Mexico and treat it as a growing security threat.</w:t>
      </w:r>
    </w:p>
    <w:p w14:paraId="4AAADB5B" w14:textId="77777777" w:rsidR="00D55E05" w:rsidRPr="00D55E05" w:rsidRDefault="00D55E05" w:rsidP="00D55E05"/>
    <w:p w14:paraId="45BAE3AE" w14:textId="2DBD5B5C" w:rsidR="00D55E05" w:rsidRDefault="00D55E05" w:rsidP="00014FEF"/>
    <w:p w14:paraId="5466A765" w14:textId="77777777" w:rsidR="00D55E05" w:rsidRDefault="00D55E05" w:rsidP="00014FEF"/>
    <w:p w14:paraId="76F5A0E3" w14:textId="77777777" w:rsidR="0049199E" w:rsidRPr="00014FEF" w:rsidRDefault="0049199E" w:rsidP="00014FEF"/>
    <w:p w14:paraId="2DE5D0A2" w14:textId="4AC4A50B" w:rsidR="00014FEF" w:rsidRDefault="0049199E" w:rsidP="0049199E">
      <w:pPr>
        <w:pStyle w:val="Heading3"/>
      </w:pPr>
      <w:r>
        <w:lastRenderedPageBreak/>
        <w:t>2AC  Mexico terrorism lol</w:t>
      </w:r>
    </w:p>
    <w:p w14:paraId="74FC813E" w14:textId="15F71718" w:rsidR="0049199E" w:rsidRDefault="0049199E" w:rsidP="004F1173"/>
    <w:p w14:paraId="31F01C0F" w14:textId="77777777" w:rsidR="0049199E" w:rsidRDefault="0049199E" w:rsidP="0049199E">
      <w:pPr>
        <w:pStyle w:val="Heading4"/>
      </w:pPr>
      <w:r>
        <w:t>Robust cartel terrorism can include WMDs</w:t>
      </w:r>
    </w:p>
    <w:p w14:paraId="63712F1C" w14:textId="77777777" w:rsidR="0049199E" w:rsidRDefault="0049199E" w:rsidP="0049199E">
      <w:r w:rsidRPr="00262E70">
        <w:t xml:space="preserve">Christopher </w:t>
      </w:r>
      <w:r w:rsidRPr="00262E70">
        <w:rPr>
          <w:rStyle w:val="Style13ptBold"/>
        </w:rPr>
        <w:t>Holton</w:t>
      </w:r>
      <w:r>
        <w:rPr>
          <w:rStyle w:val="Style13ptBold"/>
        </w:rPr>
        <w:t xml:space="preserve"> </w:t>
      </w:r>
      <w:r w:rsidRPr="00262E70">
        <w:rPr>
          <w:rStyle w:val="Style13ptBold"/>
        </w:rPr>
        <w:t>’19</w:t>
      </w:r>
      <w:r>
        <w:t xml:space="preserve">, </w:t>
      </w:r>
      <w:r w:rsidRPr="00262E70">
        <w:t>January 7, 2019</w:t>
      </w:r>
      <w:r>
        <w:t>. “</w:t>
      </w:r>
      <w:r w:rsidRPr="00262E70">
        <w:t>The Terror Threat on the Southern Border</w:t>
      </w:r>
      <w:r>
        <w:t xml:space="preserve">,” </w:t>
      </w:r>
      <w:hyperlink r:id="rId30" w:history="1">
        <w:r w:rsidRPr="00685F0F">
          <w:rPr>
            <w:rStyle w:val="Hyperlink"/>
          </w:rPr>
          <w:t>https://www.centerforsecuritypolicy.org/2019/01/07/the-terror-threat-on-the-southern-border/</w:t>
        </w:r>
      </w:hyperlink>
    </w:p>
    <w:p w14:paraId="08291FD7" w14:textId="77777777" w:rsidR="0049199E" w:rsidRDefault="0049199E" w:rsidP="0049199E">
      <w:r w:rsidRPr="008E16BB">
        <w:rPr>
          <w:rStyle w:val="StyleUnderline"/>
          <w:highlight w:val="green"/>
        </w:rPr>
        <w:t>Some</w:t>
      </w:r>
      <w:r w:rsidRPr="008E16BB">
        <w:rPr>
          <w:rStyle w:val="StyleUnderline"/>
        </w:rPr>
        <w:t xml:space="preserve"> on the Left </w:t>
      </w:r>
      <w:r w:rsidRPr="008E16BB">
        <w:rPr>
          <w:rStyle w:val="StyleUnderline"/>
          <w:highlight w:val="green"/>
        </w:rPr>
        <w:t xml:space="preserve">insist on </w:t>
      </w:r>
      <w:r w:rsidRPr="008E16BB">
        <w:rPr>
          <w:rStyle w:val="StyleUnderline"/>
          <w:b/>
          <w:bCs/>
          <w:highlight w:val="green"/>
        </w:rPr>
        <w:t>downplaying</w:t>
      </w:r>
      <w:r w:rsidRPr="008E16BB">
        <w:rPr>
          <w:rStyle w:val="StyleUnderline"/>
          <w:highlight w:val="green"/>
        </w:rPr>
        <w:t xml:space="preserve"> </w:t>
      </w:r>
      <w:r w:rsidRPr="008E16BB">
        <w:rPr>
          <w:rStyle w:val="StyleUnderline"/>
          <w:b/>
          <w:bCs/>
          <w:highlight w:val="green"/>
        </w:rPr>
        <w:t>the threat from terrorism</w:t>
      </w:r>
      <w:r w:rsidRPr="008E16BB">
        <w:rPr>
          <w:rStyle w:val="StyleUnderline"/>
          <w:highlight w:val="green"/>
        </w:rPr>
        <w:t xml:space="preserve"> on America’s southern border</w:t>
      </w:r>
      <w:r>
        <w:t xml:space="preserve">, </w:t>
      </w:r>
      <w:r w:rsidRPr="008E16BB">
        <w:rPr>
          <w:sz w:val="16"/>
          <w:szCs w:val="16"/>
        </w:rPr>
        <w:t>almost to the point that they insist that there is NO threat from terrorists associated with our insecure borders (the reality is that the potential threat exists on our northern border as well). But there IS a Jihadist threat from south of the border and it is not new. It has been discussed since well before 9/11. The Jihadist threat on the southern border is real and it is multifaceted. For instance in May 2001, former Mexican National security adviser and ambassador to the United Nations, Adolfo Aguilar Zinser, reported, that ‘Islamic terrorist groups are using Mexico as a refuge.’ There is no way to estimate how many jihadists may already have crossed into the U.S. from Mexico. But the time to play politics with the border issue is long past. The shallow sloganeering and race-baiting that have dominated the national debate about border controls should be recognized as what they are: hindrances to sane and sensible national defense measures. SIA-OTMs OTM is an acronym for illegal aliens who are ‘Other Than Mexican’ — SIA stands for ‘Special Interest Aliens’ from 34 nations like Iraq, Iran, Libya, Syria, Afghanistan, Sudan, Somalia, Pakistan, and Yemen. Mexicans trying to enter the U.S. illegally are often simply processed at the border and sent back. But Mexico won’t allow us to send citizens from other countries back through Mexico, and under U.S. law, they’re entitled to a formal deportation hearing. The immigration service lacks beds to hold them, so the vast majority of OTMs are released from custody and asked to voluntarily return for their court date. For instance, in 2005 alone, there were estimated to be 71,000 such OTM fugitives. From 2008-2010, an estimated 180,000 OTMs (Other Than Mexicans) were believed to have crossed the border illegally. In that same period, 1,918 “Special Interest” OTMs were apprehended on the border.It is generally believed that for every illegal alien apprehended at the border, there are several who elude border security and are not apprehended. Law enforcement sources in Arizona have told me that it has become increasingly common for Muslims in Mexico to change their Islamic surnames to Hispanic sounding names to facilitate moving across the border. Apologists claim this is simply to avoid discrimination. Perhaps not coincidentally, there has been a noticeable proliferation of Salafist mosques in Latin America since the early 1990s and an increasing proselytization campaign on the part of Wahhabi and Saudi-funded nongovernmental organizations like the World Assembly for Muslim Youth (WAMY). It is worth mentioning that WAMY’s U.S. operations were shut down by the Justice Department due to the organization’s massive material support for Jihad. My law enforcement sources tell me that drug cartels have been involved in trafficking Al Qaeda, Al Shabaab and Hezbollah operatives into the US. The vast majority of the time, the media line is that the overwhelming majority of the people crossing our southern border are just poor innocents looking for work and a meager wage. Evaluated in the most simplistic terms, this is of course, partly true. But the more complex reality isn’t that simple or sanitary. According to law enforcement personnel I have spoken to, the majority of border crossers are NOT economic immigrants. An examination of anecdotes about general enforcement conditions on the U.S.-Mexican border paint a picture that indicates that</w:t>
      </w:r>
      <w:r>
        <w:t xml:space="preserve"> </w:t>
      </w:r>
      <w:r w:rsidRPr="008E16BB">
        <w:rPr>
          <w:rStyle w:val="StyleUnderline"/>
          <w:highlight w:val="green"/>
        </w:rPr>
        <w:t xml:space="preserve">America has not taken the steps necessary to defend itself from </w:t>
      </w:r>
      <w:r w:rsidRPr="008E16BB">
        <w:rPr>
          <w:rStyle w:val="StyleUnderline"/>
          <w:b/>
          <w:bCs/>
          <w:highlight w:val="green"/>
        </w:rPr>
        <w:t>terrorist infiltration</w:t>
      </w:r>
      <w:r w:rsidRPr="000A4F1C">
        <w:rPr>
          <w:rStyle w:val="StyleUnderline"/>
          <w:highlight w:val="green"/>
        </w:rPr>
        <w:t>. For instance</w:t>
      </w:r>
      <w:r w:rsidRPr="008E16BB">
        <w:rPr>
          <w:sz w:val="16"/>
          <w:szCs w:val="16"/>
        </w:rPr>
        <w:t xml:space="preserve">, there are severe constraints on border enforcement personnel. The Border Patrol is forbidden from patrolling on federal land, opening large swathes of territory by default. Demoralized Border Patrol officers also report receiving instructions over the years to avoid detaining and processing illegal aliens. Against these constraints, our border and immigration enforcement personnel are </w:t>
      </w:r>
      <w:r w:rsidRPr="000A4F1C">
        <w:rPr>
          <w:rStyle w:val="StyleUnderline"/>
          <w:highlight w:val="green"/>
        </w:rPr>
        <w:t>going up against</w:t>
      </w:r>
      <w:r w:rsidRPr="000A4F1C">
        <w:rPr>
          <w:sz w:val="16"/>
          <w:szCs w:val="16"/>
        </w:rPr>
        <w:t xml:space="preserve"> a </w:t>
      </w:r>
      <w:r w:rsidRPr="000A4F1C">
        <w:rPr>
          <w:rStyle w:val="StyleUnderline"/>
          <w:highlight w:val="green"/>
        </w:rPr>
        <w:t>robust</w:t>
      </w:r>
      <w:r w:rsidRPr="008E16BB">
        <w:rPr>
          <w:sz w:val="16"/>
          <w:szCs w:val="16"/>
        </w:rPr>
        <w:t xml:space="preserve">, sophisticated alliance of </w:t>
      </w:r>
      <w:r w:rsidRPr="0087334B">
        <w:rPr>
          <w:rStyle w:val="StyleUnderline"/>
          <w:b/>
          <w:bCs/>
          <w:highlight w:val="green"/>
        </w:rPr>
        <w:t>drug cartels</w:t>
      </w:r>
      <w:r w:rsidRPr="008E16BB">
        <w:rPr>
          <w:sz w:val="16"/>
          <w:szCs w:val="16"/>
        </w:rPr>
        <w:t xml:space="preserve"> and Jihadis. According the law enforcement personnel in Arizona, </w:t>
      </w:r>
      <w:r w:rsidRPr="00C55BA5">
        <w:rPr>
          <w:rStyle w:val="StyleUnderline"/>
          <w:highlight w:val="green"/>
        </w:rPr>
        <w:t>cartels</w:t>
      </w:r>
      <w:r w:rsidRPr="008E16BB">
        <w:rPr>
          <w:sz w:val="16"/>
          <w:szCs w:val="16"/>
        </w:rPr>
        <w:t xml:space="preserve"> are buying real estate on both sides of the border to </w:t>
      </w:r>
      <w:r w:rsidRPr="000A4F1C">
        <w:rPr>
          <w:rStyle w:val="StyleUnderline"/>
          <w:highlight w:val="green"/>
        </w:rPr>
        <w:t>set up staging areas and camps</w:t>
      </w:r>
      <w:r w:rsidRPr="008E16BB">
        <w:rPr>
          <w:sz w:val="16"/>
          <w:szCs w:val="16"/>
        </w:rPr>
        <w:t>. The cartels employ high-tech communications gear superior to that in the hands of US law enforcement.</w:t>
      </w:r>
      <w:r>
        <w:t xml:space="preserve"> </w:t>
      </w:r>
      <w:r w:rsidRPr="008E16BB">
        <w:rPr>
          <w:rStyle w:val="StyleUnderline"/>
          <w:highlight w:val="green"/>
        </w:rPr>
        <w:t>Cartels</w:t>
      </w:r>
      <w:r w:rsidRPr="008E16BB">
        <w:rPr>
          <w:rStyle w:val="StyleUnderline"/>
        </w:rPr>
        <w:t xml:space="preserve"> and “coyotes” </w:t>
      </w:r>
      <w:r w:rsidRPr="008E16BB">
        <w:rPr>
          <w:rStyle w:val="StyleUnderline"/>
          <w:highlight w:val="green"/>
        </w:rPr>
        <w:t>employ scouts</w:t>
      </w:r>
      <w:r w:rsidRPr="008E16BB">
        <w:rPr>
          <w:rStyle w:val="StyleUnderline"/>
        </w:rPr>
        <w:t xml:space="preserve"> and snipers on the high ground </w:t>
      </w:r>
      <w:r w:rsidRPr="008E16BB">
        <w:rPr>
          <w:rStyle w:val="StyleUnderline"/>
          <w:highlight w:val="green"/>
        </w:rPr>
        <w:t>along trafficking routes</w:t>
      </w:r>
      <w:r>
        <w:t>—</w:t>
      </w:r>
      <w:r w:rsidRPr="008E16BB">
        <w:rPr>
          <w:sz w:val="16"/>
          <w:szCs w:val="16"/>
        </w:rPr>
        <w:t xml:space="preserve">as far north as Phoenix. Border enforcement personnel report that the Mexican army has in fact provided surveillance and cover fire FOR traffickers on more than one occasion in the past. Arizona ranchers report that they are afraid to use their cell phones in the open because cartel snipers might think they are calling in reports to law enforcement and kill them. Even U.S. law and border enforcement personnel are careful about using communications gear in the open on the southern border. Anecdotal Evidence of Jihadi Activity on the Southern Border Over the Years • In an infamous undated video, a Muslim cleric in Kuwait, Abdullah al-Nafsi, in a sermon in his mosque said that “there is no need for airplanes and planning; one man with the courage to carry a suitcase of anthrax through the tunnels from Mexico to the United States could kill 330,000 Americans in one hour.” • In June 2004, the US Border Patrol arrested 77 “Middle Eastern” men attempting to cross the border from Mexico illegally. • In October 2004, US intelligence officials received reports that 25 Chechans had illegally crossed into Arizona from Mexico. • In December 2004, a Bangladeshi Muslim named Fakhrul Islam, was arrested crossing the southern border from Mexico in the company of the Central American gang MS-13. • In January 2005, two Hamas operatives, Mahmoud Khalil and Ziad Saleh, were arrested as part of a criminal enterprise in Los Angeles. Both had entered the U.S. after paying a smuggler $10,000 each to take </w:t>
      </w:r>
      <w:r w:rsidRPr="008E16BB">
        <w:rPr>
          <w:sz w:val="16"/>
          <w:szCs w:val="16"/>
        </w:rPr>
        <w:lastRenderedPageBreak/>
        <w:t>them across the border. • In September 2007, Texas’ top homeland security official, Steve McCraw, told the El Paso Times that terrorists with ties to Hezbollah, Hamas and Al Qaeda had been arrested crossing the Texas border with Mexico in recent years. • In November 2007, the FBI issued an advisory about a plan by jihadists in league with Mexican drug lords to cross the border via underground tunnels and attack the intelligence training center at Fort Huachuca, Arizona, twenty miles from the border with Mexico. “The Afghanis and Iraqis,” one official explained, paid the Mexicans $20,000 or “the equivalent in weapons” for their help in getting into the U.S., and “shaved their beards so as not to appear to be Middle Easterners.” • In February 2008, three Afghanis were arrested at an international airport in India for traveling on forged Mexican passports. • A 2010 GAO report detailed the ease with which</w:t>
      </w:r>
      <w:r>
        <w:t xml:space="preserve"> </w:t>
      </w:r>
      <w:r w:rsidRPr="008E16BB">
        <w:rPr>
          <w:rStyle w:val="StyleUnderline"/>
          <w:b/>
          <w:bCs/>
          <w:highlight w:val="green"/>
        </w:rPr>
        <w:t>WMD might be smuggled across</w:t>
      </w:r>
      <w:r w:rsidRPr="008E16BB">
        <w:rPr>
          <w:rStyle w:val="StyleUnderline"/>
        </w:rPr>
        <w:t xml:space="preserve"> the southern border</w:t>
      </w:r>
      <w:r>
        <w:t xml:space="preserve">. </w:t>
      </w:r>
      <w:r w:rsidRPr="008E16BB">
        <w:rPr>
          <w:sz w:val="16"/>
          <w:szCs w:val="16"/>
        </w:rPr>
        <w:t>In a simulation exercise conducted by intelligence and law enforcement agencies, in three states, investigators were able to cross undetected, successfully simulating the cross-border movement of radioactive materials or other contraband into the United States</w:t>
      </w:r>
      <w:r>
        <w:t>.</w:t>
      </w:r>
    </w:p>
    <w:p w14:paraId="433DB907" w14:textId="77777777" w:rsidR="0049199E" w:rsidRDefault="0049199E" w:rsidP="004F1173"/>
    <w:p w14:paraId="5B9E47EA" w14:textId="77777777" w:rsidR="00014FEF" w:rsidRDefault="00014FEF" w:rsidP="004F1173"/>
    <w:p w14:paraId="76A84CCE" w14:textId="77777777" w:rsidR="00014FEF" w:rsidRDefault="00014FEF" w:rsidP="004F1173"/>
    <w:p w14:paraId="1292DAE0" w14:textId="731A675E" w:rsidR="00D20B3C" w:rsidRDefault="00D20B3C" w:rsidP="00D20B3C">
      <w:pPr>
        <w:pStyle w:val="Heading3"/>
      </w:pPr>
      <w:r w:rsidRPr="001E0B23">
        <w:lastRenderedPageBreak/>
        <w:t xml:space="preserve">2AC </w:t>
      </w:r>
      <w:r>
        <w:t xml:space="preserve"> DA</w:t>
      </w:r>
      <w:r w:rsidR="00BA70EA">
        <w:t>’s</w:t>
      </w:r>
      <w:r>
        <w:t xml:space="preserve"> – state failure impact uq</w:t>
      </w:r>
    </w:p>
    <w:p w14:paraId="26E38E88" w14:textId="77777777" w:rsidR="00D20B3C" w:rsidRPr="001E0B23" w:rsidRDefault="00D20B3C" w:rsidP="00D20B3C"/>
    <w:p w14:paraId="02DFB201" w14:textId="77777777" w:rsidR="00D20B3C" w:rsidRDefault="00D20B3C" w:rsidP="00D20B3C">
      <w:pPr>
        <w:pStyle w:val="Heading4"/>
      </w:pPr>
      <w:r>
        <w:t>Collapse of Mexico creates an unpredictable global security environment – no unique war scenarios</w:t>
      </w:r>
    </w:p>
    <w:p w14:paraId="5ABC857C" w14:textId="77777777" w:rsidR="00D20B3C" w:rsidRPr="00AD7385" w:rsidRDefault="00D20B3C" w:rsidP="00D20B3C">
      <w:pPr>
        <w:rPr>
          <w:b/>
          <w:sz w:val="26"/>
        </w:rPr>
      </w:pPr>
      <w:r w:rsidRPr="00C13FD1">
        <w:rPr>
          <w:rStyle w:val="Style13ptBold"/>
        </w:rPr>
        <w:t>Westhawk, ‘8</w:t>
      </w:r>
      <w:r w:rsidRPr="00AD7385">
        <w:t xml:space="preserve"> (Advisor</w:t>
      </w:r>
      <w:r w:rsidRPr="00C663A7">
        <w:t xml:space="preserve"> to the State Department and the National Intelligence Council on irregular warfare issues; Editor of the Small Arms Journal; Former Director of Research at the Fremont Group, 12/21, "Now that would change everything," http://westhawk.blogspot.com/2008/12/now-that-would-change-everything.html)</w:t>
      </w:r>
    </w:p>
    <w:p w14:paraId="0D59DDF0" w14:textId="77777777" w:rsidR="00D20B3C" w:rsidRDefault="00D20B3C" w:rsidP="00D20B3C">
      <w:pPr>
        <w:rPr>
          <w:u w:val="single"/>
          <w:lang w:bidi="en-US"/>
        </w:rPr>
      </w:pPr>
      <w:r w:rsidRPr="004679C1">
        <w:rPr>
          <w:lang w:bidi="en-US"/>
        </w:rPr>
        <w:t xml:space="preserve">Yes, </w:t>
      </w:r>
      <w:r w:rsidRPr="00720D85">
        <w:rPr>
          <w:b/>
          <w:highlight w:val="green"/>
          <w:u w:val="single"/>
          <w:lang w:bidi="en-US"/>
        </w:rPr>
        <w:t>the</w:t>
      </w:r>
      <w:r w:rsidRPr="00720D85">
        <w:rPr>
          <w:b/>
          <w:u w:val="single"/>
          <w:lang w:bidi="en-US"/>
        </w:rPr>
        <w:t xml:space="preserve"> “rapid </w:t>
      </w:r>
      <w:r w:rsidRPr="00720D85">
        <w:rPr>
          <w:b/>
          <w:highlight w:val="green"/>
          <w:u w:val="single"/>
          <w:lang w:bidi="en-US"/>
        </w:rPr>
        <w:t>collapse” of Mexico would change everything with respect to the global security environment</w:t>
      </w:r>
      <w:r w:rsidRPr="00720D85">
        <w:rPr>
          <w:u w:val="single"/>
          <w:lang w:bidi="en-US"/>
        </w:rPr>
        <w:t>.</w:t>
      </w:r>
      <w:r w:rsidRPr="004679C1">
        <w:rPr>
          <w:u w:val="single"/>
          <w:lang w:bidi="en-US"/>
        </w:rPr>
        <w:t xml:space="preserve"> Such a </w:t>
      </w:r>
      <w:r w:rsidRPr="00720D85">
        <w:rPr>
          <w:highlight w:val="green"/>
          <w:u w:val="single"/>
          <w:lang w:bidi="en-US"/>
        </w:rPr>
        <w:t>collapse would have enormous</w:t>
      </w:r>
      <w:r w:rsidRPr="004679C1">
        <w:rPr>
          <w:u w:val="single"/>
          <w:lang w:bidi="en-US"/>
        </w:rPr>
        <w:t xml:space="preserve"> humanitarian, constitutional, </w:t>
      </w:r>
      <w:r w:rsidRPr="00720D85">
        <w:rPr>
          <w:highlight w:val="green"/>
          <w:u w:val="single"/>
          <w:lang w:bidi="en-US"/>
        </w:rPr>
        <w:t>economic</w:t>
      </w:r>
      <w:r w:rsidRPr="004679C1">
        <w:rPr>
          <w:u w:val="single"/>
          <w:lang w:bidi="en-US"/>
        </w:rPr>
        <w:t xml:space="preserve">, cultural, </w:t>
      </w:r>
      <w:r w:rsidRPr="00720D85">
        <w:rPr>
          <w:highlight w:val="green"/>
          <w:u w:val="single"/>
          <w:lang w:bidi="en-US"/>
        </w:rPr>
        <w:t>and security implications</w:t>
      </w:r>
      <w:r w:rsidRPr="00720D85">
        <w:t xml:space="preserve"> </w:t>
      </w:r>
      <w:r w:rsidRPr="00720D85">
        <w:rPr>
          <w:sz w:val="16"/>
          <w:szCs w:val="16"/>
        </w:rPr>
        <w:t>for the U.S. It would seem the U.S. federal government, indeed American society at large, would have little ability to focus serious attention on much else in the world. The hyp</w:t>
      </w:r>
      <w:r w:rsidRPr="00720D85">
        <w:rPr>
          <w:sz w:val="16"/>
          <w:szCs w:val="16"/>
          <w:lang w:bidi="en-US"/>
        </w:rPr>
        <w:t>othetical collapse of Pakistan is a scenario that has already been well discussed. In the worst case, the U.S. would be able to isolate itself from most effects emanating from south Asia. However,</w:t>
      </w:r>
      <w:r w:rsidRPr="004679C1">
        <w:rPr>
          <w:lang w:bidi="en-US"/>
        </w:rPr>
        <w:t xml:space="preserve"> </w:t>
      </w:r>
      <w:r w:rsidRPr="00720D85">
        <w:rPr>
          <w:highlight w:val="green"/>
          <w:u w:val="single"/>
          <w:lang w:bidi="en-US"/>
        </w:rPr>
        <w:t>there would be no running from a Mexican collapse</w:t>
      </w:r>
      <w:r w:rsidRPr="004679C1">
        <w:rPr>
          <w:u w:val="single"/>
          <w:lang w:bidi="en-US"/>
        </w:rPr>
        <w:t>.</w:t>
      </w:r>
    </w:p>
    <w:p w14:paraId="1BB2A5F7" w14:textId="3633D1E9" w:rsidR="009419B8" w:rsidRDefault="009419B8" w:rsidP="004F1173"/>
    <w:p w14:paraId="7D08A57E" w14:textId="4FC1C869" w:rsidR="00A52133" w:rsidRDefault="00A52133" w:rsidP="004F1173"/>
    <w:p w14:paraId="583244E0" w14:textId="53511B62" w:rsidR="00A52133" w:rsidRDefault="00A52133" w:rsidP="00A52133">
      <w:pPr>
        <w:pStyle w:val="Heading3"/>
      </w:pPr>
      <w:r>
        <w:lastRenderedPageBreak/>
        <w:t>2NC  DA – gun industry</w:t>
      </w:r>
    </w:p>
    <w:p w14:paraId="699460FB" w14:textId="7C5969FA" w:rsidR="00A52133" w:rsidRDefault="00A52133" w:rsidP="004F1173"/>
    <w:p w14:paraId="7449F4FF" w14:textId="77777777" w:rsidR="00A52133" w:rsidRDefault="00A52133" w:rsidP="00A52133">
      <w:pPr>
        <w:pStyle w:val="Heading4"/>
      </w:pPr>
      <w:r>
        <w:t>No offense—The arms industry is not profitable</w:t>
      </w:r>
    </w:p>
    <w:p w14:paraId="5448C1E3" w14:textId="77777777" w:rsidR="00A52133" w:rsidRPr="00D255C5" w:rsidRDefault="00A52133" w:rsidP="00A52133">
      <w:pPr>
        <w:rPr>
          <w:bCs/>
          <w:sz w:val="20"/>
        </w:rPr>
      </w:pPr>
      <w:r>
        <w:rPr>
          <w:rStyle w:val="Style13ptBold"/>
        </w:rPr>
        <w:t xml:space="preserve">Byrne, </w:t>
      </w:r>
      <w:r w:rsidRPr="00D255C5">
        <w:rPr>
          <w:rStyle w:val="Style13ptBold"/>
        </w:rPr>
        <w:t>Professor of philosophy at Indiana University</w:t>
      </w:r>
      <w:r>
        <w:rPr>
          <w:rStyle w:val="Style13ptBold"/>
        </w:rPr>
        <w:t xml:space="preserve">, 07 </w:t>
      </w:r>
      <w:r>
        <w:rPr>
          <w:rStyle w:val="Style13ptBold"/>
          <w:sz w:val="20"/>
        </w:rPr>
        <w:t xml:space="preserve">(Edmund, 9/15/07, “Assessing Arms Makers’ Corporate Social Responsibility”, </w:t>
      </w:r>
      <w:r w:rsidRPr="00D255C5">
        <w:rPr>
          <w:rStyle w:val="Style13ptBold"/>
          <w:sz w:val="20"/>
        </w:rPr>
        <w:t>https://www.jstor.org/stable/25075460</w:t>
      </w:r>
      <w:r>
        <w:rPr>
          <w:rStyle w:val="Style13ptBold"/>
          <w:sz w:val="20"/>
        </w:rPr>
        <w:t>, pg. 5, 7/4/19, RY)</w:t>
      </w:r>
    </w:p>
    <w:p w14:paraId="064306FF" w14:textId="77777777" w:rsidR="00A52133" w:rsidRPr="00801069" w:rsidRDefault="00A52133" w:rsidP="00A52133">
      <w:pPr>
        <w:rPr>
          <w:u w:val="single"/>
        </w:rPr>
      </w:pPr>
      <w:r w:rsidRPr="00801069">
        <w:rPr>
          <w:u w:val="single"/>
        </w:rPr>
        <w:t xml:space="preserve"> </w:t>
      </w:r>
      <w:r w:rsidRPr="00801069">
        <w:rPr>
          <w:highlight w:val="yellow"/>
          <w:u w:val="single"/>
        </w:rPr>
        <w:t>The arms industry would fail a CSR profitability requirement</w:t>
      </w:r>
    </w:p>
    <w:p w14:paraId="54701CD5" w14:textId="77777777" w:rsidR="00A52133" w:rsidRPr="00801069" w:rsidRDefault="00A52133" w:rsidP="00A52133">
      <w:pPr>
        <w:rPr>
          <w:sz w:val="16"/>
        </w:rPr>
      </w:pPr>
      <w:r w:rsidRPr="00801069">
        <w:rPr>
          <w:sz w:val="16"/>
        </w:rPr>
        <w:t xml:space="preserve"> Considering the multi-billion dollar revenues some defense contractors generate, it might seem foolish to contend that the arms industry is not profitable. But </w:t>
      </w:r>
      <w:r w:rsidRPr="00801069">
        <w:rPr>
          <w:highlight w:val="yellow"/>
          <w:u w:val="single"/>
        </w:rPr>
        <w:t>to a great extent this industry depends for its working capital on the continuous input of government funds obtained from taxpayers and creditors.</w:t>
      </w:r>
      <w:r w:rsidRPr="00801069">
        <w:rPr>
          <w:sz w:val="16"/>
        </w:rPr>
        <w:t xml:space="preserve"> Indeed, this has for centuries been a defining characteristic of companies dedicated to providing military needs, so much so that the history of taxation is inseparable from that of warfare (Porter, 1994, esp. pp. 114-118). So </w:t>
      </w:r>
      <w:r w:rsidRPr="00801069">
        <w:rPr>
          <w:highlight w:val="yellow"/>
          <w:u w:val="single"/>
        </w:rPr>
        <w:t>if one takes profitability in its usual sense as a favorable return on investment in, development and marketing of goods and/or services, then the arms industry is not profitable</w:t>
      </w:r>
      <w:r w:rsidRPr="00801069">
        <w:rPr>
          <w:u w:val="single"/>
        </w:rPr>
        <w:t>.</w:t>
      </w:r>
      <w:r w:rsidRPr="00801069">
        <w:rPr>
          <w:sz w:val="16"/>
        </w:rPr>
        <w:t xml:space="preserve"> This being the case, a consistent free-market conservative who eschews managerial responsibility for any CSR objective other than profit (Henderson, 2005) would be disappointed. A Keynesian economist, though, might interpret the industry's government subsidies, as pump priming that might not be fatal to a claim of profitability. But, technical issues aside, a Keynesian economist would endorse intervention in the economy only if it is done in a way that improves societal well-being. So can one excuse the arms industry for not complying with the CSR profit ability requirement because the industry's goods and services are the sine qua non of national defense? This line of reasoning appeals to some, of course, but it is faulty, as can be seen by considering how poorly the arms industry complies with the CSR requirement that companies use political power equitably.</w:t>
      </w:r>
    </w:p>
    <w:p w14:paraId="6C0EFA0F" w14:textId="77777777" w:rsidR="00A52133" w:rsidRPr="00314B34" w:rsidRDefault="00A52133" w:rsidP="00A52133"/>
    <w:p w14:paraId="159BF3C2" w14:textId="77777777" w:rsidR="00A52133" w:rsidRDefault="00A52133" w:rsidP="00A52133">
      <w:pPr>
        <w:pStyle w:val="Heading4"/>
      </w:pPr>
      <w:r>
        <w:t>And their disad links to the K—the gun industry profits off the war on drugs</w:t>
      </w:r>
    </w:p>
    <w:p w14:paraId="1AE318F2" w14:textId="77777777" w:rsidR="00A52133" w:rsidRPr="00B25737" w:rsidRDefault="00A52133" w:rsidP="00A52133">
      <w:r>
        <w:rPr>
          <w:rStyle w:val="Style13ptBold"/>
        </w:rPr>
        <w:t xml:space="preserve">Lindsay-Poland and Weiss ’17 </w:t>
      </w:r>
      <w:r w:rsidRPr="00B25737">
        <w:t xml:space="preserve">(John, writer, activist, researcher and analyst focused on human rights and demilitarization e coordinates Stop US Arms to Mexico, a project of Global Exchange, and serves as California Healing Justice Associate of the American Friends Service Committee, with a focus on police demilitarization, Laura, Global Chief Privacy Officer at Prudential Financial, “Re-Arming the Drug War in Mexico and Central America”, </w:t>
      </w:r>
      <w:hyperlink r:id="rId31" w:history="1">
        <w:r w:rsidRPr="00B25737">
          <w:rPr>
            <w:rStyle w:val="Hyperlink"/>
          </w:rPr>
          <w:t>https://search.proquest.com/pqrl/docview/1919691399/B4D753538BD44755PQ/3?accountid=1557</w:t>
        </w:r>
      </w:hyperlink>
      <w:r w:rsidRPr="00B25737">
        <w:t>, SH)</w:t>
      </w:r>
    </w:p>
    <w:p w14:paraId="1540A9A0" w14:textId="77777777" w:rsidR="00A52133" w:rsidRDefault="00A52133" w:rsidP="00A52133">
      <w:r w:rsidRPr="00DE664E">
        <w:t>With John Kelly as Secretary of Homeland Security and the Trump administration's close ties with the U.S. gun industry, the militarization of the drug war deepens.</w:t>
      </w:r>
      <w:r>
        <w:t xml:space="preserve"> </w:t>
      </w:r>
      <w:r w:rsidRPr="00DE664E">
        <w:t>Donald Trump concluded the presidential campaign substantially indebted to one of the fastest growing sectors of the U.S. military-industrial complex: the U.S. gun industry. Over the course of the 2016 campaign, the industry (by way of the National Rifle Association) contributed more than $30 million USD and campaigned heavily for Trump's candidacy.</w:t>
      </w:r>
      <w:r>
        <w:t xml:space="preserve"> </w:t>
      </w:r>
      <w:r w:rsidRPr="00DE664E">
        <w:t xml:space="preserve">What's more, these very same </w:t>
      </w:r>
      <w:r w:rsidRPr="00D35243">
        <w:rPr>
          <w:rStyle w:val="StyleUnderline"/>
        </w:rPr>
        <w:t>U.S. firearm producers have also benefitted handsomely from illegal gun trafficking from the United States to Mexico, responsible for arming much of the violence that has plagued Mexico since the launch of the U.S.-funded drug war.</w:t>
      </w:r>
      <w:r w:rsidRPr="00DE664E">
        <w:t xml:space="preserve"> </w:t>
      </w:r>
      <w:r w:rsidRPr="00D35243">
        <w:rPr>
          <w:rStyle w:val="StyleUnderline"/>
        </w:rPr>
        <w:t>This, along with the fact that key civilian posts in the Trump administration have been filled with military men, means the failed strategies of the drug war are likely to be replicated and deepened over the next four years, with little consideration for alternative approaches.</w:t>
      </w:r>
      <w:r>
        <w:t xml:space="preserve"> </w:t>
      </w:r>
      <w:r w:rsidRPr="00DE664E">
        <w:t>Guns, Legal and Illegal</w:t>
      </w:r>
      <w:r>
        <w:t xml:space="preserve"> </w:t>
      </w:r>
      <w:r w:rsidRPr="00D35243">
        <w:rPr>
          <w:rStyle w:val="StyleUnderline"/>
        </w:rPr>
        <w:t xml:space="preserve">The gun industry has armed much of the violence </w:t>
      </w:r>
      <w:r w:rsidRPr="00D35243">
        <w:rPr>
          <w:rStyle w:val="StyleUnderline"/>
        </w:rPr>
        <w:lastRenderedPageBreak/>
        <w:t xml:space="preserve">in Mexico today-and has profited extensively from it. </w:t>
      </w:r>
      <w:r w:rsidRPr="004421ED">
        <w:rPr>
          <w:rStyle w:val="StyleUnderline"/>
        </w:rPr>
        <w:t>Corporations that produce military equipment and surveillance systems, such as Lockheed Martin, have seen their stocks and profits skyrocket. According to researchers at the University of San Diego, an estimated 253,000 guns cross the border into Mexico from the U.S. annually, arming criminal organizations with military-grade weaponry that allow them to control drug routes and territory. Meanwhile, 70 percent of all guns recovered and traced at crime scenes in Mexico were purchased at U.S. gun shops and show</w:t>
      </w:r>
      <w:r w:rsidRPr="00DE664E">
        <w:t xml:space="preserve">s, according to Bureau of Alcohol, Tobacco, and Firearms statistics from 2010 through 2015. </w:t>
      </w:r>
      <w:r w:rsidRPr="004421ED">
        <w:rPr>
          <w:rStyle w:val="StyleUnderline"/>
        </w:rPr>
        <w:t>These numbers suggest that U.S. companies are equipping competing actors in an arms race between drug cartels and government forces and enriching a burgeoning illegal industry.</w:t>
      </w:r>
      <w:r>
        <w:t xml:space="preserve"> </w:t>
      </w:r>
      <w:r w:rsidRPr="004421ED">
        <w:rPr>
          <w:rStyle w:val="StyleUnderline"/>
        </w:rPr>
        <w:t>The U.S. government itself has played a large role in deepening the arms capacity of the abusive Mexican military and police force and criminal organizations themselves. Beyond the $2.6 billion USD in security assistance it has appropriated through the Mérida Initiative since 2008, the United States also shipped $208 million USD in legal firearms, grenades, parts, and ammunition to Mexico from 2012 through 2016</w:t>
      </w:r>
      <w:r w:rsidRPr="00DE664E">
        <w:t>, according to U.S. Census Bureau data. More than half of these shipments departed from Laredo, Texas, and, if they went by rail, passed into Tamaulipas, a Mexican state under the control of the Zetas cartel, which has been an avid consumer of U.S. weaponry.</w:t>
      </w:r>
      <w:r>
        <w:t xml:space="preserve"> </w:t>
      </w:r>
      <w:r w:rsidRPr="00DE664E">
        <w:t>The U.S. State Department's transfer of weapons to Mexico functions through formal contracts with corporations. In March 2015, the State Department licensed a deal between the Mexican military and the U.S. gun producer Sig Sauer, Inc. for $266 million USD worth of firearms. Sig Sauer has close ties to the current administration. In an expression of the Trump administration's collaboration to further the flow weapons, in January 2017, Sig Sauer contracted with Bob Grand, an associate of vice president Mike Pence, to lobby for U.S. exports of firearms.</w:t>
      </w:r>
      <w:r>
        <w:t xml:space="preserve"> </w:t>
      </w:r>
      <w:r w:rsidRPr="00DE664E">
        <w:t xml:space="preserve">It is also worth noting that the Mexican military centrally controls arms imports as well as the distribution and sale within Mexico of weapons to local, state, and federal police and private security companies. Although legal gun ownership is, on paper, highly restricted, </w:t>
      </w:r>
      <w:r w:rsidRPr="00B733B1">
        <w:rPr>
          <w:rStyle w:val="StyleUnderline"/>
        </w:rPr>
        <w:t>these guns have ended up with police in states with extensive charges of police collusion with organized crime</w:t>
      </w:r>
      <w:r w:rsidRPr="00DE664E">
        <w:t xml:space="preserve">, including in Chihuahua, Veracruz, Tamau lipas, and Morelos. </w:t>
      </w:r>
      <w:r w:rsidRPr="00B733B1">
        <w:rPr>
          <w:rStyle w:val="StyleUnderline"/>
        </w:rPr>
        <w:t>"The purchase of these weapons will have no other objective than increasing terror and, under the pretext of ending organized crime, support Trump's policies through a 'social cleansing' both of the migrants he will deport to us and of the Central Americans who will be stuck in Mexico,</w:t>
      </w:r>
      <w:r w:rsidRPr="00DE664E">
        <w:t>" explains Mexican writer and activist Javier Sicilia in the news magazine Proceso.</w:t>
      </w:r>
      <w:r>
        <w:t xml:space="preserve"> </w:t>
      </w:r>
      <w:r w:rsidRPr="00DE664E">
        <w:t>The continued flow of arms from the United States to the Mexican military and police occurs at the same time that Mexican legislators have been debating a controversial proposal, known as the Ley de Seguridad Interior (Domestic Security Law), that would constitutionally institutionalize deployment of the army in Mexican cities and streets to carry out the drug war. However, the law is currently on hold due to concerns about militarizing law enforcement.</w:t>
      </w:r>
      <w:r>
        <w:t xml:space="preserve"> </w:t>
      </w:r>
      <w:r w:rsidRPr="008E6907">
        <w:rPr>
          <w:rStyle w:val="StyleUnderline"/>
        </w:rPr>
        <w:t>Despite such concerns, the State Department's license to Sig Sauer places no restrictions on where the guns will be used, nor on what Mexican units receive them, despite its defunding of certain army units for human rights abuses and evidence that the recipients of U.S. weapons have not followed protocol. At least 17 inspections of U.S. weapons exported to Mexico since 2010 resulted in "unfavorable" findings because of inaccurate inventories and lack of response from the arms' recipients</w:t>
      </w:r>
      <w:r w:rsidRPr="00DE664E">
        <w:t xml:space="preserve">. Mexican journalist Anabel Hernández says </w:t>
      </w:r>
      <w:r w:rsidRPr="008E6907">
        <w:rPr>
          <w:rStyle w:val="StyleUnderline"/>
        </w:rPr>
        <w:t xml:space="preserve">the armed forces' corruption and lack of accountability is the central problem of these arms sales. </w:t>
      </w:r>
      <w:r w:rsidRPr="00DE664E">
        <w:t xml:space="preserve">"The Mexican government never tried to clean up the army and these agencies," Hernández says in the film Where the </w:t>
      </w:r>
      <w:r w:rsidRPr="00DE664E">
        <w:lastRenderedPageBreak/>
        <w:t>Guns Go. "</w:t>
      </w:r>
      <w:r w:rsidRPr="008E6907">
        <w:rPr>
          <w:rStyle w:val="StyleUnderline"/>
        </w:rPr>
        <w:t>They put them in the street, they give them weapons, they give them more power, but there is never an internal cleanup to avoid this collusion with crime."</w:t>
      </w:r>
      <w:r>
        <w:t xml:space="preserve"> </w:t>
      </w:r>
      <w:r w:rsidRPr="00DE664E">
        <w:t>The license with Sig Sauer extends until 2024, according to documents released by the Mexican Army and Navy But as of January 2017, only $4.5 million USD had been used, meaning a huge increase in weapons sales can be expected between now and the expiration of the deal. Building on discussions begun under the Obama administration, a possible policy target for Sig Sauer will be to liberalize firearms export regulations. Instead of going through the State Department, which might further scrutinize such a deal for its potential security consequences, firearms exports may be processed only through the Commerce Department to avoid possible delays or roadblocks.</w:t>
      </w:r>
      <w:r>
        <w:t xml:space="preserve"> </w:t>
      </w:r>
      <w:r w:rsidRPr="00DE664E">
        <w:t>Moreover, Trump has signaled, both through his proposed federal budget and other statements, that he will take additional policy control and resources away from the State Department and hand more power to the Pentagon and the Department of Homeland Security. In Fiscal Year 2014-15, the Defense Department dedicated $43 million USD in assistance to Mexico-money that was spent outside of the Mérida Initiative and thus with less transparency than State Department programs. The Pentagon's role can be expected to grow with military generals at the helm of Trump's foreign policy, and as the new U.S. administration seeks ways to directly confront so-called "bad hombres" inside Mexico. Meanwhile, recent months have demonstrated that Mexican leaders are likely to deal directly with Trump's son-in-law-cum-special-foreign-envoy Jared Kushner instead of using diplomatic channels.</w:t>
      </w:r>
      <w:r>
        <w:t xml:space="preserve"> </w:t>
      </w:r>
      <w:r w:rsidRPr="00DE664E">
        <w:t>Trump's General</w:t>
      </w:r>
      <w:r>
        <w:t xml:space="preserve"> </w:t>
      </w:r>
      <w:r w:rsidRPr="00855C16">
        <w:rPr>
          <w:rStyle w:val="StyleUnderline"/>
        </w:rPr>
        <w:t>Beyond the arms trade itself, it seems likely that the Trump administration's "law and order" approach will favor ramping up militarized approaches to the drug war both in the U.S. and abroad.</w:t>
      </w:r>
      <w:r w:rsidRPr="00DE664E">
        <w:t xml:space="preserve"> New Department of Homeland Security (DHS) secretary and former Marine Corps general John E. Kelly promised during his Senate confirmation in January 2017 to "advocate for accelerating and expanding cooperation" with Mexico and Central America.</w:t>
      </w:r>
      <w:r>
        <w:t xml:space="preserve"> </w:t>
      </w:r>
      <w:r w:rsidRPr="00DE664E">
        <w:t>As former head of U.S. Southern Command (SOUTHCOM), Kelly has long proven himself a strong proponent for militarized drug policy abroad, from supply-side interdiction to border securitization. He has strongly supported policies like Plan Colombia and its spinoffs, the Mérida Initiative in Mexico and the Alliance for Prosperity in Central America's Northern Triangle countries. During his confirmation hearing, he discussed his role in negotiating the Alliance for Prosperity, an aid package proposed by then vice president Joe Biden to ratchet up U.S. assistance and training to the military and police in Central America in an attempt to fight organized crime and drug trafficking, as well as limited aid for development and gang</w:t>
      </w:r>
      <w:r>
        <w:t xml:space="preserve"> </w:t>
      </w:r>
      <w:r w:rsidRPr="00DE664E">
        <w:t>prevention efforts. For the strategy to work, Kelly said during his confirmation that the U.S. "needed to cooperate to reduce illicit flows, decrease the dreadful rates of related crime and murder, help re-establish rule of law and effective policing, and start the process of rebuilding their [northern triangle country's] economies." However, "because of fears related to 'militarizing' the counter-illicit-trafficking effort," he went on to say, "the interagency fought us at every tum." Such comments point to Kelly's lack of concern about military involvement in civilian policing functions, although the damage of empowering the police and military through training, weapons transfers, and technology has been well-documented abroad, not least by the consequences of the Mérida Initiative in Mexico.</w:t>
      </w:r>
      <w:r>
        <w:t xml:space="preserve"> </w:t>
      </w:r>
      <w:r w:rsidRPr="00DE664E">
        <w:t xml:space="preserve">Since the launch of the drug war in Mexico in 2006 and the beginning of the Mérida Initiative in 2008, </w:t>
      </w:r>
      <w:r w:rsidRPr="00860861">
        <w:rPr>
          <w:rStyle w:val="StyleUnderline"/>
        </w:rPr>
        <w:t xml:space="preserve">violence in the country has spiked-estimates suggest that more than 160,000 people have been killed and well over 27,000 disappeared, according to Mexican government data. This is due in part to consequences of "kingpin strategy," which aimed to take out the heads of drug cartels, </w:t>
      </w:r>
      <w:r w:rsidRPr="00860861">
        <w:rPr>
          <w:rStyle w:val="StyleUnderline"/>
        </w:rPr>
        <w:lastRenderedPageBreak/>
        <w:t>but instead served to splinter many cartels into smaller groups 'vying to take control over routes and trades.</w:t>
      </w:r>
      <w:r w:rsidRPr="00DE664E">
        <w:t xml:space="preserve"> These groups have since increasingly diversified their income streams, with law enforcement and lawmakers often taking a cut of the profits. This involvement has even led analysts like Dawn Paley, author of Drug War Capitalism, to refer to cartels as paramilitary forces in and of themselves, doing the bidding of the government's private interests and sharing a cut of the profits in exchange for immunity from prosecution.</w:t>
      </w:r>
    </w:p>
    <w:p w14:paraId="0D439223" w14:textId="77777777" w:rsidR="00A52133" w:rsidRDefault="00A52133" w:rsidP="004F1173"/>
    <w:p w14:paraId="04A22648" w14:textId="77777777" w:rsidR="001852B1" w:rsidRDefault="001852B1" w:rsidP="004F1173"/>
    <w:p w14:paraId="2B17499B" w14:textId="7CE9F39D" w:rsidR="00376336" w:rsidRDefault="00376336" w:rsidP="00376336">
      <w:pPr>
        <w:pStyle w:val="Heading3"/>
      </w:pPr>
      <w:r>
        <w:lastRenderedPageBreak/>
        <w:t>2AC  CP – Leahy laws</w:t>
      </w:r>
    </w:p>
    <w:p w14:paraId="6ABB0D08" w14:textId="77777777" w:rsidR="00376336" w:rsidRDefault="00376336" w:rsidP="004F1173"/>
    <w:p w14:paraId="2657AF3A" w14:textId="77777777" w:rsidR="00376336" w:rsidRPr="00381448" w:rsidRDefault="00376336" w:rsidP="00A133F3">
      <w:pPr>
        <w:pStyle w:val="Heading4"/>
        <w:rPr>
          <w:rFonts w:ascii="Arial" w:hAnsi="Arial" w:cs="Arial"/>
        </w:rPr>
      </w:pPr>
      <w:r w:rsidRPr="00381448">
        <w:t>Leahy Law relies on accusations and hypocrisy, hurting allies and worsening human rights</w:t>
      </w:r>
    </w:p>
    <w:p w14:paraId="0CE9FC1F" w14:textId="77777777" w:rsidR="00376336" w:rsidRPr="00381448" w:rsidRDefault="00376336" w:rsidP="00376336">
      <w:pPr>
        <w:shd w:val="clear" w:color="auto" w:fill="FFFFFF"/>
        <w:spacing w:line="235" w:lineRule="atLeast"/>
        <w:rPr>
          <w:rFonts w:cs="Calibri"/>
        </w:rPr>
      </w:pPr>
      <w:r w:rsidRPr="00381448">
        <w:rPr>
          <w:rStyle w:val="m3200962118269709424gmail-m682996034923084705gmail-style13ptbold"/>
          <w:rFonts w:cs="Calibri"/>
          <w:b/>
          <w:bCs/>
          <w:sz w:val="26"/>
        </w:rPr>
        <w:t>Rubin 15, resident scholar @ American Enterprise Institute</w:t>
      </w:r>
      <w:r w:rsidRPr="00381448">
        <w:rPr>
          <w:rFonts w:cs="Calibri"/>
          <w:sz w:val="16"/>
          <w:szCs w:val="16"/>
        </w:rPr>
        <w:t>, [Michael, 10/19/2015, Commentary Magazine, “Time to Re-Think the Leahy Law?” </w:t>
      </w:r>
      <w:hyperlink r:id="rId32" w:tgtFrame="_blank" w:history="1">
        <w:r w:rsidRPr="00381448">
          <w:rPr>
            <w:rStyle w:val="Hyperlink"/>
            <w:rFonts w:cs="Calibri"/>
            <w:sz w:val="16"/>
            <w:szCs w:val="16"/>
          </w:rPr>
          <w:t>https://www.commentarymagazine.com/foreign-policy/time-to-re-think-the-leahy-law/</w:t>
        </w:r>
      </w:hyperlink>
      <w:r w:rsidRPr="00381448">
        <w:rPr>
          <w:rFonts w:cs="Calibri"/>
          <w:sz w:val="16"/>
          <w:szCs w:val="16"/>
        </w:rPr>
        <w:t>, accessed 7/5/2019, DL]</w:t>
      </w:r>
    </w:p>
    <w:p w14:paraId="0779DFA5" w14:textId="77777777" w:rsidR="00376336" w:rsidRPr="00381448" w:rsidRDefault="00376336" w:rsidP="00376336">
      <w:pPr>
        <w:shd w:val="clear" w:color="auto" w:fill="FFFFFF"/>
        <w:spacing w:line="235" w:lineRule="atLeast"/>
        <w:rPr>
          <w:rFonts w:cs="Calibri"/>
        </w:rPr>
      </w:pPr>
      <w:r w:rsidRPr="00381448">
        <w:rPr>
          <w:rFonts w:cs="Calibri"/>
          <w:u w:val="single"/>
          <w:shd w:val="clear" w:color="auto" w:fill="FFFF00"/>
        </w:rPr>
        <w:t>There are two major problem</w:t>
      </w:r>
      <w:r w:rsidRPr="00381448">
        <w:rPr>
          <w:rFonts w:cs="Calibri"/>
          <w:u w:val="single"/>
        </w:rPr>
        <w:t>s</w:t>
      </w:r>
      <w:r w:rsidRPr="00381448">
        <w:rPr>
          <w:rFonts w:cs="Calibri"/>
          <w:sz w:val="16"/>
          <w:szCs w:val="16"/>
        </w:rPr>
        <w:t>, however, </w:t>
      </w:r>
      <w:r w:rsidRPr="00381448">
        <w:rPr>
          <w:rFonts w:cs="Calibri"/>
          <w:u w:val="single"/>
          <w:shd w:val="clear" w:color="auto" w:fill="FFFF00"/>
        </w:rPr>
        <w:t>which threaten</w:t>
      </w:r>
      <w:r w:rsidRPr="00381448">
        <w:rPr>
          <w:rFonts w:cs="Calibri"/>
          <w:u w:val="single"/>
        </w:rPr>
        <w:t> to undercut both </w:t>
      </w:r>
      <w:r w:rsidRPr="00381448">
        <w:rPr>
          <w:rFonts w:cs="Calibri"/>
          <w:u w:val="single"/>
          <w:shd w:val="clear" w:color="auto" w:fill="FFFF00"/>
        </w:rPr>
        <w:t>the Leahy Law’s intent and U.S. partnerships</w:t>
      </w:r>
      <w:r w:rsidRPr="00381448">
        <w:rPr>
          <w:rFonts w:cs="Calibri"/>
          <w:u w:val="single"/>
        </w:rPr>
        <w:t> abroad</w:t>
      </w:r>
      <w:r w:rsidRPr="00381448">
        <w:rPr>
          <w:rFonts w:cs="Calibri"/>
          <w:sz w:val="16"/>
          <w:szCs w:val="16"/>
        </w:rPr>
        <w:t>.</w:t>
      </w:r>
    </w:p>
    <w:p w14:paraId="69858120" w14:textId="77777777" w:rsidR="00376336" w:rsidRPr="00381448" w:rsidRDefault="00376336" w:rsidP="00376336">
      <w:pPr>
        <w:shd w:val="clear" w:color="auto" w:fill="FFFFFF"/>
        <w:spacing w:line="235" w:lineRule="atLeast"/>
        <w:rPr>
          <w:rFonts w:cs="Calibri"/>
        </w:rPr>
      </w:pPr>
      <w:r w:rsidRPr="00381448">
        <w:rPr>
          <w:rFonts w:cs="Calibri"/>
          <w:sz w:val="16"/>
          <w:szCs w:val="16"/>
        </w:rPr>
        <w:t>First, </w:t>
      </w:r>
      <w:r w:rsidRPr="00381448">
        <w:rPr>
          <w:rFonts w:cs="Calibri"/>
          <w:u w:val="single"/>
          <w:shd w:val="clear" w:color="auto" w:fill="FFFF00"/>
        </w:rPr>
        <w:t>countries penalized under Leahy</w:t>
      </w:r>
      <w:r w:rsidRPr="00381448">
        <w:rPr>
          <w:rFonts w:cs="Calibri"/>
          <w:u w:val="single"/>
        </w:rPr>
        <w:t> can </w:t>
      </w:r>
      <w:r w:rsidRPr="00381448">
        <w:rPr>
          <w:rFonts w:cs="Calibri"/>
          <w:u w:val="single"/>
          <w:shd w:val="clear" w:color="auto" w:fill="FFFF00"/>
        </w:rPr>
        <w:t>easily accuse the United States of double standards</w:t>
      </w:r>
      <w:r w:rsidRPr="00381448">
        <w:rPr>
          <w:rFonts w:cs="Calibri"/>
          <w:sz w:val="16"/>
          <w:szCs w:val="16"/>
        </w:rPr>
        <w:t>. The U.S. military takes human rights seriously. Lawyers, both inside and outside the military, scrutinize almost every decision soldiers in the field make. </w:t>
      </w:r>
      <w:r w:rsidRPr="00381448">
        <w:rPr>
          <w:rFonts w:cs="Calibri"/>
          <w:u w:val="single"/>
        </w:rPr>
        <w:t>Many U.S. policies</w:t>
      </w:r>
      <w:r w:rsidRPr="00381448">
        <w:rPr>
          <w:rFonts w:cs="Calibri"/>
          <w:sz w:val="16"/>
          <w:szCs w:val="16"/>
        </w:rPr>
        <w:t> — for example, the Obama administration’s extensive use of drones — </w:t>
      </w:r>
      <w:r w:rsidRPr="00381448">
        <w:rPr>
          <w:rFonts w:cs="Calibri"/>
          <w:u w:val="single"/>
        </w:rPr>
        <w:t>remain</w:t>
      </w:r>
      <w:r w:rsidRPr="00381448">
        <w:rPr>
          <w:rFonts w:cs="Calibri"/>
          <w:sz w:val="16"/>
          <w:szCs w:val="16"/>
        </w:rPr>
        <w:t> quite </w:t>
      </w:r>
      <w:r w:rsidRPr="00381448">
        <w:rPr>
          <w:rFonts w:cs="Calibri"/>
          <w:u w:val="single"/>
        </w:rPr>
        <w:t>controversial. </w:t>
      </w:r>
      <w:r w:rsidRPr="00381448">
        <w:rPr>
          <w:rFonts w:cs="Calibri"/>
          <w:u w:val="single"/>
          <w:shd w:val="clear" w:color="auto" w:fill="FFFF00"/>
        </w:rPr>
        <w:t>If these countries were to apply the same standard as Leahy vetting does</w:t>
      </w:r>
      <w:r w:rsidRPr="00381448">
        <w:rPr>
          <w:rFonts w:cs="Calibri"/>
          <w:u w:val="single"/>
        </w:rPr>
        <w:t>, that is that accusation is enough, </w:t>
      </w:r>
      <w:r w:rsidRPr="00381448">
        <w:rPr>
          <w:rFonts w:cs="Calibri"/>
          <w:u w:val="single"/>
          <w:shd w:val="clear" w:color="auto" w:fill="FFFF00"/>
        </w:rPr>
        <w:t>then the United States would find itself without the valuable partnerships it has across the globe</w:t>
      </w:r>
      <w:r w:rsidRPr="00381448">
        <w:rPr>
          <w:rFonts w:cs="Calibri"/>
          <w:u w:val="single"/>
        </w:rPr>
        <w:t>, especially </w:t>
      </w:r>
      <w:r w:rsidRPr="00381448">
        <w:rPr>
          <w:rFonts w:cs="Calibri"/>
          <w:u w:val="single"/>
          <w:shd w:val="clear" w:color="auto" w:fill="FFFF00"/>
        </w:rPr>
        <w:t>as Leahy vetting often applies not only to individual commanders but to everyone who has served underneath him</w:t>
      </w:r>
      <w:r w:rsidRPr="00381448">
        <w:rPr>
          <w:rFonts w:cs="Calibri"/>
          <w:u w:val="single"/>
        </w:rPr>
        <w:t>.</w:t>
      </w:r>
    </w:p>
    <w:p w14:paraId="41B78DB4" w14:textId="77777777" w:rsidR="00376336" w:rsidRPr="00381448" w:rsidRDefault="00376336" w:rsidP="00376336">
      <w:pPr>
        <w:shd w:val="clear" w:color="auto" w:fill="FFFFFF"/>
        <w:spacing w:line="235" w:lineRule="atLeast"/>
        <w:rPr>
          <w:rFonts w:cs="Calibri"/>
        </w:rPr>
      </w:pPr>
      <w:r w:rsidRPr="00381448">
        <w:rPr>
          <w:rFonts w:cs="Calibri"/>
          <w:sz w:val="16"/>
          <w:szCs w:val="16"/>
        </w:rPr>
        <w:t>Second, and perhaps more corrosively, </w:t>
      </w:r>
      <w:r w:rsidRPr="00381448">
        <w:rPr>
          <w:rFonts w:cs="Calibri"/>
          <w:u w:val="single"/>
          <w:shd w:val="clear" w:color="auto" w:fill="FFFF00"/>
        </w:rPr>
        <w:t>the Leahy Law relies</w:t>
      </w:r>
      <w:r w:rsidRPr="00381448">
        <w:rPr>
          <w:rFonts w:cs="Calibri"/>
          <w:u w:val="single"/>
        </w:rPr>
        <w:t> not on evidence but</w:t>
      </w:r>
      <w:r w:rsidRPr="00381448">
        <w:rPr>
          <w:rFonts w:cs="Calibri"/>
          <w:sz w:val="16"/>
          <w:szCs w:val="16"/>
        </w:rPr>
        <w:t> rather </w:t>
      </w:r>
      <w:r w:rsidRPr="00381448">
        <w:rPr>
          <w:rFonts w:cs="Calibri"/>
          <w:u w:val="single"/>
          <w:shd w:val="clear" w:color="auto" w:fill="FFFF00"/>
        </w:rPr>
        <w:t>on accusations</w:t>
      </w:r>
      <w:r w:rsidRPr="00381448">
        <w:rPr>
          <w:rFonts w:cs="Calibri"/>
          <w:sz w:val="16"/>
          <w:szCs w:val="16"/>
        </w:rPr>
        <w:t>. Hence, </w:t>
      </w:r>
      <w:r w:rsidRPr="00381448">
        <w:rPr>
          <w:rFonts w:cs="Calibri"/>
          <w:u w:val="single"/>
        </w:rPr>
        <w:t>the secretary of state’s ability to wave Leahy sanction represent the equivalent of justice in 17th century Salem</w:t>
      </w:r>
      <w:r w:rsidRPr="00381448">
        <w:rPr>
          <w:rFonts w:cs="Calibri"/>
          <w:sz w:val="16"/>
          <w:szCs w:val="16"/>
        </w:rPr>
        <w:t>: Submerge the accused in a pool and if he drowns, then he’s innocent. </w:t>
      </w:r>
      <w:r w:rsidRPr="00381448">
        <w:rPr>
          <w:rFonts w:cs="Calibri"/>
          <w:u w:val="single"/>
          <w:shd w:val="clear" w:color="auto" w:fill="FFFF00"/>
        </w:rPr>
        <w:t>If an accusation is false, the secretary of state can waive the sanctions only if the government in questions takes action as if it were true.</w:t>
      </w:r>
    </w:p>
    <w:p w14:paraId="39C40D81" w14:textId="77777777" w:rsidR="00376336" w:rsidRPr="00381448" w:rsidRDefault="00376336" w:rsidP="00376336">
      <w:pPr>
        <w:shd w:val="clear" w:color="auto" w:fill="FFFFFF"/>
        <w:spacing w:line="235" w:lineRule="atLeast"/>
        <w:rPr>
          <w:rFonts w:cs="Calibri"/>
        </w:rPr>
      </w:pPr>
      <w:r w:rsidRPr="00381448">
        <w:rPr>
          <w:rFonts w:cs="Calibri"/>
          <w:sz w:val="16"/>
          <w:szCs w:val="16"/>
        </w:rPr>
        <w:t>In addition</w:t>
      </w:r>
      <w:r w:rsidRPr="00381448">
        <w:rPr>
          <w:rFonts w:cs="Calibri"/>
          <w:u w:val="single"/>
        </w:rPr>
        <w:t>, the idea of “</w:t>
      </w:r>
      <w:r w:rsidRPr="00381448">
        <w:rPr>
          <w:rFonts w:cs="Calibri"/>
          <w:u w:val="single"/>
          <w:shd w:val="clear" w:color="auto" w:fill="FFFF00"/>
        </w:rPr>
        <w:t>credible information” can pay too much heed to group</w:t>
      </w:r>
      <w:r w:rsidRPr="00381448">
        <w:rPr>
          <w:rFonts w:cs="Calibri"/>
          <w:u w:val="single"/>
        </w:rPr>
        <w:t>s like Human Rights Watch and Amnesty International </w:t>
      </w:r>
      <w:r w:rsidRPr="00381448">
        <w:rPr>
          <w:rFonts w:cs="Calibri"/>
          <w:u w:val="single"/>
          <w:shd w:val="clear" w:color="auto" w:fill="FFFF00"/>
        </w:rPr>
        <w:t>who</w:t>
      </w:r>
      <w:r w:rsidRPr="00381448">
        <w:rPr>
          <w:rFonts w:cs="Calibri"/>
          <w:u w:val="single"/>
        </w:rPr>
        <w:t> </w:t>
      </w:r>
      <w:r w:rsidRPr="00381448">
        <w:rPr>
          <w:rFonts w:cs="Calibri"/>
          <w:sz w:val="16"/>
          <w:szCs w:val="16"/>
        </w:rPr>
        <w:t>have done good work in the past, but </w:t>
      </w:r>
      <w:r w:rsidRPr="00381448">
        <w:rPr>
          <w:rFonts w:cs="Calibri"/>
          <w:u w:val="single"/>
        </w:rPr>
        <w:t>too o</w:t>
      </w:r>
      <w:r w:rsidRPr="00381448">
        <w:rPr>
          <w:rFonts w:cs="Calibri"/>
          <w:u w:val="single"/>
          <w:shd w:val="clear" w:color="auto" w:fill="FFFF00"/>
        </w:rPr>
        <w:t>ften</w:t>
      </w:r>
      <w:r w:rsidRPr="00381448">
        <w:rPr>
          <w:rFonts w:cs="Calibri"/>
          <w:u w:val="single"/>
        </w:rPr>
        <w:t> today </w:t>
      </w:r>
      <w:r w:rsidRPr="00381448">
        <w:rPr>
          <w:rFonts w:cs="Calibri"/>
          <w:u w:val="single"/>
          <w:shd w:val="clear" w:color="auto" w:fill="FFFF00"/>
        </w:rPr>
        <w:t>filter human rights analysis through a political lens</w:t>
      </w:r>
      <w:r w:rsidRPr="00381448">
        <w:rPr>
          <w:rFonts w:cs="Calibri"/>
          <w:u w:val="single"/>
        </w:rPr>
        <w:t> that infuses their reports with agendas that have little to do with human rights. </w:t>
      </w:r>
      <w:r w:rsidRPr="00381448">
        <w:rPr>
          <w:rFonts w:cs="Calibri"/>
          <w:u w:val="single"/>
          <w:shd w:val="clear" w:color="auto" w:fill="FFFF00"/>
        </w:rPr>
        <w:t>Governments that have a culture of openness</w:t>
      </w:r>
      <w:r w:rsidRPr="00381448">
        <w:rPr>
          <w:rFonts w:cs="Calibri"/>
          <w:sz w:val="16"/>
          <w:szCs w:val="16"/>
        </w:rPr>
        <w:t> — Morocco and Israel, for example — </w:t>
      </w:r>
      <w:r w:rsidRPr="00381448">
        <w:rPr>
          <w:rFonts w:cs="Calibri"/>
          <w:u w:val="single"/>
          <w:shd w:val="clear" w:color="auto" w:fill="FFFF00"/>
        </w:rPr>
        <w:t>suffer disproportionate criticism</w:t>
      </w:r>
      <w:r w:rsidRPr="00381448">
        <w:rPr>
          <w:rFonts w:cs="Calibri"/>
          <w:u w:val="single"/>
        </w:rPr>
        <w:t> simply </w:t>
      </w:r>
      <w:r w:rsidRPr="00381448">
        <w:rPr>
          <w:rFonts w:cs="Calibri"/>
          <w:u w:val="single"/>
          <w:shd w:val="clear" w:color="auto" w:fill="FFFF00"/>
        </w:rPr>
        <w:t>because they do not prohibit the movement of human rights researchers</w:t>
      </w:r>
      <w:r w:rsidRPr="00381448">
        <w:rPr>
          <w:rFonts w:cs="Calibri"/>
          <w:u w:val="single"/>
        </w:rPr>
        <w:t> </w:t>
      </w:r>
      <w:r w:rsidRPr="00381448">
        <w:rPr>
          <w:rFonts w:cs="Calibri"/>
          <w:sz w:val="16"/>
          <w:szCs w:val="16"/>
        </w:rPr>
        <w:t>in the way that countries like Algeria, Saudi Arabia, and the Hamas-run administration in the Gaza Strip do. </w:t>
      </w:r>
      <w:r w:rsidRPr="00381448">
        <w:rPr>
          <w:rFonts w:cs="Calibri"/>
          <w:u w:val="single"/>
          <w:shd w:val="clear" w:color="auto" w:fill="FFFF00"/>
        </w:rPr>
        <w:t>This can translate theoretically into the Leahy vetting creating a perverse incentive for countries to be less transparent with human rights.</w:t>
      </w:r>
    </w:p>
    <w:p w14:paraId="3146E2E8" w14:textId="77777777" w:rsidR="00376336" w:rsidRPr="00381448" w:rsidRDefault="00376336" w:rsidP="00376336">
      <w:pPr>
        <w:shd w:val="clear" w:color="auto" w:fill="FFFFFF"/>
        <w:spacing w:line="235" w:lineRule="atLeast"/>
        <w:rPr>
          <w:rFonts w:cs="Calibri"/>
        </w:rPr>
      </w:pPr>
      <w:r w:rsidRPr="00381448">
        <w:rPr>
          <w:rFonts w:cs="Calibri"/>
          <w:u w:val="single"/>
          <w:shd w:val="clear" w:color="auto" w:fill="FFFF00"/>
        </w:rPr>
        <w:t>Nor can human rights organizations always be trusted to uphold professional standards</w:t>
      </w:r>
      <w:r w:rsidRPr="00381448">
        <w:rPr>
          <w:rFonts w:cs="Calibri"/>
          <w:sz w:val="16"/>
          <w:szCs w:val="16"/>
        </w:rPr>
        <w:t> in their work. </w:t>
      </w:r>
      <w:r w:rsidRPr="00381448">
        <w:rPr>
          <w:rFonts w:cs="Calibri"/>
          <w:u w:val="single"/>
          <w:shd w:val="clear" w:color="auto" w:fill="FFFF00"/>
        </w:rPr>
        <w:t>Both</w:t>
      </w:r>
      <w:r w:rsidRPr="00381448">
        <w:rPr>
          <w:rFonts w:cs="Calibri"/>
          <w:sz w:val="16"/>
          <w:szCs w:val="16"/>
        </w:rPr>
        <w:t> Human Rights Watch and Amnesty International, for example,</w:t>
      </w:r>
      <w:r w:rsidRPr="00381448">
        <w:rPr>
          <w:rFonts w:cs="Calibri"/>
          <w:u w:val="single"/>
          <w:shd w:val="clear" w:color="auto" w:fill="FFFF00"/>
        </w:rPr>
        <w:t>incorporated </w:t>
      </w:r>
      <w:hyperlink r:id="rId33" w:tgtFrame="_blank" w:history="1">
        <w:r w:rsidRPr="00381448">
          <w:rPr>
            <w:rStyle w:val="Hyperlink"/>
            <w:rFonts w:cs="Calibri"/>
            <w:shd w:val="clear" w:color="auto" w:fill="FFFF00"/>
          </w:rPr>
          <w:t>information provided by al-Karamah</w:t>
        </w:r>
      </w:hyperlink>
      <w:r w:rsidRPr="00381448">
        <w:rPr>
          <w:rFonts w:cs="Calibri"/>
          <w:u w:val="single"/>
        </w:rPr>
        <w:t>, which was led by a man </w:t>
      </w:r>
      <w:r w:rsidRPr="00381448">
        <w:rPr>
          <w:rFonts w:cs="Calibri"/>
          <w:u w:val="single"/>
          <w:shd w:val="clear" w:color="auto" w:fill="FFFF00"/>
        </w:rPr>
        <w:t>designated</w:t>
      </w:r>
      <w:r w:rsidRPr="00381448">
        <w:rPr>
          <w:rFonts w:cs="Calibri"/>
          <w:sz w:val="16"/>
          <w:szCs w:val="16"/>
        </w:rPr>
        <w:t> by the U.S. Treasury Department </w:t>
      </w:r>
      <w:r w:rsidRPr="00381448">
        <w:rPr>
          <w:rFonts w:cs="Calibri"/>
          <w:u w:val="single"/>
          <w:shd w:val="clear" w:color="auto" w:fill="FFFF00"/>
        </w:rPr>
        <w:t>as a financier for al-Qaeda</w:t>
      </w:r>
      <w:r w:rsidRPr="00381448">
        <w:rPr>
          <w:rFonts w:cs="Calibri"/>
          <w:sz w:val="16"/>
          <w:szCs w:val="16"/>
          <w:shd w:val="clear" w:color="auto" w:fill="FFFF00"/>
        </w:rPr>
        <w:t>.</w:t>
      </w:r>
      <w:r w:rsidRPr="00381448">
        <w:rPr>
          <w:rFonts w:cs="Calibri"/>
          <w:sz w:val="16"/>
          <w:szCs w:val="16"/>
        </w:rPr>
        <w:t> In effect, </w:t>
      </w:r>
      <w:r w:rsidRPr="00381448">
        <w:rPr>
          <w:rFonts w:cs="Calibri"/>
          <w:u w:val="single"/>
        </w:rPr>
        <w:t>al-Karamah became </w:t>
      </w:r>
      <w:r w:rsidRPr="00381448">
        <w:rPr>
          <w:rFonts w:cs="Calibri"/>
          <w:u w:val="single"/>
          <w:shd w:val="clear" w:color="auto" w:fill="FFFF00"/>
        </w:rPr>
        <w:t>a mechanism for promoting radical Islamist groups and promoting</w:t>
      </w:r>
      <w:r w:rsidRPr="00381448">
        <w:rPr>
          <w:rFonts w:cs="Calibri"/>
          <w:u w:val="single"/>
        </w:rPr>
        <w:t> sometimes questionable </w:t>
      </w:r>
      <w:r w:rsidRPr="00381448">
        <w:rPr>
          <w:rFonts w:cs="Calibri"/>
          <w:u w:val="single"/>
          <w:shd w:val="clear" w:color="auto" w:fill="FFFF00"/>
        </w:rPr>
        <w:t>accusations about their opponents</w:t>
      </w:r>
      <w:r w:rsidRPr="00381448">
        <w:rPr>
          <w:rFonts w:cs="Calibri"/>
          <w:sz w:val="16"/>
          <w:szCs w:val="16"/>
        </w:rPr>
        <w:t>. By including al-Karamah’s reports, </w:t>
      </w:r>
      <w:r w:rsidRPr="00381448">
        <w:rPr>
          <w:rFonts w:cs="Calibri"/>
          <w:u w:val="single"/>
        </w:rPr>
        <w:t>both organizations effectively laundered the information that the State Department then embraced</w:t>
      </w:r>
      <w:r w:rsidRPr="00381448">
        <w:rPr>
          <w:rFonts w:cs="Calibri"/>
          <w:sz w:val="16"/>
          <w:szCs w:val="16"/>
        </w:rPr>
        <w:t>. Human Rights Watch Executive Director Kenneth Roth showed how he </w:t>
      </w:r>
      <w:hyperlink r:id="rId34" w:tgtFrame="_blank" w:history="1">
        <w:r w:rsidRPr="00381448">
          <w:rPr>
            <w:rStyle w:val="Hyperlink"/>
            <w:rFonts w:cs="Calibri"/>
            <w:sz w:val="16"/>
            <w:szCs w:val="16"/>
          </w:rPr>
          <w:t>let personal animus trump objective analysis</w:t>
        </w:r>
      </w:hyperlink>
      <w:r w:rsidRPr="00381448">
        <w:rPr>
          <w:rFonts w:cs="Calibri"/>
          <w:sz w:val="16"/>
          <w:szCs w:val="16"/>
        </w:rPr>
        <w:t> when he essentially augmented reported casualty figures in Egypt’s very real abuse of human rights in a fit of pique after he had been stopped at the Cairo airport.</w:t>
      </w:r>
    </w:p>
    <w:p w14:paraId="077BBE58" w14:textId="77777777" w:rsidR="00376336" w:rsidRPr="00381448" w:rsidRDefault="00376336" w:rsidP="00376336">
      <w:pPr>
        <w:shd w:val="clear" w:color="auto" w:fill="FFFFFF"/>
        <w:spacing w:line="235" w:lineRule="atLeast"/>
        <w:rPr>
          <w:rFonts w:cs="Calibri"/>
        </w:rPr>
      </w:pPr>
      <w:r w:rsidRPr="00381448">
        <w:rPr>
          <w:rFonts w:cs="Calibri"/>
          <w:sz w:val="16"/>
          <w:szCs w:val="16"/>
        </w:rPr>
        <w:t>The Congress should not throw the baby out with the bathwater. Vetting is important. But </w:t>
      </w:r>
      <w:r w:rsidRPr="00381448">
        <w:rPr>
          <w:rFonts w:cs="Calibri"/>
          <w:u w:val="single"/>
        </w:rPr>
        <w:t>it’s time to accept that the politicization of human rights has eroded both the value and the credibility of the community making the accusations. </w:t>
      </w:r>
      <w:r w:rsidRPr="00381448">
        <w:rPr>
          <w:rFonts w:cs="Calibri"/>
          <w:u w:val="single"/>
          <w:shd w:val="clear" w:color="auto" w:fill="FFFF00"/>
        </w:rPr>
        <w:t>There has to be a higher standard of evidence; if not, human rights will actually worsen</w:t>
      </w:r>
      <w:r w:rsidRPr="00381448">
        <w:rPr>
          <w:rFonts w:cs="Calibri"/>
          <w:sz w:val="16"/>
          <w:szCs w:val="16"/>
        </w:rPr>
        <w:t>, as regimes seeking to defeat terrorism will be unable to enjoy the aid and expertise that the United States military can provide.</w:t>
      </w:r>
    </w:p>
    <w:p w14:paraId="2E814E89" w14:textId="06944DBC" w:rsidR="00376336" w:rsidRDefault="00376336" w:rsidP="004F1173"/>
    <w:p w14:paraId="0276D7E1" w14:textId="24447728" w:rsidR="00A133F3" w:rsidRDefault="00A133F3" w:rsidP="004F1173"/>
    <w:p w14:paraId="07787C0A" w14:textId="6951F2A7" w:rsidR="00A133F3" w:rsidRDefault="00A133F3" w:rsidP="00A133F3">
      <w:pPr>
        <w:pStyle w:val="Heading3"/>
      </w:pPr>
      <w:r>
        <w:lastRenderedPageBreak/>
        <w:t xml:space="preserve">2AC  K’s – </w:t>
      </w:r>
      <w:r w:rsidRPr="00DE3009">
        <w:t xml:space="preserve">perm </w:t>
      </w:r>
    </w:p>
    <w:p w14:paraId="21D8D9FA" w14:textId="77777777" w:rsidR="00A133F3" w:rsidRPr="00A133F3" w:rsidRDefault="00A133F3" w:rsidP="00A133F3"/>
    <w:p w14:paraId="343B524B" w14:textId="77777777" w:rsidR="00A133F3" w:rsidRPr="00D478CA" w:rsidRDefault="00A133F3" w:rsidP="00A133F3">
      <w:pPr>
        <w:pStyle w:val="Heading4"/>
      </w:pPr>
      <w:r>
        <w:t xml:space="preserve">Permutation do the alternative without rejecting the aff—Weapons sales are the vehicles for expanding neoliberal violence—even if they win they access root cause, there’s no way that the alternative can resolve violence against capitalism </w:t>
      </w:r>
    </w:p>
    <w:p w14:paraId="62D0C5BC" w14:textId="77777777" w:rsidR="00A133F3" w:rsidRPr="00793BF1" w:rsidRDefault="00A133F3" w:rsidP="00A133F3">
      <w:pPr>
        <w:rPr>
          <w:rStyle w:val="StyleUnderline"/>
          <w:b/>
          <w:u w:val="none"/>
        </w:rPr>
      </w:pPr>
      <w:r w:rsidRPr="00DD5A64">
        <w:rPr>
          <w:rStyle w:val="Style13ptBold"/>
        </w:rPr>
        <w:t>Monzo et al. 16</w:t>
      </w:r>
      <w:r>
        <w:t xml:space="preserve"> (Lilia, Peter McLaren, and Arturo Rodriguez, Chapman University, Boise State University, </w:t>
      </w:r>
      <w:r w:rsidRPr="008929A9">
        <w:t>Associate Professor of Education, College of Educational</w:t>
      </w:r>
      <w:r>
        <w:t xml:space="preserve"> </w:t>
      </w:r>
      <w:r w:rsidRPr="008929A9">
        <w:t>Studies, Chapman University</w:t>
      </w:r>
      <w:r>
        <w:t>, “Deploying Guns to Expendable Communities: Bloodshed in Mexico, U.S. Imperialism, and Transnational Capital—A Call for Revolutionary Critical Pedagogy,” Cultural Studies ↔ Critical Methodologies, ﻿1– 10, 2016 SAGE Publications)</w:t>
      </w:r>
    </w:p>
    <w:p w14:paraId="7E3EA9DD" w14:textId="77777777" w:rsidR="00A133F3" w:rsidRDefault="00A133F3" w:rsidP="00A133F3">
      <w:r w:rsidRPr="00F44043">
        <w:rPr>
          <w:rStyle w:val="StyleUnderline"/>
        </w:rPr>
        <w:t>Under the cloak of building “democracy” across the</w:t>
      </w:r>
      <w:r>
        <w:rPr>
          <w:rStyle w:val="StyleUnderline"/>
        </w:rPr>
        <w:t xml:space="preserve"> </w:t>
      </w:r>
      <w:r w:rsidRPr="00F44043">
        <w:rPr>
          <w:rStyle w:val="StyleUnderline"/>
        </w:rPr>
        <w:t>world, the United States squashes dissent, defeats its international</w:t>
      </w:r>
      <w:r>
        <w:rPr>
          <w:rStyle w:val="StyleUnderline"/>
        </w:rPr>
        <w:t xml:space="preserve"> </w:t>
      </w:r>
      <w:r w:rsidRPr="00F44043">
        <w:rPr>
          <w:rStyle w:val="StyleUnderline"/>
        </w:rPr>
        <w:t>opposition, and maintains its position as the world’s</w:t>
      </w:r>
      <w:r>
        <w:rPr>
          <w:rStyle w:val="StyleUnderline"/>
        </w:rPr>
        <w:t xml:space="preserve"> </w:t>
      </w:r>
      <w:r w:rsidRPr="00F44043">
        <w:rPr>
          <w:rStyle w:val="StyleUnderline"/>
        </w:rPr>
        <w:t>superpower.</w:t>
      </w:r>
      <w:r>
        <w:t xml:space="preserve"> This agenda is waged primarily in the so-called developing world where poverty and unfreedoms are too evident to be ignored and uprisings are increasingly common. The racist attack on Mexican immigrants and Chicanx communities within the United States extends beyond our borders through the exploitation of Mexican workers in the maquiladora industry. </w:t>
      </w:r>
      <w:r w:rsidRPr="00F44043">
        <w:rPr>
          <w:rStyle w:val="StyleUnderline"/>
        </w:rPr>
        <w:t>Within this framing of the Mexican</w:t>
      </w:r>
      <w:r>
        <w:rPr>
          <w:rStyle w:val="StyleUnderline"/>
        </w:rPr>
        <w:t xml:space="preserve"> </w:t>
      </w:r>
      <w:r w:rsidRPr="00F44043">
        <w:rPr>
          <w:rStyle w:val="StyleUnderline"/>
        </w:rPr>
        <w:t>people, our society is duped into seeing the U.S. government</w:t>
      </w:r>
      <w:r>
        <w:rPr>
          <w:rStyle w:val="StyleUnderline"/>
        </w:rPr>
        <w:t xml:space="preserve"> </w:t>
      </w:r>
      <w:r w:rsidRPr="00F44043">
        <w:rPr>
          <w:rStyle w:val="StyleUnderline"/>
        </w:rPr>
        <w:t>and U.S. transnational corporations as benevolently</w:t>
      </w:r>
      <w:r>
        <w:rPr>
          <w:rStyle w:val="StyleUnderline"/>
        </w:rPr>
        <w:t xml:space="preserve"> </w:t>
      </w:r>
      <w:r w:rsidRPr="00F44043">
        <w:rPr>
          <w:rStyle w:val="StyleUnderline"/>
        </w:rPr>
        <w:t>providing jobs to those poor souls from the developing</w:t>
      </w:r>
      <w:r>
        <w:rPr>
          <w:rStyle w:val="StyleUnderline"/>
        </w:rPr>
        <w:t xml:space="preserve"> </w:t>
      </w:r>
      <w:r w:rsidRPr="00F44043">
        <w:rPr>
          <w:rStyle w:val="StyleUnderline"/>
        </w:rPr>
        <w:t>world who cannot sustain themselves within a global</w:t>
      </w:r>
      <w:r>
        <w:rPr>
          <w:rStyle w:val="StyleUnderline"/>
        </w:rPr>
        <w:t xml:space="preserve"> </w:t>
      </w:r>
      <w:r w:rsidRPr="00F44043">
        <w:rPr>
          <w:rStyle w:val="StyleUnderline"/>
        </w:rPr>
        <w:t>economy.</w:t>
      </w:r>
      <w:r>
        <w:rPr>
          <w:rStyle w:val="StyleUnderline"/>
        </w:rPr>
        <w:t xml:space="preserve"> </w:t>
      </w:r>
      <w:r w:rsidRPr="00F44043">
        <w:rPr>
          <w:rStyle w:val="StyleUnderline"/>
        </w:rPr>
        <w:t>The border patrol and the narco-terrorist industry provide</w:t>
      </w:r>
      <w:r>
        <w:rPr>
          <w:rStyle w:val="StyleUnderline"/>
        </w:rPr>
        <w:t xml:space="preserve"> </w:t>
      </w:r>
      <w:r w:rsidRPr="00F44043">
        <w:rPr>
          <w:rStyle w:val="StyleUnderline"/>
        </w:rPr>
        <w:t>an increasingly militarized gateway that</w:t>
      </w:r>
      <w:r>
        <w:t xml:space="preserve"> secures a mass population of desperate workers in Mexico whose only recourse is the maquila industry and also </w:t>
      </w:r>
      <w:r w:rsidRPr="00F44043">
        <w:rPr>
          <w:rStyle w:val="StyleUnderline"/>
        </w:rPr>
        <w:t>serves as an excuse</w:t>
      </w:r>
      <w:r>
        <w:rPr>
          <w:rStyle w:val="StyleUnderline"/>
        </w:rPr>
        <w:t xml:space="preserve"> </w:t>
      </w:r>
      <w:r w:rsidRPr="00F44043">
        <w:rPr>
          <w:rStyle w:val="StyleUnderline"/>
        </w:rPr>
        <w:t>and opportunity for the surveillance of Latin America</w:t>
      </w:r>
      <w:r>
        <w:rPr>
          <w:rStyle w:val="StyleUnderline"/>
        </w:rPr>
        <w:t xml:space="preserve"> </w:t>
      </w:r>
      <w:r w:rsidRPr="00F44043">
        <w:rPr>
          <w:rStyle w:val="StyleUnderline"/>
        </w:rPr>
        <w:t>against any insurgent forces that may threaten capital interests.</w:t>
      </w:r>
      <w:r>
        <w:rPr>
          <w:rStyle w:val="StyleUnderline"/>
        </w:rPr>
        <w:t xml:space="preserve"> </w:t>
      </w:r>
      <w:r w:rsidRPr="00F44043">
        <w:rPr>
          <w:rStyle w:val="StyleUnderline"/>
        </w:rPr>
        <w:t>Through torture and surveillance training, the CIA and</w:t>
      </w:r>
      <w:r>
        <w:rPr>
          <w:rStyle w:val="StyleUnderline"/>
        </w:rPr>
        <w:t xml:space="preserve"> </w:t>
      </w:r>
      <w:r w:rsidRPr="00F44043">
        <w:rPr>
          <w:rStyle w:val="StyleUnderline"/>
        </w:rPr>
        <w:t>other U.S. government agencies support the coercion of the</w:t>
      </w:r>
      <w:r>
        <w:rPr>
          <w:rStyle w:val="StyleUnderline"/>
        </w:rPr>
        <w:t xml:space="preserve"> </w:t>
      </w:r>
      <w:r w:rsidRPr="00F44043">
        <w:rPr>
          <w:rStyle w:val="StyleUnderline"/>
        </w:rPr>
        <w:t>Mexican people and militarily</w:t>
      </w:r>
      <w:r>
        <w:t xml:space="preserve"> and sometimes financially </w:t>
      </w:r>
      <w:r w:rsidRPr="00F44043">
        <w:rPr>
          <w:rStyle w:val="StyleUnderline"/>
        </w:rPr>
        <w:t>back regimes likely to legislate favorably for U.S. capital</w:t>
      </w:r>
      <w:r>
        <w:rPr>
          <w:rStyle w:val="StyleUnderline"/>
        </w:rPr>
        <w:t xml:space="preserve"> </w:t>
      </w:r>
      <w:r w:rsidRPr="00F44043">
        <w:rPr>
          <w:rStyle w:val="StyleUnderline"/>
        </w:rPr>
        <w:t>interests.</w:t>
      </w:r>
      <w:r>
        <w:t xml:space="preserve"> </w:t>
      </w:r>
      <w:r w:rsidRPr="00F44043">
        <w:rPr>
          <w:rStyle w:val="Emphasis"/>
        </w:rPr>
        <w:t>Our guns supply both sides of the war on drugs and serve</w:t>
      </w:r>
      <w:r>
        <w:rPr>
          <w:rStyle w:val="Emphasis"/>
        </w:rPr>
        <w:t xml:space="preserve"> </w:t>
      </w:r>
      <w:r w:rsidRPr="00F44043">
        <w:rPr>
          <w:rStyle w:val="Emphasis"/>
        </w:rPr>
        <w:t>to terrorize Mexican communities in Mexico, push them</w:t>
      </w:r>
      <w:r>
        <w:rPr>
          <w:rStyle w:val="Emphasis"/>
        </w:rPr>
        <w:t xml:space="preserve"> </w:t>
      </w:r>
      <w:r w:rsidRPr="00F44043">
        <w:rPr>
          <w:rStyle w:val="Emphasis"/>
        </w:rPr>
        <w:t>out, and then terrorize them again in the United States</w:t>
      </w:r>
      <w:r>
        <w:t xml:space="preserve">. </w:t>
      </w:r>
      <w:r w:rsidRPr="00F44043">
        <w:rPr>
          <w:rStyle w:val="StyleUnderline"/>
        </w:rPr>
        <w:t>This</w:t>
      </w:r>
      <w:r>
        <w:rPr>
          <w:rStyle w:val="StyleUnderline"/>
        </w:rPr>
        <w:t xml:space="preserve"> </w:t>
      </w:r>
      <w:r w:rsidRPr="00F44043">
        <w:rPr>
          <w:rStyle w:val="StyleUnderline"/>
        </w:rPr>
        <w:t>“service” of extracting the greatest surplus value from the</w:t>
      </w:r>
      <w:r>
        <w:rPr>
          <w:rStyle w:val="StyleUnderline"/>
        </w:rPr>
        <w:t xml:space="preserve"> </w:t>
      </w:r>
      <w:r w:rsidRPr="00F44043">
        <w:rPr>
          <w:rStyle w:val="StyleUnderline"/>
        </w:rPr>
        <w:t>Mexican worker and controlling the political arena of the</w:t>
      </w:r>
      <w:r>
        <w:rPr>
          <w:rStyle w:val="StyleUnderline"/>
        </w:rPr>
        <w:t xml:space="preserve"> </w:t>
      </w:r>
      <w:r w:rsidRPr="00F44043">
        <w:rPr>
          <w:rStyle w:val="StyleUnderline"/>
        </w:rPr>
        <w:t>entire hemisphere to secure open markets for exploitation</w:t>
      </w:r>
      <w:r>
        <w:rPr>
          <w:rStyle w:val="StyleUnderline"/>
        </w:rPr>
        <w:t xml:space="preserve"> </w:t>
      </w:r>
      <w:r w:rsidRPr="00F44043">
        <w:rPr>
          <w:rStyle w:val="StyleUnderline"/>
        </w:rPr>
        <w:t xml:space="preserve">of people and natural resources by U.S. corporations </w:t>
      </w:r>
      <w:r w:rsidRPr="00F44043">
        <w:t>stems</w:t>
      </w:r>
      <w:r>
        <w:rPr>
          <w:rStyle w:val="StyleUnderline"/>
        </w:rPr>
        <w:t xml:space="preserve"> </w:t>
      </w:r>
      <w:r>
        <w:t xml:space="preserve">not </w:t>
      </w:r>
      <w:r w:rsidRPr="00F44043">
        <w:t>from an</w:t>
      </w:r>
      <w:r>
        <w:t xml:space="preserve"> incessant and inhuman greed but instead </w:t>
      </w:r>
      <w:r w:rsidRPr="00F44043">
        <w:rPr>
          <w:rStyle w:val="StyleUnderline"/>
        </w:rPr>
        <w:t>is a</w:t>
      </w:r>
      <w:r>
        <w:rPr>
          <w:rStyle w:val="StyleUnderline"/>
        </w:rPr>
        <w:t xml:space="preserve"> </w:t>
      </w:r>
      <w:r w:rsidRPr="00F44043">
        <w:rPr>
          <w:rStyle w:val="StyleUnderline"/>
        </w:rPr>
        <w:t>result of the monstrous logic of capitalism.</w:t>
      </w:r>
      <w:r>
        <w:t xml:space="preserve"> Under such logic, </w:t>
      </w:r>
      <w:r w:rsidRPr="00F44043">
        <w:rPr>
          <w:rStyle w:val="StyleUnderline"/>
        </w:rPr>
        <w:t>capitalism must continue to plunge into every possible</w:t>
      </w:r>
      <w:r>
        <w:rPr>
          <w:rStyle w:val="StyleUnderline"/>
        </w:rPr>
        <w:t xml:space="preserve"> </w:t>
      </w:r>
      <w:r w:rsidRPr="00F44043">
        <w:rPr>
          <w:rStyle w:val="StyleUnderline"/>
        </w:rPr>
        <w:t>venue of profitability and power to survive</w:t>
      </w:r>
      <w:r>
        <w:t>.</w:t>
      </w:r>
    </w:p>
    <w:p w14:paraId="719BF7A5" w14:textId="739C47E4" w:rsidR="00A133F3" w:rsidRDefault="00A133F3" w:rsidP="004F1173"/>
    <w:p w14:paraId="175BA924" w14:textId="0212195F" w:rsidR="00464236" w:rsidRDefault="00AF4068" w:rsidP="00464236">
      <w:pPr>
        <w:pStyle w:val="Heading3"/>
      </w:pPr>
      <w:r>
        <w:lastRenderedPageBreak/>
        <w:t>2AC  K’s – alt fails</w:t>
      </w:r>
    </w:p>
    <w:p w14:paraId="7CE00460" w14:textId="77777777" w:rsidR="00AF4068" w:rsidRPr="00AF4068" w:rsidRDefault="00AF4068" w:rsidP="00AF4068"/>
    <w:p w14:paraId="3274875F" w14:textId="77777777" w:rsidR="00464236" w:rsidRDefault="00464236" w:rsidP="00464236">
      <w:pPr>
        <w:pStyle w:val="Heading4"/>
      </w:pPr>
      <w:r>
        <w:t xml:space="preserve">Voting aff is key and the alt can’t solve—arms sales to Mexico are based around a violent attempt at accumulation. Only ending arms sales can challenge existing socio-cultural relationships to violence </w:t>
      </w:r>
    </w:p>
    <w:p w14:paraId="3B7A1151" w14:textId="77777777" w:rsidR="00464236" w:rsidRDefault="00464236" w:rsidP="00464236">
      <w:r w:rsidRPr="00DD5A64">
        <w:rPr>
          <w:rStyle w:val="Style13ptBold"/>
        </w:rPr>
        <w:t>Monzo et al. 16</w:t>
      </w:r>
      <w:r>
        <w:t xml:space="preserve"> (Lilia, Peter McLaren, and Arturo Rodriguez, Chapman University, Boise State University, </w:t>
      </w:r>
      <w:r w:rsidRPr="008929A9">
        <w:t>Associate Professor of Education, College of Educational</w:t>
      </w:r>
      <w:r>
        <w:t xml:space="preserve"> </w:t>
      </w:r>
      <w:r w:rsidRPr="008929A9">
        <w:t>Studies, Chapman University</w:t>
      </w:r>
      <w:r>
        <w:t>, “Deploying Guns to Expendable Communities: Bloodshed in Mexico, U.S. Imperialism, and Transnational Capital—A Call for Revolutionary Critical Pedagogy,” Cultural Studies ↔ Critical Methodologies, ﻿1– 10, 2016 SAGE Publications)</w:t>
      </w:r>
    </w:p>
    <w:p w14:paraId="54F7270B" w14:textId="77777777" w:rsidR="00464236" w:rsidRDefault="00464236" w:rsidP="00464236">
      <w:pPr>
        <w:rPr>
          <w:rStyle w:val="StyleUnderline"/>
        </w:rPr>
      </w:pPr>
      <w:r>
        <w:t xml:space="preserve">Today, </w:t>
      </w:r>
      <w:r w:rsidRPr="0045592B">
        <w:rPr>
          <w:rStyle w:val="StyleUnderline"/>
        </w:rPr>
        <w:t>we see this totalizing effect on America’s structural</w:t>
      </w:r>
      <w:r>
        <w:rPr>
          <w:rStyle w:val="StyleUnderline"/>
        </w:rPr>
        <w:t xml:space="preserve"> </w:t>
      </w:r>
      <w:r w:rsidRPr="0045592B">
        <w:rPr>
          <w:rStyle w:val="StyleUnderline"/>
        </w:rPr>
        <w:t>unconscious as we live out our lives through the whims</w:t>
      </w:r>
      <w:r>
        <w:rPr>
          <w:rStyle w:val="StyleUnderline"/>
        </w:rPr>
        <w:t xml:space="preserve"> </w:t>
      </w:r>
      <w:r w:rsidRPr="0045592B">
        <w:rPr>
          <w:rStyle w:val="StyleUnderline"/>
        </w:rPr>
        <w:t>of the market, seeking happiness in an ever increasing consumption</w:t>
      </w:r>
      <w:r>
        <w:rPr>
          <w:rStyle w:val="StyleUnderline"/>
        </w:rPr>
        <w:t xml:space="preserve"> </w:t>
      </w:r>
      <w:r w:rsidRPr="0045592B">
        <w:rPr>
          <w:rStyle w:val="StyleUnderline"/>
        </w:rPr>
        <w:t>of things we feel we need and justifying our superficial existence as the “successful” outcome of our</w:t>
      </w:r>
      <w:r>
        <w:rPr>
          <w:rStyle w:val="StyleUnderline"/>
        </w:rPr>
        <w:t xml:space="preserve"> </w:t>
      </w:r>
      <w:r w:rsidRPr="0045592B">
        <w:rPr>
          <w:rStyle w:val="StyleUnderline"/>
        </w:rPr>
        <w:t>“hard work.”</w:t>
      </w:r>
      <w:r>
        <w:t xml:space="preserve"> </w:t>
      </w:r>
      <w:r w:rsidRPr="0045592B">
        <w:rPr>
          <w:rStyle w:val="StyleUnderline"/>
        </w:rPr>
        <w:t>We have stopped questioning</w:t>
      </w:r>
      <w:r>
        <w:t xml:space="preserve">, perhaps even caring, </w:t>
      </w:r>
      <w:r w:rsidRPr="0045592B">
        <w:rPr>
          <w:rStyle w:val="StyleUnderline"/>
        </w:rPr>
        <w:t>as a society why some people are more deserving</w:t>
      </w:r>
      <w:r>
        <w:rPr>
          <w:rStyle w:val="StyleUnderline"/>
        </w:rPr>
        <w:t xml:space="preserve"> </w:t>
      </w:r>
      <w:r w:rsidRPr="0045592B">
        <w:rPr>
          <w:rStyle w:val="StyleUnderline"/>
        </w:rPr>
        <w:t>than others of the basic necessities of life</w:t>
      </w:r>
      <w:r>
        <w:t>—food, health, and dignity—</w:t>
      </w:r>
      <w:r w:rsidRPr="0045592B">
        <w:rPr>
          <w:rStyle w:val="StyleUnderline"/>
        </w:rPr>
        <w:t>and simply accepted the myth that some people do</w:t>
      </w:r>
      <w:r>
        <w:rPr>
          <w:rStyle w:val="StyleUnderline"/>
        </w:rPr>
        <w:t xml:space="preserve"> </w:t>
      </w:r>
      <w:r w:rsidRPr="0045592B">
        <w:rPr>
          <w:rStyle w:val="StyleUnderline"/>
        </w:rPr>
        <w:t>not work hard enough to get ahead and that individual social</w:t>
      </w:r>
      <w:r>
        <w:rPr>
          <w:rStyle w:val="StyleUnderline"/>
        </w:rPr>
        <w:t xml:space="preserve"> </w:t>
      </w:r>
      <w:r w:rsidRPr="0045592B">
        <w:rPr>
          <w:rStyle w:val="StyleUnderline"/>
        </w:rPr>
        <w:t>ascendance based on presumed merits and motivation are</w:t>
      </w:r>
      <w:r>
        <w:rPr>
          <w:rStyle w:val="StyleUnderline"/>
        </w:rPr>
        <w:t xml:space="preserve"> </w:t>
      </w:r>
      <w:r w:rsidRPr="0045592B">
        <w:rPr>
          <w:rStyle w:val="StyleUnderline"/>
        </w:rPr>
        <w:t>just and right</w:t>
      </w:r>
      <w:r>
        <w:t>—</w:t>
      </w:r>
      <w:r w:rsidRPr="0045592B">
        <w:t>that our existence alone is not sufficient to</w:t>
      </w:r>
      <w:r>
        <w:t xml:space="preserve"> </w:t>
      </w:r>
      <w:r w:rsidRPr="0045592B">
        <w:t>deserve basic human needs and that these must be “earned.”</w:t>
      </w:r>
      <w:r>
        <w:t xml:space="preserve"> Likewise, </w:t>
      </w:r>
      <w:r w:rsidRPr="0045592B">
        <w:rPr>
          <w:rStyle w:val="StyleUnderline"/>
        </w:rPr>
        <w:t>we have stopped questioning who benefits from</w:t>
      </w:r>
      <w:r>
        <w:rPr>
          <w:rStyle w:val="StyleUnderline"/>
        </w:rPr>
        <w:t xml:space="preserve"> </w:t>
      </w:r>
      <w:r w:rsidRPr="0045592B">
        <w:rPr>
          <w:rStyle w:val="StyleUnderline"/>
        </w:rPr>
        <w:t>the chaos that exists in particular communities and have</w:t>
      </w:r>
      <w:r>
        <w:rPr>
          <w:rStyle w:val="StyleUnderline"/>
        </w:rPr>
        <w:t xml:space="preserve"> </w:t>
      </w:r>
      <w:r w:rsidRPr="0045592B">
        <w:rPr>
          <w:rStyle w:val="StyleUnderline"/>
        </w:rPr>
        <w:t>accepted that the natural world has been antiseptically</w:t>
      </w:r>
      <w:r>
        <w:rPr>
          <w:rStyle w:val="StyleUnderline"/>
        </w:rPr>
        <w:t xml:space="preserve"> </w:t>
      </w:r>
      <w:r w:rsidRPr="0045592B">
        <w:rPr>
          <w:rStyle w:val="StyleUnderline"/>
        </w:rPr>
        <w:t>cleaved into binary oppositions</w:t>
      </w:r>
      <w:r>
        <w:t>—</w:t>
      </w:r>
      <w:r w:rsidRPr="0045592B">
        <w:rPr>
          <w:rStyle w:val="StyleUnderline"/>
        </w:rPr>
        <w:t>wealthy/poor, White/of</w:t>
      </w:r>
      <w:r>
        <w:rPr>
          <w:rStyle w:val="StyleUnderline"/>
        </w:rPr>
        <w:t xml:space="preserve"> </w:t>
      </w:r>
      <w:r w:rsidRPr="0045592B">
        <w:rPr>
          <w:rStyle w:val="StyleUnderline"/>
        </w:rPr>
        <w:t>color—</w:t>
      </w:r>
      <w:r w:rsidRPr="0045592B">
        <w:rPr>
          <w:rStyle w:val="Emphasis"/>
        </w:rPr>
        <w:t>and that it is the providential role of the United States</w:t>
      </w:r>
      <w:r>
        <w:rPr>
          <w:rStyle w:val="Emphasis"/>
        </w:rPr>
        <w:t xml:space="preserve"> </w:t>
      </w:r>
      <w:r w:rsidRPr="0045592B">
        <w:rPr>
          <w:rStyle w:val="Emphasis"/>
        </w:rPr>
        <w:t>to “democratize” by means of our mighty arsenal of weapons</w:t>
      </w:r>
      <w:r>
        <w:rPr>
          <w:rStyle w:val="Emphasis"/>
        </w:rPr>
        <w:t xml:space="preserve"> </w:t>
      </w:r>
      <w:r w:rsidRPr="0045592B">
        <w:rPr>
          <w:rStyle w:val="Emphasis"/>
        </w:rPr>
        <w:t>those populations who threaten our economic interests</w:t>
      </w:r>
      <w:r>
        <w:rPr>
          <w:rStyle w:val="Emphasis"/>
        </w:rPr>
        <w:t xml:space="preserve"> </w:t>
      </w:r>
      <w:r w:rsidRPr="0045592B">
        <w:rPr>
          <w:rStyle w:val="Emphasis"/>
        </w:rPr>
        <w:t>and geopolitical advantage</w:t>
      </w:r>
      <w:r>
        <w:t xml:space="preserve">. We operate of course by divine mandate that mere mortals must simply accept—that accepting our role as the global policeman is “God’s will” and as “good” for us as it is for the rest of the world. </w:t>
      </w:r>
      <w:r w:rsidRPr="0045592B">
        <w:rPr>
          <w:rStyle w:val="StyleUnderline"/>
        </w:rPr>
        <w:t>Regardless of rhetoric, guns are mass-produced to kill</w:t>
      </w:r>
      <w:r>
        <w:rPr>
          <w:rStyle w:val="StyleUnderline"/>
        </w:rPr>
        <w:t xml:space="preserve"> </w:t>
      </w:r>
      <w:r w:rsidRPr="0045592B">
        <w:rPr>
          <w:rStyle w:val="StyleUnderline"/>
        </w:rPr>
        <w:t xml:space="preserve">and they are man-made (sexist language intentional) </w:t>
      </w:r>
      <w:r>
        <w:t xml:space="preserve">not a divine invention. </w:t>
      </w:r>
      <w:r w:rsidRPr="0045592B">
        <w:rPr>
          <w:rStyle w:val="StyleUnderline"/>
        </w:rPr>
        <w:t>They are deployed</w:t>
      </w:r>
      <w:r>
        <w:t xml:space="preserve"> nationally </w:t>
      </w:r>
      <w:r w:rsidRPr="0045592B">
        <w:rPr>
          <w:rStyle w:val="StyleUnderline"/>
        </w:rPr>
        <w:t>and internationally</w:t>
      </w:r>
      <w:r>
        <w:rPr>
          <w:rStyle w:val="StyleUnderline"/>
        </w:rPr>
        <w:t xml:space="preserve"> </w:t>
      </w:r>
      <w:r w:rsidRPr="0045592B">
        <w:rPr>
          <w:rStyle w:val="StyleUnderline"/>
        </w:rPr>
        <w:t>to coerce and to presumably protect from being</w:t>
      </w:r>
      <w:r>
        <w:rPr>
          <w:rStyle w:val="StyleUnderline"/>
        </w:rPr>
        <w:t xml:space="preserve"> </w:t>
      </w:r>
      <w:r w:rsidRPr="0045592B">
        <w:rPr>
          <w:rStyle w:val="StyleUnderline"/>
        </w:rPr>
        <w:t>coerced</w:t>
      </w:r>
      <w:r>
        <w:t xml:space="preserve">. In the United States, guns are manufactured for two main markets: the military and civilian consumers. As such, guns form part of the broader military industrial complex that encompasses our military, the prison system, the police academy, the border patrol industry, weapons manufacturing corporations, marketing strategists, training schools, and gun safety and crime prevention programs. </w:t>
      </w:r>
      <w:r w:rsidRPr="0045592B">
        <w:rPr>
          <w:rStyle w:val="StyleUnderline"/>
        </w:rPr>
        <w:t>The United States produces more guns than any other</w:t>
      </w:r>
      <w:r>
        <w:rPr>
          <w:rStyle w:val="StyleUnderline"/>
        </w:rPr>
        <w:t xml:space="preserve"> </w:t>
      </w:r>
      <w:r w:rsidRPr="0045592B">
        <w:rPr>
          <w:rStyle w:val="StyleUnderline"/>
        </w:rPr>
        <w:t>nation, and we have virtually the only legal market for personal</w:t>
      </w:r>
      <w:r>
        <w:rPr>
          <w:rStyle w:val="StyleUnderline"/>
        </w:rPr>
        <w:t xml:space="preserve"> </w:t>
      </w:r>
      <w:r w:rsidRPr="0045592B">
        <w:rPr>
          <w:rStyle w:val="StyleUnderline"/>
        </w:rPr>
        <w:t xml:space="preserve">use </w:t>
      </w:r>
      <w:r>
        <w:t xml:space="preserve">(Morra, 2012). </w:t>
      </w:r>
      <w:r w:rsidRPr="0045592B">
        <w:rPr>
          <w:rStyle w:val="Emphasis"/>
        </w:rPr>
        <w:t>This is no surprise because a market</w:t>
      </w:r>
      <w:r>
        <w:rPr>
          <w:rStyle w:val="Emphasis"/>
        </w:rPr>
        <w:t xml:space="preserve"> </w:t>
      </w:r>
      <w:r w:rsidRPr="0045592B">
        <w:rPr>
          <w:rStyle w:val="Emphasis"/>
        </w:rPr>
        <w:t>economy and the insatiable demand for capital</w:t>
      </w:r>
      <w:r>
        <w:rPr>
          <w:rStyle w:val="Emphasis"/>
        </w:rPr>
        <w:t xml:space="preserve"> </w:t>
      </w:r>
      <w:r w:rsidRPr="0045592B">
        <w:rPr>
          <w:rStyle w:val="Emphasis"/>
        </w:rPr>
        <w:t>accumulation necessitate the constant search for new markets</w:t>
      </w:r>
      <w:r>
        <w:rPr>
          <w:rStyle w:val="Emphasis"/>
        </w:rPr>
        <w:t xml:space="preserve"> </w:t>
      </w:r>
      <w:r w:rsidRPr="0045592B">
        <w:rPr>
          <w:rStyle w:val="Emphasis"/>
        </w:rPr>
        <w:t>within which to sell its products</w:t>
      </w:r>
      <w:r>
        <w:t xml:space="preserve"> (Hill, 2012). </w:t>
      </w:r>
      <w:r w:rsidRPr="0045592B">
        <w:rPr>
          <w:rStyle w:val="StyleUnderline"/>
        </w:rPr>
        <w:t>As in other sectors of the U.S. economy</w:t>
      </w:r>
      <w:r>
        <w:t xml:space="preserve">, the </w:t>
      </w:r>
      <w:r w:rsidRPr="0045592B">
        <w:rPr>
          <w:rStyle w:val="StyleUnderline"/>
        </w:rPr>
        <w:t>profit margin</w:t>
      </w:r>
      <w:r>
        <w:t xml:space="preserve"> or the bottom line </w:t>
      </w:r>
      <w:r w:rsidRPr="0045592B">
        <w:rPr>
          <w:rStyle w:val="StyleUnderline"/>
        </w:rPr>
        <w:t>is what is at stake. Shareholders</w:t>
      </w:r>
      <w:r>
        <w:t xml:space="preserve"> who watch the New York Stock Exchange or NASDAQ fluctuate seldom see the living expression of gun violence, except to cry out in horror as yet another shooting occurs in a middle-class neighborhood, crowded shopping mall, movie theater, or elementary school. They </w:t>
      </w:r>
      <w:r w:rsidRPr="0045592B">
        <w:rPr>
          <w:rStyle w:val="StyleUnderline"/>
        </w:rPr>
        <w:t>fail to realize gun violence exists on a daily</w:t>
      </w:r>
      <w:r>
        <w:rPr>
          <w:rStyle w:val="StyleUnderline"/>
        </w:rPr>
        <w:t xml:space="preserve"> </w:t>
      </w:r>
      <w:r w:rsidRPr="0045592B">
        <w:rPr>
          <w:rStyle w:val="StyleUnderline"/>
        </w:rPr>
        <w:t>basis and with the same rapidity as the fluctuation of their</w:t>
      </w:r>
      <w:r>
        <w:rPr>
          <w:rStyle w:val="StyleUnderline"/>
        </w:rPr>
        <w:t xml:space="preserve"> </w:t>
      </w:r>
      <w:r w:rsidRPr="0045592B">
        <w:rPr>
          <w:rStyle w:val="StyleUnderline"/>
        </w:rPr>
        <w:t>share prices</w:t>
      </w:r>
      <w:r>
        <w:t xml:space="preserve">. </w:t>
      </w:r>
      <w:r w:rsidRPr="0045592B">
        <w:rPr>
          <w:rStyle w:val="StyleUnderline"/>
        </w:rPr>
        <w:t>It exists across the liminal horizon and</w:t>
      </w:r>
      <w:r>
        <w:t xml:space="preserve"> in abandoned neighborhoods and housing projects as well as middleclass neighborhoods, in </w:t>
      </w:r>
      <w:r>
        <w:lastRenderedPageBreak/>
        <w:t xml:space="preserve">Detroit, Los Angeles, Chicago, New York, New Orleans, and Miami and </w:t>
      </w:r>
      <w:r w:rsidRPr="0045592B">
        <w:rPr>
          <w:rStyle w:val="StyleUnderline"/>
        </w:rPr>
        <w:t>on the streets of Torreon,</w:t>
      </w:r>
      <w:r>
        <w:rPr>
          <w:rStyle w:val="StyleUnderline"/>
        </w:rPr>
        <w:t xml:space="preserve"> </w:t>
      </w:r>
      <w:r w:rsidRPr="0045592B">
        <w:rPr>
          <w:rStyle w:val="StyleUnderline"/>
        </w:rPr>
        <w:t>Monterrey, Morelia</w:t>
      </w:r>
      <w:r>
        <w:t xml:space="preserve">, </w:t>
      </w:r>
      <w:r w:rsidRPr="0045592B">
        <w:rPr>
          <w:rStyle w:val="StyleUnderline"/>
        </w:rPr>
        <w:t>and,</w:t>
      </w:r>
      <w:r>
        <w:t xml:space="preserve"> lest we forget, </w:t>
      </w:r>
      <w:r w:rsidRPr="0045592B">
        <w:rPr>
          <w:rStyle w:val="StyleUnderline"/>
        </w:rPr>
        <w:t>Medelln.</w:t>
      </w:r>
    </w:p>
    <w:p w14:paraId="4D7EDFC7" w14:textId="5D0126F7" w:rsidR="00464236" w:rsidRDefault="00464236" w:rsidP="004F1173"/>
    <w:p w14:paraId="082336CA" w14:textId="57834CCB" w:rsidR="002E0DE6" w:rsidRDefault="002E0DE6" w:rsidP="002E0DE6">
      <w:pPr>
        <w:pStyle w:val="Heading3"/>
      </w:pPr>
      <w:r>
        <w:lastRenderedPageBreak/>
        <w:t xml:space="preserve">2AC  K – neolib </w:t>
      </w:r>
    </w:p>
    <w:p w14:paraId="6325F776" w14:textId="77777777" w:rsidR="002E0DE6" w:rsidRPr="002E0DE6" w:rsidRDefault="002E0DE6" w:rsidP="002E0DE6"/>
    <w:p w14:paraId="49F99F53" w14:textId="77777777" w:rsidR="002E0DE6" w:rsidRPr="00793BF1" w:rsidRDefault="002E0DE6" w:rsidP="002E0DE6">
      <w:pPr>
        <w:pStyle w:val="Heading4"/>
      </w:pPr>
      <w:r>
        <w:t>Link turn—the plan halts rampant expansion of neoliberal markets</w:t>
      </w:r>
    </w:p>
    <w:p w14:paraId="086218FC" w14:textId="77777777" w:rsidR="002E0DE6" w:rsidRPr="00793BF1" w:rsidRDefault="002E0DE6" w:rsidP="002E0DE6">
      <w:pPr>
        <w:rPr>
          <w:rStyle w:val="StyleUnderline"/>
          <w:b/>
          <w:u w:val="none"/>
        </w:rPr>
      </w:pPr>
      <w:r w:rsidRPr="00DD5A64">
        <w:rPr>
          <w:rStyle w:val="Style13ptBold"/>
        </w:rPr>
        <w:t>Monzo et al. 16</w:t>
      </w:r>
      <w:r>
        <w:t xml:space="preserve"> (Lilia, Peter McLaren, and Arturo Rodriguez, Chapman University, Boise State University, </w:t>
      </w:r>
      <w:r w:rsidRPr="008929A9">
        <w:t>Associate Professor of Education, College of Educational</w:t>
      </w:r>
      <w:r>
        <w:t xml:space="preserve"> </w:t>
      </w:r>
      <w:r w:rsidRPr="008929A9">
        <w:t>Studies, Chapman University</w:t>
      </w:r>
      <w:r>
        <w:t>, “Deploying Guns to Expendable Communities: Bloodshed in Mexico, U.S. Imperialism, and Transnational Capital—A Call for Revolutionary Critical Pedagogy,” Cultural Studies ↔ Critical Methodologies, ﻿1– 10, 2016 SAGE Publications)</w:t>
      </w:r>
    </w:p>
    <w:p w14:paraId="36652941" w14:textId="77777777" w:rsidR="002E0DE6" w:rsidRDefault="002E0DE6" w:rsidP="002E0DE6">
      <w:pPr>
        <w:rPr>
          <w:rStyle w:val="Emphasis"/>
        </w:rPr>
      </w:pPr>
      <w:r w:rsidRPr="00793BF1">
        <w:rPr>
          <w:rStyle w:val="StyleUnderline"/>
        </w:rPr>
        <w:t>Sting operations described as “Gunwalking” or “letting</w:t>
      </w:r>
      <w:r>
        <w:rPr>
          <w:rStyle w:val="StyleUnderline"/>
        </w:rPr>
        <w:t xml:space="preserve"> </w:t>
      </w:r>
      <w:r w:rsidRPr="00793BF1">
        <w:rPr>
          <w:rStyle w:val="StyleUnderline"/>
        </w:rPr>
        <w:t>guns walk” were part of the tactics of the Arizona Field</w:t>
      </w:r>
      <w:r>
        <w:rPr>
          <w:rStyle w:val="StyleUnderline"/>
        </w:rPr>
        <w:t xml:space="preserve"> </w:t>
      </w:r>
      <w:r w:rsidRPr="00793BF1">
        <w:rPr>
          <w:rStyle w:val="StyleUnderline"/>
        </w:rPr>
        <w:t>Office of the</w:t>
      </w:r>
      <w:r>
        <w:t xml:space="preserve"> United States Bureau of Alcohol, Tobacco, Firearms and Explosives (</w:t>
      </w:r>
      <w:r w:rsidRPr="00793BF1">
        <w:rPr>
          <w:rStyle w:val="StyleUnderline"/>
        </w:rPr>
        <w:t>ATF)</w:t>
      </w:r>
      <w:r>
        <w:t xml:space="preserve">, which ran some of these operations out of the Tucson and Phoenix area where the ATF purposely allowed licensed firearm dealers to sell weapons to illegal straw buyers whom they hoped to track inside Mexico to cartel leaders. However, during Operation Fast and Furious, the largest of the “gunwalking” probes, </w:t>
      </w:r>
      <w:r w:rsidRPr="00793BF1">
        <w:rPr>
          <w:rStyle w:val="StyleUnderline"/>
        </w:rPr>
        <w:t>the ATF</w:t>
      </w:r>
      <w:r>
        <w:rPr>
          <w:rStyle w:val="StyleUnderline"/>
        </w:rPr>
        <w:t xml:space="preserve"> </w:t>
      </w:r>
      <w:r w:rsidRPr="00793BF1">
        <w:rPr>
          <w:rStyle w:val="StyleUnderline"/>
        </w:rPr>
        <w:t>monitored the sale of about 2,000 weapons and recovered</w:t>
      </w:r>
      <w:r>
        <w:rPr>
          <w:rStyle w:val="StyleUnderline"/>
        </w:rPr>
        <w:t xml:space="preserve"> </w:t>
      </w:r>
      <w:r w:rsidRPr="00793BF1">
        <w:rPr>
          <w:rStyle w:val="StyleUnderline"/>
        </w:rPr>
        <w:t>only 710 of them</w:t>
      </w:r>
      <w:r>
        <w:t xml:space="preserve">. And many of the guns tracked by the ATF have been found at crime scenes on both sides of the U.S.- Mexican border and at scenes of mass murder inside Mexico. </w:t>
      </w:r>
      <w:r w:rsidRPr="00793BF1">
        <w:rPr>
          <w:rStyle w:val="StyleUnderline"/>
        </w:rPr>
        <w:t>The war on drugs, spawned at the urging and financial</w:t>
      </w:r>
      <w:r>
        <w:rPr>
          <w:rStyle w:val="StyleUnderline"/>
        </w:rPr>
        <w:t xml:space="preserve"> </w:t>
      </w:r>
      <w:r w:rsidRPr="00793BF1">
        <w:rPr>
          <w:rStyle w:val="StyleUnderline"/>
        </w:rPr>
        <w:t>backing of the United States has resulted in more than</w:t>
      </w:r>
      <w:r>
        <w:rPr>
          <w:rStyle w:val="StyleUnderline"/>
        </w:rPr>
        <w:t xml:space="preserve"> </w:t>
      </w:r>
      <w:r w:rsidRPr="00793BF1">
        <w:rPr>
          <w:rStyle w:val="StyleUnderline"/>
        </w:rPr>
        <w:t>50,000 mostly civilian deaths, more than 10,000 persons</w:t>
      </w:r>
      <w:r>
        <w:rPr>
          <w:rStyle w:val="StyleUnderline"/>
        </w:rPr>
        <w:t xml:space="preserve"> </w:t>
      </w:r>
      <w:r w:rsidRPr="00793BF1">
        <w:rPr>
          <w:rStyle w:val="StyleUnderline"/>
        </w:rPr>
        <w:t>missing, and more than 180,000 people displaced from their</w:t>
      </w:r>
      <w:r>
        <w:rPr>
          <w:rStyle w:val="StyleUnderline"/>
        </w:rPr>
        <w:t xml:space="preserve"> </w:t>
      </w:r>
      <w:r w:rsidRPr="00793BF1">
        <w:rPr>
          <w:rStyle w:val="StyleUnderline"/>
        </w:rPr>
        <w:t>homes.</w:t>
      </w:r>
      <w:r>
        <w:t xml:space="preserve"> </w:t>
      </w:r>
      <w:r w:rsidRPr="00793BF1">
        <w:rPr>
          <w:rStyle w:val="StyleUnderline"/>
        </w:rPr>
        <w:t>This tsunami of pain and destruction can be considered</w:t>
      </w:r>
      <w:r>
        <w:rPr>
          <w:rStyle w:val="StyleUnderline"/>
        </w:rPr>
        <w:t xml:space="preserve"> </w:t>
      </w:r>
      <w:r w:rsidRPr="00793BF1">
        <w:rPr>
          <w:rStyle w:val="StyleUnderline"/>
        </w:rPr>
        <w:t>a lucrative business for the United States because it</w:t>
      </w:r>
      <w:r>
        <w:rPr>
          <w:rStyle w:val="StyleUnderline"/>
        </w:rPr>
        <w:t xml:space="preserve"> </w:t>
      </w:r>
      <w:r w:rsidRPr="00793BF1">
        <w:rPr>
          <w:rStyle w:val="StyleUnderline"/>
        </w:rPr>
        <w:t>provides the means for expanding military presence, training,</w:t>
      </w:r>
      <w:r>
        <w:rPr>
          <w:rStyle w:val="StyleUnderline"/>
        </w:rPr>
        <w:t xml:space="preserve"> </w:t>
      </w:r>
      <w:r w:rsidRPr="00793BF1">
        <w:rPr>
          <w:rStyle w:val="StyleUnderline"/>
        </w:rPr>
        <w:t>and other measures to enable the United States to keep</w:t>
      </w:r>
      <w:r>
        <w:rPr>
          <w:rStyle w:val="StyleUnderline"/>
        </w:rPr>
        <w:t xml:space="preserve"> </w:t>
      </w:r>
      <w:r w:rsidRPr="00793BF1">
        <w:rPr>
          <w:rStyle w:val="StyleUnderline"/>
        </w:rPr>
        <w:t>vigilance over an often volatile political arena in Latin</w:t>
      </w:r>
      <w:r>
        <w:rPr>
          <w:rStyle w:val="StyleUnderline"/>
        </w:rPr>
        <w:t xml:space="preserve"> </w:t>
      </w:r>
      <w:r w:rsidRPr="00793BF1">
        <w:rPr>
          <w:rStyle w:val="StyleUnderline"/>
        </w:rPr>
        <w:t>America and in this way ensure the “national interests” of</w:t>
      </w:r>
      <w:r>
        <w:rPr>
          <w:rStyle w:val="StyleUnderline"/>
        </w:rPr>
        <w:t xml:space="preserve"> </w:t>
      </w:r>
      <w:r w:rsidRPr="00793BF1">
        <w:rPr>
          <w:rStyle w:val="StyleUnderline"/>
        </w:rPr>
        <w:t>the U.S. transnational corporations.</w:t>
      </w:r>
      <w:r>
        <w:t xml:space="preserve"> That is, </w:t>
      </w:r>
      <w:r w:rsidRPr="00793BF1">
        <w:rPr>
          <w:rStyle w:val="Emphasis"/>
        </w:rPr>
        <w:t>securing political</w:t>
      </w:r>
      <w:r>
        <w:rPr>
          <w:rStyle w:val="Emphasis"/>
        </w:rPr>
        <w:t xml:space="preserve"> </w:t>
      </w:r>
      <w:r w:rsidRPr="00793BF1">
        <w:rPr>
          <w:rStyle w:val="Emphasis"/>
        </w:rPr>
        <w:t>stability and power in the hands of U.S. friendly governments</w:t>
      </w:r>
      <w:r>
        <w:rPr>
          <w:rStyle w:val="Emphasis"/>
        </w:rPr>
        <w:t xml:space="preserve"> </w:t>
      </w:r>
      <w:r w:rsidRPr="00793BF1">
        <w:rPr>
          <w:rStyle w:val="Emphasis"/>
        </w:rPr>
        <w:t>ensures open markets and flexible regulations for</w:t>
      </w:r>
      <w:r>
        <w:rPr>
          <w:rStyle w:val="Emphasis"/>
        </w:rPr>
        <w:t xml:space="preserve"> </w:t>
      </w:r>
      <w:r w:rsidRPr="00793BF1">
        <w:rPr>
          <w:rStyle w:val="Emphasis"/>
        </w:rPr>
        <w:t>U.S. corporations</w:t>
      </w:r>
      <w:r>
        <w:t xml:space="preserve">. Furthermore, the </w:t>
      </w:r>
      <w:r w:rsidRPr="00793BF1">
        <w:rPr>
          <w:rStyle w:val="StyleUnderline"/>
        </w:rPr>
        <w:t>war on drugs also aids</w:t>
      </w:r>
      <w:r>
        <w:rPr>
          <w:rStyle w:val="StyleUnderline"/>
        </w:rPr>
        <w:t xml:space="preserve"> </w:t>
      </w:r>
      <w:r w:rsidRPr="00793BF1">
        <w:rPr>
          <w:rStyle w:val="StyleUnderline"/>
        </w:rPr>
        <w:t>in keeping a citizenry in fear and more willing to acquiesce</w:t>
      </w:r>
      <w:r>
        <w:rPr>
          <w:rStyle w:val="StyleUnderline"/>
        </w:rPr>
        <w:t xml:space="preserve"> </w:t>
      </w:r>
      <w:r w:rsidRPr="00793BF1">
        <w:rPr>
          <w:rStyle w:val="StyleUnderline"/>
        </w:rPr>
        <w:t>to authority</w:t>
      </w:r>
      <w:r>
        <w:t>. Indeed, in some cases, U.</w:t>
      </w:r>
      <w:r w:rsidRPr="00793BF1">
        <w:rPr>
          <w:rStyle w:val="Emphasis"/>
        </w:rPr>
        <w:t>S. government officials</w:t>
      </w:r>
      <w:r>
        <w:rPr>
          <w:rStyle w:val="Emphasis"/>
        </w:rPr>
        <w:t xml:space="preserve"> </w:t>
      </w:r>
      <w:r w:rsidRPr="00793BF1">
        <w:rPr>
          <w:rStyle w:val="Emphasis"/>
        </w:rPr>
        <w:t>have aligned themselves and even assisted the drug</w:t>
      </w:r>
      <w:r>
        <w:rPr>
          <w:rStyle w:val="Emphasis"/>
        </w:rPr>
        <w:t xml:space="preserve"> </w:t>
      </w:r>
      <w:r w:rsidRPr="00793BF1">
        <w:rPr>
          <w:rStyle w:val="Emphasis"/>
        </w:rPr>
        <w:t>cartels when it has served the interests of the United</w:t>
      </w:r>
      <w:r>
        <w:rPr>
          <w:rStyle w:val="Emphasis"/>
        </w:rPr>
        <w:t xml:space="preserve"> </w:t>
      </w:r>
      <w:r w:rsidRPr="00793BF1">
        <w:rPr>
          <w:rStyle w:val="Emphasis"/>
        </w:rPr>
        <w:t>States—defined in truth as the interests of the transnational</w:t>
      </w:r>
      <w:r>
        <w:rPr>
          <w:rStyle w:val="Emphasis"/>
        </w:rPr>
        <w:t xml:space="preserve"> </w:t>
      </w:r>
      <w:r w:rsidRPr="00793BF1">
        <w:rPr>
          <w:rStyle w:val="Emphasis"/>
        </w:rPr>
        <w:t>capitalist class.</w:t>
      </w:r>
    </w:p>
    <w:p w14:paraId="1040B636" w14:textId="77777777" w:rsidR="00464236" w:rsidRDefault="00464236" w:rsidP="004F1173"/>
    <w:p w14:paraId="13CFCF7D" w14:textId="77777777" w:rsidR="00376336" w:rsidRPr="004F1173" w:rsidRDefault="00376336" w:rsidP="004F1173"/>
    <w:p w14:paraId="2E05E228" w14:textId="32C1DAD8" w:rsidR="004F1173" w:rsidRDefault="004F1173" w:rsidP="00692923"/>
    <w:p w14:paraId="51F560CB" w14:textId="77777777" w:rsidR="004F1173" w:rsidRPr="00056F8A" w:rsidRDefault="004F1173" w:rsidP="00056F8A">
      <w:pPr>
        <w:pStyle w:val="Heading2"/>
        <w:rPr>
          <w:sz w:val="2"/>
          <w:szCs w:val="2"/>
        </w:rPr>
      </w:pPr>
    </w:p>
    <w:p w14:paraId="4B87EB83" w14:textId="4ADA5472" w:rsidR="00572FF7" w:rsidRDefault="006E2516" w:rsidP="00F17B08">
      <w:pPr>
        <w:pStyle w:val="Heading1"/>
      </w:pPr>
      <w:r>
        <w:lastRenderedPageBreak/>
        <w:t>***</w:t>
      </w:r>
      <w:r w:rsidR="00772425">
        <w:t>NEG</w:t>
      </w:r>
      <w:r>
        <w:t xml:space="preserve"> – </w:t>
      </w:r>
      <w:r w:rsidR="00CB1F9B">
        <w:t>Wave</w:t>
      </w:r>
      <w:r>
        <w:t xml:space="preserve"> 2***</w:t>
      </w:r>
    </w:p>
    <w:p w14:paraId="48471598" w14:textId="0EEBEDBA" w:rsidR="00772425" w:rsidRDefault="00772425" w:rsidP="00772425"/>
    <w:p w14:paraId="1023B9B9" w14:textId="1AA8F611" w:rsidR="00585879" w:rsidRDefault="00A9630E" w:rsidP="00A9630E">
      <w:pPr>
        <w:pStyle w:val="Heading2"/>
      </w:pPr>
      <w:r>
        <w:lastRenderedPageBreak/>
        <w:t>***Case***</w:t>
      </w:r>
    </w:p>
    <w:p w14:paraId="5EF4A31F" w14:textId="77777777" w:rsidR="00A9630E" w:rsidRPr="00A9630E" w:rsidRDefault="00A9630E" w:rsidP="00A9630E"/>
    <w:p w14:paraId="290B6A88" w14:textId="59954FA9" w:rsidR="00772425" w:rsidRDefault="00AA5424" w:rsidP="00772425">
      <w:pPr>
        <w:pStyle w:val="Heading3"/>
      </w:pPr>
      <w:r>
        <w:lastRenderedPageBreak/>
        <w:t>No solvency</w:t>
      </w:r>
      <w:r w:rsidR="00772425">
        <w:t xml:space="preserve"> – gun stores</w:t>
      </w:r>
      <w:r w:rsidR="005163DE">
        <w:t xml:space="preserve">, </w:t>
      </w:r>
      <w:r w:rsidR="00545804">
        <w:t>shows</w:t>
      </w:r>
      <w:r w:rsidR="005163DE">
        <w:t>, smuggling</w:t>
      </w:r>
    </w:p>
    <w:p w14:paraId="74313A50" w14:textId="1F97000F" w:rsidR="00772425" w:rsidRDefault="00772425" w:rsidP="00772425"/>
    <w:p w14:paraId="6F9AC575" w14:textId="0E6E77F0" w:rsidR="00772425" w:rsidRDefault="00CF270E" w:rsidP="00772425">
      <w:pPr>
        <w:pStyle w:val="Heading4"/>
        <w:rPr>
          <w:shd w:val="clear" w:color="auto" w:fill="FFFFFF"/>
          <w:lang w:eastAsia="zh-CN"/>
        </w:rPr>
      </w:pPr>
      <w:r>
        <w:rPr>
          <w:shd w:val="clear" w:color="auto" w:fill="FFFFFF"/>
          <w:lang w:eastAsia="zh-CN"/>
        </w:rPr>
        <w:t xml:space="preserve">No solvency – gun stores, gun shows, </w:t>
      </w:r>
      <w:r w:rsidR="00D17474">
        <w:rPr>
          <w:shd w:val="clear" w:color="auto" w:fill="FFFFFF"/>
          <w:lang w:eastAsia="zh-CN"/>
        </w:rPr>
        <w:t xml:space="preserve">and gun </w:t>
      </w:r>
      <w:r w:rsidR="009E5216">
        <w:rPr>
          <w:shd w:val="clear" w:color="auto" w:fill="FFFFFF"/>
          <w:lang w:eastAsia="zh-CN"/>
        </w:rPr>
        <w:t>smuggling</w:t>
      </w:r>
    </w:p>
    <w:p w14:paraId="5AC7191F" w14:textId="43F48230" w:rsidR="00772425" w:rsidRPr="006E5CBF" w:rsidRDefault="00772425" w:rsidP="000C6338">
      <w:r w:rsidRPr="006C5ACB">
        <w:rPr>
          <w:rStyle w:val="Style13ptBold"/>
        </w:rPr>
        <w:t>Guerrero</w:t>
      </w:r>
      <w:r w:rsidR="006C5ACB" w:rsidRPr="006C5ACB">
        <w:rPr>
          <w:rStyle w:val="Style13ptBold"/>
        </w:rPr>
        <w:t xml:space="preserve"> ‘19</w:t>
      </w:r>
      <w:r w:rsidRPr="006C5ACB">
        <w:t>, award-winning reporter with more than eight years of experience covering Latin America,</w:t>
      </w:r>
      <w:r w:rsidR="006C5ACB">
        <w:t xml:space="preserve"> </w:t>
      </w:r>
      <w:r w:rsidRPr="006C5ACB">
        <w:t xml:space="preserve">(Jean Guerrero, “Mexico’s American Gun Problem,” Tuesday, April 30, 2019, </w:t>
      </w:r>
      <w:hyperlink r:id="rId35" w:history="1">
        <w:r w:rsidRPr="006C5ACB">
          <w:rPr>
            <w:rStyle w:val="Hyperlink"/>
          </w:rPr>
          <w:t>https://www.kpbs.org/news/2019/apr/30/mexicos-american-gun-problem-record-homicides-and-/</w:t>
        </w:r>
      </w:hyperlink>
      <w:r w:rsidRPr="006C5ACB">
        <w:t>, accessed 7/1/19, MM)</w:t>
      </w:r>
    </w:p>
    <w:p w14:paraId="55ED3B64" w14:textId="1492A1C2" w:rsidR="00772425" w:rsidRDefault="00772425" w:rsidP="00772425">
      <w:r w:rsidRPr="00982DF8">
        <w:rPr>
          <w:rStyle w:val="Emphasis"/>
        </w:rPr>
        <w:t>As President Trump fights drugs and migrants pouring into the U.S</w:t>
      </w:r>
      <w:r>
        <w:t xml:space="preserve">., </w:t>
      </w:r>
      <w:r w:rsidRPr="00CF270E">
        <w:rPr>
          <w:rStyle w:val="Emphasis"/>
          <w:highlight w:val="green"/>
        </w:rPr>
        <w:t>Mexico is reeling from</w:t>
      </w:r>
      <w:r w:rsidRPr="00982DF8">
        <w:rPr>
          <w:rStyle w:val="Emphasis"/>
        </w:rPr>
        <w:t xml:space="preserve"> bloodshed fueled by </w:t>
      </w:r>
      <w:r w:rsidRPr="00CF270E">
        <w:rPr>
          <w:rStyle w:val="Emphasis"/>
          <w:highlight w:val="green"/>
        </w:rPr>
        <w:t>American guns</w:t>
      </w:r>
      <w:r w:rsidRPr="00982DF8">
        <w:rPr>
          <w:rStyle w:val="Emphasis"/>
        </w:rPr>
        <w:t xml:space="preserve">, bullets and grenades </w:t>
      </w:r>
      <w:r w:rsidRPr="00CF270E">
        <w:rPr>
          <w:rStyle w:val="Emphasis"/>
          <w:highlight w:val="green"/>
        </w:rPr>
        <w:t>flowing in</w:t>
      </w:r>
      <w:r w:rsidRPr="00982DF8">
        <w:rPr>
          <w:rStyle w:val="Emphasis"/>
        </w:rPr>
        <w:t>to Mexico.</w:t>
      </w:r>
      <w:r w:rsidR="00CF270E">
        <w:rPr>
          <w:rStyle w:val="Emphasis"/>
        </w:rPr>
        <w:t xml:space="preserve"> </w:t>
      </w:r>
      <w:r w:rsidRPr="00982DF8">
        <w:rPr>
          <w:rStyle w:val="Emphasis"/>
        </w:rPr>
        <w:t>More than 33,000 people were murdered in Mexico last year</w:t>
      </w:r>
      <w:r>
        <w:t xml:space="preserve">, an all-time high. The police chief of Tijuana, Mexico’s most violent city, told </w:t>
      </w:r>
      <w:r w:rsidRPr="00982DF8">
        <w:rPr>
          <w:rStyle w:val="Emphasis"/>
        </w:rPr>
        <w:t>KPBS “nearly all” of the more than 2,000 weapons seized in the city since 2016 were American-made</w:t>
      </w:r>
      <w:r>
        <w:t xml:space="preserve">: </w:t>
      </w:r>
      <w:r w:rsidRPr="008B5FCB">
        <w:rPr>
          <w:sz w:val="16"/>
          <w:szCs w:val="16"/>
        </w:rPr>
        <w:t>AK-47s, AR-15s, Glocks and more.</w:t>
      </w:r>
      <w:r w:rsidR="00CF270E" w:rsidRPr="008B5FCB">
        <w:rPr>
          <w:sz w:val="16"/>
          <w:szCs w:val="16"/>
        </w:rPr>
        <w:t xml:space="preserve"> </w:t>
      </w:r>
      <w:r w:rsidRPr="008B5FCB">
        <w:rPr>
          <w:sz w:val="16"/>
          <w:szCs w:val="16"/>
        </w:rPr>
        <w:t>“We know those weapons come from the U.S. because in Mexico there’s no way for people to buy them,” Marco Antonio Sotomayor said in Spanish.</w:t>
      </w:r>
      <w:r>
        <w:t xml:space="preserve"> “</w:t>
      </w:r>
      <w:r w:rsidRPr="00CF270E">
        <w:rPr>
          <w:rStyle w:val="Emphasis"/>
          <w:highlight w:val="green"/>
        </w:rPr>
        <w:t>They buy them in places like Arizona, Nevada, because of the weak gun laws, and at gun shows. And they come through California and</w:t>
      </w:r>
      <w:r w:rsidRPr="00982DF8">
        <w:rPr>
          <w:rStyle w:val="Emphasis"/>
        </w:rPr>
        <w:t xml:space="preserve"> cross the border into </w:t>
      </w:r>
      <w:r w:rsidRPr="00CF270E">
        <w:rPr>
          <w:rStyle w:val="Emphasis"/>
          <w:highlight w:val="green"/>
        </w:rPr>
        <w:t>Tijuana</w:t>
      </w:r>
      <w:r w:rsidRPr="00982DF8">
        <w:rPr>
          <w:rStyle w:val="Emphasis"/>
        </w:rPr>
        <w:t>.”</w:t>
      </w:r>
      <w:r w:rsidR="00CF270E">
        <w:rPr>
          <w:rStyle w:val="Emphasis"/>
        </w:rPr>
        <w:t xml:space="preserve"> </w:t>
      </w:r>
      <w:r w:rsidRPr="00982DF8">
        <w:rPr>
          <w:rStyle w:val="Emphasis"/>
        </w:rPr>
        <w:t>Mexico has only one gun store.</w:t>
      </w:r>
      <w:r>
        <w:t xml:space="preserve"> </w:t>
      </w:r>
      <w:r w:rsidRPr="008B5FCB">
        <w:rPr>
          <w:sz w:val="16"/>
          <w:szCs w:val="16"/>
        </w:rPr>
        <w:t>It’s controlled by the army in Mexico City. The gun laws for civilians are strict, with six-month background checks and a federal registry keeping track of every weapon. Person to person firearm sales is prohibited. Calibers are restricted to .380 or less. Tijuana’s police chief, Sotomayor</w:t>
      </w:r>
      <w:r>
        <w:t xml:space="preserve">, </w:t>
      </w:r>
      <w:r w:rsidRPr="009B0890">
        <w:rPr>
          <w:rStyle w:val="Emphasis"/>
        </w:rPr>
        <w:t xml:space="preserve">said </w:t>
      </w:r>
      <w:r w:rsidRPr="00CF270E">
        <w:rPr>
          <w:rStyle w:val="Emphasis"/>
          <w:highlight w:val="green"/>
        </w:rPr>
        <w:t>Tijuana’s proximity to the U.S. makes it easy for smugglers</w:t>
      </w:r>
      <w:r w:rsidRPr="009B0890">
        <w:rPr>
          <w:rStyle w:val="Emphasis"/>
        </w:rPr>
        <w:t xml:space="preserve"> to saturate the city with American guns.</w:t>
      </w:r>
      <w:r w:rsidR="00CF270E">
        <w:rPr>
          <w:rStyle w:val="Emphasis"/>
        </w:rPr>
        <w:t xml:space="preserve"> </w:t>
      </w:r>
      <w:r>
        <w:t>“</w:t>
      </w:r>
      <w:r w:rsidRPr="008B5FCB">
        <w:rPr>
          <w:sz w:val="16"/>
          <w:szCs w:val="16"/>
        </w:rPr>
        <w:t>It’s very hard to buy a gun in Mexico,” Sotomayor said. “We have a very intense process before you can buy one. If you guys had that, it would be really helpful.”</w:t>
      </w:r>
      <w:r w:rsidR="00CF270E" w:rsidRPr="008B5FCB">
        <w:rPr>
          <w:sz w:val="16"/>
          <w:szCs w:val="16"/>
        </w:rPr>
        <w:t xml:space="preserve"> </w:t>
      </w:r>
      <w:r w:rsidRPr="008B5FCB">
        <w:rPr>
          <w:sz w:val="16"/>
          <w:szCs w:val="16"/>
        </w:rPr>
        <w:t>It looks unlikely under the Trump administration. This month, Trump announced the U.S. would be withdrawing from an international arms treaty, which regulates the cross-border flow of weapons to reduce global violence. He spoke at a National Rifle Association Forum about the importance of defending “God-given rights.”</w:t>
      </w:r>
      <w:r w:rsidR="00CF270E">
        <w:t xml:space="preserve"> </w:t>
      </w:r>
      <w:r w:rsidRPr="00425DC2">
        <w:rPr>
          <w:rStyle w:val="Emphasis"/>
        </w:rPr>
        <w:t>Mexican customs data shows seizures of U.S.-origin guns at U.S.-Mexico ports of entry increased 92 percent last year to 364. More than 116, 000 bullets were also seized heading into Mexico, according to Mexico's customs agency.</w:t>
      </w:r>
      <w:r w:rsidR="00CF270E">
        <w:rPr>
          <w:rStyle w:val="Emphasis"/>
        </w:rPr>
        <w:t xml:space="preserve"> </w:t>
      </w:r>
      <w:r>
        <w:t xml:space="preserve">Under Mexican law, </w:t>
      </w:r>
      <w:r w:rsidRPr="00425DC2">
        <w:rPr>
          <w:rStyle w:val="Emphasis"/>
        </w:rPr>
        <w:t xml:space="preserve">it’s illegal to take guns into Mexico from the U.S. But </w:t>
      </w:r>
      <w:r w:rsidRPr="00CF270E">
        <w:rPr>
          <w:rStyle w:val="Emphasis"/>
          <w:highlight w:val="green"/>
        </w:rPr>
        <w:t>southbound customs checks are limited</w:t>
      </w:r>
      <w:r>
        <w:t>—something the new president in Mexico, Andrés Manuel López Obrador, appears set to change.</w:t>
      </w:r>
    </w:p>
    <w:p w14:paraId="7EE9EFA0" w14:textId="754305B6" w:rsidR="00772425" w:rsidRDefault="00772425" w:rsidP="00772425"/>
    <w:p w14:paraId="6AF2A3FA" w14:textId="4F7BCE79" w:rsidR="00597C61" w:rsidRPr="00EE3564" w:rsidRDefault="006A7F60" w:rsidP="00597C61">
      <w:pPr>
        <w:pStyle w:val="Heading4"/>
        <w:rPr>
          <w:rStyle w:val="Emphasis"/>
          <w:b/>
          <w:iCs w:val="0"/>
          <w:sz w:val="26"/>
          <w:u w:val="none"/>
        </w:rPr>
      </w:pPr>
      <w:r>
        <w:rPr>
          <w:rStyle w:val="Emphasis"/>
          <w:b/>
          <w:iCs w:val="0"/>
          <w:sz w:val="26"/>
          <w:u w:val="none"/>
        </w:rPr>
        <w:t xml:space="preserve">Straw purchasing and smuggling make up the majority of </w:t>
      </w:r>
      <w:r w:rsidR="00042C6C">
        <w:rPr>
          <w:rStyle w:val="Emphasis"/>
          <w:b/>
          <w:iCs w:val="0"/>
          <w:sz w:val="26"/>
          <w:u w:val="none"/>
        </w:rPr>
        <w:t>guns</w:t>
      </w:r>
      <w:r w:rsidR="00063F29">
        <w:rPr>
          <w:rStyle w:val="Emphasis"/>
          <w:b/>
          <w:iCs w:val="0"/>
          <w:sz w:val="26"/>
          <w:u w:val="none"/>
        </w:rPr>
        <w:t xml:space="preserve"> flowing into Mexico</w:t>
      </w:r>
    </w:p>
    <w:p w14:paraId="7989AC12" w14:textId="5D99D294" w:rsidR="00597C61" w:rsidRPr="004F3B8E" w:rsidRDefault="00597C61" w:rsidP="004F3B8E">
      <w:r w:rsidRPr="004F3B8E">
        <w:rPr>
          <w:rStyle w:val="Style13ptBold"/>
        </w:rPr>
        <w:t>Gagne</w:t>
      </w:r>
      <w:r w:rsidR="004F3B8E" w:rsidRPr="004F3B8E">
        <w:rPr>
          <w:rStyle w:val="Style13ptBold"/>
        </w:rPr>
        <w:t xml:space="preserve"> ‘15</w:t>
      </w:r>
      <w:r w:rsidRPr="004F3B8E">
        <w:t>, analysis writer for inside crime</w:t>
      </w:r>
      <w:r w:rsidR="004F3B8E">
        <w:t xml:space="preserve"> </w:t>
      </w:r>
      <w:r w:rsidRPr="004F3B8E">
        <w:t xml:space="preserve">(David Gagne, “2,000 Illegal Weapons Cross US-Mexico Border Per Day: Report,”1/22/15, </w:t>
      </w:r>
      <w:hyperlink r:id="rId36" w:history="1">
        <w:r w:rsidRPr="004F3B8E">
          <w:rPr>
            <w:rStyle w:val="Hyperlink"/>
          </w:rPr>
          <w:t>https://www.insightcrime.org/news/analysis/2000-illegal-weapons-cross-us-mexico-border-every-day/</w:t>
        </w:r>
      </w:hyperlink>
      <w:r w:rsidRPr="004F3B8E">
        <w:t>, accessed 7/1/19, MM</w:t>
      </w:r>
    </w:p>
    <w:p w14:paraId="57BCA618" w14:textId="49BC547E" w:rsidR="00597C61" w:rsidRDefault="00597C61" w:rsidP="00597C61">
      <w:r w:rsidRPr="006A7F60">
        <w:rPr>
          <w:rStyle w:val="StyleUnderline"/>
        </w:rPr>
        <w:t xml:space="preserve">The report — which is based largely on </w:t>
      </w:r>
      <w:r w:rsidRPr="00444258">
        <w:rPr>
          <w:rStyle w:val="StyleUnderline"/>
          <w:highlight w:val="green"/>
        </w:rPr>
        <w:t>numerous international studies and reports</w:t>
      </w:r>
      <w:r w:rsidRPr="006A7F60">
        <w:rPr>
          <w:rStyle w:val="StyleUnderline"/>
        </w:rPr>
        <w:t xml:space="preserve"> — </w:t>
      </w:r>
      <w:r w:rsidRPr="00444258">
        <w:rPr>
          <w:rStyle w:val="StyleUnderline"/>
          <w:highlight w:val="green"/>
        </w:rPr>
        <w:t>highlight</w:t>
      </w:r>
      <w:r w:rsidRPr="006A7F60">
        <w:rPr>
          <w:rStyle w:val="StyleUnderline"/>
        </w:rPr>
        <w:t xml:space="preserve">s </w:t>
      </w:r>
      <w:r w:rsidRPr="00444258">
        <w:rPr>
          <w:rStyle w:val="StyleUnderline"/>
          <w:b/>
          <w:bCs/>
          <w:highlight w:val="green"/>
        </w:rPr>
        <w:t>the large number</w:t>
      </w:r>
      <w:r w:rsidRPr="00444258">
        <w:rPr>
          <w:rStyle w:val="StyleUnderline"/>
          <w:highlight w:val="green"/>
        </w:rPr>
        <w:t xml:space="preserve"> of cheap</w:t>
      </w:r>
      <w:r w:rsidRPr="006A7F60">
        <w:rPr>
          <w:rStyle w:val="StyleUnderline"/>
        </w:rPr>
        <w:t xml:space="preserve"> military and assault-style </w:t>
      </w:r>
      <w:r w:rsidRPr="00444258">
        <w:rPr>
          <w:rStyle w:val="StyleUnderline"/>
          <w:highlight w:val="green"/>
        </w:rPr>
        <w:t xml:space="preserve">weapons </w:t>
      </w:r>
      <w:r w:rsidRPr="00444258">
        <w:rPr>
          <w:rStyle w:val="StyleUnderline"/>
          <w:b/>
          <w:bCs/>
          <w:highlight w:val="green"/>
        </w:rPr>
        <w:t>available</w:t>
      </w:r>
      <w:r w:rsidRPr="00444258">
        <w:rPr>
          <w:rStyle w:val="StyleUnderline"/>
          <w:highlight w:val="green"/>
        </w:rPr>
        <w:t xml:space="preserve"> in the</w:t>
      </w:r>
      <w:r w:rsidRPr="006A7F60">
        <w:rPr>
          <w:rStyle w:val="StyleUnderline"/>
        </w:rPr>
        <w:t xml:space="preserve"> </w:t>
      </w:r>
      <w:r w:rsidRPr="00444258">
        <w:rPr>
          <w:rStyle w:val="StyleUnderline"/>
          <w:highlight w:val="green"/>
        </w:rPr>
        <w:t>U</w:t>
      </w:r>
      <w:r w:rsidRPr="006A7F60">
        <w:rPr>
          <w:rStyle w:val="StyleUnderline"/>
        </w:rPr>
        <w:t xml:space="preserve">nited </w:t>
      </w:r>
      <w:r w:rsidRPr="00444258">
        <w:rPr>
          <w:rStyle w:val="StyleUnderline"/>
          <w:highlight w:val="green"/>
        </w:rPr>
        <w:t>S</w:t>
      </w:r>
      <w:r w:rsidRPr="006A7F60">
        <w:rPr>
          <w:rStyle w:val="StyleUnderline"/>
        </w:rPr>
        <w:t xml:space="preserve">tates, </w:t>
      </w:r>
      <w:r w:rsidRPr="00444258">
        <w:rPr>
          <w:rStyle w:val="StyleUnderline"/>
          <w:highlight w:val="green"/>
        </w:rPr>
        <w:t xml:space="preserve">in addition to </w:t>
      </w:r>
      <w:r w:rsidRPr="00444258">
        <w:rPr>
          <w:rStyle w:val="StyleUnderline"/>
          <w:b/>
          <w:bCs/>
          <w:highlight w:val="green"/>
        </w:rPr>
        <w:t>lax</w:t>
      </w:r>
      <w:r w:rsidRPr="00444258">
        <w:rPr>
          <w:rStyle w:val="StyleUnderline"/>
          <w:b/>
          <w:bCs/>
        </w:rPr>
        <w:t xml:space="preserve"> US </w:t>
      </w:r>
      <w:r w:rsidRPr="00444258">
        <w:rPr>
          <w:rStyle w:val="StyleUnderline"/>
          <w:b/>
          <w:bCs/>
          <w:highlight w:val="green"/>
        </w:rPr>
        <w:t>gun laws</w:t>
      </w:r>
      <w:r w:rsidRPr="00444258">
        <w:rPr>
          <w:rStyle w:val="StyleUnderline"/>
          <w:highlight w:val="green"/>
        </w:rPr>
        <w:t>, as the main reasons for the high number of arms smuggled into Mexico</w:t>
      </w:r>
      <w:r w:rsidRPr="006A7F60">
        <w:rPr>
          <w:rStyle w:val="StyleUnderline"/>
        </w:rPr>
        <w:t xml:space="preserve">. Some </w:t>
      </w:r>
      <w:r w:rsidRPr="00DD2729">
        <w:rPr>
          <w:rStyle w:val="StyleUnderline"/>
          <w:highlight w:val="green"/>
        </w:rPr>
        <w:t>40 percent of firearms used by drug traffickers in Mexico come from Texas</w:t>
      </w:r>
      <w:r w:rsidRPr="006A7F60">
        <w:rPr>
          <w:rStyle w:val="StyleUnderline"/>
        </w:rPr>
        <w:t xml:space="preserve"> alone</w:t>
      </w:r>
      <w:r>
        <w:t>, the report stated.</w:t>
      </w:r>
      <w:r w:rsidR="007E7DD1">
        <w:t xml:space="preserve"> </w:t>
      </w:r>
      <w:r w:rsidRPr="00DD2729">
        <w:rPr>
          <w:rStyle w:val="StyleUnderline"/>
          <w:highlight w:val="green"/>
        </w:rPr>
        <w:t xml:space="preserve">The report identifies </w:t>
      </w:r>
      <w:r w:rsidRPr="00DD2729">
        <w:rPr>
          <w:rStyle w:val="StyleUnderline"/>
          <w:b/>
          <w:bCs/>
          <w:highlight w:val="green"/>
        </w:rPr>
        <w:t>straw purchasing</w:t>
      </w:r>
      <w:r w:rsidRPr="00DD2729">
        <w:rPr>
          <w:rStyle w:val="StyleUnderline"/>
          <w:highlight w:val="green"/>
        </w:rPr>
        <w:t xml:space="preserve"> — in which individuals legally buy weapons in the</w:t>
      </w:r>
      <w:r w:rsidRPr="006A7F60">
        <w:rPr>
          <w:rStyle w:val="StyleUnderline"/>
        </w:rPr>
        <w:t xml:space="preserve"> </w:t>
      </w:r>
      <w:r w:rsidRPr="00DD2729">
        <w:rPr>
          <w:rStyle w:val="StyleUnderline"/>
          <w:highlight w:val="green"/>
        </w:rPr>
        <w:t>U</w:t>
      </w:r>
      <w:r w:rsidRPr="006A7F60">
        <w:rPr>
          <w:rStyle w:val="StyleUnderline"/>
        </w:rPr>
        <w:t xml:space="preserve">nited </w:t>
      </w:r>
      <w:r w:rsidRPr="00DD2729">
        <w:rPr>
          <w:rStyle w:val="StyleUnderline"/>
          <w:highlight w:val="green"/>
        </w:rPr>
        <w:t>S</w:t>
      </w:r>
      <w:r w:rsidRPr="006A7F60">
        <w:rPr>
          <w:rStyle w:val="StyleUnderline"/>
        </w:rPr>
        <w:t xml:space="preserve">tates, </w:t>
      </w:r>
      <w:r w:rsidRPr="00DD2729">
        <w:rPr>
          <w:rStyle w:val="StyleUnderline"/>
          <w:highlight w:val="green"/>
        </w:rPr>
        <w:t xml:space="preserve">before smuggling them into Mexico and selling them on the black market — as </w:t>
      </w:r>
      <w:r w:rsidRPr="00DD2729">
        <w:rPr>
          <w:rStyle w:val="StyleUnderline"/>
          <w:b/>
          <w:bCs/>
          <w:highlight w:val="green"/>
        </w:rPr>
        <w:t>the most common form of arms trafficking</w:t>
      </w:r>
      <w:r>
        <w:t>.</w:t>
      </w:r>
    </w:p>
    <w:p w14:paraId="667B5656" w14:textId="24AC032D" w:rsidR="00F35EF6" w:rsidRDefault="00F35EF6" w:rsidP="00772425"/>
    <w:p w14:paraId="5C9ADD8D" w14:textId="1CDCFDBA" w:rsidR="00F35EF6" w:rsidRDefault="00AD0106" w:rsidP="00F35EF6">
      <w:pPr>
        <w:pStyle w:val="Heading4"/>
      </w:pPr>
      <w:r>
        <w:lastRenderedPageBreak/>
        <w:t>Gun shows and smuggling undermine AFF solven</w:t>
      </w:r>
      <w:r w:rsidR="00394BB5">
        <w:t>c</w:t>
      </w:r>
      <w:r>
        <w:t>y</w:t>
      </w:r>
    </w:p>
    <w:p w14:paraId="3C3260FC" w14:textId="5865915A" w:rsidR="00F35EF6" w:rsidRPr="00696C87" w:rsidRDefault="00F35EF6" w:rsidP="00696C87">
      <w:r w:rsidRPr="00696C87">
        <w:rPr>
          <w:rStyle w:val="Style13ptBold"/>
        </w:rPr>
        <w:t>Parson</w:t>
      </w:r>
      <w:r w:rsidR="00696C87" w:rsidRPr="00696C87">
        <w:rPr>
          <w:rStyle w:val="Style13ptBold"/>
        </w:rPr>
        <w:t xml:space="preserve"> ’19</w:t>
      </w:r>
      <w:r w:rsidR="00696C87">
        <w:t>,</w:t>
      </w:r>
      <w:r w:rsidRPr="00696C87">
        <w:t xml:space="preserve"> vice president of gun violence prevention at the Center for American Progress. (Chelsea Parson “As Trump calls for a border wall to keep trouble out, illegal U.S. guns are fuelling violence in Mexico” Jan 12, 2019 </w:t>
      </w:r>
      <w:hyperlink r:id="rId37" w:history="1">
        <w:r w:rsidRPr="00696C87">
          <w:rPr>
            <w:rStyle w:val="Hyperlink"/>
          </w:rPr>
          <w:t>https://www.cbc.ca/radio/day6/episode-424-rcmp-bias-and-indigenous-protest-u-s-guns-in-mexico-el-chapo-s-it-guy-flips-r-kelly-and-more-1.4973346/as-trump-calls-for-a-border-wall-to-keep-trouble-out-illegal-u-s-guns-are-fuelling-violence-in-mexico-1.4973409</w:t>
        </w:r>
      </w:hyperlink>
      <w:r w:rsidRPr="00696C87">
        <w:t>, accessed 7/2/19, MM)</w:t>
      </w:r>
    </w:p>
    <w:p w14:paraId="306CB7B4" w14:textId="4DFF1BFD" w:rsidR="00F35EF6" w:rsidRDefault="00F35EF6" w:rsidP="00F35EF6">
      <w:r w:rsidRPr="00460951">
        <w:rPr>
          <w:sz w:val="16"/>
          <w:szCs w:val="16"/>
        </w:rPr>
        <w:t>The violent criminals that U.S. President Donald Trump frequently cites as the justification for a proposed border wall may, in fact, be getting their weapons from his own country.</w:t>
      </w:r>
      <w:r w:rsidR="00460951">
        <w:t xml:space="preserve"> </w:t>
      </w:r>
      <w:r w:rsidRPr="00460951">
        <w:rPr>
          <w:rStyle w:val="StyleUnderline"/>
          <w:highlight w:val="green"/>
        </w:rPr>
        <w:t>A lucrative black market of U.S. guns purchased through loopholes in American gun legislation is thriving in Mexico, according to research</w:t>
      </w:r>
      <w:r w:rsidRPr="00460951">
        <w:rPr>
          <w:rStyle w:val="StyleUnderline"/>
        </w:rPr>
        <w:t xml:space="preserve"> from the Center for American Progress</w:t>
      </w:r>
      <w:r w:rsidRPr="00460951">
        <w:t>.</w:t>
      </w:r>
      <w:r w:rsidR="00460951" w:rsidRPr="00460951">
        <w:t xml:space="preserve"> </w:t>
      </w:r>
      <w:r w:rsidRPr="00460951">
        <w:rPr>
          <w:sz w:val="16"/>
          <w:szCs w:val="16"/>
        </w:rPr>
        <w:t>Those guns are fuelling the same violence that many asylum seekers and migrants to the U.S. are fleeing.</w:t>
      </w:r>
      <w:r w:rsidR="00460951" w:rsidRPr="00460951">
        <w:rPr>
          <w:sz w:val="16"/>
          <w:szCs w:val="16"/>
        </w:rPr>
        <w:t xml:space="preserve"> </w:t>
      </w:r>
      <w:r w:rsidRPr="00460951">
        <w:rPr>
          <w:sz w:val="16"/>
          <w:szCs w:val="16"/>
        </w:rPr>
        <w:t>"</w:t>
      </w:r>
      <w:r w:rsidRPr="00460951">
        <w:rPr>
          <w:rStyle w:val="StyleUnderline"/>
          <w:highlight w:val="green"/>
        </w:rPr>
        <w:t>People can buy guns at a relatively low cost</w:t>
      </w:r>
      <w:r w:rsidRPr="00460951">
        <w:rPr>
          <w:rStyle w:val="StyleUnderline"/>
        </w:rPr>
        <w:t xml:space="preserve"> here in the United States </w:t>
      </w:r>
      <w:r w:rsidRPr="00460951">
        <w:rPr>
          <w:rStyle w:val="StyleUnderline"/>
          <w:highlight w:val="green"/>
        </w:rPr>
        <w:t>and then sell them [in Mexico] at a</w:t>
      </w:r>
      <w:r w:rsidRPr="00460951">
        <w:rPr>
          <w:rStyle w:val="StyleUnderline"/>
        </w:rPr>
        <w:t xml:space="preserve"> very high </w:t>
      </w:r>
      <w:r w:rsidRPr="00460951">
        <w:rPr>
          <w:rStyle w:val="StyleUnderline"/>
          <w:highlight w:val="green"/>
        </w:rPr>
        <w:t>markup</w:t>
      </w:r>
      <w:r w:rsidRPr="00460951">
        <w:rPr>
          <w:sz w:val="16"/>
          <w:szCs w:val="16"/>
        </w:rPr>
        <w:t>," Chelsea Parsons, who leads the centre's gun violence prevention research, told Day 6 host Brent Bambury.</w:t>
      </w:r>
      <w:r w:rsidR="00460951" w:rsidRPr="00460951">
        <w:rPr>
          <w:sz w:val="16"/>
          <w:szCs w:val="16"/>
        </w:rPr>
        <w:t xml:space="preserve"> </w:t>
      </w:r>
      <w:r w:rsidRPr="00460951">
        <w:rPr>
          <w:sz w:val="16"/>
          <w:szCs w:val="16"/>
        </w:rPr>
        <w:t>70 per cent of the crime guns recovered and traced in Mexico originate in the U.S., she wrote last year in the L.A. Times.</w:t>
      </w:r>
      <w:r w:rsidR="00460951" w:rsidRPr="00460951">
        <w:rPr>
          <w:sz w:val="16"/>
          <w:szCs w:val="16"/>
        </w:rPr>
        <w:t xml:space="preserve"> </w:t>
      </w:r>
      <w:r w:rsidRPr="00460951">
        <w:rPr>
          <w:sz w:val="16"/>
          <w:szCs w:val="16"/>
        </w:rPr>
        <w:t>She says the rhetoric surrounding violence in Mexico often misses a key fact.</w:t>
      </w:r>
      <w:r w:rsidR="00460951" w:rsidRPr="00460951">
        <w:rPr>
          <w:sz w:val="16"/>
          <w:szCs w:val="16"/>
        </w:rPr>
        <w:t xml:space="preserve"> </w:t>
      </w:r>
      <w:r w:rsidRPr="00460951">
        <w:rPr>
          <w:sz w:val="16"/>
          <w:szCs w:val="16"/>
        </w:rPr>
        <w:t>Th</w:t>
      </w:r>
      <w:r w:rsidR="00460951" w:rsidRPr="00460951">
        <w:rPr>
          <w:sz w:val="16"/>
          <w:szCs w:val="16"/>
        </w:rPr>
        <w:t>e</w:t>
      </w:r>
      <w:r w:rsidRPr="00460951">
        <w:rPr>
          <w:sz w:val="16"/>
          <w:szCs w:val="16"/>
        </w:rPr>
        <w:t>re's only one, government-run location where guns can be legally purchased in Mexico.</w:t>
      </w:r>
      <w:r w:rsidR="00460951" w:rsidRPr="00460951">
        <w:rPr>
          <w:sz w:val="16"/>
          <w:szCs w:val="16"/>
        </w:rPr>
        <w:t xml:space="preserve"> </w:t>
      </w:r>
      <w:r w:rsidRPr="00460951">
        <w:rPr>
          <w:sz w:val="16"/>
          <w:szCs w:val="16"/>
        </w:rPr>
        <w:t>"Many, many Americans would be shocked to learn that Mexico has much stricter gun laws [that the U.S.]," she said.</w:t>
      </w:r>
      <w:r w:rsidR="00460951" w:rsidRPr="00460951">
        <w:rPr>
          <w:sz w:val="16"/>
          <w:szCs w:val="16"/>
        </w:rPr>
        <w:t xml:space="preserve"> </w:t>
      </w:r>
      <w:r w:rsidRPr="00460951">
        <w:rPr>
          <w:sz w:val="16"/>
          <w:szCs w:val="16"/>
        </w:rPr>
        <w:t>Still, research by the Center for American Progress found that gun violence in that country has increased dramatically over the past two decades.</w:t>
      </w:r>
      <w:r w:rsidR="00460951" w:rsidRPr="00460951">
        <w:rPr>
          <w:sz w:val="16"/>
          <w:szCs w:val="16"/>
        </w:rPr>
        <w:t xml:space="preserve"> </w:t>
      </w:r>
      <w:r w:rsidRPr="00460951">
        <w:rPr>
          <w:sz w:val="16"/>
          <w:szCs w:val="16"/>
        </w:rPr>
        <w:t>Easy for smugglers</w:t>
      </w:r>
      <w:r w:rsidR="00460951" w:rsidRPr="00460951">
        <w:rPr>
          <w:sz w:val="16"/>
          <w:szCs w:val="16"/>
        </w:rPr>
        <w:t xml:space="preserve"> </w:t>
      </w:r>
      <w:r w:rsidRPr="00460951">
        <w:rPr>
          <w:sz w:val="16"/>
          <w:szCs w:val="16"/>
        </w:rPr>
        <w:t>According to Parsons, in 2017, 66 per cent of murders in Mexico were committed using a gun. That's a four-fold increase compared to 1995.</w:t>
      </w:r>
      <w:r w:rsidR="00460951" w:rsidRPr="00460951">
        <w:rPr>
          <w:sz w:val="16"/>
          <w:szCs w:val="16"/>
        </w:rPr>
        <w:t xml:space="preserve"> </w:t>
      </w:r>
      <w:r w:rsidRPr="00460951">
        <w:rPr>
          <w:sz w:val="16"/>
          <w:szCs w:val="16"/>
        </w:rPr>
        <w:t>"What we know, anecdotally, from law enforcement in Mexico is that they have seen a dramatic increase in the number of assault style weapons that are being used by criminal street gangs in Mexico," Parsons said</w:t>
      </w:r>
      <w:r>
        <w:t>.</w:t>
      </w:r>
      <w:r w:rsidR="00460951">
        <w:t xml:space="preserve"> </w:t>
      </w:r>
      <w:r w:rsidRPr="00460951">
        <w:rPr>
          <w:rStyle w:val="StyleUnderline"/>
        </w:rPr>
        <w:t>Because of weaknesses in our own gun laws, we are helping fuel the lethal violence</w:t>
      </w:r>
      <w:r>
        <w:t xml:space="preserve"> </w:t>
      </w:r>
      <w:r w:rsidRPr="00460951">
        <w:rPr>
          <w:sz w:val="16"/>
          <w:szCs w:val="16"/>
        </w:rPr>
        <w:t>that many refugees are fleeing when they come to our border.</w:t>
      </w:r>
      <w:r w:rsidR="00460951">
        <w:t xml:space="preserve"> </w:t>
      </w:r>
      <w:r w:rsidRPr="00460951">
        <w:rPr>
          <w:rStyle w:val="StyleUnderline"/>
        </w:rPr>
        <w:t>Semi-automatic AR-15 rifles, for example, are legal in states that border Mexico</w:t>
      </w:r>
      <w:r>
        <w:t>, she adds.</w:t>
      </w:r>
      <w:r w:rsidR="00460951">
        <w:t xml:space="preserve"> </w:t>
      </w:r>
      <w:r w:rsidRPr="00460951">
        <w:rPr>
          <w:rStyle w:val="StyleUnderline"/>
        </w:rPr>
        <w:t xml:space="preserve">It's easy, then, for </w:t>
      </w:r>
      <w:r w:rsidRPr="00460951">
        <w:rPr>
          <w:rStyle w:val="StyleUnderline"/>
          <w:highlight w:val="green"/>
        </w:rPr>
        <w:t>criminals south of the border</w:t>
      </w:r>
      <w:r w:rsidRPr="00460951">
        <w:rPr>
          <w:rStyle w:val="StyleUnderline"/>
        </w:rPr>
        <w:t xml:space="preserve"> to set up systems where people </w:t>
      </w:r>
      <w:r w:rsidRPr="00460951">
        <w:rPr>
          <w:rStyle w:val="StyleUnderline"/>
          <w:highlight w:val="green"/>
        </w:rPr>
        <w:t>buy firearms at gun shows and other locations that don't require background checks and smuggle them</w:t>
      </w:r>
      <w:r w:rsidRPr="00460951">
        <w:rPr>
          <w:rStyle w:val="StyleUnderline"/>
        </w:rPr>
        <w:t xml:space="preserve"> across the border</w:t>
      </w:r>
      <w:r w:rsidRPr="00460951">
        <w:t>,</w:t>
      </w:r>
      <w:r>
        <w:t xml:space="preserve"> she says.</w:t>
      </w:r>
      <w:r w:rsidR="00460951">
        <w:t xml:space="preserve"> </w:t>
      </w:r>
      <w:r w:rsidRPr="00460951">
        <w:rPr>
          <w:rStyle w:val="StyleUnderline"/>
        </w:rPr>
        <w:t>According to U.S. data, 50,000 guns originally purchased in the U.S. were used in crimes across 15 different nations in North and Central America and the Caribbean</w:t>
      </w:r>
      <w:r>
        <w:t>.</w:t>
      </w:r>
    </w:p>
    <w:p w14:paraId="76029855" w14:textId="77777777" w:rsidR="00F35EF6" w:rsidRDefault="00F35EF6" w:rsidP="00772425"/>
    <w:p w14:paraId="4A245577" w14:textId="6EEF801B" w:rsidR="00D10F44" w:rsidRDefault="00D10F44" w:rsidP="00772425"/>
    <w:p w14:paraId="75128FC1" w14:textId="149C8DF3" w:rsidR="00D10F44" w:rsidRDefault="00D10F44" w:rsidP="00D10F44">
      <w:pPr>
        <w:pStyle w:val="Heading3"/>
      </w:pPr>
      <w:r>
        <w:lastRenderedPageBreak/>
        <w:t>No solvency – corruption</w:t>
      </w:r>
    </w:p>
    <w:p w14:paraId="54FE4EA9" w14:textId="3B1C89C1" w:rsidR="00D10F44" w:rsidRDefault="00D10F44" w:rsidP="00772425"/>
    <w:p w14:paraId="5BCCDF78" w14:textId="3BC78612" w:rsidR="00D10F44" w:rsidRDefault="00202D3C" w:rsidP="00D10F44">
      <w:pPr>
        <w:pStyle w:val="Heading4"/>
      </w:pPr>
      <w:r>
        <w:t>Corruption is durable – profit motive</w:t>
      </w:r>
    </w:p>
    <w:p w14:paraId="5DA5ED69" w14:textId="04F60763" w:rsidR="00D10F44" w:rsidRPr="00675940" w:rsidRDefault="00D10F44" w:rsidP="00675940">
      <w:r w:rsidRPr="00675940">
        <w:rPr>
          <w:rStyle w:val="Style13ptBold"/>
        </w:rPr>
        <w:t>Anderson</w:t>
      </w:r>
      <w:r w:rsidR="00675940" w:rsidRPr="00675940">
        <w:rPr>
          <w:rStyle w:val="Style13ptBold"/>
        </w:rPr>
        <w:t xml:space="preserve"> ‘19</w:t>
      </w:r>
      <w:r w:rsidRPr="00675940">
        <w:t xml:space="preserve">, associated press, (Curt Anderson, “2 charged in massive international arms smuggling scheme,” June 28, 2019 </w:t>
      </w:r>
      <w:hyperlink r:id="rId38" w:history="1">
        <w:r w:rsidRPr="00675940">
          <w:rPr>
            <w:rStyle w:val="Hyperlink"/>
          </w:rPr>
          <w:t>https://www.spokesman.com/stories/2019/jun/28/2-charged-in-massive-international-arms-smuggling-/?fbclid=IwAR2L0i2V1JMxQcaxnZzTgldVVA07mhLZV-aIlom5cQeWRa0XVXDW1MeKGDI</w:t>
        </w:r>
      </w:hyperlink>
      <w:r w:rsidRPr="00675940">
        <w:t>, accessed 7/2/19, MM)</w:t>
      </w:r>
    </w:p>
    <w:p w14:paraId="359209FE" w14:textId="08439AED" w:rsidR="00D10F44" w:rsidRPr="007A584F" w:rsidRDefault="00D10F44" w:rsidP="007A584F">
      <w:r w:rsidRPr="00333758">
        <w:rPr>
          <w:sz w:val="16"/>
          <w:szCs w:val="16"/>
        </w:rPr>
        <w:t>MIAMI – Two people have been charged in Florida with orchestrating a massive arms smuggling scheme involving thousands of weapons and parts sent to South America, federal officials said Friday.</w:t>
      </w:r>
      <w:r w:rsidR="00333758" w:rsidRPr="00333758">
        <w:rPr>
          <w:sz w:val="16"/>
          <w:szCs w:val="16"/>
        </w:rPr>
        <w:t xml:space="preserve"> </w:t>
      </w:r>
      <w:r w:rsidRPr="00333758">
        <w:rPr>
          <w:sz w:val="16"/>
          <w:szCs w:val="16"/>
        </w:rPr>
        <w:t>Homeland Security Investigations officials said at a news conference that authorities seized 5,300 firearms and components, many of them AR-15 rifles. More than two dozen people have been arrested in Argentina, Brazil and the U.S.</w:t>
      </w:r>
      <w:r w:rsidR="00333758" w:rsidRPr="00333758">
        <w:rPr>
          <w:sz w:val="16"/>
          <w:szCs w:val="16"/>
        </w:rPr>
        <w:t xml:space="preserve"> </w:t>
      </w:r>
      <w:r w:rsidRPr="00333758">
        <w:rPr>
          <w:sz w:val="16"/>
          <w:szCs w:val="16"/>
        </w:rPr>
        <w:t>Matthew Albence, deputy director of U.S. Immigration and Customs Enforcement, said the</w:t>
      </w:r>
      <w:r w:rsidRPr="00333758">
        <w:t xml:space="preserve"> </w:t>
      </w:r>
      <w:r w:rsidRPr="007A584F">
        <w:rPr>
          <w:rStyle w:val="StyleUnderline"/>
          <w:highlight w:val="green"/>
        </w:rPr>
        <w:t>weapons were mailed in pieces using false labeling</w:t>
      </w:r>
      <w:r w:rsidRPr="00333758">
        <w:rPr>
          <w:rStyle w:val="StyleUnderline"/>
        </w:rPr>
        <w:t xml:space="preserve"> from the U.S. to South America and assembled there. The weapons parts were shipped through the U.S. Post Office and other delivery services.</w:t>
      </w:r>
      <w:r w:rsidR="00333758" w:rsidRPr="00333758">
        <w:rPr>
          <w:rStyle w:val="StyleUnderline"/>
        </w:rPr>
        <w:t xml:space="preserve"> </w:t>
      </w:r>
      <w:r w:rsidRPr="00333758">
        <w:rPr>
          <w:rStyle w:val="StyleUnderline"/>
        </w:rPr>
        <w:t>“</w:t>
      </w:r>
      <w:r w:rsidRPr="007A584F">
        <w:rPr>
          <w:rStyle w:val="StyleUnderline"/>
          <w:b/>
          <w:bCs/>
          <w:highlight w:val="green"/>
        </w:rPr>
        <w:t>There’s no shortage of creativity</w:t>
      </w:r>
      <w:r w:rsidRPr="00333758">
        <w:rPr>
          <w:rStyle w:val="StyleUnderline"/>
        </w:rPr>
        <w:t xml:space="preserve"> in the criminal element</w:t>
      </w:r>
      <w:r w:rsidRPr="00333758">
        <w:t xml:space="preserve">,” </w:t>
      </w:r>
      <w:r w:rsidRPr="00333758">
        <w:rPr>
          <w:sz w:val="16"/>
          <w:szCs w:val="16"/>
        </w:rPr>
        <w:t>Albence said</w:t>
      </w:r>
      <w:r w:rsidRPr="00333758">
        <w:t>. “</w:t>
      </w:r>
      <w:r w:rsidRPr="007A584F">
        <w:rPr>
          <w:rStyle w:val="StyleUnderline"/>
          <w:highlight w:val="green"/>
        </w:rPr>
        <w:t>It’s not just</w:t>
      </w:r>
      <w:r w:rsidRPr="00333758">
        <w:rPr>
          <w:rStyle w:val="StyleUnderline"/>
        </w:rPr>
        <w:t xml:space="preserve"> stopping the </w:t>
      </w:r>
      <w:r w:rsidRPr="007A584F">
        <w:rPr>
          <w:rStyle w:val="StyleUnderline"/>
          <w:highlight w:val="green"/>
        </w:rPr>
        <w:t>contraband, it’s</w:t>
      </w:r>
      <w:r w:rsidRPr="00333758">
        <w:rPr>
          <w:rStyle w:val="StyleUnderline"/>
        </w:rPr>
        <w:t xml:space="preserve"> dismantling the </w:t>
      </w:r>
      <w:r w:rsidRPr="007A584F">
        <w:rPr>
          <w:rStyle w:val="StyleUnderline"/>
          <w:b/>
          <w:bCs/>
          <w:highlight w:val="green"/>
        </w:rPr>
        <w:t>organizations</w:t>
      </w:r>
      <w:r w:rsidRPr="00333758">
        <w:t>.”</w:t>
      </w:r>
      <w:r w:rsidR="007A584F">
        <w:t xml:space="preserve"> </w:t>
      </w:r>
      <w:r w:rsidRPr="007A584F">
        <w:rPr>
          <w:sz w:val="16"/>
          <w:szCs w:val="16"/>
        </w:rPr>
        <w:t>In Miami, a criminal complaint charges John James Peterson, 60, and Brunella Zuppone, 67, with playing key roles in the smuggling scheme. In addition to the rifles and parts, authorities seized 156 handguns, 30,000 rounds of ammunition, 167 explosives and 15 silencers.</w:t>
      </w:r>
      <w:r w:rsidR="007A584F" w:rsidRPr="007A584F">
        <w:rPr>
          <w:sz w:val="16"/>
          <w:szCs w:val="16"/>
        </w:rPr>
        <w:t xml:space="preserve"> </w:t>
      </w:r>
      <w:r w:rsidRPr="007A584F">
        <w:rPr>
          <w:sz w:val="16"/>
          <w:szCs w:val="16"/>
        </w:rPr>
        <w:t>It wasn’t immediately clear if Peterson and Zuppone had lawyers to represent them.</w:t>
      </w:r>
      <w:r w:rsidR="007A584F" w:rsidRPr="007A584F">
        <w:rPr>
          <w:sz w:val="16"/>
          <w:szCs w:val="16"/>
        </w:rPr>
        <w:t xml:space="preserve"> </w:t>
      </w:r>
      <w:r w:rsidRPr="007A584F">
        <w:rPr>
          <w:sz w:val="16"/>
          <w:szCs w:val="16"/>
        </w:rPr>
        <w:t>In addition to the weapons and ammunition, authorities seized more than $100,000 in cash. Anthony Salisbury, chief of Homeland Security Investigations in Miami, said most of the weapons were intended for Brazil after transiting through Argentina.</w:t>
      </w:r>
      <w:r w:rsidR="007A584F" w:rsidRPr="007A584F">
        <w:rPr>
          <w:sz w:val="16"/>
          <w:szCs w:val="16"/>
        </w:rPr>
        <w:t xml:space="preserve"> </w:t>
      </w:r>
      <w:r w:rsidRPr="007A584F">
        <w:rPr>
          <w:sz w:val="16"/>
          <w:szCs w:val="16"/>
        </w:rPr>
        <w:t>“It’s not on our doorstep but it’s just as dangerous,” Salisbury said. “South Florida does seem to be a hub of weapons trafficking to South America.”</w:t>
      </w:r>
      <w:r w:rsidR="007A584F" w:rsidRPr="007A584F">
        <w:rPr>
          <w:sz w:val="16"/>
          <w:szCs w:val="16"/>
        </w:rPr>
        <w:t xml:space="preserve"> </w:t>
      </w:r>
      <w:r w:rsidRPr="007A584F">
        <w:rPr>
          <w:sz w:val="16"/>
          <w:szCs w:val="16"/>
        </w:rPr>
        <w:t>At a news conference, officials displayed dozens of weapons parts, ammunition clips and one fully assembled AR-15 that included a setting for fully automatic fire. That is illegal for civilian use in the U.S.</w:t>
      </w:r>
      <w:r w:rsidR="007A584F">
        <w:t xml:space="preserve"> </w:t>
      </w:r>
      <w:r w:rsidRPr="007A584F">
        <w:t>“</w:t>
      </w:r>
      <w:r w:rsidRPr="00F81D70">
        <w:rPr>
          <w:rStyle w:val="StyleUnderline"/>
          <w:highlight w:val="green"/>
        </w:rPr>
        <w:t>At the end of the day</w:t>
      </w:r>
      <w:r w:rsidRPr="007A584F">
        <w:rPr>
          <w:rStyle w:val="StyleUnderline"/>
        </w:rPr>
        <w:t>, it’s all for money</w:t>
      </w:r>
      <w:r w:rsidRPr="007A584F">
        <w:t xml:space="preserve">,” </w:t>
      </w:r>
      <w:r w:rsidRPr="007A584F">
        <w:rPr>
          <w:sz w:val="16"/>
          <w:szCs w:val="16"/>
        </w:rPr>
        <w:t>Albence said.</w:t>
      </w:r>
      <w:r w:rsidRPr="007A584F">
        <w:t xml:space="preserve"> “</w:t>
      </w:r>
      <w:r w:rsidRPr="00F81D70">
        <w:rPr>
          <w:rStyle w:val="StyleUnderline"/>
          <w:highlight w:val="green"/>
        </w:rPr>
        <w:t xml:space="preserve">There’s </w:t>
      </w:r>
      <w:r w:rsidRPr="00F81D70">
        <w:rPr>
          <w:rStyle w:val="StyleUnderline"/>
          <w:b/>
          <w:bCs/>
          <w:highlight w:val="green"/>
        </w:rPr>
        <w:t>always</w:t>
      </w:r>
      <w:r w:rsidRPr="00F81D70">
        <w:rPr>
          <w:rStyle w:val="StyleUnderline"/>
          <w:highlight w:val="green"/>
        </w:rPr>
        <w:t xml:space="preserve"> groups that exploit vulnerabilities in the system for profit</w:t>
      </w:r>
      <w:r w:rsidRPr="007A584F">
        <w:t>.”</w:t>
      </w:r>
    </w:p>
    <w:p w14:paraId="12A3311E" w14:textId="77777777" w:rsidR="00282F60" w:rsidRDefault="00282F60" w:rsidP="00772425"/>
    <w:p w14:paraId="3295253D" w14:textId="2248C3D4" w:rsidR="0076239B" w:rsidRDefault="00E8749F" w:rsidP="0076239B">
      <w:pPr>
        <w:pStyle w:val="Heading4"/>
      </w:pPr>
      <w:r>
        <w:t xml:space="preserve">Mexican </w:t>
      </w:r>
      <w:r w:rsidR="005F2E57">
        <w:t>corruption is multilayered</w:t>
      </w:r>
    </w:p>
    <w:p w14:paraId="1EC255C0" w14:textId="089A6B2A" w:rsidR="0076239B" w:rsidRPr="00E8749F" w:rsidRDefault="0076239B" w:rsidP="00E8749F">
      <w:r w:rsidRPr="00E8749F">
        <w:t>Gan</w:t>
      </w:r>
      <w:r w:rsidR="00E8749F">
        <w:t xml:space="preserve"> ‘18</w:t>
      </w:r>
      <w:r w:rsidRPr="00E8749F">
        <w:t xml:space="preserve">, business anti corruption portal, 18 (Gan integrity, “Mexico Corruption Report,” 7/18, </w:t>
      </w:r>
      <w:hyperlink r:id="rId39" w:history="1">
        <w:r w:rsidRPr="00E8749F">
          <w:rPr>
            <w:rStyle w:val="Hyperlink"/>
          </w:rPr>
          <w:t>https://www.ganintegrity.com/portal/country-profiles/mexico/</w:t>
        </w:r>
      </w:hyperlink>
      <w:r w:rsidRPr="00E8749F">
        <w:t>, accessed 7/2/19, MM)</w:t>
      </w:r>
    </w:p>
    <w:p w14:paraId="20607042" w14:textId="77777777" w:rsidR="0076239B" w:rsidRDefault="0076239B" w:rsidP="0076239B">
      <w:r w:rsidRPr="00725A7E">
        <w:rPr>
          <w:rStyle w:val="StyleUnderline"/>
        </w:rPr>
        <w:t>Corruption is</w:t>
      </w:r>
      <w:r w:rsidRPr="00725A7E">
        <w:t xml:space="preserve"> a </w:t>
      </w:r>
      <w:r w:rsidRPr="00725A7E">
        <w:rPr>
          <w:rStyle w:val="StyleUnderline"/>
        </w:rPr>
        <w:t>significant</w:t>
      </w:r>
      <w:r w:rsidRPr="00725A7E">
        <w:t xml:space="preserve"> risk</w:t>
      </w:r>
      <w:r>
        <w:t xml:space="preserve"> for companies operating </w:t>
      </w:r>
      <w:r w:rsidRPr="00725A7E">
        <w:rPr>
          <w:rStyle w:val="StyleUnderline"/>
        </w:rPr>
        <w:t>in Mexico. Bribery is widespread in the country’s judiciary and police. Business registration processes, including getting construction permits and licenses, are negatively influenced by corruption. Organized crime continues to be a very problematic factor for business, imposing large costs on companies. Collusion between the police, judges and criminal groups is extensive, leading to widespread crime, theft, impunity and weak law enforcement. Gifts and hospitality are not forbidden by law and may be permissible</w:t>
      </w:r>
      <w:r>
        <w:t xml:space="preserve">, depending on intent. Attempted bribery, extortion, abuse of office, bribery of foreign public officials and facilitation payments are criminalized under Mexico’s Federal Penal Code (Código Penal Federal, in Spanish). However, </w:t>
      </w:r>
      <w:r w:rsidRPr="00725A7E">
        <w:rPr>
          <w:rStyle w:val="StyleUnderline"/>
        </w:rPr>
        <w:t>Mexico’s anti-corruption laws are almost never enforced, and public officials are rarely held liable for illegal acts</w:t>
      </w:r>
      <w:r>
        <w:t>. New anti-corruption laws were passed in 2017, but their effectiveness has not been proven yet.</w:t>
      </w:r>
    </w:p>
    <w:p w14:paraId="5562880F" w14:textId="0A794A2A" w:rsidR="00597C61" w:rsidRDefault="00597C61" w:rsidP="00772425"/>
    <w:p w14:paraId="6A1ED3EB" w14:textId="77777777" w:rsidR="008D09A7" w:rsidRDefault="008D09A7" w:rsidP="00772425"/>
    <w:p w14:paraId="764750E3" w14:textId="659381EF" w:rsidR="00EE447B" w:rsidRDefault="005B4555" w:rsidP="00EE447B">
      <w:pPr>
        <w:pStyle w:val="Heading3"/>
      </w:pPr>
      <w:r>
        <w:lastRenderedPageBreak/>
        <w:t>Human rights</w:t>
      </w:r>
      <w:r w:rsidR="00C02E9D">
        <w:t xml:space="preserve"> NEG – no </w:t>
      </w:r>
      <w:r w:rsidR="00A439F0">
        <w:t>solven</w:t>
      </w:r>
      <w:r w:rsidR="00D24B40">
        <w:t>cy</w:t>
      </w:r>
    </w:p>
    <w:p w14:paraId="47617883" w14:textId="015923C4" w:rsidR="00EE447B" w:rsidRDefault="00EE447B" w:rsidP="00772425"/>
    <w:p w14:paraId="35253068" w14:textId="51197663" w:rsidR="00EE447B" w:rsidRDefault="005D0AC3" w:rsidP="00EE447B">
      <w:pPr>
        <w:pStyle w:val="Heading4"/>
        <w:rPr>
          <w:rFonts w:eastAsia="Times New Roman"/>
        </w:rPr>
      </w:pPr>
      <w:r>
        <w:rPr>
          <w:rFonts w:eastAsia="Times New Roman"/>
        </w:rPr>
        <w:t xml:space="preserve">Trump overwhelms the signal of the plan </w:t>
      </w:r>
      <w:r w:rsidR="00B91FA5">
        <w:rPr>
          <w:rFonts w:eastAsia="Times New Roman"/>
        </w:rPr>
        <w:t>–</w:t>
      </w:r>
      <w:r>
        <w:rPr>
          <w:rFonts w:eastAsia="Times New Roman"/>
        </w:rPr>
        <w:t xml:space="preserve"> </w:t>
      </w:r>
      <w:r w:rsidR="00B91FA5">
        <w:rPr>
          <w:rFonts w:eastAsia="Times New Roman"/>
        </w:rPr>
        <w:t>erodes U.S. leadership writ large</w:t>
      </w:r>
    </w:p>
    <w:p w14:paraId="6EBEE46A" w14:textId="37C921D1" w:rsidR="00EE447B" w:rsidRPr="005B55B1" w:rsidRDefault="00EE447B" w:rsidP="005B55B1">
      <w:r w:rsidRPr="005B55B1">
        <w:rPr>
          <w:rStyle w:val="Style13ptBold"/>
        </w:rPr>
        <w:t>Cohen</w:t>
      </w:r>
      <w:r w:rsidR="005B55B1">
        <w:rPr>
          <w:rStyle w:val="Style13ptBold"/>
        </w:rPr>
        <w:t xml:space="preserve"> ‘19</w:t>
      </w:r>
      <w:r w:rsidRPr="005B55B1">
        <w:t xml:space="preserve">, Professor of Strategic Studies at John Hopkins University, (Eliot A. Cohen, January/February 2019, “Americas Long Goodbye”, </w:t>
      </w:r>
      <w:hyperlink r:id="rId40" w:history="1">
        <w:r w:rsidRPr="005B55B1">
          <w:rPr>
            <w:rStyle w:val="Hyperlink"/>
          </w:rPr>
          <w:t>https://www.foreignaffairs.com/articles/united-states/long-term-disaster-trump-foreign-policy</w:t>
        </w:r>
      </w:hyperlink>
      <w:r w:rsidRPr="005B55B1">
        <w:t>, 7/7/19, cjb)</w:t>
      </w:r>
    </w:p>
    <w:p w14:paraId="35C29E6D" w14:textId="72E85AED" w:rsidR="00EE447B" w:rsidRPr="00427071" w:rsidRDefault="00EE447B" w:rsidP="00427071">
      <w:r w:rsidRPr="00001E8B">
        <w:t>In the end, 2018 was not the year of U.S. foreign policy apocalypse. Normally, this would not be a cause for celebration. But given the anxiety about President Donald Trump and </w:t>
      </w:r>
      <w:hyperlink r:id="rId41" w:history="1">
        <w:r w:rsidRPr="00001E8B">
          <w:rPr>
            <w:rStyle w:val="Hyperlink"/>
            <w:rFonts w:eastAsiaTheme="majorEastAsia" w:cs="Calibri"/>
            <w:szCs w:val="22"/>
          </w:rPr>
          <w:t>what his administration might do</w:t>
        </w:r>
      </w:hyperlink>
      <w:r w:rsidRPr="00001E8B">
        <w:t xml:space="preserve">—pull out of NATO, start a war with Iran or North Korea—it was something to be grateful for. In fact, </w:t>
      </w:r>
      <w:r w:rsidRPr="005D0AC3">
        <w:rPr>
          <w:rStyle w:val="StyleUnderline"/>
        </w:rPr>
        <w:t>Trump’s first two years in office have been marked by a surprising degree of stability</w:t>
      </w:r>
      <w:r w:rsidRPr="00001E8B">
        <w:t xml:space="preserve">. The president has proved himself to be what many critics have long accused him of being: belligerent, bullying, impatient, irresponsible, intellectually lazy, short-tempered, and self-obsessed. </w:t>
      </w:r>
      <w:r w:rsidRPr="00427071">
        <w:rPr>
          <w:rStyle w:val="StyleUnderline"/>
        </w:rPr>
        <w:t>Remarkably</w:t>
      </w:r>
      <w:r w:rsidRPr="00001E8B">
        <w:t xml:space="preserve">, however, </w:t>
      </w:r>
      <w:r w:rsidRPr="00427071">
        <w:rPr>
          <w:rStyle w:val="StyleUnderline"/>
        </w:rPr>
        <w:t>those shortcomings have not yet translated into obvious disaster.</w:t>
      </w:r>
      <w:r w:rsidR="00427071" w:rsidRPr="00427071">
        <w:rPr>
          <w:rStyle w:val="StyleUnderline"/>
        </w:rPr>
        <w:t xml:space="preserve"> </w:t>
      </w:r>
      <w:r w:rsidRPr="00427071">
        <w:rPr>
          <w:rStyle w:val="StyleUnderline"/>
        </w:rPr>
        <w:t>But the surface-level calm of the last two years should not distract from a building crisis of U.S. foreign policy, of which Trump is both a symptom and a cause. The president has outlined a deeply misguided foreign policy vision that is distrustful of U.S. allies, scornful of international institutions, and indifferent, if not downright hostile, to the </w:t>
      </w:r>
      <w:hyperlink r:id="rId42" w:history="1">
        <w:r w:rsidRPr="00427071">
          <w:rPr>
            <w:rStyle w:val="StyleUnderline"/>
          </w:rPr>
          <w:t>liberal international order</w:t>
        </w:r>
      </w:hyperlink>
      <w:r w:rsidRPr="00427071">
        <w:rPr>
          <w:rStyle w:val="StyleUnderline"/>
        </w:rPr>
        <w:t> that the United States has sustained for nearly eight decades. The real tragedy, however, is not that the president has brought this flawed vision to the fore; it is that his is merely one mangled interpretation of what is rapidly emerging as a new consensus on the left and the right: that the United States should accept a more modest role in world affairs</w:t>
      </w:r>
      <w:r w:rsidRPr="00427071">
        <w:t>.</w:t>
      </w:r>
      <w:r w:rsidR="00427071" w:rsidRPr="00427071">
        <w:t xml:space="preserve"> </w:t>
      </w:r>
      <w:r w:rsidRPr="00001E8B">
        <w:t xml:space="preserve">One can and should hope that the forces that have constrained Trump so far will continue to limit the damage of his remaining years in office, </w:t>
      </w:r>
      <w:r w:rsidRPr="00427071">
        <w:t xml:space="preserve">but the push for a U.S. retreat from the world did not begin with the president and will not end with his exit. </w:t>
      </w:r>
      <w:r w:rsidRPr="00427071">
        <w:rPr>
          <w:rStyle w:val="StyleUnderline"/>
        </w:rPr>
        <w:t>The crisis of the United States’ post–Cold War foreign policy has been a long time in the making, and it will last beyond Trump</w:t>
      </w:r>
      <w:r w:rsidRPr="00427071">
        <w:t>.</w:t>
      </w:r>
    </w:p>
    <w:p w14:paraId="53BDD870" w14:textId="51B93604" w:rsidR="00EE447B" w:rsidRDefault="00EE447B" w:rsidP="00772425"/>
    <w:p w14:paraId="495A06F4" w14:textId="5BB6862B" w:rsidR="001C2C33" w:rsidRDefault="001C2C33" w:rsidP="00772425"/>
    <w:p w14:paraId="04460C7F" w14:textId="7A715916" w:rsidR="001C2C33" w:rsidRDefault="00685228" w:rsidP="00685228">
      <w:pPr>
        <w:pStyle w:val="Heading3"/>
      </w:pPr>
      <w:r>
        <w:lastRenderedPageBreak/>
        <w:t xml:space="preserve">Cartels </w:t>
      </w:r>
      <w:r w:rsidR="00D316E0">
        <w:t>NEG</w:t>
      </w:r>
      <w:r>
        <w:t xml:space="preserve"> – </w:t>
      </w:r>
      <w:r w:rsidR="006F42B8">
        <w:t>arms sales</w:t>
      </w:r>
      <w:r w:rsidR="00E0437B">
        <w:t xml:space="preserve"> good</w:t>
      </w:r>
    </w:p>
    <w:p w14:paraId="2CC99ACB" w14:textId="77777777" w:rsidR="00EA3777" w:rsidRDefault="00EA3777" w:rsidP="00772425"/>
    <w:p w14:paraId="201FEE16" w14:textId="0AED29F2" w:rsidR="001C2C33" w:rsidRDefault="001C2C33" w:rsidP="001C2C33">
      <w:pPr>
        <w:pStyle w:val="Heading4"/>
      </w:pPr>
      <w:r>
        <w:t>Turn – U.S. weapons are key to outright winning the war against cartels</w:t>
      </w:r>
      <w:r w:rsidR="00957717">
        <w:t>***</w:t>
      </w:r>
    </w:p>
    <w:p w14:paraId="03FD8103" w14:textId="77777777" w:rsidR="001C2C33" w:rsidRDefault="001C2C33" w:rsidP="001C2C33">
      <w:r w:rsidRPr="00B052C6">
        <w:rPr>
          <w:rStyle w:val="Style13ptBold"/>
        </w:rPr>
        <w:t>Bonner ’10</w:t>
      </w:r>
      <w:r>
        <w:t xml:space="preserve"> </w:t>
      </w:r>
      <w:r w:rsidRPr="00B052C6">
        <w:t>(Senior Principal of the Sentinel HS Group. He was Administrator of the U.S. Drug Enforcement Administration from 1990</w:t>
      </w:r>
      <w:r w:rsidRPr="00177344">
        <w:t xml:space="preserve"> to 1993 and Commissioner of U.S. Customs and Border Protection from 2001 to 2005</w:t>
      </w:r>
      <w:r>
        <w:t xml:space="preserve">, </w:t>
      </w:r>
      <w:r w:rsidRPr="004679C1">
        <w:t>The New Cocaine Cowboys</w:t>
      </w:r>
      <w:r>
        <w:t>, Foreign Affairs, July/August)</w:t>
      </w:r>
    </w:p>
    <w:p w14:paraId="2F4AFA5A" w14:textId="77777777" w:rsidR="001C2C33" w:rsidRPr="00536D7C" w:rsidRDefault="001C2C33" w:rsidP="001C2C33">
      <w:pPr>
        <w:rPr>
          <w:sz w:val="16"/>
          <w:szCs w:val="16"/>
        </w:rPr>
      </w:pPr>
      <w:r w:rsidRPr="00536D7C">
        <w:rPr>
          <w:sz w:val="16"/>
          <w:szCs w:val="16"/>
        </w:rPr>
        <w:t>The recent headlines from Mexico are disturbing: U.S. consular official gunned down in broad daylight; Rancher murdered by Mexican drug smuggler; Bomb tossed at U.S. consulate in Nuevo Laredo. This wave of violence is eerily reminiscent of the carnage that plagued Colombia 20 years ago, and it is getting Washington’s attention</w:t>
      </w:r>
      <w:r w:rsidRPr="00177344">
        <w:t>.</w:t>
      </w:r>
      <w:r>
        <w:t xml:space="preserve"> </w:t>
      </w:r>
      <w:r w:rsidRPr="00536D7C">
        <w:rPr>
          <w:b/>
          <w:highlight w:val="green"/>
          <w:u w:val="single"/>
        </w:rPr>
        <w:t>Mexico is in the throes of a battle against powerful drug cartels, the outcome of which will determine</w:t>
      </w:r>
      <w:r w:rsidRPr="00A23EAB">
        <w:rPr>
          <w:b/>
          <w:u w:val="single"/>
        </w:rPr>
        <w:t xml:space="preserve"> who controls </w:t>
      </w:r>
      <w:r w:rsidRPr="00536D7C">
        <w:rPr>
          <w:b/>
          <w:highlight w:val="green"/>
          <w:u w:val="single"/>
        </w:rPr>
        <w:t>the country’s</w:t>
      </w:r>
      <w:r w:rsidRPr="00A23EAB">
        <w:rPr>
          <w:b/>
          <w:u w:val="single"/>
        </w:rPr>
        <w:t xml:space="preserve"> law enforcement, judicial, and </w:t>
      </w:r>
      <w:r w:rsidRPr="00536D7C">
        <w:rPr>
          <w:b/>
          <w:highlight w:val="green"/>
          <w:u w:val="single"/>
        </w:rPr>
        <w:t>political institutions</w:t>
      </w:r>
      <w:r w:rsidRPr="00177344">
        <w:t xml:space="preserve">. </w:t>
      </w:r>
      <w:r w:rsidRPr="00536D7C">
        <w:rPr>
          <w:rStyle w:val="StyleUnderline"/>
        </w:rPr>
        <w:t>It will decide whether the state will destroy the cartels and put an end to the culture of impunity they have created</w:t>
      </w:r>
      <w:r w:rsidRPr="00536D7C">
        <w:t xml:space="preserve">. </w:t>
      </w:r>
      <w:r w:rsidRPr="00536D7C">
        <w:rPr>
          <w:sz w:val="16"/>
          <w:szCs w:val="16"/>
        </w:rPr>
        <w:t>Mexico could become a first-world country one day, but it will never achieve that status until it breaks the grip these criminal organizations have over all levels of government and strengthens its law enforcement and judicial institutions. It cannot do one without doing the other</w:t>
      </w:r>
      <w:r w:rsidRPr="00536D7C">
        <w:t xml:space="preserve">. </w:t>
      </w:r>
      <w:r w:rsidRPr="00536D7C">
        <w:rPr>
          <w:rStyle w:val="StyleUnderline"/>
          <w:highlight w:val="green"/>
        </w:rPr>
        <w:t xml:space="preserve">Destroying the drug cartels is not an </w:t>
      </w:r>
      <w:r w:rsidRPr="00472063">
        <w:rPr>
          <w:rStyle w:val="StyleUnderline"/>
          <w:highlight w:val="green"/>
        </w:rPr>
        <w:t>impossible task</w:t>
      </w:r>
      <w:r w:rsidRPr="00472063">
        <w:rPr>
          <w:highlight w:val="green"/>
        </w:rPr>
        <w:t xml:space="preserve">. </w:t>
      </w:r>
      <w:r w:rsidRPr="00472063">
        <w:rPr>
          <w:rStyle w:val="StyleUnderline"/>
          <w:highlight w:val="green"/>
        </w:rPr>
        <w:t>Two decades ago, Colombia was faced with a</w:t>
      </w:r>
      <w:r w:rsidRPr="00536D7C">
        <w:rPr>
          <w:rStyle w:val="StyleUnderline"/>
        </w:rPr>
        <w:t xml:space="preserve"> similar—and in many ways </w:t>
      </w:r>
      <w:r w:rsidRPr="00472063">
        <w:rPr>
          <w:rStyle w:val="StyleUnderline"/>
          <w:highlight w:val="green"/>
        </w:rPr>
        <w:t>more daunting—struggle</w:t>
      </w:r>
      <w:r w:rsidRPr="00536D7C">
        <w:t xml:space="preserve">. </w:t>
      </w:r>
      <w:r w:rsidRPr="00536D7C">
        <w:rPr>
          <w:rStyle w:val="StyleUnderline"/>
        </w:rPr>
        <w:t xml:space="preserve">In the early 1990s, many Colombians, including </w:t>
      </w:r>
      <w:r w:rsidRPr="00472063">
        <w:rPr>
          <w:rStyle w:val="StyleUnderline"/>
          <w:highlight w:val="green"/>
        </w:rPr>
        <w:t>police</w:t>
      </w:r>
      <w:r w:rsidRPr="00536D7C">
        <w:rPr>
          <w:rStyle w:val="StyleUnderline"/>
        </w:rPr>
        <w:t xml:space="preserve"> officers, </w:t>
      </w:r>
      <w:r w:rsidRPr="00472063">
        <w:rPr>
          <w:rStyle w:val="StyleUnderline"/>
          <w:highlight w:val="green"/>
        </w:rPr>
        <w:t>judges</w:t>
      </w:r>
      <w:r w:rsidRPr="00536D7C">
        <w:rPr>
          <w:rStyle w:val="StyleUnderline"/>
        </w:rPr>
        <w:t xml:space="preserve">, </w:t>
      </w:r>
      <w:r w:rsidRPr="00472063">
        <w:rPr>
          <w:rStyle w:val="StyleUnderline"/>
          <w:highlight w:val="green"/>
        </w:rPr>
        <w:t>presidential candidates, and journalists, were assassinated by</w:t>
      </w:r>
      <w:r w:rsidRPr="00536D7C">
        <w:rPr>
          <w:rStyle w:val="StyleUnderline"/>
        </w:rPr>
        <w:t xml:space="preserve"> the most powerful and fearsome drug-trafficking organizations the world has ever seen: the Cali and Medellín </w:t>
      </w:r>
      <w:r w:rsidRPr="00472063">
        <w:rPr>
          <w:rStyle w:val="StyleUnderline"/>
          <w:highlight w:val="green"/>
        </w:rPr>
        <w:t>cartels. Yet within a decade, the Colombian government defeated them, with Washington’s help. The</w:t>
      </w:r>
      <w:r w:rsidRPr="00536D7C">
        <w:rPr>
          <w:rStyle w:val="StyleUnderline"/>
        </w:rPr>
        <w:t xml:space="preserve"> </w:t>
      </w:r>
      <w:r w:rsidRPr="00472063">
        <w:rPr>
          <w:rStyle w:val="StyleUnderline"/>
          <w:highlight w:val="green"/>
        </w:rPr>
        <w:t>U</w:t>
      </w:r>
      <w:r w:rsidRPr="00536D7C">
        <w:rPr>
          <w:rStyle w:val="StyleUnderline"/>
        </w:rPr>
        <w:t xml:space="preserve">nited </w:t>
      </w:r>
      <w:r w:rsidRPr="00472063">
        <w:rPr>
          <w:rStyle w:val="StyleUnderline"/>
          <w:highlight w:val="green"/>
        </w:rPr>
        <w:t>S</w:t>
      </w:r>
      <w:r w:rsidRPr="00536D7C">
        <w:rPr>
          <w:rStyle w:val="StyleUnderline"/>
        </w:rPr>
        <w:t xml:space="preserve">tates </w:t>
      </w:r>
      <w:r w:rsidRPr="00472063">
        <w:rPr>
          <w:rStyle w:val="StyleUnderline"/>
          <w:highlight w:val="green"/>
        </w:rPr>
        <w:t xml:space="preserve">played a </w:t>
      </w:r>
      <w:r w:rsidRPr="00472063">
        <w:rPr>
          <w:rStyle w:val="StyleUnderline"/>
          <w:b/>
          <w:bCs/>
          <w:highlight w:val="green"/>
        </w:rPr>
        <w:t>vital role</w:t>
      </w:r>
      <w:r w:rsidRPr="00536D7C">
        <w:rPr>
          <w:rStyle w:val="StyleUnderline"/>
        </w:rPr>
        <w:t xml:space="preserve"> in supporting the Colombian government, </w:t>
      </w:r>
      <w:r w:rsidRPr="00472063">
        <w:rPr>
          <w:rStyle w:val="StyleUnderline"/>
          <w:b/>
          <w:bCs/>
          <w:highlight w:val="green"/>
        </w:rPr>
        <w:t>and it should do the same for Mexico</w:t>
      </w:r>
      <w:r w:rsidRPr="00472063">
        <w:rPr>
          <w:rStyle w:val="StyleUnderline"/>
        </w:rPr>
        <w:t>. The stakes in Mexico are high. If the cartels win, these criminal enterprises will continue</w:t>
      </w:r>
      <w:r w:rsidRPr="00472063">
        <w:rPr>
          <w:u w:val="single"/>
        </w:rPr>
        <w:t xml:space="preserve"> </w:t>
      </w:r>
      <w:r w:rsidRPr="00472063">
        <w:rPr>
          <w:sz w:val="16"/>
          <w:szCs w:val="16"/>
        </w:rPr>
        <w:t>to</w:t>
      </w:r>
      <w:r w:rsidRPr="00536D7C">
        <w:rPr>
          <w:sz w:val="16"/>
          <w:szCs w:val="16"/>
        </w:rPr>
        <w:t xml:space="preserve"> operate outside the state and the rule of law, undermining Mexico’s democracy. The outcome matters for the United States as well—if the drug cartels succeed, the United States will share a 2,000-mile border with a narcostate controlled by powerful transnational drug cartels that threaten the stability of Central and South America.</w:t>
      </w:r>
    </w:p>
    <w:p w14:paraId="6A731341" w14:textId="14AC9E2B" w:rsidR="001C2C33" w:rsidRDefault="001C2C33" w:rsidP="001C2C33"/>
    <w:p w14:paraId="3D3C9B22" w14:textId="59183414" w:rsidR="00547AF6" w:rsidRDefault="00547AF6" w:rsidP="001C2C33"/>
    <w:p w14:paraId="1092BD1C" w14:textId="3275BE40" w:rsidR="00547AF6" w:rsidRDefault="00547AF6" w:rsidP="00547AF6">
      <w:pPr>
        <w:pStyle w:val="Heading3"/>
      </w:pPr>
      <w:r>
        <w:lastRenderedPageBreak/>
        <w:t>Cartels NEG – no state failure</w:t>
      </w:r>
      <w:bookmarkStart w:id="0" w:name="_GoBack"/>
      <w:bookmarkEnd w:id="0"/>
    </w:p>
    <w:p w14:paraId="055E6D5C" w14:textId="12960AD0" w:rsidR="00547AF6" w:rsidRDefault="00547AF6" w:rsidP="001C2C33"/>
    <w:p w14:paraId="4FBB54A4" w14:textId="77777777" w:rsidR="00547AF6" w:rsidRDefault="00547AF6" w:rsidP="00547AF6">
      <w:pPr>
        <w:pStyle w:val="Heading4"/>
      </w:pPr>
      <w:r>
        <w:t>Mexico will not collapse -- empirics</w:t>
      </w:r>
    </w:p>
    <w:p w14:paraId="60AAFB15" w14:textId="77777777" w:rsidR="00547AF6" w:rsidRPr="00D31FDB" w:rsidRDefault="00547AF6" w:rsidP="00547AF6">
      <w:pPr>
        <w:rPr>
          <w:rStyle w:val="Style13ptBold"/>
        </w:rPr>
      </w:pPr>
      <w:r w:rsidRPr="00D31FDB">
        <w:rPr>
          <w:rStyle w:val="Style13ptBold"/>
        </w:rPr>
        <w:t>Krauze</w:t>
      </w:r>
      <w:r>
        <w:rPr>
          <w:rStyle w:val="Style13ptBold"/>
        </w:rPr>
        <w:t xml:space="preserve">, Research Scholar at Princeton, 09 </w:t>
      </w:r>
      <w:r w:rsidRPr="00D76E42">
        <w:t>(</w:t>
      </w:r>
      <w:r>
        <w:t>Enrique, 4-23-09, The New York Times, “</w:t>
      </w:r>
      <w:r w:rsidRPr="00D76E42">
        <w:t>The Mexican Evolution</w:t>
      </w:r>
      <w:r>
        <w:t xml:space="preserve">”, </w:t>
      </w:r>
      <w:hyperlink r:id="rId43" w:history="1">
        <w:r w:rsidRPr="001C27FB">
          <w:rPr>
            <w:rStyle w:val="Hyperlink"/>
          </w:rPr>
          <w:t>https://www.nytimes.com/2009/03/24/opinion/24krauze.html</w:t>
        </w:r>
      </w:hyperlink>
      <w:r>
        <w:t>, accessed 7-12-19, RR</w:t>
      </w:r>
      <w:r w:rsidRPr="00D76E42">
        <w:t>)</w:t>
      </w:r>
    </w:p>
    <w:p w14:paraId="1A6F36DD" w14:textId="77777777" w:rsidR="00547AF6" w:rsidRPr="00B20005" w:rsidRDefault="00547AF6" w:rsidP="00547AF6">
      <w:pPr>
        <w:rPr>
          <w:rStyle w:val="StyleUnderline"/>
        </w:rPr>
      </w:pPr>
      <w:r w:rsidRPr="00B20005">
        <w:rPr>
          <w:sz w:val="14"/>
        </w:rPr>
        <w:t xml:space="preserve">Mexico City AMERICA’S distorted views can have costly consequences, especially for us in Latin America. Secretary of State Hillary Clinton’s trip to Mexico this week is a good time to examine the </w:t>
      </w:r>
      <w:r w:rsidRPr="00B20005">
        <w:rPr>
          <w:rStyle w:val="Emphasis"/>
          <w:highlight w:val="cyan"/>
        </w:rPr>
        <w:t>misconception</w:t>
      </w:r>
      <w:r w:rsidRPr="00B20005">
        <w:rPr>
          <w:rStyle w:val="StyleUnderline"/>
        </w:rPr>
        <w:t xml:space="preserve"> that </w:t>
      </w:r>
      <w:r w:rsidRPr="00B20005">
        <w:rPr>
          <w:rStyle w:val="Emphasis"/>
          <w:highlight w:val="cyan"/>
        </w:rPr>
        <w:t>Mexico is</w:t>
      </w:r>
      <w:r w:rsidRPr="00B20005">
        <w:rPr>
          <w:rStyle w:val="StyleUnderline"/>
        </w:rPr>
        <w:t xml:space="preserve">, or is on the point of becoming, </w:t>
      </w:r>
      <w:r w:rsidRPr="00B20005">
        <w:rPr>
          <w:rStyle w:val="Emphasis"/>
          <w:highlight w:val="cyan"/>
        </w:rPr>
        <w:t>a “failed state</w:t>
      </w:r>
      <w:r w:rsidRPr="00B20005">
        <w:rPr>
          <w:rStyle w:val="StyleUnderline"/>
        </w:rPr>
        <w:t>.”</w:t>
      </w:r>
      <w:r w:rsidRPr="00B20005">
        <w:rPr>
          <w:sz w:val="14"/>
        </w:rPr>
        <w:t xml:space="preserve"> This notion appears to be increasingly widespread. The Joint Forces Command recently issued a study saying that Mexico — along with Pakistan — could be in danger of a rapid and sudden collapse. President Obama is considering sending National Guard troops to the Mexican border to stop the flow of drugs and violence into the United States. The opinion that Mexico is breaking down seems to be shared by much of the American news media, not to mention the Americans I meet by chance and who, at the first opportunity, </w:t>
      </w:r>
      <w:r w:rsidRPr="00B20005">
        <w:rPr>
          <w:rStyle w:val="StyleUnderline"/>
        </w:rPr>
        <w:t xml:space="preserve">ask me whether Mexico will “fall apart.” It </w:t>
      </w:r>
      <w:r w:rsidRPr="00B20005">
        <w:rPr>
          <w:rStyle w:val="Emphasis"/>
          <w:highlight w:val="cyan"/>
        </w:rPr>
        <w:t>most assuredly</w:t>
      </w:r>
      <w:r w:rsidRPr="00B20005">
        <w:rPr>
          <w:rStyle w:val="StyleUnderline"/>
        </w:rPr>
        <w:t xml:space="preserve"> will </w:t>
      </w:r>
      <w:r w:rsidRPr="00B20005">
        <w:rPr>
          <w:rStyle w:val="Emphasis"/>
          <w:highlight w:val="cyan"/>
        </w:rPr>
        <w:t>not</w:t>
      </w:r>
      <w:r w:rsidRPr="00B20005">
        <w:rPr>
          <w:rStyle w:val="StyleUnderline"/>
        </w:rPr>
        <w:t>. First, let’s take a quick inventory of the problems that we don’t have.</w:t>
      </w:r>
      <w:r w:rsidRPr="00B20005">
        <w:rPr>
          <w:rStyle w:val="Emphasis"/>
          <w:highlight w:val="cyan"/>
        </w:rPr>
        <w:t xml:space="preserve"> Mexico is</w:t>
      </w:r>
      <w:r w:rsidRPr="00B20005">
        <w:rPr>
          <w:rStyle w:val="StyleUnderline"/>
        </w:rPr>
        <w:t xml:space="preserve"> a tolerant and </w:t>
      </w:r>
      <w:r w:rsidRPr="00B20005">
        <w:rPr>
          <w:rStyle w:val="Emphasis"/>
          <w:highlight w:val="cyan"/>
        </w:rPr>
        <w:t>secular</w:t>
      </w:r>
      <w:r w:rsidRPr="00B20005">
        <w:rPr>
          <w:rStyle w:val="StyleUnderline"/>
        </w:rPr>
        <w:t xml:space="preserve"> state, without the religious tensions of Pakistan or Iraq. It is an </w:t>
      </w:r>
      <w:r w:rsidRPr="00B20005">
        <w:rPr>
          <w:rStyle w:val="Emphasis"/>
          <w:highlight w:val="cyan"/>
        </w:rPr>
        <w:t>inclusive society, without</w:t>
      </w:r>
      <w:r w:rsidRPr="00B20005">
        <w:rPr>
          <w:rStyle w:val="StyleUnderline"/>
        </w:rPr>
        <w:t xml:space="preserve"> the </w:t>
      </w:r>
      <w:r w:rsidRPr="00B20005">
        <w:rPr>
          <w:rStyle w:val="Emphasis"/>
          <w:highlight w:val="cyan"/>
        </w:rPr>
        <w:t>racial hatred</w:t>
      </w:r>
      <w:r w:rsidRPr="00B20005">
        <w:rPr>
          <w:rStyle w:val="StyleUnderline"/>
        </w:rPr>
        <w:t xml:space="preserve">s of the Balkans. It has </w:t>
      </w:r>
      <w:r w:rsidRPr="00B20005">
        <w:rPr>
          <w:rStyle w:val="Emphasis"/>
          <w:highlight w:val="cyan"/>
        </w:rPr>
        <w:t>no serious</w:t>
      </w:r>
      <w:r w:rsidRPr="00B20005">
        <w:rPr>
          <w:rStyle w:val="StyleUnderline"/>
        </w:rPr>
        <w:t xml:space="preserve"> </w:t>
      </w:r>
      <w:r w:rsidRPr="00B20005">
        <w:rPr>
          <w:rStyle w:val="Emphasis"/>
          <w:highlight w:val="cyan"/>
        </w:rPr>
        <w:t>prospects of regional secession or disputed territories</w:t>
      </w:r>
      <w:r w:rsidRPr="00B20005">
        <w:rPr>
          <w:rStyle w:val="StyleUnderline"/>
        </w:rPr>
        <w:t xml:space="preserve">, unlike the Middle East. </w:t>
      </w:r>
      <w:r w:rsidRPr="00B20005">
        <w:rPr>
          <w:rStyle w:val="Emphasis"/>
          <w:highlight w:val="cyan"/>
        </w:rPr>
        <w:t>Guerrilla movements have never been</w:t>
      </w:r>
      <w:r w:rsidRPr="00B20005">
        <w:rPr>
          <w:rStyle w:val="StyleUnderline"/>
        </w:rPr>
        <w:t xml:space="preserve"> a </w:t>
      </w:r>
      <w:r w:rsidRPr="00B20005">
        <w:rPr>
          <w:rStyle w:val="Emphasis"/>
          <w:highlight w:val="cyan"/>
        </w:rPr>
        <w:t>real threat</w:t>
      </w:r>
      <w:r w:rsidRPr="00B20005">
        <w:rPr>
          <w:rStyle w:val="StyleUnderline"/>
        </w:rPr>
        <w:t xml:space="preserve"> to the state, in stark contrast to Colombia. Most important, </w:t>
      </w:r>
      <w:r w:rsidRPr="00B20005">
        <w:rPr>
          <w:rStyle w:val="Emphasis"/>
          <w:highlight w:val="cyan"/>
        </w:rPr>
        <w:t>Mexico is</w:t>
      </w:r>
      <w:r w:rsidRPr="00B20005">
        <w:rPr>
          <w:rStyle w:val="StyleUnderline"/>
        </w:rPr>
        <w:t xml:space="preserve"> a </w:t>
      </w:r>
      <w:r w:rsidRPr="00B20005">
        <w:rPr>
          <w:rStyle w:val="Emphasis"/>
          <w:highlight w:val="cyan"/>
        </w:rPr>
        <w:t>young democracy</w:t>
      </w:r>
      <w:r w:rsidRPr="00B20005">
        <w:rPr>
          <w:rStyle w:val="StyleUnderline"/>
        </w:rPr>
        <w:t xml:space="preserve"> that eliminated an essentially one-party political system, controlled by the Institutional Revolutionary Party, that lasted more than 70 years. And with all its defects, the domination of the party, known as the P.R.I., </w:t>
      </w:r>
      <w:r w:rsidRPr="00B20005">
        <w:rPr>
          <w:rStyle w:val="Emphasis"/>
          <w:highlight w:val="cyan"/>
        </w:rPr>
        <w:t>never</w:t>
      </w:r>
      <w:r w:rsidRPr="00B20005">
        <w:rPr>
          <w:rStyle w:val="StyleUnderline"/>
        </w:rPr>
        <w:t xml:space="preserve"> even </w:t>
      </w:r>
      <w:r w:rsidRPr="00B20005">
        <w:rPr>
          <w:rStyle w:val="Emphasis"/>
          <w:highlight w:val="cyan"/>
        </w:rPr>
        <w:t>approached the same level of</w:t>
      </w:r>
      <w:r w:rsidRPr="00B20005">
        <w:rPr>
          <w:rStyle w:val="Emphasis"/>
        </w:rPr>
        <w:t xml:space="preserve"> </w:t>
      </w:r>
      <w:r w:rsidRPr="00B20005">
        <w:rPr>
          <w:rStyle w:val="Emphasis"/>
          <w:highlight w:val="cyan"/>
        </w:rPr>
        <w:t>virtually absolute dictatorship</w:t>
      </w:r>
      <w:r w:rsidRPr="00B20005">
        <w:rPr>
          <w:rStyle w:val="StyleUnderline"/>
        </w:rPr>
        <w:t xml:space="preserve"> as that of Robert Mugabe in Zimbabwe, or even of Venezuela’s Hugo Chávez.</w:t>
      </w:r>
      <w:r w:rsidRPr="00B20005">
        <w:rPr>
          <w:sz w:val="14"/>
        </w:rPr>
        <w:t xml:space="preserve"> Mexico has demonstrated an institutional continuity unique in Latin America. To be sure, it can be argued that the P.R.I. created a collective monarchy with the electoral forms of a republic. But since 2000, when the opposition National Action Party won the presidency, power has been decentralized. There is much greater independence in the executive, legislative and judicial branches of government. </w:t>
      </w:r>
      <w:r w:rsidRPr="00B20005">
        <w:rPr>
          <w:rStyle w:val="StyleUnderline"/>
        </w:rPr>
        <w:t xml:space="preserve">An </w:t>
      </w:r>
      <w:r w:rsidRPr="00B20005">
        <w:rPr>
          <w:rStyle w:val="Emphasis"/>
          <w:highlight w:val="cyan"/>
        </w:rPr>
        <w:t>autonomous Federal Electoral Institute oversees elections</w:t>
      </w:r>
      <w:r w:rsidRPr="00B20005">
        <w:rPr>
          <w:rStyle w:val="StyleUnderline"/>
        </w:rPr>
        <w:t xml:space="preserve"> and a </w:t>
      </w:r>
      <w:r w:rsidRPr="00B20005">
        <w:rPr>
          <w:rStyle w:val="Emphasis"/>
          <w:highlight w:val="cyan"/>
        </w:rPr>
        <w:t>transparency law</w:t>
      </w:r>
      <w:r w:rsidRPr="00B20005">
        <w:rPr>
          <w:rStyle w:val="Emphasis"/>
        </w:rPr>
        <w:t xml:space="preserve"> </w:t>
      </w:r>
      <w:r w:rsidRPr="00B20005">
        <w:rPr>
          <w:rStyle w:val="StyleUnderline"/>
        </w:rPr>
        <w:t xml:space="preserve">has </w:t>
      </w:r>
      <w:r w:rsidRPr="00B20005">
        <w:rPr>
          <w:rStyle w:val="Emphasis"/>
          <w:highlight w:val="cyan"/>
        </w:rPr>
        <w:t>been passed</w:t>
      </w:r>
      <w:r w:rsidRPr="00B20005">
        <w:rPr>
          <w:rStyle w:val="StyleUnderline"/>
        </w:rPr>
        <w:t xml:space="preserve"> to combat corruption.</w:t>
      </w:r>
      <w:r w:rsidRPr="00B20005">
        <w:rPr>
          <w:sz w:val="14"/>
        </w:rPr>
        <w:t xml:space="preserve"> </w:t>
      </w:r>
      <w:r w:rsidRPr="00B20005">
        <w:rPr>
          <w:rStyle w:val="StyleUnderline"/>
        </w:rPr>
        <w:t xml:space="preserve">We have freedom of expression, and electoral struggles between parties of the right, center and left. Our national institutions function. The </w:t>
      </w:r>
      <w:r w:rsidRPr="00B20005">
        <w:rPr>
          <w:rStyle w:val="Emphasis"/>
          <w:highlight w:val="cyan"/>
        </w:rPr>
        <w:t>army</w:t>
      </w:r>
      <w:r w:rsidRPr="00B20005">
        <w:rPr>
          <w:rStyle w:val="StyleUnderline"/>
        </w:rPr>
        <w:t xml:space="preserve"> is (and long has been) </w:t>
      </w:r>
      <w:r w:rsidRPr="00B20005">
        <w:rPr>
          <w:rStyle w:val="Emphasis"/>
          <w:highlight w:val="cyan"/>
        </w:rPr>
        <w:t>subject to</w:t>
      </w:r>
      <w:r w:rsidRPr="00B20005">
        <w:rPr>
          <w:rStyle w:val="StyleUnderline"/>
        </w:rPr>
        <w:t xml:space="preserve"> the </w:t>
      </w:r>
      <w:r w:rsidRPr="00B20005">
        <w:rPr>
          <w:rStyle w:val="Emphasis"/>
          <w:highlight w:val="cyan"/>
        </w:rPr>
        <w:t>civilian control of</w:t>
      </w:r>
      <w:r w:rsidRPr="00B20005">
        <w:rPr>
          <w:rStyle w:val="StyleUnderline"/>
        </w:rPr>
        <w:t xml:space="preserve"> the </w:t>
      </w:r>
      <w:r w:rsidRPr="00B20005">
        <w:rPr>
          <w:rStyle w:val="Emphasis"/>
          <w:highlight w:val="cyan"/>
        </w:rPr>
        <w:t>president</w:t>
      </w:r>
      <w:r w:rsidRPr="00B20005">
        <w:rPr>
          <w:sz w:val="14"/>
        </w:rPr>
        <w:t xml:space="preserve">; the church continues to be a cohesive force; a powerful business class shows no desire to move to Miami. </w:t>
      </w:r>
      <w:r w:rsidRPr="00B20005">
        <w:rPr>
          <w:rStyle w:val="StyleUnderline"/>
        </w:rPr>
        <w:t xml:space="preserve">We have </w:t>
      </w:r>
      <w:r w:rsidRPr="00B20005">
        <w:rPr>
          <w:rStyle w:val="Emphasis"/>
          <w:highlight w:val="cyan"/>
        </w:rPr>
        <w:t>strong labor unions, good universities, important</w:t>
      </w:r>
      <w:r w:rsidRPr="00B20005">
        <w:rPr>
          <w:rStyle w:val="StyleUnderline"/>
          <w:highlight w:val="cyan"/>
        </w:rPr>
        <w:t xml:space="preserve"> </w:t>
      </w:r>
      <w:r w:rsidRPr="00B20005">
        <w:rPr>
          <w:rStyle w:val="Emphasis"/>
          <w:highlight w:val="cyan"/>
        </w:rPr>
        <w:t>public enterprises and social programs</w:t>
      </w:r>
      <w:r w:rsidRPr="00B20005">
        <w:rPr>
          <w:rStyle w:val="StyleUnderline"/>
        </w:rPr>
        <w:t xml:space="preserve"> that provide reasonable results</w:t>
      </w:r>
      <w:r w:rsidRPr="00B20005">
        <w:rPr>
          <w:sz w:val="14"/>
        </w:rPr>
        <w:t xml:space="preserve">. Thanks to all this, </w:t>
      </w:r>
      <w:r w:rsidRPr="00B20005">
        <w:rPr>
          <w:rStyle w:val="Emphasis"/>
          <w:highlight w:val="cyan"/>
        </w:rPr>
        <w:t>Mexico</w:t>
      </w:r>
      <w:r w:rsidRPr="00B20005">
        <w:rPr>
          <w:sz w:val="14"/>
        </w:rPr>
        <w:t xml:space="preserve"> has </w:t>
      </w:r>
      <w:r w:rsidRPr="00B20005">
        <w:rPr>
          <w:rStyle w:val="Emphasis"/>
          <w:highlight w:val="cyan"/>
        </w:rPr>
        <w:t>demonstrated</w:t>
      </w:r>
      <w:r w:rsidRPr="00B20005">
        <w:rPr>
          <w:sz w:val="14"/>
        </w:rPr>
        <w:t xml:space="preserve"> an impressive </w:t>
      </w:r>
      <w:r w:rsidRPr="00B20005">
        <w:rPr>
          <w:rStyle w:val="Emphasis"/>
          <w:highlight w:val="cyan"/>
        </w:rPr>
        <w:t>capacity to overcome crises</w:t>
      </w:r>
      <w:r w:rsidRPr="00B20005">
        <w:rPr>
          <w:sz w:val="14"/>
        </w:rPr>
        <w:t xml:space="preserve">, of which we’ve had our fair share. </w:t>
      </w:r>
      <w:r w:rsidRPr="00B20005">
        <w:rPr>
          <w:rStyle w:val="StyleUnderline"/>
        </w:rPr>
        <w:t xml:space="preserve">They </w:t>
      </w:r>
      <w:r w:rsidRPr="00B20005">
        <w:rPr>
          <w:rStyle w:val="Emphasis"/>
          <w:highlight w:val="cyan"/>
        </w:rPr>
        <w:t>include</w:t>
      </w:r>
      <w:r w:rsidRPr="00B20005">
        <w:rPr>
          <w:rStyle w:val="StyleUnderline"/>
        </w:rPr>
        <w:t xml:space="preserve"> the government’s repression of the </w:t>
      </w:r>
      <w:r w:rsidRPr="00B20005">
        <w:rPr>
          <w:rStyle w:val="Emphasis"/>
          <w:highlight w:val="cyan"/>
        </w:rPr>
        <w:t>student movement of 1968</w:t>
      </w:r>
      <w:r w:rsidRPr="00B20005">
        <w:rPr>
          <w:rStyle w:val="StyleUnderline"/>
        </w:rPr>
        <w:t xml:space="preserve">; a currency </w:t>
      </w:r>
      <w:r w:rsidRPr="00B20005">
        <w:rPr>
          <w:rStyle w:val="Emphasis"/>
          <w:highlight w:val="cyan"/>
        </w:rPr>
        <w:t>devaluation in 1976</w:t>
      </w:r>
      <w:r w:rsidRPr="00B20005">
        <w:rPr>
          <w:rStyle w:val="StyleUnderline"/>
        </w:rPr>
        <w:t xml:space="preserve">; an </w:t>
      </w:r>
      <w:r w:rsidRPr="00B20005">
        <w:rPr>
          <w:rStyle w:val="Emphasis"/>
          <w:highlight w:val="cyan"/>
        </w:rPr>
        <w:t>economic crisis in 1982</w:t>
      </w:r>
      <w:r w:rsidRPr="00B20005">
        <w:rPr>
          <w:rStyle w:val="StyleUnderline"/>
        </w:rPr>
        <w:t xml:space="preserve">; the </w:t>
      </w:r>
      <w:r w:rsidRPr="00B20005">
        <w:rPr>
          <w:rStyle w:val="Emphasis"/>
          <w:highlight w:val="cyan"/>
        </w:rPr>
        <w:t>threefold disaster of 1994</w:t>
      </w:r>
      <w:r w:rsidRPr="00B20005">
        <w:rPr>
          <w:rStyle w:val="StyleUnderline"/>
        </w:rPr>
        <w:t xml:space="preserve"> with the Zapatista rebel uprising, the murder of the P.R.I. candidate for president and a devastating collapse of the peso; and the serious post-election conflicts of 2006</w:t>
      </w:r>
      <w:r w:rsidRPr="00B20005">
        <w:rPr>
          <w:sz w:val="14"/>
        </w:rPr>
        <w:t xml:space="preserve">. We have overcome these challenges and drawn meaningful lessons from them. </w:t>
      </w:r>
      <w:r w:rsidRPr="00B20005">
        <w:rPr>
          <w:rStyle w:val="Emphasis"/>
          <w:highlight w:val="cyan"/>
        </w:rPr>
        <w:t>We learned</w:t>
      </w:r>
      <w:r w:rsidRPr="00B20005">
        <w:rPr>
          <w:rStyle w:val="StyleUnderline"/>
        </w:rPr>
        <w:t xml:space="preserve"> to diversify the economy and reduce the state’s financial monopolies, paving the way for the eventual Nafta agreements.</w:t>
      </w:r>
      <w:r w:rsidRPr="00B20005">
        <w:rPr>
          <w:sz w:val="14"/>
        </w:rPr>
        <w:t xml:space="preserve"> </w:t>
      </w:r>
      <w:r w:rsidRPr="00B20005">
        <w:rPr>
          <w:rStyle w:val="StyleUnderline"/>
        </w:rPr>
        <w:t>Election controversies and the threat of political violence have led to a national acceptance of a peaceful and orderly transition to democracy</w:t>
      </w:r>
      <w:r w:rsidRPr="00B20005">
        <w:rPr>
          <w:sz w:val="14"/>
        </w:rPr>
        <w:t xml:space="preserve">. Now once again, we face enormous problems. The worldwide financial crisis is intensifying our ancient dramas of poverty and inequality. But the most acute problems are the increased power and viciousness of organized crime — drug trafficking, kidnappings and extortion — and an upsurge in ordinary street crime. This may be the most serious crisis we have faced since the 1910 Mexican Revolution and its immediate aftermath. More than 7,000 people, most of them connected to the drug trade or law enforcement, have died since January 2008. </w:t>
      </w:r>
      <w:r w:rsidRPr="00B20005">
        <w:rPr>
          <w:rStyle w:val="Emphasis"/>
          <w:highlight w:val="cyan"/>
        </w:rPr>
        <w:t>The war against criminality</w:t>
      </w:r>
      <w:r w:rsidRPr="00B20005">
        <w:rPr>
          <w:rStyle w:val="StyleUnderline"/>
        </w:rPr>
        <w:t xml:space="preserve"> (and especially the drug cartels</w:t>
      </w:r>
      <w:r w:rsidRPr="00B20005">
        <w:rPr>
          <w:sz w:val="14"/>
        </w:rPr>
        <w:t xml:space="preserve">) is no conventional war. It weighs upon the whole country. It is a war without ideology, rules or a shred of nobility. </w:t>
      </w:r>
      <w:r w:rsidRPr="00B20005">
        <w:rPr>
          <w:rStyle w:val="StyleUnderline"/>
        </w:rPr>
        <w:t>Is it a war that Mexico can win? Not through the tactics of any conventional war. But there</w:t>
      </w:r>
      <w:r w:rsidRPr="00B20005">
        <w:rPr>
          <w:rStyle w:val="StyleUnderline"/>
          <w:highlight w:val="cyan"/>
        </w:rPr>
        <w:t xml:space="preserve"> </w:t>
      </w:r>
      <w:r w:rsidRPr="00B20005">
        <w:rPr>
          <w:rStyle w:val="Emphasis"/>
          <w:highlight w:val="cyan"/>
        </w:rPr>
        <w:t xml:space="preserve">can be progress by restricting </w:t>
      </w:r>
      <w:r w:rsidRPr="00B20005">
        <w:rPr>
          <w:rStyle w:val="StyleUnderline"/>
        </w:rPr>
        <w:t xml:space="preserve">the </w:t>
      </w:r>
      <w:r w:rsidRPr="00B20005">
        <w:rPr>
          <w:rStyle w:val="Emphasis"/>
          <w:highlight w:val="cyan"/>
        </w:rPr>
        <w:t>range of the enemy</w:t>
      </w:r>
      <w:r w:rsidRPr="00B20005">
        <w:rPr>
          <w:rStyle w:val="StyleUnderline"/>
        </w:rPr>
        <w:t>.</w:t>
      </w:r>
      <w:r w:rsidRPr="00B20005">
        <w:rPr>
          <w:sz w:val="14"/>
        </w:rPr>
        <w:t xml:space="preserve"> Since taking power in 2006, President Felipe Calderón has sent </w:t>
      </w:r>
      <w:r w:rsidRPr="00B20005">
        <w:rPr>
          <w:sz w:val="14"/>
        </w:rPr>
        <w:lastRenderedPageBreak/>
        <w:t xml:space="preserve">more than 40,000 army troops to various Mexican states to combat drug gangs, and has had some victories in drug-related seizures and arrests. Even though Mr. Calderón enjoys a relatively high approval rating, the government has not managed to reassure the general population. Large sectors of Mexican society seem to endure these events as if they were part of a nightmare from which some morning we will awake. But it will not just disappear, and Mexicans must help fight the war by mobilizing public opinion, supplying information to the authorities and vigilantly supervising both elected and appointed officials. </w:t>
      </w:r>
      <w:r w:rsidRPr="00B20005">
        <w:rPr>
          <w:rStyle w:val="StyleUnderline"/>
        </w:rPr>
        <w:t xml:space="preserve">This kind of civic participation has </w:t>
      </w:r>
      <w:r w:rsidRPr="00B20005">
        <w:rPr>
          <w:rStyle w:val="Emphasis"/>
          <w:highlight w:val="cyan"/>
        </w:rPr>
        <w:t>already begun to yield</w:t>
      </w:r>
      <w:r w:rsidRPr="00B20005">
        <w:rPr>
          <w:rStyle w:val="StyleUnderline"/>
        </w:rPr>
        <w:t xml:space="preserve"> some </w:t>
      </w:r>
      <w:r w:rsidRPr="00B20005">
        <w:rPr>
          <w:rStyle w:val="Emphasis"/>
          <w:highlight w:val="cyan"/>
        </w:rPr>
        <w:t>successes</w:t>
      </w:r>
      <w:r w:rsidRPr="00B20005">
        <w:rPr>
          <w:rStyle w:val="StyleUnderline"/>
        </w:rPr>
        <w:t xml:space="preserve"> in Mexico City. </w:t>
      </w:r>
      <w:r w:rsidRPr="00B20005">
        <w:rPr>
          <w:sz w:val="14"/>
        </w:rPr>
        <w:t xml:space="preserve">THE government, for its part, must continue the huge task of cleaning up the dark corners of its police forces, establishing an efficient intelligence network in order to keep ahead of the cartels. Mexico also needs a secure prison system that will not serve as a sanctuary where sentenced drug bosses can continue conducting their business and recruiting new criminals. It is also vital to speed up the purification of a judicial system that is slow and inefficient in its handling of serious crimes. We could use more political cooperation as well: Mr. Calderón (and his National Action Party) are now fighting this battle without significant support from the opposition parties, the P.R.I. and the Party of the Democratic Revolution. The Mexican print media has not been entirely helpful either. Of course, freedom of press is essential for democracy. But our print media has gone beyond the necessary and legitimate communication of information by continually publishing photographs of the most atrocious aspects of the drug war, a practice that some feel verges on a pornography of violence. Press photos of horrors like decapitated heads provide free publicity for the drug cartels. This also helps advance their cause by making ordinary Mexicans feel that they are indeed part of a “failed state.” </w:t>
      </w:r>
      <w:r w:rsidRPr="00B20005">
        <w:rPr>
          <w:rStyle w:val="StyleUnderline"/>
        </w:rPr>
        <w:t xml:space="preserve">While we bear responsibility for our problems, </w:t>
      </w:r>
      <w:r w:rsidRPr="00B20005">
        <w:rPr>
          <w:rStyle w:val="Emphasis"/>
          <w:highlight w:val="cyan"/>
        </w:rPr>
        <w:t>the caricature of Mexico being propagated in the U</w:t>
      </w:r>
      <w:r w:rsidRPr="00B20005">
        <w:rPr>
          <w:rStyle w:val="StyleUnderline"/>
        </w:rPr>
        <w:t xml:space="preserve">nited </w:t>
      </w:r>
      <w:r w:rsidRPr="00B20005">
        <w:rPr>
          <w:rStyle w:val="Emphasis"/>
          <w:highlight w:val="cyan"/>
        </w:rPr>
        <w:t>S</w:t>
      </w:r>
      <w:r w:rsidRPr="00B20005">
        <w:rPr>
          <w:rStyle w:val="StyleUnderline"/>
        </w:rPr>
        <w:t xml:space="preserve">tates only </w:t>
      </w:r>
      <w:r w:rsidRPr="00B20005">
        <w:rPr>
          <w:rStyle w:val="Emphasis"/>
          <w:highlight w:val="cyan"/>
        </w:rPr>
        <w:t>increases</w:t>
      </w:r>
      <w:r w:rsidRPr="00B20005">
        <w:rPr>
          <w:rStyle w:val="StyleUnderline"/>
        </w:rPr>
        <w:t xml:space="preserve"> the </w:t>
      </w:r>
      <w:r w:rsidRPr="00B20005">
        <w:rPr>
          <w:rStyle w:val="Emphasis"/>
          <w:highlight w:val="cyan"/>
        </w:rPr>
        <w:t>despair</w:t>
      </w:r>
      <w:r w:rsidRPr="00B20005">
        <w:rPr>
          <w:rStyle w:val="StyleUnderline"/>
        </w:rPr>
        <w:t xml:space="preserve"> on both sides of the Rio Grande. It is </w:t>
      </w:r>
      <w:r w:rsidRPr="00B20005">
        <w:rPr>
          <w:rStyle w:val="Emphasis"/>
          <w:highlight w:val="cyan"/>
        </w:rPr>
        <w:t>also profoundly hypocritical</w:t>
      </w:r>
      <w:r w:rsidRPr="00B20005">
        <w:rPr>
          <w:rStyle w:val="Emphasis"/>
        </w:rPr>
        <w:t>.</w:t>
      </w:r>
      <w:r w:rsidRPr="00B20005">
        <w:rPr>
          <w:rStyle w:val="StyleUnderline"/>
        </w:rPr>
        <w:t xml:space="preserve"> America is the world’s largest market for illegal narcotics</w:t>
      </w:r>
      <w:r w:rsidRPr="00B20005">
        <w:rPr>
          <w:sz w:val="14"/>
        </w:rPr>
        <w:t xml:space="preserve">. The United States is the source for the majority of the guns used in Mexico’s drug cartel war, according to law enforcement officials on both sides of the border. Washington should support Mexico’s war against the drug lords — first and foremost by recognizing its complexity. The Obama administration should recognize the considerable American responsibility for Mexico’s problems. Then, in keeping with equality and symmetry, the United States must reduce its drug consumption and its weapons trade to Mexico. It will be no easy task, but the United States has at least one advantage: No one thinks of it as a failed state. </w:t>
      </w:r>
      <w:r w:rsidRPr="00B20005">
        <w:rPr>
          <w:rStyle w:val="StyleUnderline"/>
        </w:rPr>
        <w:t xml:space="preserve">Nor, for that matter, did anyone ever see Al Capone and the criminal gangs of Chicago as representative of the entire country. For Mexico as well, let’s </w:t>
      </w:r>
      <w:r w:rsidRPr="00B20005">
        <w:rPr>
          <w:rStyle w:val="Emphasis"/>
          <w:highlight w:val="cyan"/>
        </w:rPr>
        <w:t>leave caricatures where they belong, in the hands of cartoonists</w:t>
      </w:r>
      <w:r w:rsidRPr="00B20005">
        <w:rPr>
          <w:rStyle w:val="StyleUnderline"/>
        </w:rPr>
        <w:t>.</w:t>
      </w:r>
    </w:p>
    <w:p w14:paraId="379874C8" w14:textId="77777777" w:rsidR="00547AF6" w:rsidRDefault="00547AF6" w:rsidP="00547AF6"/>
    <w:p w14:paraId="6EC4F4D8" w14:textId="77777777" w:rsidR="00547AF6" w:rsidRDefault="00547AF6" w:rsidP="00547AF6">
      <w:pPr>
        <w:pStyle w:val="Heading4"/>
      </w:pPr>
      <w:r>
        <w:t>Mexico will not fail</w:t>
      </w:r>
    </w:p>
    <w:p w14:paraId="14F1FAA8" w14:textId="77777777" w:rsidR="00547AF6" w:rsidRPr="00D76E42" w:rsidRDefault="00547AF6" w:rsidP="00547AF6">
      <w:pPr>
        <w:rPr>
          <w:rStyle w:val="Style13ptBold"/>
        </w:rPr>
      </w:pPr>
      <w:r>
        <w:rPr>
          <w:rStyle w:val="Style13ptBold"/>
        </w:rPr>
        <w:t xml:space="preserve">Nava, U.S. Army, 11 </w:t>
      </w:r>
      <w:r w:rsidRPr="00D76E42">
        <w:t>(</w:t>
      </w:r>
      <w:r>
        <w:t>Juan, April 2011, Military Review, “</w:t>
      </w:r>
      <w:r w:rsidRPr="00D76E42">
        <w:t>Mexico: Failing State or Emerging Democracy</w:t>
      </w:r>
      <w:r>
        <w:t>?”, Vol. 91, No. 2, Pg. 31-39, RR</w:t>
      </w:r>
      <w:r w:rsidRPr="00D76E42">
        <w:t>)</w:t>
      </w:r>
    </w:p>
    <w:p w14:paraId="2229BFFF" w14:textId="77777777" w:rsidR="00547AF6" w:rsidRDefault="00547AF6" w:rsidP="00547AF6">
      <w:pPr>
        <w:rPr>
          <w:rStyle w:val="Emphasis"/>
        </w:rPr>
      </w:pPr>
      <w:r w:rsidRPr="00B20005">
        <w:rPr>
          <w:rStyle w:val="StyleUnderline"/>
        </w:rPr>
        <w:t xml:space="preserve">The ongoing </w:t>
      </w:r>
      <w:r w:rsidRPr="00C0560B">
        <w:rPr>
          <w:rStyle w:val="Emphasis"/>
          <w:highlight w:val="cyan"/>
        </w:rPr>
        <w:t>drug-related violence in</w:t>
      </w:r>
      <w:r w:rsidRPr="00B20005">
        <w:rPr>
          <w:rStyle w:val="StyleUnderline"/>
        </w:rPr>
        <w:t xml:space="preserve"> the </w:t>
      </w:r>
      <w:r w:rsidRPr="00C0560B">
        <w:rPr>
          <w:rStyle w:val="Emphasis"/>
          <w:highlight w:val="cyan"/>
        </w:rPr>
        <w:t>northern regions of Mexico</w:t>
      </w:r>
      <w:r w:rsidRPr="00B20005">
        <w:rPr>
          <w:rStyle w:val="StyleUnderline"/>
        </w:rPr>
        <w:t xml:space="preserve"> and the southwest border regions of the United States indicate Mexican state weakness</w:t>
      </w:r>
      <w:r w:rsidRPr="00B20005">
        <w:rPr>
          <w:sz w:val="14"/>
        </w:rPr>
        <w:t xml:space="preserve"> in the area of security, but </w:t>
      </w:r>
      <w:r w:rsidRPr="00C0560B">
        <w:rPr>
          <w:rStyle w:val="Emphasis"/>
          <w:highlight w:val="cyan"/>
        </w:rPr>
        <w:t>falls well short of indicating</w:t>
      </w:r>
      <w:r w:rsidRPr="00B20005">
        <w:rPr>
          <w:rStyle w:val="StyleUnderline"/>
        </w:rPr>
        <w:t xml:space="preserve"> that </w:t>
      </w:r>
      <w:r w:rsidRPr="00C0560B">
        <w:rPr>
          <w:rStyle w:val="Emphasis"/>
          <w:highlight w:val="cyan"/>
        </w:rPr>
        <w:t>Mexico will fail</w:t>
      </w:r>
      <w:r w:rsidRPr="00B20005">
        <w:rPr>
          <w:sz w:val="14"/>
        </w:rPr>
        <w:t xml:space="preserve">. The violence epitomizes the will of the people carried out by a democratically elected government against the cartels. As the government continues to conduct aggressive counterdrug operations on behalf of the Mexican people, this violence will also continue. </w:t>
      </w:r>
      <w:r w:rsidRPr="00B20005">
        <w:rPr>
          <w:rStyle w:val="StyleUnderline"/>
        </w:rPr>
        <w:t xml:space="preserve">Rather than representing a fragile or failing state, the </w:t>
      </w:r>
      <w:r w:rsidRPr="00C0560B">
        <w:rPr>
          <w:rStyle w:val="Emphasis"/>
          <w:highlight w:val="cyan"/>
        </w:rPr>
        <w:t>current</w:t>
      </w:r>
      <w:r w:rsidRPr="00B20005">
        <w:rPr>
          <w:rStyle w:val="StyleUnderline"/>
        </w:rPr>
        <w:t xml:space="preserve"> security </w:t>
      </w:r>
      <w:r w:rsidRPr="00C0560B">
        <w:rPr>
          <w:rStyle w:val="Emphasis"/>
          <w:highlight w:val="cyan"/>
        </w:rPr>
        <w:t>conditions in Mexico</w:t>
      </w:r>
      <w:r w:rsidRPr="00C0560B">
        <w:rPr>
          <w:rStyle w:val="Emphasis"/>
        </w:rPr>
        <w:t xml:space="preserve"> </w:t>
      </w:r>
      <w:r w:rsidRPr="00C0560B">
        <w:rPr>
          <w:rStyle w:val="Emphasis"/>
          <w:highlight w:val="cyan"/>
        </w:rPr>
        <w:t>are</w:t>
      </w:r>
      <w:r w:rsidRPr="00B20005">
        <w:rPr>
          <w:rStyle w:val="StyleUnderline"/>
        </w:rPr>
        <w:t xml:space="preserve"> an </w:t>
      </w:r>
      <w:r w:rsidRPr="00C0560B">
        <w:rPr>
          <w:rStyle w:val="Emphasis"/>
          <w:highlight w:val="cyan"/>
        </w:rPr>
        <w:t>opportunity for Mexico to become</w:t>
      </w:r>
      <w:r w:rsidRPr="00B20005">
        <w:rPr>
          <w:rStyle w:val="StyleUnderline"/>
        </w:rPr>
        <w:t xml:space="preserve"> a </w:t>
      </w:r>
      <w:r w:rsidRPr="00C0560B">
        <w:rPr>
          <w:rStyle w:val="Emphasis"/>
          <w:highlight w:val="cyan"/>
        </w:rPr>
        <w:t>strong democracy</w:t>
      </w:r>
      <w:r w:rsidRPr="00B20005">
        <w:rPr>
          <w:rStyle w:val="StyleUnderline"/>
        </w:rPr>
        <w:t xml:space="preserve">, a strategic regional partner, </w:t>
      </w:r>
      <w:r w:rsidRPr="00C0560B">
        <w:rPr>
          <w:rStyle w:val="Emphasis"/>
          <w:highlight w:val="cyan"/>
        </w:rPr>
        <w:t>and</w:t>
      </w:r>
      <w:r w:rsidRPr="00B20005">
        <w:rPr>
          <w:rStyle w:val="StyleUnderline"/>
        </w:rPr>
        <w:t xml:space="preserve"> an important </w:t>
      </w:r>
      <w:r w:rsidRPr="00C0560B">
        <w:rPr>
          <w:rStyle w:val="Emphasis"/>
          <w:highlight w:val="cyan"/>
        </w:rPr>
        <w:t>economic ally</w:t>
      </w:r>
      <w:r w:rsidRPr="00B20005">
        <w:rPr>
          <w:rStyle w:val="StyleUnderline"/>
        </w:rPr>
        <w:t xml:space="preserve"> to the United States. </w:t>
      </w:r>
      <w:r w:rsidRPr="00B20005">
        <w:rPr>
          <w:sz w:val="14"/>
        </w:rPr>
        <w:t xml:space="preserve">The amount of violence only indicates the amount of neglect and disregard for cartel proliferation during previous Mexican administrations. Returning to Rotberg’s criteria for determining the strengths of states based upon their ability to provide political goods, </w:t>
      </w:r>
      <w:r w:rsidRPr="00B20005">
        <w:rPr>
          <w:rStyle w:val="StyleUnderline"/>
        </w:rPr>
        <w:t xml:space="preserve">we can say </w:t>
      </w:r>
      <w:r w:rsidRPr="00C0560B">
        <w:rPr>
          <w:rStyle w:val="Emphasis"/>
          <w:highlight w:val="cyan"/>
        </w:rPr>
        <w:t>that while Mexico struggles to provide security</w:t>
      </w:r>
      <w:r w:rsidRPr="00B20005">
        <w:rPr>
          <w:rStyle w:val="StyleUnderline"/>
        </w:rPr>
        <w:t xml:space="preserve"> in large areas of the country, it </w:t>
      </w:r>
      <w:r w:rsidRPr="00C0560B">
        <w:rPr>
          <w:rStyle w:val="Emphasis"/>
          <w:highlight w:val="cyan"/>
        </w:rPr>
        <w:t>does apply</w:t>
      </w:r>
      <w:r w:rsidRPr="00B20005">
        <w:rPr>
          <w:rStyle w:val="StyleUnderline"/>
        </w:rPr>
        <w:t xml:space="preserve"> the </w:t>
      </w:r>
      <w:r w:rsidRPr="00C0560B">
        <w:rPr>
          <w:rStyle w:val="Emphasis"/>
          <w:highlight w:val="cyan"/>
        </w:rPr>
        <w:t>rule of law, enables its citizens to participate in free and fair elections</w:t>
      </w:r>
      <w:r w:rsidRPr="00B20005">
        <w:rPr>
          <w:rStyle w:val="StyleUnderline"/>
        </w:rPr>
        <w:t xml:space="preserve">, and </w:t>
      </w:r>
      <w:r w:rsidRPr="00C0560B">
        <w:rPr>
          <w:rStyle w:val="Emphasis"/>
          <w:highlight w:val="cyan"/>
        </w:rPr>
        <w:t>provides essential services to the population</w:t>
      </w:r>
      <w:r w:rsidRPr="00B20005">
        <w:rPr>
          <w:rStyle w:val="StyleUnderline"/>
        </w:rPr>
        <w:t xml:space="preserve">. </w:t>
      </w:r>
      <w:r w:rsidRPr="00B20005">
        <w:rPr>
          <w:sz w:val="14"/>
        </w:rPr>
        <w:t xml:space="preserve">It </w:t>
      </w:r>
      <w:r w:rsidRPr="00B20005">
        <w:rPr>
          <w:rStyle w:val="StyleUnderline"/>
        </w:rPr>
        <w:t>faces significant economic challenges, an ongoing struggle with transnational organized criminal organizations</w:t>
      </w:r>
      <w:r w:rsidRPr="00B20005">
        <w:rPr>
          <w:sz w:val="14"/>
        </w:rPr>
        <w:t xml:space="preserve">, and increasing voter apathy, </w:t>
      </w:r>
      <w:r w:rsidRPr="00C0560B">
        <w:rPr>
          <w:rStyle w:val="Emphasis"/>
          <w:highlight w:val="cyan"/>
        </w:rPr>
        <w:t>but Mexico will not fail. To believe otherwise is to be myopic or biased, or fail to understand the real Mexico.</w:t>
      </w:r>
      <w:r w:rsidRPr="00C0560B">
        <w:rPr>
          <w:rStyle w:val="Emphasis"/>
        </w:rPr>
        <w:t xml:space="preserve"> </w:t>
      </w:r>
    </w:p>
    <w:p w14:paraId="36B75F9F" w14:textId="77777777" w:rsidR="00547AF6" w:rsidRDefault="00547AF6" w:rsidP="00547AF6">
      <w:pPr>
        <w:rPr>
          <w:rStyle w:val="Emphasis"/>
        </w:rPr>
      </w:pPr>
    </w:p>
    <w:p w14:paraId="21297D5E" w14:textId="77777777" w:rsidR="00547AF6" w:rsidRDefault="00547AF6" w:rsidP="001C2C33"/>
    <w:p w14:paraId="4CCCF613" w14:textId="77777777" w:rsidR="00547AF6" w:rsidRPr="00C85E96" w:rsidRDefault="00547AF6" w:rsidP="001C2C33"/>
    <w:p w14:paraId="58506AD9" w14:textId="27FA189E" w:rsidR="001C2C33" w:rsidRDefault="006F42B8" w:rsidP="006F42B8">
      <w:pPr>
        <w:pStyle w:val="Heading3"/>
      </w:pPr>
      <w:r>
        <w:lastRenderedPageBreak/>
        <w:t>Cartels NEG – no Mexican terrorism</w:t>
      </w:r>
    </w:p>
    <w:p w14:paraId="408F2FF4" w14:textId="502F7337" w:rsidR="006F42B8" w:rsidRDefault="006F42B8" w:rsidP="006F42B8"/>
    <w:p w14:paraId="4763DB13" w14:textId="5B29FE1E" w:rsidR="006F42B8" w:rsidRDefault="00327F74" w:rsidP="00336A4B">
      <w:pPr>
        <w:pStyle w:val="Heading4"/>
      </w:pPr>
      <w:r>
        <w:t>Specificity is key – c</w:t>
      </w:r>
      <w:r w:rsidR="00336A4B">
        <w:t xml:space="preserve">artels in Mexico are not susceptible to terrorist </w:t>
      </w:r>
      <w:r w:rsidR="00496CB6">
        <w:t>incentives or motives</w:t>
      </w:r>
      <w:r w:rsidR="00336A4B">
        <w:t>.</w:t>
      </w:r>
    </w:p>
    <w:p w14:paraId="6326C682" w14:textId="60B83748" w:rsidR="003B3737" w:rsidRPr="006F42B8" w:rsidRDefault="003B3737" w:rsidP="006F42B8">
      <w:r w:rsidRPr="003B3737">
        <w:t xml:space="preserve">Yalí Noriega </w:t>
      </w:r>
      <w:r w:rsidRPr="003B3737">
        <w:rPr>
          <w:rStyle w:val="Style13ptBold"/>
        </w:rPr>
        <w:t>Curtis</w:t>
      </w:r>
      <w:r w:rsidRPr="003B3737">
        <w:rPr>
          <w:rStyle w:val="Style13ptBold"/>
        </w:rPr>
        <w:t>, ’15</w:t>
      </w:r>
      <w:r>
        <w:t>. “</w:t>
      </w:r>
      <w:r w:rsidRPr="003B3737">
        <w:t>Terrorism and Organized Crime: Exploring the Mexican Situation</w:t>
      </w:r>
      <w:r>
        <w:t xml:space="preserve">,” SMALL WARS JOURNAL, </w:t>
      </w:r>
      <w:r w:rsidRPr="003B3737">
        <w:t>https://smallwarsjournal.com/jrnl/art/terrorism-and-organized-crime-exploring-the-mexican-situation</w:t>
      </w:r>
    </w:p>
    <w:p w14:paraId="140A117F" w14:textId="459C8BB3" w:rsidR="006F42B8" w:rsidRDefault="006F42B8" w:rsidP="006F42B8">
      <w:r w:rsidRPr="00EC5615">
        <w:rPr>
          <w:sz w:val="16"/>
          <w:szCs w:val="16"/>
        </w:rPr>
        <w:t>We must focus then on Makarenko's spectrum</w:t>
      </w:r>
      <w:r>
        <w:t xml:space="preserve">. </w:t>
      </w:r>
      <w:r w:rsidRPr="00BF7050">
        <w:rPr>
          <w:rStyle w:val="StyleUnderline"/>
          <w:highlight w:val="green"/>
        </w:rPr>
        <w:t>Mexican organized criminal organizations</w:t>
      </w:r>
      <w:r w:rsidRPr="00EC5615">
        <w:rPr>
          <w:rStyle w:val="StyleUnderline"/>
        </w:rPr>
        <w:t xml:space="preserve">, like other similar groups around the world and more specifically in Latin America, </w:t>
      </w:r>
      <w:r w:rsidRPr="00BF7050">
        <w:rPr>
          <w:rStyle w:val="StyleUnderline"/>
          <w:highlight w:val="green"/>
        </w:rPr>
        <w:t>use terrorist tactics against their competitors</w:t>
      </w:r>
      <w:r w:rsidRPr="00EC5615">
        <w:rPr>
          <w:rStyle w:val="StyleUnderline"/>
        </w:rPr>
        <w:t xml:space="preserve"> to defend their processing plants, smuggling routes and markets. </w:t>
      </w:r>
      <w:r w:rsidRPr="00BF7050">
        <w:rPr>
          <w:rStyle w:val="StyleUnderline"/>
          <w:highlight w:val="green"/>
        </w:rPr>
        <w:t>These actions are not meant to send a message to the general population</w:t>
      </w:r>
      <w:r>
        <w:t xml:space="preserve">, </w:t>
      </w:r>
      <w:r w:rsidRPr="00EC5615">
        <w:rPr>
          <w:sz w:val="16"/>
          <w:szCs w:val="16"/>
        </w:rPr>
        <w:t>and they certainly do not seek to change the political regime. When they are directed towards the law enforcement agencies or the army, or politicians they do not have a use for anymore or cannot corrupt, it is to keep them from interfering with their activities or in retaliation for the capture or killing of a drug lord. Indeed, as Shelley et al (2005) establish, most traditional criminal organizations would be badly affected by political instability, as they depend on the corruption of officials and money laundering through legal establishments to procure stability and continue their operations. In Makarenko's words,</w:t>
      </w:r>
      <w:r>
        <w:t xml:space="preserve"> </w:t>
      </w:r>
      <w:r w:rsidRPr="00BF7050">
        <w:rPr>
          <w:rStyle w:val="StyleUnderline"/>
          <w:highlight w:val="green"/>
        </w:rPr>
        <w:t>drug cartels have moved</w:t>
      </w:r>
      <w:r w:rsidRPr="00EC5615">
        <w:rPr>
          <w:rStyle w:val="StyleUnderline"/>
        </w:rPr>
        <w:t xml:space="preserve"> one step </w:t>
      </w:r>
      <w:r w:rsidRPr="00BF7050">
        <w:rPr>
          <w:rStyle w:val="StyleUnderline"/>
          <w:highlight w:val="green"/>
        </w:rPr>
        <w:t>closer to</w:t>
      </w:r>
      <w:r w:rsidRPr="00EC5615">
        <w:rPr>
          <w:rStyle w:val="StyleUnderline"/>
        </w:rPr>
        <w:t xml:space="preserve"> the center of the spectrum, </w:t>
      </w:r>
      <w:r w:rsidRPr="00BF7050">
        <w:rPr>
          <w:rStyle w:val="StyleUnderline"/>
          <w:highlight w:val="green"/>
        </w:rPr>
        <w:t>using terrorist tactics but keeping their own goals intact</w:t>
      </w:r>
      <w:r>
        <w:t>.</w:t>
      </w:r>
      <w:r w:rsidR="00EC5615">
        <w:t xml:space="preserve"> </w:t>
      </w:r>
      <w:r w:rsidRPr="00EC5615">
        <w:rPr>
          <w:sz w:val="16"/>
          <w:szCs w:val="16"/>
        </w:rPr>
        <w:t>The opposite might be true, in fact. In places where the state has no power, either as a result of violence or because it is not interested in establishing and strengthening institutions, organized crime or a terrorist group will fill the vacuum. Organized criminal groups are better suited for this position, as their resources can be invested in building infrastructure and improving living conditions, therefore gaining the support of the local population. Terrorist groups, on the other hand, might benefit from a breakdown of governmental institutions, as that means they could carry out their activities in secret and without fear of persecution.</w:t>
      </w:r>
      <w:r w:rsidR="00EC5615" w:rsidRPr="00EC5615">
        <w:rPr>
          <w:sz w:val="16"/>
          <w:szCs w:val="16"/>
        </w:rPr>
        <w:t xml:space="preserve"> </w:t>
      </w:r>
      <w:r w:rsidRPr="00EC5615">
        <w:rPr>
          <w:sz w:val="16"/>
          <w:szCs w:val="16"/>
        </w:rPr>
        <w:t>However, there is a case to be made that the smaller criminal organizations, which have sprung from the larger ones, will benefit from a disruption of law and order. They will use violence to force the government out and establish their own command in those regions. For Makarenko (2004), “[t]here is growing evidence that these non-state actors are producing alternative economic and political structures in the absence of a strong state. In fact, criminal and terrorist groups in weak states have already constituted de facto governments” (139). This is the case of over 71% of the municipalities in Mexico, which got basic services from the revenues of the cartels, and now are under their authority. There, the cartels carry out their criminal activities at all hours of the day, in plain view (Gómora 2012).</w:t>
      </w:r>
      <w:r w:rsidR="00EC5615" w:rsidRPr="00EC5615">
        <w:rPr>
          <w:sz w:val="16"/>
          <w:szCs w:val="16"/>
        </w:rPr>
        <w:t xml:space="preserve"> </w:t>
      </w:r>
      <w:r w:rsidRPr="00EC5615">
        <w:rPr>
          <w:sz w:val="16"/>
          <w:szCs w:val="16"/>
        </w:rPr>
        <w:t>The strongest claim that Mexican – and other – criminal organizations are becoming terrorist is their use of methods such as beheadings, which were previously only used by terrorist groups (Parrish 2012; although it comes up in almost every article I have read). However, narcos only behead their enemies; they do not kill civilians to send a message. These attacks against civilians are usually extortions or protection rackets, mostly against businesses but also sometimes against individuals. DTO operators will also hang people from bridges and occasionally will leave signs with messages for the Army or the Federal Government. However, these messages are directed to rival cartels or the government, and their goal is to keep them from taking over production sites or smuggling routes. None of these messages, however, have indicated a will to change the current political situation, i.e. change the party in power or influence legislation.</w:t>
      </w:r>
      <w:r w:rsidR="00EC5615" w:rsidRPr="00EC5615">
        <w:rPr>
          <w:sz w:val="16"/>
          <w:szCs w:val="16"/>
        </w:rPr>
        <w:t xml:space="preserve"> </w:t>
      </w:r>
      <w:r w:rsidRPr="00EC5615">
        <w:rPr>
          <w:sz w:val="16"/>
          <w:szCs w:val="16"/>
        </w:rPr>
        <w:t>It appears that in Latin America and specifically</w:t>
      </w:r>
      <w:r>
        <w:t xml:space="preserve"> </w:t>
      </w:r>
      <w:r w:rsidRPr="00EC5615">
        <w:rPr>
          <w:rStyle w:val="StyleUnderline"/>
          <w:highlight w:val="green"/>
        </w:rPr>
        <w:t>in Mexico</w:t>
      </w:r>
      <w:r>
        <w:t xml:space="preserve">, </w:t>
      </w:r>
      <w:r w:rsidRPr="00EC5615">
        <w:rPr>
          <w:rStyle w:val="StyleUnderline"/>
        </w:rPr>
        <w:t xml:space="preserve">organized crime groups are moving towards Makarenko’s 'black hole' but </w:t>
      </w:r>
      <w:r w:rsidRPr="00EC5615">
        <w:rPr>
          <w:rStyle w:val="StyleUnderline"/>
          <w:highlight w:val="green"/>
        </w:rPr>
        <w:t>it does not seem likely that they will cross over into full-fledged terrorism, since it could attract the sort of international attention that merits direct foreign intervention, and, therefore, interferes with trafficking</w:t>
      </w:r>
      <w:r w:rsidRPr="00EC5615">
        <w:rPr>
          <w:rStyle w:val="StyleUnderline"/>
        </w:rPr>
        <w:t xml:space="preserve"> activities.</w:t>
      </w:r>
      <w:r>
        <w:t xml:space="preserve"> </w:t>
      </w:r>
      <w:r w:rsidRPr="00EC5615">
        <w:rPr>
          <w:sz w:val="16"/>
          <w:szCs w:val="16"/>
        </w:rPr>
        <w:t>At the same time, it is not clear that the Mexican DTOs will actively support international terrorist groups if cooperation with them affects their profits in any way. It is more likely that they would use terrorist networks to expand their markets in other parts of the world. What is indeed clear is that “the nature of</w:t>
      </w:r>
      <w:r>
        <w:t xml:space="preserve"> </w:t>
      </w:r>
      <w:r w:rsidRPr="00EC5615">
        <w:rPr>
          <w:rStyle w:val="StyleUnderline"/>
          <w:highlight w:val="green"/>
        </w:rPr>
        <w:t>the violence</w:t>
      </w:r>
      <w:r w:rsidRPr="00EC5615">
        <w:rPr>
          <w:rStyle w:val="StyleUnderline"/>
        </w:rPr>
        <w:t xml:space="preserve"> itself </w:t>
      </w:r>
      <w:r w:rsidRPr="00EC5615">
        <w:rPr>
          <w:rStyle w:val="StyleUnderline"/>
          <w:highlight w:val="green"/>
        </w:rPr>
        <w:t>is expanding in such a way looks</w:t>
      </w:r>
      <w:r w:rsidRPr="00EC5615">
        <w:rPr>
          <w:rStyle w:val="StyleUnderline"/>
        </w:rPr>
        <w:t xml:space="preserve"> a lot </w:t>
      </w:r>
      <w:r w:rsidRPr="00EC5615">
        <w:rPr>
          <w:rStyle w:val="StyleUnderline"/>
          <w:highlight w:val="green"/>
        </w:rPr>
        <w:t>like terrorism</w:t>
      </w:r>
      <w:r>
        <w:t>”</w:t>
      </w:r>
      <w:r w:rsidRPr="00EC5615">
        <w:rPr>
          <w:sz w:val="16"/>
          <w:szCs w:val="16"/>
        </w:rPr>
        <w:t xml:space="preserve"> (Zarate 2011: 48).</w:t>
      </w:r>
    </w:p>
    <w:p w14:paraId="65F5BBE1" w14:textId="1D0960FA" w:rsidR="00C560AA" w:rsidRDefault="00C560AA" w:rsidP="00772425"/>
    <w:p w14:paraId="0BDA2712" w14:textId="25ECDFD5" w:rsidR="00A369FB" w:rsidRDefault="007D4836" w:rsidP="007D4836">
      <w:pPr>
        <w:pStyle w:val="Heading4"/>
      </w:pPr>
      <w:r>
        <w:lastRenderedPageBreak/>
        <w:t>U.S. countermeasures foil WMD terrorism coming out of Mexico</w:t>
      </w:r>
      <w:r w:rsidR="00F91E9C">
        <w:t xml:space="preserve"> – screening is hella good</w:t>
      </w:r>
    </w:p>
    <w:p w14:paraId="50FD7594" w14:textId="50369EC7" w:rsidR="00D8075A" w:rsidRDefault="00D8075A" w:rsidP="00A369FB">
      <w:r w:rsidRPr="00D8075A">
        <w:t xml:space="preserve">Warren </w:t>
      </w:r>
      <w:r w:rsidRPr="00D8075A">
        <w:rPr>
          <w:rStyle w:val="Style13ptBold"/>
        </w:rPr>
        <w:t>Richey</w:t>
      </w:r>
      <w:r w:rsidRPr="00D8075A">
        <w:rPr>
          <w:rStyle w:val="Style13ptBold"/>
        </w:rPr>
        <w:t>, ’17</w:t>
      </w:r>
      <w:r>
        <w:t>. January 15, “</w:t>
      </w:r>
      <w:r w:rsidRPr="00D8075A">
        <w:t>Terror and the Mexico border: How big a threat?</w:t>
      </w:r>
      <w:r>
        <w:t xml:space="preserve">” CHRISTIAN SCIENCE MONITOR, </w:t>
      </w:r>
      <w:hyperlink r:id="rId44" w:history="1">
        <w:r w:rsidRPr="00685F0F">
          <w:rPr>
            <w:rStyle w:val="Hyperlink"/>
          </w:rPr>
          <w:t>https://www.csmonitor.com/USA/Justice/2017/0115/Terror-and-the-Mexico-border-How-big-a-threat</w:t>
        </w:r>
      </w:hyperlink>
    </w:p>
    <w:p w14:paraId="31F39490" w14:textId="23558D10" w:rsidR="00A369FB" w:rsidRDefault="00A369FB" w:rsidP="00A369FB">
      <w:r>
        <w:t>Security steps being taken</w:t>
      </w:r>
      <w:r w:rsidR="000135FC">
        <w:t xml:space="preserve"> </w:t>
      </w:r>
      <w:r>
        <w:t>News of the “smuggling” operation helped refine Border Patrol tactics. Spencer says his “</w:t>
      </w:r>
      <w:r w:rsidRPr="00417F44">
        <w:rPr>
          <w:rStyle w:val="StyleUnderline"/>
          <w:highlight w:val="green"/>
        </w:rPr>
        <w:t>smugglers” monitored</w:t>
      </w:r>
      <w:r w:rsidRPr="009D5D05">
        <w:rPr>
          <w:rStyle w:val="StyleUnderline"/>
        </w:rPr>
        <w:t xml:space="preserve"> the agent’s </w:t>
      </w:r>
      <w:r w:rsidRPr="00417F44">
        <w:rPr>
          <w:rStyle w:val="StyleUnderline"/>
          <w:highlight w:val="green"/>
        </w:rPr>
        <w:t>radio</w:t>
      </w:r>
      <w:r w:rsidRPr="009D5D05">
        <w:rPr>
          <w:rStyle w:val="StyleUnderline"/>
        </w:rPr>
        <w:t xml:space="preserve"> transmissions to avoid being intercepted</w:t>
      </w:r>
      <w:r>
        <w:t xml:space="preserve">. Today, </w:t>
      </w:r>
      <w:r w:rsidRPr="009D5D05">
        <w:rPr>
          <w:rStyle w:val="StyleUnderline"/>
        </w:rPr>
        <w:t xml:space="preserve">the </w:t>
      </w:r>
      <w:r w:rsidRPr="00417F44">
        <w:rPr>
          <w:rStyle w:val="StyleUnderline"/>
          <w:highlight w:val="green"/>
        </w:rPr>
        <w:t>agents scramble their transmissions</w:t>
      </w:r>
      <w:r>
        <w:t>, he says.</w:t>
      </w:r>
      <w:r w:rsidR="009D5D05">
        <w:t xml:space="preserve"> </w:t>
      </w:r>
      <w:r w:rsidRPr="00417F44">
        <w:rPr>
          <w:rStyle w:val="StyleUnderline"/>
          <w:highlight w:val="green"/>
        </w:rPr>
        <w:t>There have been</w:t>
      </w:r>
      <w:r w:rsidRPr="009D5D05">
        <w:rPr>
          <w:rStyle w:val="StyleUnderline"/>
        </w:rPr>
        <w:t xml:space="preserve"> other </w:t>
      </w:r>
      <w:r w:rsidRPr="00417F44">
        <w:rPr>
          <w:rStyle w:val="StyleUnderline"/>
          <w:highlight w:val="green"/>
        </w:rPr>
        <w:t>changes. In 2004, there were 9,500 Border Patrol agents</w:t>
      </w:r>
      <w:r w:rsidRPr="009D5D05">
        <w:rPr>
          <w:rStyle w:val="StyleUnderline"/>
        </w:rPr>
        <w:t xml:space="preserve"> on the southwest border. </w:t>
      </w:r>
      <w:r w:rsidRPr="00417F44">
        <w:rPr>
          <w:rStyle w:val="StyleUnderline"/>
          <w:highlight w:val="green"/>
        </w:rPr>
        <w:t>Today there are 17,500</w:t>
      </w:r>
      <w:r w:rsidRPr="009D5D05">
        <w:rPr>
          <w:rStyle w:val="StyleUnderline"/>
        </w:rPr>
        <w:t>. In 2006, Congress authorized construction of 700 miles of fencing along the border.</w:t>
      </w:r>
      <w:r w:rsidR="009D5D05" w:rsidRPr="009D5D05">
        <w:rPr>
          <w:rStyle w:val="StyleUnderline"/>
        </w:rPr>
        <w:t xml:space="preserve"> </w:t>
      </w:r>
      <w:r w:rsidRPr="00417F44">
        <w:rPr>
          <w:rStyle w:val="StyleUnderline"/>
          <w:highlight w:val="green"/>
        </w:rPr>
        <w:t xml:space="preserve">In addition, the US has taken steps </w:t>
      </w:r>
      <w:r w:rsidRPr="00417F44">
        <w:rPr>
          <w:rStyle w:val="StyleUnderline"/>
          <w:b/>
          <w:bCs/>
          <w:highlight w:val="green"/>
        </w:rPr>
        <w:t>specifically to address the threat of nuclear smuggling</w:t>
      </w:r>
      <w:r>
        <w:t>.</w:t>
      </w:r>
      <w:r w:rsidR="009D5D05">
        <w:t xml:space="preserve"> </w:t>
      </w:r>
      <w:r>
        <w:t>Since 1995, Customs and Border Protection has spent more than $2.5 billion setting up a radiation detection capability at all official points of entry into the US, according to congressional testimony.</w:t>
      </w:r>
      <w:r w:rsidR="009D5D05">
        <w:t xml:space="preserve"> </w:t>
      </w:r>
      <w:r>
        <w:t xml:space="preserve">The </w:t>
      </w:r>
      <w:r w:rsidRPr="000F43B2">
        <w:rPr>
          <w:rStyle w:val="StyleUnderline"/>
          <w:highlight w:val="green"/>
        </w:rPr>
        <w:t>detection technology includes</w:t>
      </w:r>
      <w:r w:rsidRPr="009D5D05">
        <w:rPr>
          <w:rStyle w:val="StyleUnderline"/>
        </w:rPr>
        <w:t xml:space="preserve"> radiation isotope identification </w:t>
      </w:r>
      <w:r w:rsidRPr="000F43B2">
        <w:rPr>
          <w:rStyle w:val="StyleUnderline"/>
          <w:highlight w:val="green"/>
        </w:rPr>
        <w:t>devices</w:t>
      </w:r>
      <w:r w:rsidRPr="009D5D05">
        <w:rPr>
          <w:rStyle w:val="StyleUnderline"/>
        </w:rPr>
        <w:t xml:space="preserve"> and personal radiation detectors that are about </w:t>
      </w:r>
      <w:r w:rsidRPr="000F43B2">
        <w:rPr>
          <w:rStyle w:val="StyleUnderline"/>
          <w:highlight w:val="green"/>
        </w:rPr>
        <w:t>the size of a pager</w:t>
      </w:r>
      <w:r w:rsidRPr="009D5D05">
        <w:rPr>
          <w:rStyle w:val="StyleUnderline"/>
        </w:rPr>
        <w:t xml:space="preserve"> and are designed to be carried by Border Patrol agents</w:t>
      </w:r>
      <w:r>
        <w:t>.</w:t>
      </w:r>
      <w:r w:rsidR="009D5D05">
        <w:t xml:space="preserve"> </w:t>
      </w:r>
      <w:r w:rsidRPr="009D5D05">
        <w:rPr>
          <w:rStyle w:val="StyleUnderline"/>
        </w:rPr>
        <w:t xml:space="preserve">Using this equipment, </w:t>
      </w:r>
      <w:r w:rsidRPr="00F91E9C">
        <w:rPr>
          <w:rStyle w:val="StyleUnderline"/>
          <w:highlight w:val="green"/>
        </w:rPr>
        <w:t>officials can scan</w:t>
      </w:r>
      <w:r w:rsidRPr="009D5D05">
        <w:rPr>
          <w:rStyle w:val="StyleUnderline"/>
        </w:rPr>
        <w:t xml:space="preserve"> nearly all of the mail and parcels, </w:t>
      </w:r>
      <w:r w:rsidRPr="00F91E9C">
        <w:rPr>
          <w:rStyle w:val="StyleUnderline"/>
          <w:highlight w:val="green"/>
        </w:rPr>
        <w:t>nearly 100 percent of</w:t>
      </w:r>
      <w:r w:rsidRPr="009D5D05">
        <w:rPr>
          <w:rStyle w:val="StyleUnderline"/>
        </w:rPr>
        <w:t xml:space="preserve"> the truck </w:t>
      </w:r>
      <w:r w:rsidRPr="00F91E9C">
        <w:rPr>
          <w:rStyle w:val="StyleUnderline"/>
          <w:highlight w:val="green"/>
        </w:rPr>
        <w:t>cargo</w:t>
      </w:r>
      <w:r w:rsidRPr="009D5D05">
        <w:rPr>
          <w:rStyle w:val="StyleUnderline"/>
        </w:rPr>
        <w:t xml:space="preserve">, </w:t>
      </w:r>
      <w:r w:rsidRPr="00F91E9C">
        <w:rPr>
          <w:rStyle w:val="StyleUnderline"/>
          <w:highlight w:val="green"/>
        </w:rPr>
        <w:t>100 percent of private vehicles</w:t>
      </w:r>
      <w:r w:rsidRPr="00F91E9C">
        <w:rPr>
          <w:rStyle w:val="StyleUnderline"/>
        </w:rPr>
        <w:t xml:space="preserve"> arriving</w:t>
      </w:r>
      <w:r w:rsidRPr="009D5D05">
        <w:rPr>
          <w:rStyle w:val="StyleUnderline"/>
        </w:rPr>
        <w:t xml:space="preserve"> </w:t>
      </w:r>
      <w:r w:rsidRPr="00F91E9C">
        <w:rPr>
          <w:rStyle w:val="StyleUnderline"/>
          <w:highlight w:val="green"/>
        </w:rPr>
        <w:t>from</w:t>
      </w:r>
      <w:r w:rsidRPr="009D5D05">
        <w:rPr>
          <w:rStyle w:val="StyleUnderline"/>
        </w:rPr>
        <w:t xml:space="preserve"> Canada and </w:t>
      </w:r>
      <w:r w:rsidRPr="00F91E9C">
        <w:rPr>
          <w:rStyle w:val="StyleUnderline"/>
          <w:highlight w:val="green"/>
        </w:rPr>
        <w:t>Mexico</w:t>
      </w:r>
      <w:r w:rsidRPr="009D5D05">
        <w:rPr>
          <w:rStyle w:val="StyleUnderline"/>
        </w:rPr>
        <w:t xml:space="preserve">, </w:t>
      </w:r>
      <w:r w:rsidRPr="00F91E9C">
        <w:rPr>
          <w:rStyle w:val="StyleUnderline"/>
          <w:highlight w:val="green"/>
        </w:rPr>
        <w:t>and 99 percent of cargo</w:t>
      </w:r>
      <w:r w:rsidRPr="009D5D05">
        <w:rPr>
          <w:rStyle w:val="StyleUnderline"/>
        </w:rPr>
        <w:t xml:space="preserve"> containers </w:t>
      </w:r>
      <w:r w:rsidRPr="00F91E9C">
        <w:rPr>
          <w:rStyle w:val="StyleUnderline"/>
          <w:highlight w:val="green"/>
        </w:rPr>
        <w:t>arriving by sea</w:t>
      </w:r>
      <w:r>
        <w:t>, according to government officials.</w:t>
      </w:r>
      <w:r w:rsidR="009D5D05">
        <w:t xml:space="preserve"> </w:t>
      </w:r>
      <w:r>
        <w:t xml:space="preserve">In addition, </w:t>
      </w:r>
      <w:r w:rsidRPr="009D5D05">
        <w:rPr>
          <w:rStyle w:val="StyleUnderline"/>
        </w:rPr>
        <w:t xml:space="preserve">detection efforts don’t just take place on US soil. Some 60 foreign ports are equipped to conduct pre-departure nuclear screening of cargo headed to the US. As a result, </w:t>
      </w:r>
      <w:r w:rsidRPr="00F91E9C">
        <w:rPr>
          <w:rStyle w:val="StyleUnderline"/>
          <w:highlight w:val="green"/>
        </w:rPr>
        <w:t>80 percent of cargo entering an American port has already been prescreened</w:t>
      </w:r>
      <w:r w:rsidRPr="009D5D05">
        <w:rPr>
          <w:rStyle w:val="StyleUnderline"/>
        </w:rPr>
        <w:t xml:space="preserve"> in a foreign country</w:t>
      </w:r>
      <w:r>
        <w:t>.</w:t>
      </w:r>
    </w:p>
    <w:p w14:paraId="793BA313" w14:textId="66ECADA6" w:rsidR="009D5D05" w:rsidRDefault="009D5D05" w:rsidP="00A369FB"/>
    <w:p w14:paraId="20CEB4DD" w14:textId="6D8755D0" w:rsidR="005B4555" w:rsidRDefault="005B4555" w:rsidP="005B4555">
      <w:pPr>
        <w:pStyle w:val="Heading3"/>
      </w:pPr>
      <w:r>
        <w:lastRenderedPageBreak/>
        <w:t xml:space="preserve">Monzo / Militarism NEG – </w:t>
      </w:r>
      <w:r w:rsidR="00602FB6">
        <w:t>mil’zm</w:t>
      </w:r>
      <w:r>
        <w:t xml:space="preserve"> good</w:t>
      </w:r>
    </w:p>
    <w:p w14:paraId="02D9D93C" w14:textId="7A6F9003" w:rsidR="005B4555" w:rsidRDefault="005B4555" w:rsidP="00A369FB"/>
    <w:p w14:paraId="7F299D7E" w14:textId="11BBC8DF" w:rsidR="005B4555" w:rsidRDefault="005B4555" w:rsidP="005B4555">
      <w:pPr>
        <w:pStyle w:val="Heading4"/>
      </w:pPr>
      <w:r>
        <w:t xml:space="preserve">The </w:t>
      </w:r>
      <w:r w:rsidR="00C667D1">
        <w:t>military industrial complex</w:t>
      </w:r>
      <w:r>
        <w:t xml:space="preserve"> is key to econ- jobs, profit, and keeps manufacturing afloat</w:t>
      </w:r>
    </w:p>
    <w:p w14:paraId="7A8BDC23" w14:textId="77777777" w:rsidR="005B4555" w:rsidRDefault="005B4555" w:rsidP="005B4555">
      <w:r>
        <w:t xml:space="preserve">Louis </w:t>
      </w:r>
      <w:r w:rsidRPr="00B92CF9">
        <w:rPr>
          <w:rStyle w:val="Style13ptBold"/>
        </w:rPr>
        <w:t>Uchitelle</w:t>
      </w:r>
      <w:r>
        <w:t>, Sept. 22, 20</w:t>
      </w:r>
      <w:r w:rsidRPr="00B92CF9">
        <w:rPr>
          <w:rStyle w:val="Style13ptBold"/>
        </w:rPr>
        <w:t>17</w:t>
      </w:r>
      <w:r>
        <w:rPr>
          <w:rStyle w:val="Style13ptBold"/>
        </w:rPr>
        <w:t xml:space="preserve">- </w:t>
      </w:r>
      <w:r w:rsidRPr="00B92CF9">
        <w:t>(</w:t>
      </w:r>
      <w:r>
        <w:t xml:space="preserve">Louis Uchitelle covered economics for The New York Times for more than 20 years. This essay is drawn from his latest book, “Making It: Why Manufacturing Still Matters,” published in May by the New Press. </w:t>
      </w:r>
      <w:r w:rsidRPr="00B92CF9">
        <w:t>Louis Uchitelle is a journalist and author</w:t>
      </w:r>
      <w:r>
        <w:t>.</w:t>
      </w:r>
      <w:r w:rsidRPr="00B92CF9">
        <w:t xml:space="preserve"> He worked for The New York Times from 1980-2010, first as an editor in the business news department (1980-1987) and then as a business and economics writer (1987-2010). He was the lead reporter for the series The Downsizing of America, which won a George Polk Award in 1996. He won the Gerald Loeb Award for Feature Writing in 2007</w:t>
      </w:r>
      <w:r>
        <w:t>. He has taught news and feature writing at Columbia University. In March 2006 Knopf published his book, The Disposable American: Layoffs and Their Consequences. In May 2017 The New Press published his book, Making It, Why Manufacturing Still Matters. He lives in Scarsdale, New York. “</w:t>
      </w:r>
      <w:r w:rsidRPr="00B92CF9">
        <w:t>The U.S. Still Leans on the Military-Industrial Complex</w:t>
      </w:r>
      <w:r>
        <w:t xml:space="preserve">”, The New York Times, </w:t>
      </w:r>
      <w:hyperlink r:id="rId45" w:history="1">
        <w:r w:rsidRPr="000D7F63">
          <w:rPr>
            <w:rStyle w:val="Hyperlink"/>
          </w:rPr>
          <w:t>https://www.nytimes.com/2017/09/22/business/economy/military-industrial-complex.html</w:t>
        </w:r>
      </w:hyperlink>
      <w:r>
        <w:t>, ALIA)</w:t>
      </w:r>
    </w:p>
    <w:p w14:paraId="6289242C" w14:textId="77777777" w:rsidR="005B4555" w:rsidRPr="005326E4" w:rsidRDefault="005B4555" w:rsidP="005B4555">
      <w:pPr>
        <w:rPr>
          <w:u w:val="single"/>
        </w:rPr>
      </w:pPr>
      <w:r>
        <w:t xml:space="preserve">If you want to see what President </w:t>
      </w:r>
      <w:r w:rsidRPr="005326E4">
        <w:rPr>
          <w:u w:val="single"/>
        </w:rPr>
        <w:t>Trump</w:t>
      </w:r>
      <w:r>
        <w:t xml:space="preserve"> can do </w:t>
      </w:r>
      <w:r w:rsidRPr="005326E4">
        <w:rPr>
          <w:u w:val="single"/>
        </w:rPr>
        <w:t>to expand manufacturing</w:t>
      </w:r>
      <w:r>
        <w:t xml:space="preserve"> in America, look past his criticism of free trade and the few jobs he may have saved at Carrier. Instead, look at his </w:t>
      </w:r>
      <w:r w:rsidRPr="005326E4">
        <w:rPr>
          <w:u w:val="single"/>
        </w:rPr>
        <w:t>plans for the military.</w:t>
      </w:r>
    </w:p>
    <w:p w14:paraId="423D96C2" w14:textId="77777777" w:rsidR="005B4555" w:rsidRDefault="005B4555" w:rsidP="005B4555">
      <w:r>
        <w:t xml:space="preserve">Manufacturing has always relied on public funding in one form or another, and in particular on outlays for weaponry, even nearly three decades after the end of the Cold War. </w:t>
      </w:r>
      <w:r w:rsidRPr="005326E4">
        <w:rPr>
          <w:u w:val="single"/>
        </w:rPr>
        <w:t>Roughly 10 percent of the $2.2 trillion in factory output in the United States goes into the production of weapons sold mainly to the Defense Department for use by the armed forces.</w:t>
      </w:r>
    </w:p>
    <w:p w14:paraId="4FCD6419" w14:textId="77777777" w:rsidR="005B4555" w:rsidRDefault="005B4555" w:rsidP="005B4555">
      <w:r>
        <w:t>And the spending shows. The United States, after all, has 10 aircraft carriers in active service versus just one for China, although China has a bigger manufacturing industry than the United States. One can argue that China is bent on big increases in weapons production and is still in the early stages. Whatever the case, America’s weapons production is still far greater than China’s, while China has burnished its reputation as a manufacturer of civilian goods for export and, increasingly, for its own citizens.</w:t>
      </w:r>
    </w:p>
    <w:p w14:paraId="1585E1D6" w14:textId="77777777" w:rsidR="005B4555" w:rsidRDefault="005B4555" w:rsidP="005B4555">
      <w:r>
        <w:t>The United States once went that route. In the summer of 1945, after nearly five years of wartime rationing, the civilian population of the United States was starved for new cars and appliances, new clothing and shoes, and new homes and their furnishings. So was the rest of the world, and American manufacturers prospered by meeting that need as well. Converting factories to civilian production was a no-brainer and sufficiently profitable to match wartime earnings.</w:t>
      </w:r>
    </w:p>
    <w:p w14:paraId="4C357E8C" w14:textId="77777777" w:rsidR="005B4555" w:rsidRDefault="005B4555" w:rsidP="005B4555">
      <w:r w:rsidRPr="005326E4">
        <w:rPr>
          <w:u w:val="single"/>
        </w:rPr>
        <w:t>After the Korean War</w:t>
      </w:r>
      <w:r>
        <w:t xml:space="preserve"> in the early 1950s, however, a somewhat similar conversion back to civilian production wasn’t as profitable. And companies that considered it in the early 1990s, like </w:t>
      </w:r>
      <w:r w:rsidRPr="005326E4">
        <w:rPr>
          <w:u w:val="single"/>
        </w:rPr>
        <w:t xml:space="preserve">General Dynamics in Groton, Conn., decided to stick with making weapons for the Defense </w:t>
      </w:r>
      <w:r w:rsidRPr="005326E4">
        <w:rPr>
          <w:u w:val="single"/>
        </w:rPr>
        <w:lastRenderedPageBreak/>
        <w:t xml:space="preserve">Department. These companies argued — accurately — that </w:t>
      </w:r>
      <w:r w:rsidRPr="005326E4">
        <w:rPr>
          <w:b/>
          <w:u w:val="single"/>
        </w:rPr>
        <w:t>military work</w:t>
      </w:r>
      <w:r w:rsidRPr="005326E4">
        <w:rPr>
          <w:u w:val="single"/>
        </w:rPr>
        <w:t xml:space="preserve"> was </w:t>
      </w:r>
      <w:r w:rsidRPr="005326E4">
        <w:rPr>
          <w:b/>
          <w:u w:val="single"/>
        </w:rPr>
        <w:t>more profitable</w:t>
      </w:r>
      <w:r w:rsidRPr="005326E4">
        <w:rPr>
          <w:u w:val="single"/>
        </w:rPr>
        <w:t xml:space="preserve"> and, in those days, generated </w:t>
      </w:r>
      <w:r w:rsidRPr="005326E4">
        <w:rPr>
          <w:b/>
          <w:u w:val="single"/>
        </w:rPr>
        <w:t>more jobs</w:t>
      </w:r>
      <w:r w:rsidRPr="005326E4">
        <w:rPr>
          <w:u w:val="single"/>
        </w:rPr>
        <w:t>.</w:t>
      </w:r>
    </w:p>
    <w:p w14:paraId="3B44965A" w14:textId="77777777" w:rsidR="005B4555" w:rsidRPr="005326E4" w:rsidRDefault="005B4555" w:rsidP="005B4555">
      <w:pPr>
        <w:rPr>
          <w:u w:val="single"/>
        </w:rPr>
      </w:pPr>
      <w:r>
        <w:t xml:space="preserve">As weapons production increased, the manufacture of autos and electronics shifted partly or wholly overseas. </w:t>
      </w:r>
      <w:r w:rsidRPr="005326E4">
        <w:rPr>
          <w:u w:val="single"/>
        </w:rPr>
        <w:t>So did the production of other civilian products — leaving behind weapons bought by the Defense Department as an ever bigger share of the nation’s factory output.</w:t>
      </w:r>
    </w:p>
    <w:p w14:paraId="5148DE33" w14:textId="77777777" w:rsidR="005B4555" w:rsidRPr="005326E4" w:rsidRDefault="005B4555" w:rsidP="005B4555">
      <w:pPr>
        <w:rPr>
          <w:b/>
          <w:u w:val="single"/>
        </w:rPr>
      </w:pPr>
      <w:r>
        <w:t xml:space="preserve">While President Dwight D. Eisenhower warned of the perils of </w:t>
      </w:r>
      <w:r w:rsidRPr="005326E4">
        <w:rPr>
          <w:u w:val="single"/>
        </w:rPr>
        <w:t>the “military-industrial complex</w:t>
      </w:r>
      <w:r>
        <w:t xml:space="preserve">” in his farewell address in January 1961, the Vietnam War accentuated this </w:t>
      </w:r>
      <w:r w:rsidRPr="005326E4">
        <w:rPr>
          <w:u w:val="single"/>
        </w:rPr>
        <w:t>reliance on weapons production, which became embedded in annual budgets.</w:t>
      </w:r>
      <w:r>
        <w:t xml:space="preserve"> That </w:t>
      </w:r>
      <w:r w:rsidRPr="005326E4">
        <w:rPr>
          <w:u w:val="single"/>
        </w:rPr>
        <w:t xml:space="preserve">may well continue in the years ahead. In his first budget proposal in May, Mr. </w:t>
      </w:r>
      <w:r w:rsidRPr="005326E4">
        <w:rPr>
          <w:b/>
          <w:u w:val="single"/>
        </w:rPr>
        <w:t>Trump called for significant cuts in domestic spending but roughly a 10 percent increase in military outlays.</w:t>
      </w:r>
    </w:p>
    <w:p w14:paraId="73812CC1" w14:textId="77777777" w:rsidR="005B4555" w:rsidRDefault="005B4555" w:rsidP="005B4555">
      <w:r>
        <w:t>Given the history of recent decades, is it any wonder that we now have a president who, at least in part, equates “making America strong again” with an enhanced military equipped with the weaponry that an enhanced military requires?</w:t>
      </w:r>
    </w:p>
    <w:p w14:paraId="3D9EED56" w14:textId="77777777" w:rsidR="005B4555" w:rsidRDefault="005B4555" w:rsidP="005B4555">
      <w:r>
        <w:t>Public money flows to factory owners in many ways — often as a result of the frequent bidding by municipal governments to persuade a manufacturer to locate a factory in one community rather than another. These auctions sometimes top $100 million per factory location.</w:t>
      </w:r>
    </w:p>
    <w:p w14:paraId="1503D496" w14:textId="77777777" w:rsidR="005B4555" w:rsidRDefault="005B4555" w:rsidP="005B4555">
      <w:r>
        <w:t>A manufacturer who finally accepts a municipality’s bid collects tax breaks, a gift of land on which to put a factory and sometimes the cost of building and equipping the factory itself at taxpayers’ expense. Cities and towns are that eager to have a factory, with its network of nearby suppliers and its relatively well-paying jobs — relative, that is, to the lower paying retail and service industry work that is often the alternative for high-school- or even junior-college-educated men and women.</w:t>
      </w:r>
    </w:p>
    <w:p w14:paraId="4EFF37E3" w14:textId="77777777" w:rsidR="005B4555" w:rsidRDefault="005B4555" w:rsidP="005B4555">
      <w:r w:rsidRPr="005326E4">
        <w:rPr>
          <w:u w:val="single"/>
        </w:rPr>
        <w:t>That outlay of taxpayer money is concentrated in eight sectors of manufacturing, including ammunition, aircraft, guided missiles, shipbuilding and armored vehicles.</w:t>
      </w:r>
      <w:r>
        <w:t xml:space="preserve"> </w:t>
      </w:r>
      <w:r w:rsidRPr="005326E4">
        <w:rPr>
          <w:u w:val="single"/>
        </w:rPr>
        <w:t>Shut down production in those areas and factory production in America, measured as value added, would shrink 10 percent or more</w:t>
      </w:r>
      <w:r>
        <w:t>, according to Richard Aboulafia, a vice president of the Teal Group, a defense consulting firm.</w:t>
      </w:r>
    </w:p>
    <w:p w14:paraId="300FDE8D" w14:textId="77777777" w:rsidR="005B4555" w:rsidRDefault="005B4555" w:rsidP="005B4555">
      <w:r>
        <w:t xml:space="preserve">Mr. Aboulafia based his estimate, he said, on an analysis of the Defense Department budget and export data. Dan Luria, research director of the Michigan Manufacturing Technology Center, concurred with those figures. To put the matter graphically, </w:t>
      </w:r>
      <w:r w:rsidRPr="005326E4">
        <w:rPr>
          <w:u w:val="single"/>
        </w:rPr>
        <w:t>factories in the United States churn out one rifle barrel for every nine auto fenders.</w:t>
      </w:r>
    </w:p>
    <w:p w14:paraId="6BD98DF4" w14:textId="77777777" w:rsidR="005B4555" w:rsidRDefault="005B4555" w:rsidP="005B4555">
      <w:r w:rsidRPr="005326E4">
        <w:rPr>
          <w:u w:val="single"/>
        </w:rPr>
        <w:t>Cutting back on factory production isn’t the direction the Trump administration has been going</w:t>
      </w:r>
      <w:r>
        <w:t>. Instead, the promise is that — whatever goods they produce — the Trump era’s factories will be big employers. But the reality is that modern factories, even when they materialize, are highly automated, which helps to explain why the manufacturing work force has bumped along at less than 13 million for nearly a decade, according to the Labor Department, although factory output – including weapons production — keeps rising smartly.</w:t>
      </w:r>
    </w:p>
    <w:p w14:paraId="1427B577" w14:textId="77777777" w:rsidR="005B4555" w:rsidRPr="005326E4" w:rsidRDefault="005B4555" w:rsidP="005B4555">
      <w:pPr>
        <w:rPr>
          <w:u w:val="single"/>
        </w:rPr>
      </w:pPr>
      <w:r>
        <w:t xml:space="preserve">These constraints make me yearn for the good old days just after World War II, when America seemed to have easier policy choices. Even inexpensive trinkets were manufactured in America, </w:t>
      </w:r>
      <w:r>
        <w:lastRenderedPageBreak/>
        <w:t xml:space="preserve">and my mother, for one, ordered her children to stay away from a neighborhood boy whose parents had bought him a BB gun. Disarmament ran deep in the late 1940s. </w:t>
      </w:r>
      <w:r w:rsidRPr="0039664B">
        <w:rPr>
          <w:b/>
          <w:u w:val="single"/>
        </w:rPr>
        <w:t>We didn’t need to produce weapons, even BB guns, to keep manufacturing afloat. I’m afraid that we do now.</w:t>
      </w:r>
    </w:p>
    <w:p w14:paraId="52695864" w14:textId="77777777" w:rsidR="005B4555" w:rsidRDefault="005B4555" w:rsidP="005B4555">
      <w:pPr>
        <w:rPr>
          <w:rFonts w:asciiTheme="minorHAnsi" w:hAnsiTheme="minorHAnsi"/>
        </w:rPr>
      </w:pPr>
    </w:p>
    <w:p w14:paraId="040847C1" w14:textId="77777777" w:rsidR="00365215" w:rsidRPr="00365215" w:rsidRDefault="00365215" w:rsidP="00365215"/>
    <w:p w14:paraId="613632CA" w14:textId="77777777" w:rsidR="005B4555" w:rsidRDefault="005B4555" w:rsidP="005B4555">
      <w:pPr>
        <w:pStyle w:val="Heading4"/>
      </w:pPr>
      <w:r>
        <w:t>US dominance in arms trade checks prolif, corruption, and human rights violations</w:t>
      </w:r>
    </w:p>
    <w:p w14:paraId="7747574E" w14:textId="77777777" w:rsidR="005B4555" w:rsidRDefault="005B4555" w:rsidP="005B4555">
      <w:r>
        <w:t xml:space="preserve">Jonathan D. </w:t>
      </w:r>
      <w:r w:rsidRPr="00DD6B0A">
        <w:rPr>
          <w:rStyle w:val="Style13ptBold"/>
        </w:rPr>
        <w:t>Caverley</w:t>
      </w:r>
      <w:r>
        <w:t xml:space="preserve">, </w:t>
      </w:r>
      <w:r w:rsidRPr="00DD6B0A">
        <w:rPr>
          <w:rStyle w:val="Style13ptBold"/>
        </w:rPr>
        <w:t>2017,</w:t>
      </w:r>
      <w:r>
        <w:t xml:space="preserve"> Carnegie Council for Ethics in International Affairs, “Slowing the Proliferation of Major Conventional Weapons: The Virtues of an Uncompetitive Market”, Ethics &amp; International Affairs, 31, no. 4, </w:t>
      </w:r>
      <w:hyperlink r:id="rId46" w:history="1">
        <w:r w:rsidRPr="000D7F63">
          <w:rPr>
            <w:rStyle w:val="Hyperlink"/>
          </w:rPr>
          <w:t>https://sci-hub.tw/10.1017/S0892679417000399</w:t>
        </w:r>
      </w:hyperlink>
      <w:r>
        <w:rPr>
          <w:rStyle w:val="Hyperlink"/>
        </w:rPr>
        <w:t>, ALIA)</w:t>
      </w:r>
    </w:p>
    <w:p w14:paraId="06ED4912" w14:textId="77777777" w:rsidR="005B4555" w:rsidRDefault="005B4555" w:rsidP="005B4555">
      <w:pPr>
        <w:rPr>
          <w:rFonts w:asciiTheme="minorHAnsi" w:hAnsiTheme="minorHAnsi"/>
        </w:rPr>
      </w:pPr>
      <w:r>
        <w:rPr>
          <w:rFonts w:asciiTheme="minorHAnsi" w:hAnsiTheme="minorHAnsi"/>
        </w:rPr>
        <w:t xml:space="preserve">Moreover, instead of collecting this rent in the form of additional financial gains, </w:t>
      </w:r>
      <w:r w:rsidRPr="003E5CEC">
        <w:rPr>
          <w:rFonts w:asciiTheme="minorHAnsi" w:hAnsiTheme="minorHAnsi"/>
          <w:u w:val="single"/>
        </w:rPr>
        <w:t>the United States collects some of it in terms of political influence: restricting the supply of technology, cutting off some (but certainly not all) of the most odious regimes, enforcing stringent anti-corruption rules, and even occasionally encouraging the observance of human rights norms</w:t>
      </w:r>
      <w:r>
        <w:rPr>
          <w:rFonts w:asciiTheme="minorHAnsi" w:hAnsiTheme="minorHAnsi"/>
        </w:rPr>
        <w:t xml:space="preserve">. The consequent </w:t>
      </w:r>
      <w:r w:rsidRPr="003E5CEC">
        <w:rPr>
          <w:rFonts w:asciiTheme="minorHAnsi" w:hAnsiTheme="minorHAnsi"/>
          <w:u w:val="single"/>
        </w:rPr>
        <w:t>reduction in the ills associated with a competitive arms trade</w:t>
      </w:r>
      <w:r>
        <w:rPr>
          <w:rFonts w:asciiTheme="minorHAnsi" w:hAnsiTheme="minorHAnsi"/>
        </w:rPr>
        <w:t xml:space="preserve"> does not result because the United States is a benign power; it is simply pursuing its own interests. But </w:t>
      </w:r>
      <w:r w:rsidRPr="003E5CEC">
        <w:rPr>
          <w:rFonts w:asciiTheme="minorHAnsi" w:hAnsiTheme="minorHAnsi"/>
          <w:u w:val="single"/>
        </w:rPr>
        <w:t>many of the interests it chooses to pursue remain aspirational for other states.</w:t>
      </w:r>
      <w:r>
        <w:rPr>
          <w:rFonts w:asciiTheme="minorHAnsi" w:hAnsiTheme="minorHAnsi"/>
        </w:rPr>
        <w:t xml:space="preserve"> As much as, or even more than, the United States, countries such as Canada or Sweden desire both a healthy defense industry and a reputation for international do-gooding. Unfortunately, they cannot afford both.</w:t>
      </w:r>
    </w:p>
    <w:p w14:paraId="5818E339" w14:textId="77777777" w:rsidR="005B4555" w:rsidRPr="003E5CEC" w:rsidRDefault="005B4555" w:rsidP="005B4555">
      <w:pPr>
        <w:rPr>
          <w:rFonts w:asciiTheme="minorHAnsi" w:hAnsiTheme="minorHAnsi"/>
          <w:u w:val="single"/>
        </w:rPr>
      </w:pPr>
      <w:r>
        <w:rPr>
          <w:rFonts w:asciiTheme="minorHAnsi" w:hAnsiTheme="minorHAnsi"/>
        </w:rPr>
        <w:t xml:space="preserve">Historically, the United States has foregone exporting its highest-capability weapons to a region until a viable competing product emerges; for example, refusing to deliver Advanced Medium-Range Air-to-Air Missiles (AMRAAM) to Asian states until China purchased the Russian equivalent R-77 (dubbed the “AMRAAM-ski”). </w:t>
      </w:r>
      <w:r w:rsidRPr="003E5CEC">
        <w:rPr>
          <w:rFonts w:asciiTheme="minorHAnsi" w:hAnsiTheme="minorHAnsi"/>
          <w:u w:val="single"/>
        </w:rPr>
        <w:t>The United States can also afford to cut off clients over policy differences</w:t>
      </w:r>
      <w:r>
        <w:rPr>
          <w:rFonts w:asciiTheme="minorHAnsi" w:hAnsiTheme="minorHAnsi"/>
        </w:rPr>
        <w:t xml:space="preserve">, as it did when it crippled India’s Tejas light combat aircraft program with sanctions in 1998 following that country’s testing of nuclear weapons. </w:t>
      </w:r>
      <w:r w:rsidRPr="003E5CEC">
        <w:rPr>
          <w:rFonts w:asciiTheme="minorHAnsi" w:hAnsiTheme="minorHAnsi"/>
          <w:u w:val="single"/>
        </w:rPr>
        <w:t>U.S. policy explicitly links its market dominance of high-end weapons to a practice of “unilateral restraint” in its sales.</w:t>
      </w:r>
    </w:p>
    <w:p w14:paraId="4DD1D793" w14:textId="77777777" w:rsidR="005B4555" w:rsidRDefault="005B4555" w:rsidP="005B4555">
      <w:pPr>
        <w:rPr>
          <w:rFonts w:asciiTheme="minorHAnsi" w:hAnsiTheme="minorHAnsi"/>
        </w:rPr>
      </w:pPr>
      <w:r>
        <w:rPr>
          <w:rFonts w:asciiTheme="minorHAnsi" w:hAnsiTheme="minorHAnsi"/>
        </w:rPr>
        <w:t>Not selling weapons to a regime is only one of the ways the United States exercises its market power to advance its political goals. U.S. weapons that are deemed exportable but sensitive—which includes major weapons but also “man-portable air defense missiles, cryptographic equipment, precise geo-locational positioning technologies, and airborne early warning and control systems”—are sold almost exclusively through the Foreign Military Sales (FMS) program, rather than through the somewhat less regulated “direct commercial sales” (DCS) route. With very few exceptions, all weapons purchased through U.S. foreign aid are also processed through this mechanism. Indeed</w:t>
      </w:r>
      <w:r w:rsidRPr="003E5CEC">
        <w:rPr>
          <w:rFonts w:asciiTheme="minorHAnsi" w:hAnsiTheme="minorHAnsi"/>
          <w:b/>
          <w:u w:val="single"/>
        </w:rPr>
        <w:t>, FMS is an unheralded counterproliferation program that also makes corruption relatively hard</w:t>
      </w:r>
      <w:r>
        <w:rPr>
          <w:rFonts w:asciiTheme="minorHAnsi" w:hAnsiTheme="minorHAnsi"/>
        </w:rPr>
        <w:t>, as clients pay the same price as the United States military (plus 3.5 percent administration costs), and most of the contracting is handled by the Department of Defense. For U.S. arms deliveries from 2011 to 2015, FMS handled 76 percent of the financial value.</w:t>
      </w:r>
    </w:p>
    <w:p w14:paraId="06480264" w14:textId="77777777" w:rsidR="005B4555" w:rsidRDefault="005B4555" w:rsidP="005B4555">
      <w:pPr>
        <w:rPr>
          <w:rFonts w:asciiTheme="minorHAnsi" w:hAnsiTheme="minorHAnsi"/>
        </w:rPr>
      </w:pPr>
      <w:r>
        <w:rPr>
          <w:rFonts w:asciiTheme="minorHAnsi" w:hAnsiTheme="minorHAnsi"/>
        </w:rPr>
        <w:lastRenderedPageBreak/>
        <w:t xml:space="preserve">Relative to any other major arms supplier, </w:t>
      </w:r>
      <w:r w:rsidRPr="003E5CEC">
        <w:rPr>
          <w:rFonts w:asciiTheme="minorHAnsi" w:hAnsiTheme="minorHAnsi"/>
          <w:u w:val="single"/>
        </w:rPr>
        <w:t>the United States</w:t>
      </w:r>
      <w:r>
        <w:rPr>
          <w:rFonts w:asciiTheme="minorHAnsi" w:hAnsiTheme="minorHAnsi"/>
        </w:rPr>
        <w:t xml:space="preserve"> attaches many strings to its sales. It </w:t>
      </w:r>
      <w:r w:rsidRPr="003E5CEC">
        <w:rPr>
          <w:rFonts w:asciiTheme="minorHAnsi" w:hAnsiTheme="minorHAnsi"/>
          <w:u w:val="single"/>
        </w:rPr>
        <w:t>requires strict technology transfer controls, enforces relatively comprehensive anti-corruption standards for its companies</w:t>
      </w:r>
      <w:r>
        <w:rPr>
          <w:rFonts w:asciiTheme="minorHAnsi" w:hAnsiTheme="minorHAnsi"/>
        </w:rPr>
        <w:t xml:space="preserve"> (and other states’ companies through the </w:t>
      </w:r>
      <w:r w:rsidRPr="003E5CEC">
        <w:rPr>
          <w:rFonts w:asciiTheme="minorHAnsi" w:hAnsiTheme="minorHAnsi"/>
          <w:u w:val="single"/>
        </w:rPr>
        <w:t>Foreign Corrupt Practices Act</w:t>
      </w:r>
      <w:r>
        <w:rPr>
          <w:rFonts w:asciiTheme="minorHAnsi" w:hAnsiTheme="minorHAnsi"/>
        </w:rPr>
        <w:t xml:space="preserve">), </w:t>
      </w:r>
      <w:r w:rsidRPr="003E5CEC">
        <w:rPr>
          <w:rFonts w:asciiTheme="minorHAnsi" w:hAnsiTheme="minorHAnsi"/>
          <w:u w:val="single"/>
        </w:rPr>
        <w:t>and makes onerous demands (including on-site inspections) of importing states to ensure weapons do not get transferred to third parties.</w:t>
      </w:r>
      <w:r>
        <w:rPr>
          <w:rFonts w:asciiTheme="minorHAnsi" w:hAnsiTheme="minorHAnsi"/>
        </w:rPr>
        <w:t xml:space="preserve"> One Russian observer writing for the United Nations noted that “</w:t>
      </w:r>
      <w:r w:rsidRPr="003E5CEC">
        <w:rPr>
          <w:rFonts w:asciiTheme="minorHAnsi" w:hAnsiTheme="minorHAnsi"/>
          <w:u w:val="single"/>
        </w:rPr>
        <w:t>U.S. End-Use Monitoring Programs represent an undisputable strength of the U.S. export control system (ECS) that no country can rival.”</w:t>
      </w:r>
      <w:r>
        <w:rPr>
          <w:rFonts w:asciiTheme="minorHAnsi" w:hAnsiTheme="minorHAnsi"/>
        </w:rPr>
        <w:t xml:space="preserve"> The same report rather drily notes a possible explanation for U.S. probity: “ECS is frequently used for influencing the end-user’s foreign policy.”</w:t>
      </w:r>
    </w:p>
    <w:p w14:paraId="13905D98" w14:textId="77777777" w:rsidR="005B4555" w:rsidRDefault="005B4555" w:rsidP="005B4555">
      <w:pPr>
        <w:rPr>
          <w:rFonts w:asciiTheme="minorHAnsi" w:hAnsiTheme="minorHAnsi"/>
        </w:rPr>
      </w:pPr>
      <w:r>
        <w:rPr>
          <w:rFonts w:asciiTheme="minorHAnsi" w:hAnsiTheme="minorHAnsi"/>
        </w:rPr>
        <w:t xml:space="preserve">The effect of U.S. market power is not absolute and is likely only to delay the spread of weapons. </w:t>
      </w:r>
      <w:r w:rsidRPr="003E5CEC">
        <w:rPr>
          <w:rFonts w:asciiTheme="minorHAnsi" w:hAnsiTheme="minorHAnsi"/>
          <w:u w:val="single"/>
        </w:rPr>
        <w:t>As the Egyptian case demonstrates, when the United States restricts weapons to punish what it considers bad behavior, other countries can fill the ga</w:t>
      </w:r>
      <w:r>
        <w:rPr>
          <w:rFonts w:asciiTheme="minorHAnsi" w:hAnsiTheme="minorHAnsi"/>
        </w:rPr>
        <w:t>p. The recent removal of many technologies from the United States Munitions List—a roster of products subject to controls under the Arms Export Control Act of 1976—was driven in part by the American arms industry convincing the government that it is losing competitive advantage abroad. Consequently, many weapons transfers may no longer be subject to rigorous human rights vetting and end-use monitoring by the State Department. Eroding American market dominance of higher-end weapons makes it less likely that the United States will continue to exercise its traditional policy of “unilateral restraint” in their sale.</w:t>
      </w:r>
    </w:p>
    <w:p w14:paraId="24634A97" w14:textId="77777777" w:rsidR="005B4555" w:rsidRDefault="005B4555" w:rsidP="005B4555">
      <w:pPr>
        <w:ind w:left="-15"/>
      </w:pPr>
      <w:r>
        <w:t xml:space="preserve">This process of </w:t>
      </w:r>
      <w:r w:rsidRPr="003E5CEC">
        <w:rPr>
          <w:u w:val="single"/>
        </w:rPr>
        <w:t>delayed diffusion</w:t>
      </w:r>
      <w:r>
        <w:t xml:space="preserve">, and the delicate balance inherent to it, is clearly underway as the </w:t>
      </w:r>
      <w:r w:rsidRPr="003E5CEC">
        <w:rPr>
          <w:u w:val="single"/>
        </w:rPr>
        <w:t>United States cautiously enters the now reasonably competitive unmanned aerial vehicle (UAV) export market</w:t>
      </w:r>
      <w:r>
        <w:t xml:space="preserve"> (over the past </w:t>
      </w:r>
      <w:r>
        <w:rPr>
          <w:rFonts w:eastAsia="Calibri"/>
        </w:rPr>
        <w:t>fi</w:t>
      </w:r>
      <w:r>
        <w:t xml:space="preserve">ve years Israel has delivered </w:t>
      </w:r>
      <w:r>
        <w:rPr>
          <w:rFonts w:eastAsia="Calibri"/>
        </w:rPr>
        <w:t xml:space="preserve">53 </w:t>
      </w:r>
      <w:r>
        <w:t xml:space="preserve">percent of all drone exports, the United States </w:t>
      </w:r>
      <w:r>
        <w:rPr>
          <w:rFonts w:eastAsia="Calibri"/>
        </w:rPr>
        <w:t xml:space="preserve">25 </w:t>
      </w:r>
      <w:r>
        <w:t xml:space="preserve">percent, and China </w:t>
      </w:r>
      <w:r>
        <w:rPr>
          <w:rFonts w:eastAsia="Calibri"/>
        </w:rPr>
        <w:t xml:space="preserve">21 </w:t>
      </w:r>
      <w:r>
        <w:t xml:space="preserve">percent) </w:t>
      </w:r>
      <w:r w:rsidRPr="003E5CEC">
        <w:rPr>
          <w:u w:val="single"/>
        </w:rPr>
        <w:t>while trying to manage the international proliferation of these products.</w:t>
      </w:r>
      <w:r w:rsidRPr="003E5CEC">
        <w:rPr>
          <w:rFonts w:eastAsia="Calibri"/>
          <w:color w:val="0000FF"/>
          <w:u w:val="single"/>
          <w:vertAlign w:val="superscript"/>
        </w:rPr>
        <w:t></w:t>
      </w:r>
      <w:r>
        <w:rPr>
          <w:rFonts w:eastAsia="Calibri"/>
          <w:color w:val="0000FF"/>
          <w:vertAlign w:val="superscript"/>
        </w:rPr>
        <w:t xml:space="preserve"> </w:t>
      </w:r>
      <w:r>
        <w:t>The U.S. military makes extensive use of armed and unarmed drones, and it would prefer to remain the only country doing so. Barring that, however, it would (for entirely sel</w:t>
      </w:r>
      <w:r>
        <w:rPr>
          <w:rFonts w:eastAsia="Calibri"/>
        </w:rPr>
        <w:t>fi</w:t>
      </w:r>
      <w:r>
        <w:t>sh reasons) prefer to ensure that it maintains an insurmountable lead in terms of technology and capability. To this end, it has not only refrained from exporting most drones (particularly armed versions), it has at times leaned heavily on other suppliers, such as Israel, to restrain their exports. Further, the United States has, with minimal effect, attempted to introduce a code of conduct for drone exports. It is only with the clear rise of China as an alternate supplier that the United States has seemed willing to relax its export restrictions.</w:t>
      </w:r>
      <w:r>
        <w:rPr>
          <w:rFonts w:eastAsia="Calibri"/>
          <w:color w:val="0000FF"/>
          <w:vertAlign w:val="superscript"/>
        </w:rPr>
        <w:t xml:space="preserve"> </w:t>
      </w:r>
      <w:r>
        <w:t xml:space="preserve">Nonetheless, even if the United States begins exporting UAVs more freely, if history is any indication, </w:t>
      </w:r>
      <w:r w:rsidRPr="003E5CEC">
        <w:rPr>
          <w:u w:val="single"/>
        </w:rPr>
        <w:t xml:space="preserve">American drones will dominate the market and be subject to rigorous regulation relative to the competition. </w:t>
      </w:r>
      <w:r>
        <w:t xml:space="preserve">And the fact that the </w:t>
      </w:r>
      <w:r w:rsidRPr="003E5CEC">
        <w:rPr>
          <w:u w:val="single"/>
        </w:rPr>
        <w:t xml:space="preserve">next most plausible competitor, Israel, is highly dependent on the United States </w:t>
      </w:r>
      <w:r>
        <w:t>suggests the possibility for bilateral and multilateral arrangements.</w:t>
      </w:r>
    </w:p>
    <w:p w14:paraId="10314971" w14:textId="77777777" w:rsidR="005B4555" w:rsidRDefault="005B4555" w:rsidP="005B4555">
      <w:pPr>
        <w:spacing w:after="435"/>
        <w:ind w:left="-15"/>
      </w:pPr>
      <w:r>
        <w:t>Elsewhere I have argued that the global market is developing along two tracks.</w:t>
      </w:r>
      <w:r>
        <w:rPr>
          <w:rFonts w:eastAsia="Calibri"/>
          <w:color w:val="0000FF"/>
          <w:vertAlign w:val="superscript"/>
        </w:rPr>
        <w:t xml:space="preserve"> </w:t>
      </w:r>
      <w:r>
        <w:t xml:space="preserve">Looking again at </w:t>
      </w:r>
      <w:r>
        <w:rPr>
          <w:color w:val="0000FF"/>
        </w:rPr>
        <w:t xml:space="preserve">Figure </w:t>
      </w:r>
      <w:r>
        <w:rPr>
          <w:rFonts w:eastAsia="Calibri"/>
          <w:color w:val="0000FF"/>
        </w:rPr>
        <w:t></w:t>
      </w:r>
      <w:r>
        <w:t xml:space="preserve">, while the concentration ratio has declined consistently over the past decade, U.S. market share has held remarkably steady. </w:t>
      </w:r>
      <w:r w:rsidRPr="003E5CEC">
        <w:rPr>
          <w:u w:val="single"/>
        </w:rPr>
        <w:t>At the high end of the market, the United States remains largely unchallenged.</w:t>
      </w:r>
      <w:r>
        <w:t xml:space="preserve"> The F-</w:t>
      </w:r>
      <w:r>
        <w:rPr>
          <w:rFonts w:eastAsia="Calibri"/>
        </w:rPr>
        <w:t>35</w:t>
      </w:r>
      <w:r>
        <w:t xml:space="preserve">, the principal </w:t>
      </w:r>
      <w:r>
        <w:rPr>
          <w:rFonts w:eastAsia="Calibri"/>
        </w:rPr>
        <w:t>fi</w:t>
      </w:r>
      <w:r>
        <w:t xml:space="preserve">ghter aircraft for the entire U.S. military for the next several decades, is a notoriously problematic plane, over budget and chock-full of performance compromises. But for all its well-known problems, it has never lost an international </w:t>
      </w:r>
      <w:r>
        <w:rPr>
          <w:rFonts w:eastAsia="Calibri"/>
        </w:rPr>
        <w:t>fi</w:t>
      </w:r>
      <w:r>
        <w:t>ghter competition.</w:t>
      </w:r>
      <w:r>
        <w:rPr>
          <w:rFonts w:eastAsia="Calibri"/>
          <w:color w:val="0000FF"/>
          <w:vertAlign w:val="superscript"/>
        </w:rPr>
        <w:t xml:space="preserve"> </w:t>
      </w:r>
      <w:r>
        <w:t xml:space="preserve">The rising powers, even a determined China, will struggle to mount the </w:t>
      </w:r>
      <w:r>
        <w:lastRenderedPageBreak/>
        <w:t>cost curve for the most advanced weapons in a way that the United States does with relative ease. The other track, which involves less sophisticated but still deadly weapons such as diesel submarines and anti-ship cruise missiles, is another matter and will require the cooperation of other states to manage.</w:t>
      </w:r>
    </w:p>
    <w:p w14:paraId="4DDB2B92" w14:textId="77777777" w:rsidR="005B4555" w:rsidRDefault="005B4555" w:rsidP="005B4555">
      <w:pPr>
        <w:rPr>
          <w:rFonts w:asciiTheme="minorHAnsi" w:hAnsiTheme="minorHAnsi"/>
        </w:rPr>
      </w:pPr>
      <w:r>
        <w:rPr>
          <w:rFonts w:asciiTheme="minorHAnsi" w:hAnsiTheme="minorHAnsi"/>
        </w:rPr>
        <w:t>…</w:t>
      </w:r>
    </w:p>
    <w:p w14:paraId="6C2370BB" w14:textId="77777777" w:rsidR="005B4555" w:rsidRPr="001727F2" w:rsidRDefault="005B4555" w:rsidP="005B4555">
      <w:pPr>
        <w:rPr>
          <w:u w:val="single"/>
        </w:rPr>
      </w:pPr>
      <w:r w:rsidRPr="001727F2">
        <w:rPr>
          <w:u w:val="single"/>
        </w:rPr>
        <w:t>U.S. market power results in lower levels of conventional weapons proliferation, technology diffusion, and corruption in contracting arrangements</w:t>
      </w:r>
      <w:r>
        <w:t xml:space="preserve">. This is not because </w:t>
      </w:r>
      <w:r w:rsidRPr="001727F2">
        <w:rPr>
          <w:u w:val="single"/>
        </w:rPr>
        <w:t>the United States</w:t>
      </w:r>
      <w:r>
        <w:t xml:space="preserve"> is a particularly responsible or moral country, but because it </w:t>
      </w:r>
      <w:r w:rsidRPr="001727F2">
        <w:rPr>
          <w:u w:val="single"/>
        </w:rPr>
        <w:t>can afford to use its competitive advantage to restrict these nuisances while still taking care of its military, industrial base, and client states</w:t>
      </w:r>
      <w:r>
        <w:t xml:space="preserve">. </w:t>
      </w:r>
      <w:r w:rsidRPr="001727F2">
        <w:rPr>
          <w:u w:val="single"/>
        </w:rPr>
        <w:t>Less powerful</w:t>
      </w:r>
      <w:r>
        <w:t xml:space="preserve">, second-tier </w:t>
      </w:r>
      <w:r w:rsidRPr="001727F2">
        <w:rPr>
          <w:u w:val="single"/>
        </w:rPr>
        <w:t>exporting states are too constrained by the economics of production to effectively pursue many goals other than increased arms sales.</w:t>
      </w:r>
    </w:p>
    <w:p w14:paraId="26A896F8" w14:textId="77777777" w:rsidR="005B4555" w:rsidRDefault="005B4555" w:rsidP="005B4555">
      <w:r>
        <w:t xml:space="preserve">To show how </w:t>
      </w:r>
      <w:r w:rsidRPr="001727F2">
        <w:rPr>
          <w:u w:val="single"/>
        </w:rPr>
        <w:t>market power can help mitigate some of the worst aspects of the global arms trade</w:t>
      </w:r>
      <w:r>
        <w:t xml:space="preserve">, we can consider the customer base of each major weapons exporter by its potential for defense corruption and observance of human rights. Using Stockholm International Peace Research Institute data on arms deliveries from 2012 to 2016, Figure 2 splits each country’s exports according to whether the recipient scored a “C” or better in Transparency International’s (TI) Government Defence Anti-Corruption Index. Figure 2(a) presents the absolute level of exports for each category, while (b) shows the two categories’ share of all exports. </w:t>
      </w:r>
    </w:p>
    <w:p w14:paraId="2CB46443" w14:textId="77777777" w:rsidR="005B4555" w:rsidRDefault="005B4555" w:rsidP="005B4555">
      <w:r>
        <w:t xml:space="preserve">Before moving on to specific countries, we can see that the numbers confirm many of our worst fears about the arms trade: most interstate MCW transfers go to countries with very high potentials for defense corruption. In absolute terms, </w:t>
      </w:r>
      <w:r w:rsidRPr="001727F2">
        <w:rPr>
          <w:b/>
          <w:u w:val="single"/>
        </w:rPr>
        <w:t>the United States has essentially cornered the market for exports to countries that are reasonably transparent in their acquisitions and security policy practices</w:t>
      </w:r>
      <w:r>
        <w:t xml:space="preserve">. </w:t>
      </w:r>
      <w:r w:rsidRPr="001727F2">
        <w:rPr>
          <w:u w:val="single"/>
        </w:rPr>
        <w:t>Russia and China, the second and third largest exporters, transfer weapons almost exclusively to poorly scoring countries. France and the United Kingdom, the next largest, also sell a much higher percentage to low-scoring regimes compared to the United States.</w:t>
      </w:r>
    </w:p>
    <w:p w14:paraId="1F7732B6" w14:textId="631B4F44" w:rsidR="005B4555" w:rsidRDefault="005B4555" w:rsidP="005B4555">
      <w:r>
        <w:t xml:space="preserve">Turning to Figures 3(a) and 3(b), which divide importers by whether they score a “2” or better on the Political Terror Index, we see similar results. Clearly, arms purchases remain mired in a nontransparent marketplace where the majority of weapons are imported by human rights abusers. The </w:t>
      </w:r>
      <w:r w:rsidRPr="001727F2">
        <w:rPr>
          <w:u w:val="single"/>
        </w:rPr>
        <w:t xml:space="preserve">export portfolios of Russia and China, as well as those of France and the United Kingdom, rely heavily on countries with poor human rights records. </w:t>
      </w:r>
      <w:r>
        <w:t xml:space="preserve">Efforts by European states to increase their exports, coupled with the Obama administration’s relative discretion in tying some exports to good behavior by clients, will likely increase this divide in coming years (even given the uncertain policy stances of the Trump administration). The divergences in Figures 2 and 3 grow larger when one examines the more future-oriented data on arms transfer agreements compiled by the U.S. Congressional Research Service. Consider, for example, the financial value of agreements with leading Near East arms importers— countries with which overall agreements increased by 36 percent between 2008-2011 and 2012-2015—all of which have high levels of corruption and poor human rights records. While the value of agreements between these countries and the United States has dropped by 37 percent across these two </w:t>
      </w:r>
      <w:r>
        <w:lastRenderedPageBreak/>
        <w:t>periods, export agreements to the region by France, Germany, Italy, and the United Kingdom have tripled from their 2008-2011 levels. Both Russia’s share and that of smaller European countries have climbed even faster, and are approximately 4.5 times those of the previous period.</w:t>
      </w:r>
    </w:p>
    <w:p w14:paraId="557E52EF" w14:textId="77777777" w:rsidR="005B5C76" w:rsidRPr="005B5C76" w:rsidRDefault="005B5C76" w:rsidP="005B5C76"/>
    <w:p w14:paraId="6D276CF8" w14:textId="77777777" w:rsidR="005B4555" w:rsidRDefault="005B4555" w:rsidP="005B4555">
      <w:pPr>
        <w:pStyle w:val="Heading4"/>
      </w:pPr>
      <w:r>
        <w:t xml:space="preserve">Stronger MIC necessary to defend against hybrid warfare </w:t>
      </w:r>
    </w:p>
    <w:p w14:paraId="1C8C65B3" w14:textId="77777777" w:rsidR="005B4555" w:rsidRPr="00557026" w:rsidRDefault="005B4555" w:rsidP="005B4555">
      <w:pPr>
        <w:rPr>
          <w:rStyle w:val="Style13ptBold"/>
        </w:rPr>
      </w:pPr>
      <w:r>
        <w:rPr>
          <w:rStyle w:val="Style13ptBold"/>
        </w:rPr>
        <w:t>Braw 19</w:t>
      </w:r>
    </w:p>
    <w:p w14:paraId="51264464" w14:textId="77777777" w:rsidR="005B4555" w:rsidRDefault="005B4555" w:rsidP="005B4555">
      <w:pPr>
        <w:rPr>
          <w:sz w:val="16"/>
          <w:szCs w:val="16"/>
        </w:rPr>
      </w:pPr>
      <w:r>
        <w:t>[</w:t>
      </w:r>
      <w:r w:rsidRPr="001D535D">
        <w:t>Elisabeth Braw</w:t>
      </w:r>
      <w:r>
        <w:t>, Director of</w:t>
      </w:r>
      <w:r w:rsidRPr="001D535D">
        <w:t xml:space="preserve"> the Modern Deterrence project at the U.K.’s Royal United Services Institute for Defense and Security Studies</w:t>
      </w:r>
      <w:r>
        <w:t>, January 2, 2019, Wall Street Journal,</w:t>
      </w:r>
      <w:r w:rsidRPr="0076360E">
        <w:t> "</w:t>
      </w:r>
      <w:r w:rsidRPr="001D535D">
        <w:t>Stop Worrying and Learn to Love the Military-Industrial Complex</w:t>
      </w:r>
      <w:r w:rsidRPr="0076360E">
        <w:t>"</w:t>
      </w:r>
      <w:r>
        <w:t xml:space="preserve">, </w:t>
      </w:r>
      <w:hyperlink r:id="rId47" w:history="1">
        <w:r>
          <w:rPr>
            <w:rStyle w:val="Hyperlink"/>
          </w:rPr>
          <w:t>https://www.wsj.com/articles/stop-worrying-and-learn-to-love-the-military-industrial-complex-11546473315</w:t>
        </w:r>
      </w:hyperlink>
      <w:r>
        <w:rPr>
          <w:rStyle w:val="Hyperlink"/>
        </w:rPr>
        <w:t>, ST]</w:t>
      </w:r>
    </w:p>
    <w:p w14:paraId="441A8B4B" w14:textId="77777777" w:rsidR="005B4555" w:rsidRPr="001D535D" w:rsidRDefault="005B4555" w:rsidP="005B4555">
      <w:r w:rsidRPr="001D535D">
        <w:t>President Dwight D. Eisenhower warned of “</w:t>
      </w:r>
      <w:r w:rsidRPr="001D535D">
        <w:rPr>
          <w:rStyle w:val="StyleUnderline"/>
        </w:rPr>
        <w:t>the military-industrial complex</w:t>
      </w:r>
      <w:r w:rsidRPr="001D535D">
        <w:t xml:space="preserve">” in his January 1961 farewell address. The term </w:t>
      </w:r>
      <w:r w:rsidRPr="001D535D">
        <w:rPr>
          <w:rStyle w:val="StyleUnderline"/>
        </w:rPr>
        <w:t>has become a powerful bogeyman</w:t>
      </w:r>
      <w:r w:rsidRPr="001D535D">
        <w:t xml:space="preserve">, implying a conspiracy between the military and its suppliers to operate in their own interests. </w:t>
      </w:r>
      <w:r w:rsidRPr="001D535D">
        <w:rPr>
          <w:rStyle w:val="StyleUnderline"/>
        </w:rPr>
        <w:t>But in today’s security environment, Western countries need a military-industrial complex</w:t>
      </w:r>
      <w:r w:rsidRPr="001D535D">
        <w:rPr>
          <w:u w:val="single"/>
        </w:rPr>
        <w:t>—a real one, not a bogeyman</w:t>
      </w:r>
      <w:r w:rsidRPr="001D535D">
        <w:t>.</w:t>
      </w:r>
    </w:p>
    <w:p w14:paraId="495E835A" w14:textId="77777777" w:rsidR="005B4555" w:rsidRPr="001D535D" w:rsidRDefault="005B4555" w:rsidP="005B4555">
      <w:r w:rsidRPr="001D535D">
        <w:t>“The term military-industrial complex is primarily used to describe the armed forces and the companies that make their equipment, but today our adversaries are increasingly focusing on new and different technologies,” says retired Gen. Richard Barrons, who until 2016 was commander of Britain’s Joint Forces Command. Russia, for instance, has proved adept at electronic warfare and social-media manipulation. The West is innovating, too, but whether in robotics, biosciences or artificial intelligence, most of that progress is being made by private companies with civilian customers in mind.</w:t>
      </w:r>
    </w:p>
    <w:p w14:paraId="49E1FBFF" w14:textId="77777777" w:rsidR="005B4555" w:rsidRPr="001D535D" w:rsidRDefault="005B4555" w:rsidP="005B4555">
      <w:r w:rsidRPr="00750180">
        <w:rPr>
          <w:u w:val="single"/>
        </w:rPr>
        <w:t>The nature of warfare is changing. In addition to preparing to fight conventional battles, Western militaries now must find ways to combat hybrid warfare—disinformation campaigns, cyberattacks, election interference</w:t>
      </w:r>
      <w:r w:rsidRPr="001D535D">
        <w:t>. An adversary can inflict enormous harm through such attacks without deploying a single soldier. “We’re locked in confrontation every day, with the risk of open conflict erupting at the speed of clicks and missiles,” Gen. Barrons points out.</w:t>
      </w:r>
    </w:p>
    <w:p w14:paraId="7D8D397A" w14:textId="77777777" w:rsidR="005B4555" w:rsidRPr="001D535D" w:rsidRDefault="005B4555" w:rsidP="005B4555">
      <w:r w:rsidRPr="001D535D">
        <w:t>In a 2015 report, Lloyd’s of London estimated that a</w:t>
      </w:r>
      <w:r w:rsidRPr="001D535D">
        <w:rPr>
          <w:u w:val="single"/>
        </w:rPr>
        <w:t xml:space="preserve"> successful cyberattack targeting 15 states in the Northeastern U.S. could leave 93 million people without power for days while disrupting water supplies and port operations. Mortality rates would spike and the overall cost to the American economy could reach $1 trillion</w:t>
      </w:r>
      <w:r w:rsidRPr="001D535D">
        <w:t>. Lloyd’s calls it an improbable but technologically possible scenario for which insurers should be prepared.</w:t>
      </w:r>
    </w:p>
    <w:p w14:paraId="2DE30757" w14:textId="77777777" w:rsidR="005B4555" w:rsidRPr="001D535D" w:rsidRDefault="005B4555" w:rsidP="005B4555">
      <w:r w:rsidRPr="001D535D">
        <w:t>Election interference is already a problem. Sweden’s counterintelligence agency identified fake social-media accounts trying to discredit the country’s September 2018 parliamentary election by spreading false information about vote-rigging. Destroying voters’ faith in the democratic process could ultimately prove more damaging than an armed attack.</w:t>
      </w:r>
    </w:p>
    <w:p w14:paraId="799D5E8E" w14:textId="77777777" w:rsidR="005B4555" w:rsidRPr="001D535D" w:rsidRDefault="005B4555" w:rsidP="005B4555">
      <w:r w:rsidRPr="001D535D">
        <w:rPr>
          <w:u w:val="single"/>
        </w:rPr>
        <w:t>Combating these threats will require a broader understanding of national security, one that includes business and nonprofit leaders as well as military brass</w:t>
      </w:r>
      <w:r w:rsidRPr="001D535D">
        <w:t xml:space="preserve">. The armed forces, government, </w:t>
      </w:r>
      <w:r w:rsidRPr="001D535D">
        <w:lastRenderedPageBreak/>
        <w:t>business and civil society must work together to craft a common national-security approach embracing both hard and soft power.</w:t>
      </w:r>
    </w:p>
    <w:p w14:paraId="25417881" w14:textId="77777777" w:rsidR="005B4555" w:rsidRPr="001D535D" w:rsidRDefault="005B4555" w:rsidP="005B4555">
      <w:r w:rsidRPr="001D535D">
        <w:rPr>
          <w:u w:val="single"/>
        </w:rPr>
        <w:t>For a model, look to Finland</w:t>
      </w:r>
      <w:r w:rsidRPr="001D535D">
        <w:t xml:space="preserve">. For nearly six decades, </w:t>
      </w:r>
      <w:r w:rsidRPr="001D535D">
        <w:rPr>
          <w:u w:val="single"/>
        </w:rPr>
        <w:t>the Finnish government has offered the National Defense Course, a quarterly boot camp for leaders from the armed forces, government, industry and civil society. “The beauty is that every sector of society is present</w:t>
      </w:r>
      <w:r w:rsidRPr="001D535D">
        <w:t>,” explains retired Lt. Gen. Arto Räty, a former director of the National Defense Course. “Yes, the course is run by the armed forces, but it’s not a military course. It’s a national security course.”</w:t>
      </w:r>
    </w:p>
    <w:p w14:paraId="5BB8BDB6" w14:textId="77777777" w:rsidR="005B4555" w:rsidRPr="001D535D" w:rsidRDefault="005B4555" w:rsidP="005B4555">
      <w:r w:rsidRPr="001D535D">
        <w:t>The curriculum of the 3½-week course, which is capped at 50 participants, focuses on Finland’s national-security strategy and uses crises around the world for decision-making exercises. The instructors include both military officers and business leaders. “Sparing senior executives for three weeks is a huge investment by the private sector,” Gen. Räty says. But companies consider it a wise one: The course has a two-year waiting list. After five years, graduates reconvene for two refresher courses. Alumni form an exceptional network and regularly organize events of their own.</w:t>
      </w:r>
    </w:p>
    <w:p w14:paraId="5952C895" w14:textId="77777777" w:rsidR="005B4555" w:rsidRPr="001D535D" w:rsidRDefault="005B4555" w:rsidP="005B4555">
      <w:r w:rsidRPr="001D535D">
        <w:t>Without the course, many of the participants would never cross paths. The course has allowed Finland to bridge the national-security gap between civil society and the armed forces that exists in most other developed countries. “For us, working together is a matter of survival,” Gen. Räty says. A 2017 Eurobarometer poll found 95% of Finns trust their army, the highest rate in Europe. The figures were 66% in Germany and 65% in Poland.</w:t>
      </w:r>
    </w:p>
    <w:p w14:paraId="57E5D152" w14:textId="77777777" w:rsidR="005B4555" w:rsidRPr="001D535D" w:rsidRDefault="005B4555" w:rsidP="005B4555">
      <w:r w:rsidRPr="001D535D">
        <w:t xml:space="preserve">Though launched in 1960, the National Defense Course is a perfect answer to hybrid warfare. Because hybrid warfare targets all parts of society, defense must be equally seamless. </w:t>
      </w:r>
      <w:r w:rsidRPr="00750180">
        <w:rPr>
          <w:u w:val="single"/>
        </w:rPr>
        <w:t>Like the Finns, other countries should realize that collaboration among the commercial, nonprofit and military sectors is a matter of survival</w:t>
      </w:r>
      <w:r w:rsidRPr="001D535D">
        <w:t>. Business leaders are often bewildered by the rapidly changing global security situation. In the digital era, geography is no insurance policy. Hackers can cross oceans no navy ever would.</w:t>
      </w:r>
    </w:p>
    <w:p w14:paraId="269C24C9" w14:textId="77777777" w:rsidR="005B4555" w:rsidRDefault="005B4555" w:rsidP="005B4555">
      <w:pPr>
        <w:rPr>
          <w:rStyle w:val="StyleUnderline"/>
        </w:rPr>
      </w:pPr>
      <w:r w:rsidRPr="00750180">
        <w:rPr>
          <w:rStyle w:val="StyleUnderline"/>
        </w:rPr>
        <w:t>For many in the West, the idea of generals and admirals fraternizing with chief executives and other elites is the stuff of nightmares</w:t>
      </w:r>
      <w:r w:rsidRPr="001D535D">
        <w:t xml:space="preserve">. A strict wall of separation is meant to keep the dreaded military-industrial complex at bay. </w:t>
      </w:r>
      <w:r w:rsidRPr="00750180">
        <w:rPr>
          <w:rStyle w:val="StyleUnderline"/>
        </w:rPr>
        <w:t>But the threat from hybrid warfare neither recognizes nor respects such walls. For our own safety, we need to tear them down.</w:t>
      </w:r>
    </w:p>
    <w:p w14:paraId="4F3BFF5F" w14:textId="77777777" w:rsidR="005B4555" w:rsidRDefault="005B4555" w:rsidP="005B4555">
      <w:pPr>
        <w:rPr>
          <w:rStyle w:val="StyleUnderline"/>
        </w:rPr>
      </w:pPr>
    </w:p>
    <w:p w14:paraId="4BC0BCDF" w14:textId="77777777" w:rsidR="005B4555" w:rsidRDefault="005B4555" w:rsidP="005B4555"/>
    <w:p w14:paraId="3C1A9D4A" w14:textId="3376B60B" w:rsidR="005B4555" w:rsidRDefault="005B5C76" w:rsidP="005B4555">
      <w:pPr>
        <w:pStyle w:val="Heading3"/>
      </w:pPr>
      <w:r>
        <w:lastRenderedPageBreak/>
        <w:t>Monzo / Militarism NEG – no impact</w:t>
      </w:r>
    </w:p>
    <w:p w14:paraId="64D798AC" w14:textId="77777777" w:rsidR="005B5C76" w:rsidRPr="005B5C76" w:rsidRDefault="005B5C76" w:rsidP="005B5C76"/>
    <w:p w14:paraId="6410F766" w14:textId="77777777" w:rsidR="005B4555" w:rsidRPr="00860963" w:rsidRDefault="005B4555" w:rsidP="005B4555">
      <w:pPr>
        <w:keepNext/>
        <w:keepLines/>
        <w:spacing w:before="40" w:after="0"/>
        <w:outlineLvl w:val="3"/>
        <w:rPr>
          <w:rFonts w:eastAsiaTheme="majorEastAsia" w:cstheme="majorBidi"/>
          <w:b/>
          <w:iCs/>
          <w:sz w:val="26"/>
        </w:rPr>
      </w:pPr>
      <w:r w:rsidRPr="00860963">
        <w:rPr>
          <w:rFonts w:eastAsiaTheme="majorEastAsia" w:cstheme="majorBidi"/>
          <w:b/>
          <w:iCs/>
          <w:sz w:val="26"/>
        </w:rPr>
        <w:t>Defense budget and military influence low now, Aff engages conspiracy theories</w:t>
      </w:r>
    </w:p>
    <w:p w14:paraId="79EFE3E2" w14:textId="77777777" w:rsidR="005B4555" w:rsidRPr="00860963" w:rsidRDefault="005B4555" w:rsidP="005B4555">
      <w:pPr>
        <w:rPr>
          <w:b/>
          <w:bCs/>
          <w:sz w:val="26"/>
        </w:rPr>
      </w:pPr>
      <w:r w:rsidRPr="00860963">
        <w:rPr>
          <w:b/>
          <w:bCs/>
          <w:sz w:val="26"/>
        </w:rPr>
        <w:t>National Review 17</w:t>
      </w:r>
    </w:p>
    <w:p w14:paraId="03066185" w14:textId="77777777" w:rsidR="005B4555" w:rsidRPr="00860963" w:rsidRDefault="005B4555" w:rsidP="005B4555">
      <w:r w:rsidRPr="00860963">
        <w:t xml:space="preserve">[May 4, 2017, The National Review, "The Myth of the Military-Industrial Complex", </w:t>
      </w:r>
      <w:hyperlink r:id="rId48" w:history="1">
        <w:r w:rsidRPr="00860963">
          <w:t>https://www.nationalreview.com/2017/05/military-industrial-complex-dangerous-myth-returns/</w:t>
        </w:r>
      </w:hyperlink>
      <w:r w:rsidRPr="00860963">
        <w:t>, ST]</w:t>
      </w:r>
    </w:p>
    <w:p w14:paraId="26D7EE14" w14:textId="77777777" w:rsidR="005B4555" w:rsidRPr="00860963" w:rsidRDefault="005B4555" w:rsidP="005B4555">
      <w:r w:rsidRPr="00860963">
        <w:rPr>
          <w:b/>
          <w:iCs/>
          <w:u w:val="single"/>
          <w:bdr w:val="single" w:sz="8" w:space="0" w:color="auto"/>
        </w:rPr>
        <w:t>The conspiracy-minded are once again inveighing against the sinister defense contractors who supposedly control America’s purse strings</w:t>
      </w:r>
      <w:r w:rsidRPr="00860963">
        <w:t>. The reality of the federal budget is much less exciting.</w:t>
      </w:r>
    </w:p>
    <w:p w14:paraId="44D5490A" w14:textId="77777777" w:rsidR="005B4555" w:rsidRPr="00860963" w:rsidRDefault="005B4555" w:rsidP="005B4555">
      <w:pPr>
        <w:rPr>
          <w:sz w:val="16"/>
          <w:szCs w:val="16"/>
        </w:rPr>
      </w:pPr>
      <w:r w:rsidRPr="00860963">
        <w:rPr>
          <w:sz w:val="16"/>
          <w:szCs w:val="16"/>
        </w:rPr>
        <w:t>Donald Trump’s recent military overtures toward Syria and North Korea have revived one of the more resilient myths in American political history: namely, that Washington makes defense policy according to the desires of a mysterious and immensely powerful “military-industrial complex.”</w:t>
      </w:r>
    </w:p>
    <w:p w14:paraId="455FD1F5" w14:textId="77777777" w:rsidR="005B4555" w:rsidRPr="00860963" w:rsidRDefault="005B4555" w:rsidP="005B4555">
      <w:pPr>
        <w:rPr>
          <w:sz w:val="16"/>
          <w:szCs w:val="16"/>
        </w:rPr>
      </w:pPr>
      <w:r w:rsidRPr="00860963">
        <w:rPr>
          <w:sz w:val="16"/>
          <w:szCs w:val="16"/>
        </w:rPr>
        <w:t>From former Ohio congressman Dennis Kucinich to late-night talk show host Bill Maher to former Presidential candidate Ron Paul, Trump’s newfound militarism has unleashed a torrent of conspiratorial pundits bemoaning the ill-defined network of politicians, generals, and defense contractors that supposedly enriches itself at the republic’s expense.</w:t>
      </w:r>
    </w:p>
    <w:p w14:paraId="08068F3B" w14:textId="77777777" w:rsidR="005B4555" w:rsidRPr="00860963" w:rsidRDefault="005B4555" w:rsidP="005B4555">
      <w:pPr>
        <w:rPr>
          <w:b/>
          <w:iCs/>
          <w:u w:val="single"/>
          <w:bdr w:val="single" w:sz="8" w:space="0" w:color="auto"/>
        </w:rPr>
      </w:pPr>
      <w:r w:rsidRPr="00860963">
        <w:rPr>
          <w:sz w:val="16"/>
          <w:szCs w:val="16"/>
        </w:rPr>
        <w:t>But while there is certainly no shortage of symbiotic back-scratching between Washington and the defense industry,</w:t>
      </w:r>
      <w:r w:rsidRPr="00860963">
        <w:t xml:space="preserve"> </w:t>
      </w:r>
      <w:r w:rsidRPr="00860963">
        <w:rPr>
          <w:b/>
          <w:iCs/>
          <w:u w:val="single"/>
          <w:bdr w:val="single" w:sz="8" w:space="0" w:color="auto"/>
        </w:rPr>
        <w:t>the notion that a shadowy cabal drives defense policy doesn’t jibe with reality.</w:t>
      </w:r>
    </w:p>
    <w:p w14:paraId="7EB17B22" w14:textId="77777777" w:rsidR="005B4555" w:rsidRPr="00860963" w:rsidRDefault="005B4555" w:rsidP="005B4555">
      <w:pPr>
        <w:rPr>
          <w:sz w:val="16"/>
          <w:szCs w:val="16"/>
        </w:rPr>
      </w:pPr>
      <w:r w:rsidRPr="00860963">
        <w:rPr>
          <w:sz w:val="16"/>
          <w:szCs w:val="16"/>
        </w:rPr>
        <w:t>The idea of a military-industrial complex originated with President Dwight D. Eisenhower, who warned in his farewell address of the increasing coziness between the state and vendors of war:</w:t>
      </w:r>
    </w:p>
    <w:p w14:paraId="79CDCA19" w14:textId="77777777" w:rsidR="005B4555" w:rsidRPr="00860963" w:rsidRDefault="005B4555" w:rsidP="005B4555">
      <w:pPr>
        <w:rPr>
          <w:sz w:val="16"/>
          <w:szCs w:val="16"/>
        </w:rPr>
      </w:pPr>
      <w:r w:rsidRPr="00860963">
        <w:rPr>
          <w:sz w:val="16"/>
          <w:szCs w:val="16"/>
        </w:rPr>
        <w:t>“This conjunction of an immense military establishment and a large arms industry is new in the American experience. The total influence — economic, political, and even spiritual — is felt in every State house, every office of the Federal government. We recognize the imperative for this development. Yet we must not fail to comprehend its grave implications. Our toil, resources and livelihood are all involved; so is the very structure of our society.</w:t>
      </w:r>
    </w:p>
    <w:p w14:paraId="66CF1FEF" w14:textId="77777777" w:rsidR="005B4555" w:rsidRPr="00860963" w:rsidRDefault="005B4555" w:rsidP="005B4555">
      <w:pPr>
        <w:rPr>
          <w:sz w:val="16"/>
          <w:szCs w:val="16"/>
        </w:rPr>
      </w:pPr>
      <w:r w:rsidRPr="00860963">
        <w:rPr>
          <w:sz w:val="16"/>
          <w:szCs w:val="16"/>
        </w:rPr>
        <w:t>In the councils of government, we must guard against the acquisition of unwarranted influence, whether sought or unsought, by the military-industrial complex. The potential for the disastrous rise of misplaced power exists and will persist.”</w:t>
      </w:r>
    </w:p>
    <w:p w14:paraId="33090198" w14:textId="77777777" w:rsidR="005B4555" w:rsidRPr="00860963" w:rsidRDefault="005B4555" w:rsidP="005B4555">
      <w:r w:rsidRPr="00860963">
        <w:rPr>
          <w:b/>
          <w:u w:val="single"/>
        </w:rPr>
        <w:t>Eisenhower’s words were apropos for the time</w:t>
      </w:r>
      <w:r w:rsidRPr="00860963">
        <w:t>. Military spending accounted for roughly 10 percent of American GDP in 1961, a staggering figure considering that the Second World War had been over for more than 15 years and the Korean War for nearly a decade. It was a time of relative peace, and yet big bucks for the defense industry.</w:t>
      </w:r>
    </w:p>
    <w:p w14:paraId="7B8F0207" w14:textId="77777777" w:rsidR="005B4555" w:rsidRPr="00860963" w:rsidRDefault="005B4555" w:rsidP="005B4555">
      <w:r w:rsidRPr="00860963">
        <w:rPr>
          <w:b/>
          <w:iCs/>
          <w:u w:val="single"/>
          <w:bdr w:val="single" w:sz="8" w:space="0" w:color="auto"/>
        </w:rPr>
        <w:t>Since then, however, defense spending has steadily declined as a proportion of GDP,</w:t>
      </w:r>
      <w:r w:rsidRPr="00860963">
        <w:t xml:space="preserve"> albeit with a few occasional upticks; by 2016 it had shrunk to just under 3.2 percent. In fact, it has only exceeded 5 percent four times since 2001, despite America’s involvement in two wars, and several war-like entanglements, over that period.</w:t>
      </w:r>
    </w:p>
    <w:p w14:paraId="384DB045" w14:textId="77777777" w:rsidR="005B4555" w:rsidRPr="00860963" w:rsidRDefault="005B4555" w:rsidP="005B4555">
      <w:r w:rsidRPr="00860963">
        <w:t xml:space="preserve">While these wars and engagements were certainly expensive in terms of real dollars, </w:t>
      </w:r>
      <w:r w:rsidRPr="00860963">
        <w:rPr>
          <w:b/>
          <w:iCs/>
          <w:u w:val="single"/>
          <w:bdr w:val="single" w:sz="8" w:space="0" w:color="auto"/>
        </w:rPr>
        <w:t>the steady decline of defense spending as a percentage of total economic output puts the lie to the idea of an all-powerful defense industry controlling the country’s purse strings</w:t>
      </w:r>
      <w:r w:rsidRPr="00860963">
        <w:t xml:space="preserve">. And while one can certainly make the argument that the federal government spends too much money on </w:t>
      </w:r>
      <w:r w:rsidRPr="00860963">
        <w:lastRenderedPageBreak/>
        <w:t>instruments of war — and that that money is not always utilized efficiently — the military’s shrinking fiscal footprint in terms of GDP should be celebrated, not disingenuously demonized.</w:t>
      </w:r>
    </w:p>
    <w:p w14:paraId="177005EF" w14:textId="77777777" w:rsidR="005B4555" w:rsidRPr="00860963" w:rsidRDefault="005B4555" w:rsidP="005B4555">
      <w:r w:rsidRPr="00860963">
        <w:rPr>
          <w:b/>
          <w:u w:val="single"/>
        </w:rPr>
        <w:t>Furthering belief in an all-powerful military-industrial boogeyman serves no one,</w:t>
      </w:r>
      <w:r w:rsidRPr="00860963">
        <w:t xml:space="preserve"> particularly given the current climate.</w:t>
      </w:r>
    </w:p>
    <w:p w14:paraId="3FA06483" w14:textId="77777777" w:rsidR="005B4555" w:rsidRPr="00860963" w:rsidRDefault="005B4555" w:rsidP="005B4555">
      <w:pPr>
        <w:rPr>
          <w:sz w:val="16"/>
          <w:szCs w:val="16"/>
        </w:rPr>
      </w:pPr>
      <w:r w:rsidRPr="00860963">
        <w:rPr>
          <w:sz w:val="16"/>
          <w:szCs w:val="16"/>
        </w:rPr>
        <w:t>But blind partisanship has made this particular truth inconvenient, so the leftist (and sometimes libertarian) effort to discredit the defense industry continues apace. A simple Internet image search for “defense spending meme” reveals numerous charts and diagrams purporting to show federal defense spending dominating the federal budget at the expense of nearly everything else.</w:t>
      </w:r>
    </w:p>
    <w:p w14:paraId="073CC265" w14:textId="77777777" w:rsidR="005B4555" w:rsidRPr="00860963" w:rsidRDefault="005B4555" w:rsidP="005B4555">
      <w:pPr>
        <w:rPr>
          <w:b/>
          <w:u w:val="single"/>
        </w:rPr>
      </w:pPr>
      <w:r w:rsidRPr="00860963">
        <w:rPr>
          <w:sz w:val="16"/>
          <w:szCs w:val="16"/>
        </w:rPr>
        <w:t xml:space="preserve">These infographics are so prevalent, in fact, that left-leaning websites Politifact and FactCheck.org have stepped in to point out the obvious fallacy that plagues them: </w:t>
      </w:r>
      <w:r w:rsidRPr="00860963">
        <w:t>They only reference “discretionary” spending, or what Congress spends via appropriations bills, which accounts for roughly one-third of the total federal budget. “</w:t>
      </w:r>
      <w:r w:rsidRPr="00860963">
        <w:rPr>
          <w:b/>
          <w:iCs/>
          <w:u w:val="single"/>
          <w:bdr w:val="single" w:sz="8" w:space="0" w:color="auto"/>
        </w:rPr>
        <w:t>Mandatory” spending — mostly on entitlements such as Social Security</w:t>
      </w:r>
      <w:r w:rsidRPr="00860963">
        <w:t xml:space="preserve">, Medicare, and the SNAP food-stamp program — </w:t>
      </w:r>
      <w:r w:rsidRPr="00860963">
        <w:rPr>
          <w:b/>
          <w:iCs/>
          <w:u w:val="single"/>
          <w:bdr w:val="single" w:sz="8" w:space="0" w:color="auto"/>
        </w:rPr>
        <w:t>accounts for the lion’s share of the budget</w:t>
      </w:r>
      <w:r w:rsidRPr="00860963">
        <w:t xml:space="preserve">. </w:t>
      </w:r>
      <w:r w:rsidRPr="00860963">
        <w:rPr>
          <w:b/>
          <w:u w:val="single"/>
        </w:rPr>
        <w:t>In 2015</w:t>
      </w:r>
      <w:r w:rsidRPr="00860963">
        <w:t xml:space="preserve">, for instance, </w:t>
      </w:r>
      <w:r w:rsidRPr="00860963">
        <w:rPr>
          <w:b/>
          <w:u w:val="single"/>
        </w:rPr>
        <w:t>defense spending consumed</w:t>
      </w:r>
      <w:r w:rsidRPr="00860963">
        <w:t xml:space="preserve"> 54 percent of the discretionary spending, but </w:t>
      </w:r>
      <w:r w:rsidRPr="00860963">
        <w:rPr>
          <w:b/>
          <w:u w:val="single"/>
        </w:rPr>
        <w:t>only 16 percent of all federal spending.</w:t>
      </w:r>
    </w:p>
    <w:p w14:paraId="40FA5723" w14:textId="77777777" w:rsidR="005B4555" w:rsidRPr="00860963" w:rsidRDefault="005B4555" w:rsidP="005B4555">
      <w:pPr>
        <w:rPr>
          <w:sz w:val="16"/>
          <w:szCs w:val="16"/>
        </w:rPr>
      </w:pPr>
      <w:r w:rsidRPr="00860963">
        <w:rPr>
          <w:sz w:val="16"/>
          <w:szCs w:val="16"/>
        </w:rPr>
        <w:t>Though I like Ike, his warning was way off the mark: the Democratic-entitlement complex is the real Leviathan threatening the integrity and spirit of America. In fact</w:t>
      </w:r>
      <w:r w:rsidRPr="00860963">
        <w:t xml:space="preserve">, </w:t>
      </w:r>
      <w:r w:rsidRPr="00860963">
        <w:rPr>
          <w:b/>
          <w:iCs/>
          <w:u w:val="single"/>
          <w:bdr w:val="single" w:sz="8" w:space="0" w:color="auto"/>
        </w:rPr>
        <w:t>while defense spending as a factor of GDP has steadily declined, welfare and entitlement spending has ballooned to nearly four times</w:t>
      </w:r>
      <w:r w:rsidRPr="00860963">
        <w:t xml:space="preserve"> what it was when Ike began his second term. </w:t>
      </w:r>
      <w:r w:rsidRPr="00860963">
        <w:rPr>
          <w:sz w:val="16"/>
          <w:szCs w:val="16"/>
        </w:rPr>
        <w:t>Social Security and Medicare alone consumed nearly three times more money than defense last year.</w:t>
      </w:r>
    </w:p>
    <w:p w14:paraId="5EEDA744" w14:textId="77777777" w:rsidR="005B4555" w:rsidRPr="00860963" w:rsidRDefault="005B4555" w:rsidP="005B4555">
      <w:r w:rsidRPr="00860963">
        <w:rPr>
          <w:sz w:val="16"/>
          <w:szCs w:val="16"/>
        </w:rPr>
        <w:t xml:space="preserve">And that’s the good news. While advances in technology, and hopefully policy, may well continue to increase the efficiency of America’s defense spending, the costs of the entitlements beloved by Democrats are only set to increase. </w:t>
      </w:r>
      <w:r w:rsidRPr="00860963">
        <w:rPr>
          <w:b/>
          <w:u w:val="single"/>
        </w:rPr>
        <w:t>By 2047, the CBO projects that Social Security and Medicare alone will consume half of all non-interest federal spending</w:t>
      </w:r>
      <w:r w:rsidRPr="00860963">
        <w:t>.</w:t>
      </w:r>
    </w:p>
    <w:p w14:paraId="5E36B577" w14:textId="77777777" w:rsidR="005B4555" w:rsidRPr="00860963" w:rsidRDefault="005B4555" w:rsidP="005B4555">
      <w:pPr>
        <w:rPr>
          <w:sz w:val="16"/>
          <w:szCs w:val="16"/>
        </w:rPr>
      </w:pPr>
      <w:r w:rsidRPr="00860963">
        <w:rPr>
          <w:sz w:val="16"/>
          <w:szCs w:val="16"/>
        </w:rPr>
        <w:t>Don’t get me wrong: There is certainly plenty of room to streamline defense spending and reduce bureaucracy and backscratching in the Pentagon’s contracting processes. But furthering belief in an all-powerful military-industrial boogeyman serves no one, particularly given the current climate.</w:t>
      </w:r>
    </w:p>
    <w:p w14:paraId="73DC874B" w14:textId="77777777" w:rsidR="005B4555" w:rsidRPr="00860963" w:rsidRDefault="005B4555" w:rsidP="005B4555">
      <w:pPr>
        <w:rPr>
          <w:sz w:val="16"/>
          <w:szCs w:val="16"/>
        </w:rPr>
      </w:pPr>
      <w:r w:rsidRPr="00860963">
        <w:rPr>
          <w:b/>
          <w:u w:val="single"/>
        </w:rPr>
        <w:t>History has demonstrated time and time again America’s need for a robust, capable defense</w:t>
      </w:r>
      <w:r w:rsidRPr="00860963">
        <w:t xml:space="preserve"> that nevertheless knows its own limits. </w:t>
      </w:r>
      <w:r w:rsidRPr="00860963">
        <w:rPr>
          <w:sz w:val="16"/>
          <w:szCs w:val="16"/>
        </w:rPr>
        <w:t>Unfortunately, Trump has inherited a historically deficient military — a recent Heritage Foundation analysis rated America’s armed forces “marginal” — and a dangerous, fast-changing geopolitical landscape. Threats abound, from Russia to China to North Korea to ISIS, and Trump has pledged to increase military spending accordingly.</w:t>
      </w:r>
    </w:p>
    <w:p w14:paraId="6E3F4C1E" w14:textId="77777777" w:rsidR="005B4555" w:rsidRPr="00860963" w:rsidRDefault="005B4555" w:rsidP="005B4555">
      <w:r w:rsidRPr="00860963">
        <w:t xml:space="preserve">But </w:t>
      </w:r>
      <w:r w:rsidRPr="00860963">
        <w:rPr>
          <w:b/>
          <w:u w:val="single"/>
        </w:rPr>
        <w:t>that’s just good defense policy</w:t>
      </w:r>
      <w:r w:rsidRPr="00860963">
        <w:t>; it’s not the result of some sinister conspiracy.</w:t>
      </w:r>
    </w:p>
    <w:p w14:paraId="032F24B0" w14:textId="77777777" w:rsidR="0092533B" w:rsidRPr="00860963" w:rsidRDefault="0092533B" w:rsidP="0092533B"/>
    <w:p w14:paraId="06489AE3" w14:textId="77777777" w:rsidR="005B4555" w:rsidRPr="00860963" w:rsidRDefault="005B4555" w:rsidP="005B4555">
      <w:pPr>
        <w:keepNext/>
        <w:keepLines/>
        <w:spacing w:before="40" w:after="0"/>
        <w:outlineLvl w:val="3"/>
        <w:rPr>
          <w:rFonts w:eastAsiaTheme="majorEastAsia" w:cstheme="majorBidi"/>
          <w:b/>
          <w:iCs/>
          <w:sz w:val="26"/>
        </w:rPr>
      </w:pPr>
      <w:r w:rsidRPr="00860963">
        <w:rPr>
          <w:rFonts w:eastAsiaTheme="majorEastAsia" w:cstheme="majorBidi"/>
          <w:b/>
          <w:iCs/>
          <w:sz w:val="26"/>
        </w:rPr>
        <w:t>Non-Unique - MIC now less than 1% of GDP, influence is long gone</w:t>
      </w:r>
    </w:p>
    <w:p w14:paraId="2A6AB7A7" w14:textId="77777777" w:rsidR="005B4555" w:rsidRPr="00860963" w:rsidRDefault="005B4555" w:rsidP="005B4555">
      <w:pPr>
        <w:rPr>
          <w:b/>
          <w:bCs/>
          <w:sz w:val="26"/>
        </w:rPr>
      </w:pPr>
      <w:r w:rsidRPr="00860963">
        <w:rPr>
          <w:b/>
          <w:bCs/>
          <w:sz w:val="26"/>
        </w:rPr>
        <w:t>Thompson 17</w:t>
      </w:r>
    </w:p>
    <w:p w14:paraId="5B145C8E" w14:textId="77777777" w:rsidR="005B4555" w:rsidRPr="00860963" w:rsidRDefault="005B4555" w:rsidP="005B4555">
      <w:r w:rsidRPr="00860963">
        <w:t xml:space="preserve">[Loren Thompson, Deputy Director of the Security Studies Program at Georgetown University and taught at Harvard’s Kennedy School of Government, May 8, 2017, Forbes Business Magazine, " Eisenhower's 'Military-Industrial Complex' Shrinks To 1% Of Economy", </w:t>
      </w:r>
      <w:hyperlink r:id="rId49" w:anchor="4db1bd2cbed1" w:history="1">
        <w:r w:rsidRPr="00860963">
          <w:t>https://www.forbes.com/sites/lorenthompson/2017/05/08/eisenhowers-military-industrial-complex-shrinks-to-1-of-economy/#4db1bd2cbed1</w:t>
        </w:r>
      </w:hyperlink>
      <w:r w:rsidRPr="00860963">
        <w:t>, ST]</w:t>
      </w:r>
    </w:p>
    <w:p w14:paraId="372F9A17" w14:textId="77777777" w:rsidR="005B4555" w:rsidRPr="00860963" w:rsidRDefault="005B4555" w:rsidP="005B4555">
      <w:pPr>
        <w:rPr>
          <w:sz w:val="16"/>
          <w:szCs w:val="16"/>
        </w:rPr>
      </w:pPr>
      <w:r w:rsidRPr="00860963">
        <w:rPr>
          <w:sz w:val="16"/>
          <w:szCs w:val="16"/>
        </w:rPr>
        <w:lastRenderedPageBreak/>
        <w:t>The United States did not have a large defense industry for most of its history. Because threats were episodic rather than continuous, the traditional practice was to mobilize the commercial economy for war production when danger arose, and then demobilize when it had passed.</w:t>
      </w:r>
    </w:p>
    <w:p w14:paraId="38372A6A" w14:textId="77777777" w:rsidR="005B4555" w:rsidRPr="00860963" w:rsidRDefault="005B4555" w:rsidP="005B4555">
      <w:pPr>
        <w:rPr>
          <w:sz w:val="16"/>
          <w:szCs w:val="16"/>
        </w:rPr>
      </w:pPr>
      <w:r w:rsidRPr="00860963">
        <w:rPr>
          <w:sz w:val="16"/>
          <w:szCs w:val="16"/>
        </w:rPr>
        <w:t>That all changed with the coming of the Cold War, because threats remained elevated for 40 years and policymakers decided the nation must be ready for war on short notice. So a sprawling defense sector dedicated to making advanced weapons came into being, which President Dwight Eisenhower memorably described in his farewell address on January 17, 1961, as the "military-industrial complex."</w:t>
      </w:r>
    </w:p>
    <w:p w14:paraId="3762F7FB" w14:textId="77777777" w:rsidR="005B4555" w:rsidRPr="00860963" w:rsidRDefault="005B4555" w:rsidP="005B4555">
      <w:pPr>
        <w:rPr>
          <w:sz w:val="16"/>
          <w:szCs w:val="16"/>
        </w:rPr>
      </w:pPr>
      <w:r w:rsidRPr="00860963">
        <w:rPr>
          <w:sz w:val="16"/>
          <w:szCs w:val="16"/>
        </w:rPr>
        <w:t>That phrase became the basis for</w:t>
      </w:r>
      <w:r w:rsidRPr="00860963">
        <w:t xml:space="preserve"> </w:t>
      </w:r>
      <w:r w:rsidRPr="00860963">
        <w:rPr>
          <w:b/>
          <w:iCs/>
          <w:u w:val="single"/>
          <w:bdr w:val="single" w:sz="8" w:space="0" w:color="auto"/>
        </w:rPr>
        <w:t>endless conspiracy theories about the undue influence that arms merchants supposedly exercised over government decisions</w:t>
      </w:r>
      <w:r w:rsidRPr="00860963">
        <w:t xml:space="preserve">. </w:t>
      </w:r>
      <w:r w:rsidRPr="00860963">
        <w:rPr>
          <w:sz w:val="16"/>
          <w:szCs w:val="16"/>
        </w:rPr>
        <w:t>The theories typically argue that senior military officers, industry executives and key members of Congress collude to drive up weapons spending and distort national priorities.</w:t>
      </w:r>
    </w:p>
    <w:p w14:paraId="6AD018FF" w14:textId="77777777" w:rsidR="005B4555" w:rsidRPr="00860963" w:rsidRDefault="005B4555" w:rsidP="005B4555">
      <w:pPr>
        <w:rPr>
          <w:sz w:val="16"/>
          <w:szCs w:val="16"/>
        </w:rPr>
      </w:pPr>
      <w:r w:rsidRPr="00860963">
        <w:rPr>
          <w:sz w:val="16"/>
          <w:szCs w:val="16"/>
        </w:rPr>
        <w:t>Despite his military background -- or perhaps because of it -- President Eisenhower worried about arms makers and their supporters in government exercising undue influence.</w:t>
      </w:r>
    </w:p>
    <w:p w14:paraId="4C5BCD0C" w14:textId="77777777" w:rsidR="005B4555" w:rsidRPr="00860963" w:rsidRDefault="005B4555" w:rsidP="005B4555">
      <w:r w:rsidRPr="00860963">
        <w:rPr>
          <w:sz w:val="16"/>
          <w:szCs w:val="16"/>
        </w:rPr>
        <w:t xml:space="preserve">Having spent my entire adult life working with the industry, I can testify to the fact that the conspiracy theories are not groundless. However, they </w:t>
      </w:r>
      <w:r w:rsidRPr="00860963">
        <w:rPr>
          <w:b/>
          <w:iCs/>
          <w:u w:val="single"/>
          <w:bdr w:val="single" w:sz="8" w:space="0" w:color="auto"/>
        </w:rPr>
        <w:t>are almost always an exaggeration of reality</w:t>
      </w:r>
      <w:r w:rsidRPr="00860963">
        <w:t xml:space="preserve">, and that has become more true with time. </w:t>
      </w:r>
      <w:r w:rsidRPr="00860963">
        <w:rPr>
          <w:b/>
          <w:iCs/>
          <w:u w:val="single"/>
          <w:bdr w:val="single" w:sz="8" w:space="0" w:color="auto"/>
        </w:rPr>
        <w:t>Today, the notion that a military-industrial complex is calling the shots in Washington has become laughable.</w:t>
      </w:r>
    </w:p>
    <w:p w14:paraId="78D61A1A" w14:textId="77777777" w:rsidR="005B4555" w:rsidRPr="00860963" w:rsidRDefault="005B4555" w:rsidP="005B4555">
      <w:r w:rsidRPr="00860963">
        <w:rPr>
          <w:b/>
          <w:u w:val="single"/>
        </w:rPr>
        <w:t>The federal budget only claims 22% of the economy, and defense in turn represents a mere</w:t>
      </w:r>
      <w:r w:rsidRPr="00860963">
        <w:t xml:space="preserve"> one in every seven federal dollars </w:t>
      </w:r>
      <w:r w:rsidRPr="00860963">
        <w:rPr>
          <w:b/>
          <w:u w:val="single"/>
        </w:rPr>
        <w:t>(14% of the federal budget).</w:t>
      </w:r>
      <w:r w:rsidRPr="00860963">
        <w:t xml:space="preserve"> Do the math, and it turns out that </w:t>
      </w:r>
      <w:r w:rsidRPr="00860963">
        <w:rPr>
          <w:b/>
          <w:iCs/>
          <w:u w:val="single"/>
          <w:bdr w:val="single" w:sz="8" w:space="0" w:color="auto"/>
        </w:rPr>
        <w:t>all that money Washington spends on the military only amounts to about 3% of the economy.</w:t>
      </w:r>
    </w:p>
    <w:p w14:paraId="48B441FE" w14:textId="77777777" w:rsidR="005B4555" w:rsidRPr="00860963" w:rsidRDefault="005B4555" w:rsidP="005B4555">
      <w:r w:rsidRPr="00860963">
        <w:rPr>
          <w:b/>
          <w:u w:val="single"/>
        </w:rPr>
        <w:t>Furthermore, most of the defense budget is not spent on weapons, it is spent on items like military pay and benefits, training, maintenance and the like</w:t>
      </w:r>
      <w:r w:rsidRPr="00860963">
        <w:t xml:space="preserve">. </w:t>
      </w:r>
      <w:r w:rsidRPr="00860963">
        <w:rPr>
          <w:b/>
          <w:iCs/>
          <w:u w:val="single"/>
          <w:bdr w:val="single" w:sz="8" w:space="0" w:color="auto"/>
        </w:rPr>
        <w:t>The amount of money set aside for developing and procuring military equipment</w:t>
      </w:r>
      <w:r w:rsidRPr="00860963">
        <w:t xml:space="preserve"> in the budget agreement Congress reached last week is $197 billion -- a third of the $593 billion defense budget, and </w:t>
      </w:r>
      <w:r w:rsidRPr="00860963">
        <w:rPr>
          <w:b/>
          <w:iCs/>
          <w:u w:val="single"/>
          <w:bdr w:val="single" w:sz="8" w:space="0" w:color="auto"/>
        </w:rPr>
        <w:t>barely 1% of GDP</w:t>
      </w:r>
      <w:r w:rsidRPr="00860963">
        <w:t xml:space="preserve"> (which stands at $19 trillion).</w:t>
      </w:r>
    </w:p>
    <w:p w14:paraId="46549280" w14:textId="77777777" w:rsidR="005B4555" w:rsidRPr="00860963" w:rsidRDefault="005B4555" w:rsidP="005B4555">
      <w:pPr>
        <w:rPr>
          <w:b/>
          <w:u w:val="single"/>
        </w:rPr>
      </w:pPr>
      <w:r w:rsidRPr="00860963">
        <w:rPr>
          <w:sz w:val="16"/>
          <w:szCs w:val="16"/>
        </w:rPr>
        <w:t>Granted, this may represent close to a tenth of all U.S. manufacturing, given the way so many industries have fled the U.S. for Mexico and Asia. But how much of a problem can the "military-industrial complex" be when it only represents 1% of the economy?</w:t>
      </w:r>
      <w:r w:rsidRPr="00860963">
        <w:t xml:space="preserve"> </w:t>
      </w:r>
      <w:r w:rsidRPr="00860963">
        <w:rPr>
          <w:b/>
          <w:u w:val="single"/>
        </w:rPr>
        <w:t>Healthcare is 17%, but nobody refers the "healthcare-industrial complex."</w:t>
      </w:r>
    </w:p>
    <w:p w14:paraId="3585218D" w14:textId="77777777" w:rsidR="005B4555" w:rsidRPr="00860963" w:rsidRDefault="005B4555" w:rsidP="005B4555">
      <w:pPr>
        <w:rPr>
          <w:sz w:val="16"/>
          <w:szCs w:val="16"/>
        </w:rPr>
      </w:pPr>
      <w:r w:rsidRPr="00860963">
        <w:rPr>
          <w:sz w:val="16"/>
          <w:szCs w:val="16"/>
        </w:rPr>
        <w:t>President Eisenhower may have had a valid point when he warned, "we must guard against the acquisition of unwarranted influence, whether sought or unsought, by the military-industrial complex." The U.S. had never had a big peacetime defense industry before his administration, and military spending claimed 9% of the economy -- and 52% of the federal budget -- the year he made the remark.</w:t>
      </w:r>
    </w:p>
    <w:p w14:paraId="4F64EB06" w14:textId="77777777" w:rsidR="005B4555" w:rsidRPr="00860963" w:rsidRDefault="005B4555" w:rsidP="005B4555">
      <w:pPr>
        <w:rPr>
          <w:sz w:val="16"/>
          <w:szCs w:val="16"/>
        </w:rPr>
      </w:pPr>
      <w:r w:rsidRPr="00860963">
        <w:rPr>
          <w:sz w:val="16"/>
          <w:szCs w:val="16"/>
        </w:rPr>
        <w:t>That was pretty typical for the Eisenhower years, and Ike worried constantly about excessive military spending damaging the economy. Moreover, weapons spending was 44% of the defense budget in 1961, reflecting the fact that personnel costs were low thanks to conscription. But that changed with the coming of the All Volunteer Force in 1973, a Richard Nixon innovation fashioned at least in part to defuse opposition to Vietnam War policies.</w:t>
      </w:r>
    </w:p>
    <w:p w14:paraId="6D9925FC" w14:textId="77777777" w:rsidR="005B4555" w:rsidRPr="00860963" w:rsidRDefault="005B4555" w:rsidP="005B4555">
      <w:pPr>
        <w:rPr>
          <w:sz w:val="16"/>
          <w:szCs w:val="16"/>
        </w:rPr>
      </w:pPr>
      <w:r w:rsidRPr="00860963">
        <w:rPr>
          <w:sz w:val="16"/>
          <w:szCs w:val="16"/>
        </w:rPr>
        <w:t>After 1973, the military had to compete in the job market for skilled labor, and compensation increased accordingly. As the cost of military pay, healthcare and retirement benefits rose, the portion of the budget available for buying weapons declined. Ronald Reagan was the last big spender on military technology, with money for development and procurement totaling 46% of the defense budget at the height of his buildup in 1986.</w:t>
      </w:r>
    </w:p>
    <w:p w14:paraId="27532876" w14:textId="77777777" w:rsidR="005B4555" w:rsidRPr="00860963" w:rsidRDefault="005B4555" w:rsidP="005B4555">
      <w:pPr>
        <w:rPr>
          <w:sz w:val="16"/>
          <w:szCs w:val="16"/>
        </w:rPr>
      </w:pPr>
      <w:r w:rsidRPr="00860963">
        <w:rPr>
          <w:sz w:val="16"/>
          <w:szCs w:val="16"/>
        </w:rPr>
        <w:t xml:space="preserve">That was nearly 3% of an economy that in inflation-adjusted terms was about half the size it is today. </w:t>
      </w:r>
      <w:r w:rsidRPr="00860963">
        <w:rPr>
          <w:b/>
          <w:u w:val="single"/>
        </w:rPr>
        <w:t>After Reagan</w:t>
      </w:r>
      <w:r w:rsidRPr="00860963">
        <w:t>, though</w:t>
      </w:r>
      <w:r w:rsidRPr="00860963">
        <w:rPr>
          <w:b/>
          <w:u w:val="single"/>
        </w:rPr>
        <w:t>, the Cold War ended and weapons spending went off a cliff</w:t>
      </w:r>
      <w:r w:rsidRPr="00860963">
        <w:t xml:space="preserve">. Secretary of Defense </w:t>
      </w:r>
      <w:r w:rsidRPr="00860963">
        <w:rPr>
          <w:sz w:val="16"/>
          <w:szCs w:val="16"/>
        </w:rPr>
        <w:t xml:space="preserve">Dick Cheney killed </w:t>
      </w:r>
      <w:r w:rsidRPr="00860963">
        <w:rPr>
          <w:sz w:val="16"/>
          <w:szCs w:val="16"/>
        </w:rPr>
        <w:lastRenderedPageBreak/>
        <w:t>a hundred major weapons programs between 1989 and 1992. So the "military-industrial complex" shrunk by two-thirds, and became a much smaller factor in the nation's economic life.</w:t>
      </w:r>
    </w:p>
    <w:p w14:paraId="3C4410B5" w14:textId="77777777" w:rsidR="005B4555" w:rsidRPr="00860963" w:rsidRDefault="005B4555" w:rsidP="005B4555">
      <w:r w:rsidRPr="00860963">
        <w:rPr>
          <w:b/>
          <w:u w:val="single"/>
        </w:rPr>
        <w:t>It has remained relatively small to this day</w:t>
      </w:r>
      <w:r w:rsidRPr="00860963">
        <w:t xml:space="preserve">, </w:t>
      </w:r>
      <w:r w:rsidRPr="00860963">
        <w:rPr>
          <w:sz w:val="16"/>
          <w:szCs w:val="16"/>
        </w:rPr>
        <w:t xml:space="preserve">thanks to the fact that no matter which party controls the White House or Congress, military personnel and readiness always get funded ahead of weapons. With healthcare costs continuing to rise and military outlays capped by Congress since 2012, there just isn't much money for buying weapons. </w:t>
      </w:r>
      <w:r w:rsidRPr="00860963">
        <w:t xml:space="preserve">As I often point out, </w:t>
      </w:r>
      <w:r w:rsidRPr="00860963">
        <w:rPr>
          <w:b/>
          <w:iCs/>
          <w:u w:val="single"/>
          <w:bdr w:val="single" w:sz="8" w:space="0" w:color="auto"/>
        </w:rPr>
        <w:t>the amount of money the Army gets for weapons each year is a fraction of what Americans spend on beer or cigarettes.</w:t>
      </w:r>
    </w:p>
    <w:p w14:paraId="1A41C16E" w14:textId="77777777" w:rsidR="005B4555" w:rsidRPr="00860963" w:rsidRDefault="005B4555" w:rsidP="005B4555">
      <w:pPr>
        <w:rPr>
          <w:sz w:val="16"/>
          <w:szCs w:val="16"/>
        </w:rPr>
      </w:pPr>
      <w:r w:rsidRPr="00860963">
        <w:rPr>
          <w:sz w:val="16"/>
          <w:szCs w:val="16"/>
        </w:rPr>
        <w:t>This probably isn't going to change much under President Trump because he hasn't made any moves to recruit the eight Senate Democrats he needs for the super majority of 60 votes that repeal of budget caps would require. With proposed tax cuts likely to balloon deficits and infrastructure spending waiting in the wings, there won't be much funding in the defense budget for new weapons once personnel and readiness are covered.</w:t>
      </w:r>
    </w:p>
    <w:p w14:paraId="67A64BFC" w14:textId="77777777" w:rsidR="005B4555" w:rsidRPr="00860963" w:rsidRDefault="005B4555" w:rsidP="005B4555">
      <w:pPr>
        <w:rPr>
          <w:sz w:val="16"/>
          <w:szCs w:val="16"/>
        </w:rPr>
      </w:pPr>
      <w:r w:rsidRPr="00860963">
        <w:t xml:space="preserve">So </w:t>
      </w:r>
      <w:r w:rsidRPr="00860963">
        <w:rPr>
          <w:b/>
          <w:iCs/>
          <w:u w:val="single"/>
          <w:bdr w:val="single" w:sz="8" w:space="0" w:color="auto"/>
        </w:rPr>
        <w:t>the idea of a military-industrial complex shaping federal priorities has become more myth than reality, the artifact of an era now long gone</w:t>
      </w:r>
      <w:r w:rsidRPr="00860963">
        <w:t xml:space="preserve">. </w:t>
      </w:r>
      <w:r w:rsidRPr="00860963">
        <w:rPr>
          <w:sz w:val="16"/>
          <w:szCs w:val="16"/>
        </w:rPr>
        <w:t>Defense companies still lobby and they still do well by their shareholders, but they have ceased being the industrial colossus they once were. Trump might be well advised to spend more money on weapons as a way of stimulating manufacturing -- the money will get spent here rather than overseas -- but the military-industrial complex that Eisenhower warned of is history.</w:t>
      </w:r>
    </w:p>
    <w:p w14:paraId="71BDF722" w14:textId="77777777" w:rsidR="005B4555" w:rsidRPr="00860963" w:rsidRDefault="005B4555" w:rsidP="005B4555"/>
    <w:p w14:paraId="1FBEC578" w14:textId="77777777" w:rsidR="005B4555" w:rsidRPr="006C2007" w:rsidRDefault="005B4555" w:rsidP="005B4555">
      <w:pPr>
        <w:keepNext/>
        <w:keepLines/>
        <w:spacing w:before="40" w:after="0"/>
        <w:outlineLvl w:val="3"/>
        <w:rPr>
          <w:rFonts w:eastAsiaTheme="majorEastAsia" w:cstheme="majorBidi"/>
          <w:b/>
          <w:iCs/>
          <w:sz w:val="26"/>
        </w:rPr>
      </w:pPr>
      <w:r w:rsidRPr="006C2007">
        <w:rPr>
          <w:rFonts w:eastAsiaTheme="majorEastAsia" w:cstheme="majorBidi"/>
          <w:b/>
          <w:iCs/>
          <w:sz w:val="26"/>
        </w:rPr>
        <w:t xml:space="preserve">Military spending supports progressive values </w:t>
      </w:r>
    </w:p>
    <w:p w14:paraId="74AA58A5" w14:textId="77777777" w:rsidR="005B4555" w:rsidRPr="006C2007" w:rsidRDefault="005B4555" w:rsidP="005B4555">
      <w:pPr>
        <w:rPr>
          <w:b/>
          <w:bCs/>
          <w:sz w:val="26"/>
        </w:rPr>
      </w:pPr>
      <w:r w:rsidRPr="006C2007">
        <w:rPr>
          <w:b/>
          <w:bCs/>
          <w:sz w:val="26"/>
        </w:rPr>
        <w:t>Brands 19</w:t>
      </w:r>
    </w:p>
    <w:p w14:paraId="461799CB" w14:textId="77777777" w:rsidR="005B4555" w:rsidRPr="006C2007" w:rsidRDefault="005B4555" w:rsidP="005B4555">
      <w:r w:rsidRPr="006C2007">
        <w:t xml:space="preserve">[Hal Brands, Henry Kissinger Distinguished Professor at Johns Hopkins University’s School of Advanced International Studies, and a scholar at the American Enterprise Institute, March 17, 2019, Bloomberg News, "Progressives Should Learn to Love the Pentagon Budget", </w:t>
      </w:r>
      <w:hyperlink r:id="rId50" w:history="1">
        <w:r w:rsidRPr="006C2007">
          <w:t>https://www.bloomberg.com/opinion/articles/2019-03-17/progressives-should-learn-to-love-the-pentagon-budget</w:t>
        </w:r>
      </w:hyperlink>
      <w:r w:rsidRPr="006C2007">
        <w:t>, ST]</w:t>
      </w:r>
    </w:p>
    <w:p w14:paraId="1273D14C" w14:textId="77777777" w:rsidR="005B4555" w:rsidRPr="006C2007" w:rsidRDefault="005B4555" w:rsidP="005B4555">
      <w:pPr>
        <w:rPr>
          <w:sz w:val="16"/>
          <w:szCs w:val="16"/>
        </w:rPr>
      </w:pPr>
      <w:r w:rsidRPr="006C2007">
        <w:rPr>
          <w:sz w:val="16"/>
          <w:szCs w:val="16"/>
        </w:rPr>
        <w:t>As the campaign for the Democratic presidential nomination intensifies, so will the pressure on the U.S. defense budget. The Pentagon recently submitted its budget request for fiscal year 2020, which comes in at an impressive $750 billion. Yet Democratic senators and presidential aspirants such as Elizabeth Warren and Bernie Sanders had already been criticizing existing levels of defense spending, arguing that a $700 billion-plus defense budget undermines efforts to promote progressive change at home.</w:t>
      </w:r>
    </w:p>
    <w:p w14:paraId="00310E34" w14:textId="77777777" w:rsidR="005B4555" w:rsidRPr="006C2007" w:rsidRDefault="005B4555" w:rsidP="005B4555">
      <w:r w:rsidRPr="006C2007">
        <w:rPr>
          <w:sz w:val="16"/>
          <w:szCs w:val="16"/>
        </w:rPr>
        <w:t>This argument is a staple of progressive rhetoric, and you’ll hear it often in primary season. It also happens to get things backward</w:t>
      </w:r>
      <w:r w:rsidRPr="006C2007">
        <w:t xml:space="preserve">. </w:t>
      </w:r>
      <w:r w:rsidRPr="006C2007">
        <w:rPr>
          <w:b/>
          <w:iCs/>
          <w:u w:val="single"/>
          <w:bdr w:val="single" w:sz="8" w:space="0" w:color="auto"/>
        </w:rPr>
        <w:t>Progressives should learn to love</w:t>
      </w:r>
      <w:r w:rsidRPr="006C2007">
        <w:t xml:space="preserve">, </w:t>
      </w:r>
      <w:r w:rsidRPr="006C2007">
        <w:rPr>
          <w:sz w:val="16"/>
          <w:szCs w:val="16"/>
        </w:rPr>
        <w:t>or at least tolerate,</w:t>
      </w:r>
      <w:r w:rsidRPr="006C2007">
        <w:t xml:space="preserve"> </w:t>
      </w:r>
      <w:r w:rsidRPr="006C2007">
        <w:rPr>
          <w:b/>
          <w:iCs/>
          <w:u w:val="single"/>
          <w:bdr w:val="single" w:sz="8" w:space="0" w:color="auto"/>
        </w:rPr>
        <w:t>high levels of</w:t>
      </w:r>
      <w:r w:rsidRPr="006C2007">
        <w:t xml:space="preserve"> </w:t>
      </w:r>
      <w:r w:rsidRPr="006C2007">
        <w:rPr>
          <w:b/>
          <w:iCs/>
          <w:u w:val="single"/>
          <w:bdr w:val="single" w:sz="8" w:space="0" w:color="auto"/>
        </w:rPr>
        <w:t>military spending precisely because it tends to advance a key progressive goal: Improving the economic fortunes of the middle class.</w:t>
      </w:r>
      <w:r w:rsidRPr="006C2007">
        <w:t xml:space="preserve"> </w:t>
      </w:r>
    </w:p>
    <w:p w14:paraId="74FAA034" w14:textId="77777777" w:rsidR="005B4555" w:rsidRPr="006C2007" w:rsidRDefault="005B4555" w:rsidP="005B4555">
      <w:pPr>
        <w:rPr>
          <w:sz w:val="16"/>
          <w:szCs w:val="16"/>
        </w:rPr>
      </w:pPr>
      <w:r w:rsidRPr="006C2007">
        <w:rPr>
          <w:sz w:val="16"/>
          <w:szCs w:val="16"/>
        </w:rPr>
        <w:t>The progressive left has long criticized high defense spending on numerous grounds. They often argue that it is unnecessary, because the U.S. is so inherently safe and its advantages are so overwhelming. They say the money is even counterproductive, because it tempts the U.S. to engage in military adventures abroad.</w:t>
      </w:r>
    </w:p>
    <w:p w14:paraId="4DE0D763" w14:textId="77777777" w:rsidR="005B4555" w:rsidRPr="006C2007" w:rsidRDefault="005B4555" w:rsidP="005B4555">
      <w:pPr>
        <w:rPr>
          <w:sz w:val="16"/>
          <w:szCs w:val="16"/>
        </w:rPr>
      </w:pPr>
      <w:r w:rsidRPr="006C2007">
        <w:rPr>
          <w:sz w:val="16"/>
          <w:szCs w:val="16"/>
        </w:rPr>
        <w:t>Pentagon Purse Strings</w:t>
      </w:r>
    </w:p>
    <w:p w14:paraId="45B3D9CA" w14:textId="77777777" w:rsidR="005B4555" w:rsidRPr="006C2007" w:rsidRDefault="005B4555" w:rsidP="005B4555">
      <w:pPr>
        <w:rPr>
          <w:sz w:val="16"/>
          <w:szCs w:val="16"/>
        </w:rPr>
      </w:pPr>
      <w:r w:rsidRPr="006C2007">
        <w:rPr>
          <w:sz w:val="16"/>
          <w:szCs w:val="16"/>
        </w:rPr>
        <w:t xml:space="preserve">Their core argument, however, is that large military outlays are incompatible with progressive domestic priorities. Pentagon spending rewards fat-cat defense firms rather than working- and middle-class individuals, this argument goes, and it sucks away money that could be spent on education, creating clean jobs and other progressive policies. As Warren said in her speech at American University in November, it’s necessary to take a "sharp knife" to the Pentagon budget - to pare away programs that "merely line the pockets of defense contractors." </w:t>
      </w:r>
    </w:p>
    <w:p w14:paraId="1FB6F8A5" w14:textId="77777777" w:rsidR="005B4555" w:rsidRPr="006C2007" w:rsidRDefault="005B4555" w:rsidP="005B4555">
      <w:pPr>
        <w:rPr>
          <w:sz w:val="16"/>
          <w:szCs w:val="16"/>
        </w:rPr>
      </w:pPr>
      <w:r w:rsidRPr="006C2007">
        <w:rPr>
          <w:sz w:val="16"/>
          <w:szCs w:val="16"/>
        </w:rPr>
        <w:t>Yet such comments are misguided in several respects. In one sense, they ignore that liberalism in the U.S. will be most secure in a world where liberalism is predominant - and that requires the liberal powers to maintain an overbalance of military might.</w:t>
      </w:r>
    </w:p>
    <w:p w14:paraId="496D98C0" w14:textId="77777777" w:rsidR="005B4555" w:rsidRPr="006C2007" w:rsidRDefault="005B4555" w:rsidP="005B4555">
      <w:pPr>
        <w:rPr>
          <w:sz w:val="16"/>
          <w:szCs w:val="16"/>
        </w:rPr>
      </w:pPr>
      <w:r w:rsidRPr="006C2007">
        <w:rPr>
          <w:sz w:val="16"/>
          <w:szCs w:val="16"/>
        </w:rPr>
        <w:lastRenderedPageBreak/>
        <w:t xml:space="preserve">But even leaving aside the foreign policy argument, the progressive critique gets two things wrong. First, it misdiagnoses the source of America's budgetary woes and creates a misleading impression of how best to fund progressive programs. Defense spending accounted for roughly 15 percent of the federal budget in 2018, whereas entitlements (Social Security, Medicare, Medicaid) accounted for half. The greatest long-term threat to America's ability to invest in infrastructure, education and other progressive priorities is not the Pentagon. It is the combination of insufficient tax revenues (a problem progressives did not cause) and runaway entitlement spending that progressives have so far shown scant interest in containing. </w:t>
      </w:r>
    </w:p>
    <w:p w14:paraId="0C89CA2E" w14:textId="77777777" w:rsidR="005B4555" w:rsidRPr="006C2007" w:rsidRDefault="005B4555" w:rsidP="005B4555">
      <w:r w:rsidRPr="006C2007">
        <w:t xml:space="preserve">Second, and more important, the progressive critique misses the fact that </w:t>
      </w:r>
      <w:r w:rsidRPr="006C2007">
        <w:rPr>
          <w:b/>
          <w:iCs/>
          <w:u w:val="single"/>
          <w:bdr w:val="single" w:sz="8" w:space="0" w:color="auto"/>
        </w:rPr>
        <w:t>military spending already serves progressive ends</w:t>
      </w:r>
      <w:r w:rsidRPr="006C2007">
        <w:t xml:space="preserve">. Yes, defense spending benefits the executives who run major defense contractors, just as infrastructure spending benefits the executives of companies that build highways and airports and schools. But </w:t>
      </w:r>
      <w:r w:rsidRPr="006C2007">
        <w:rPr>
          <w:b/>
          <w:iCs/>
          <w:u w:val="single"/>
          <w:bdr w:val="single" w:sz="8" w:space="0" w:color="auto"/>
        </w:rPr>
        <w:t>the Pentagon budget</w:t>
      </w:r>
      <w:r w:rsidRPr="006C2007">
        <w:t xml:space="preserve"> also </w:t>
      </w:r>
      <w:r w:rsidRPr="006C2007">
        <w:rPr>
          <w:b/>
          <w:iCs/>
          <w:u w:val="single"/>
          <w:bdr w:val="single" w:sz="8" w:space="0" w:color="auto"/>
        </w:rPr>
        <w:t>serves as a huge jobs program and source of economic security for the middle class</w:t>
      </w:r>
      <w:r w:rsidRPr="006C2007">
        <w:t xml:space="preserve">. </w:t>
      </w:r>
      <w:r w:rsidRPr="006C2007">
        <w:rPr>
          <w:u w:val="single"/>
        </w:rPr>
        <w:t>This includes the roughly 2 million people who serve either on active duty or in the reserves and 730,000 civilian employees</w:t>
      </w:r>
      <w:r w:rsidRPr="006C2007">
        <w:t xml:space="preserve">. The vast majority of them qualify as middle class and enjoy precisely the sort of health care and other benefits progressives seek to provide for the population as a whole. </w:t>
      </w:r>
      <w:r w:rsidRPr="006C2007">
        <w:rPr>
          <w:b/>
          <w:u w:val="single"/>
        </w:rPr>
        <w:t>It also includes innumerable Americans whose economic livelihoods depend</w:t>
      </w:r>
      <w:r w:rsidRPr="006C2007">
        <w:t xml:space="preserve"> on a well-funded Pentagon – those who work for government contractors and </w:t>
      </w:r>
      <w:r w:rsidRPr="006C2007">
        <w:rPr>
          <w:b/>
          <w:u w:val="single"/>
        </w:rPr>
        <w:t xml:space="preserve">the entire “defense industrial base.” </w:t>
      </w:r>
    </w:p>
    <w:p w14:paraId="1D1E04AE" w14:textId="77777777" w:rsidR="005B4555" w:rsidRPr="006C2007" w:rsidRDefault="005B4555" w:rsidP="005B4555">
      <w:pPr>
        <w:rPr>
          <w:sz w:val="16"/>
          <w:szCs w:val="16"/>
        </w:rPr>
      </w:pPr>
      <w:r w:rsidRPr="006C2007">
        <w:t xml:space="preserve">New evidence on these points come from a study by the </w:t>
      </w:r>
      <w:r w:rsidRPr="006C2007">
        <w:rPr>
          <w:b/>
          <w:u w:val="single"/>
        </w:rPr>
        <w:t>nonpartisan Carnegie Endowment for International Peace</w:t>
      </w:r>
      <w:r w:rsidRPr="006C2007">
        <w:t xml:space="preserve"> on whether American foreign policy serves the needs of the middle class. Using Ohio as a case study, the report </w:t>
      </w:r>
      <w:r w:rsidRPr="006C2007">
        <w:rPr>
          <w:b/>
          <w:u w:val="single"/>
        </w:rPr>
        <w:t>concludes that defense spending "provides an economic lifeline for communities and households"</w:t>
      </w:r>
      <w:r w:rsidRPr="006C2007">
        <w:t xml:space="preserve"> </w:t>
      </w:r>
      <w:r w:rsidRPr="006C2007">
        <w:rPr>
          <w:sz w:val="16"/>
          <w:szCs w:val="16"/>
        </w:rPr>
        <w:t>across the state. Roughly 65,000 Ohioans work at military facilities, in tank factories, or in other defense-related jobs; communities such as Dayton and Lima could be devastated by significant contractions in military spending. Moreover, military service offers Ohioans - and people across the nation - access to myriad opportunities that might otherwise not be available.</w:t>
      </w:r>
    </w:p>
    <w:p w14:paraId="23A64301" w14:textId="77777777" w:rsidR="005B4555" w:rsidRPr="006C2007" w:rsidRDefault="005B4555" w:rsidP="005B4555">
      <w:pPr>
        <w:rPr>
          <w:sz w:val="16"/>
          <w:szCs w:val="16"/>
        </w:rPr>
      </w:pPr>
      <w:r w:rsidRPr="006C2007">
        <w:rPr>
          <w:sz w:val="16"/>
          <w:szCs w:val="16"/>
        </w:rPr>
        <w:t xml:space="preserve">"Across the state," the report notes, "a middle-class standard of living would be put out of reach for several thousand Ohioans if they could not count on the National Guard and Reserves as a way to contribute toward their educational expenses, acquire coveted training, earn a livable wage, provide healthcare, and add to their portfolio of retirement benefits." </w:t>
      </w:r>
    </w:p>
    <w:p w14:paraId="3C655541" w14:textId="77777777" w:rsidR="005B4555" w:rsidRPr="006C2007" w:rsidRDefault="005B4555" w:rsidP="005B4555">
      <w:pPr>
        <w:rPr>
          <w:sz w:val="16"/>
          <w:szCs w:val="16"/>
        </w:rPr>
      </w:pPr>
      <w:r w:rsidRPr="006C2007">
        <w:rPr>
          <w:sz w:val="16"/>
          <w:szCs w:val="16"/>
        </w:rPr>
        <w:t>It is true that money spent on defense could theoretically be spent instead on other programs that might also benefit the middle class. But this may still be the wrong way to think about the issue. For one thing</w:t>
      </w:r>
      <w:r w:rsidRPr="006C2007">
        <w:t xml:space="preserve">, </w:t>
      </w:r>
      <w:r w:rsidRPr="006C2007">
        <w:rPr>
          <w:b/>
          <w:u w:val="single"/>
        </w:rPr>
        <w:t>defense spending produces massive positive spillovers in the form of national security and the ability to protect access to the global commons - critical to promoting U.S. trade and improving living standards at home</w:t>
      </w:r>
      <w:r w:rsidRPr="006C2007">
        <w:t xml:space="preserve">. </w:t>
      </w:r>
      <w:r w:rsidRPr="006C2007">
        <w:rPr>
          <w:sz w:val="16"/>
          <w:szCs w:val="16"/>
        </w:rPr>
        <w:t xml:space="preserve">For another, defense spending is an easier political sell than many alternative programs - it is one of the few government employment schemes that Republicans consistently favor. "Arguably, defense spending enjoys more bipartisan political backing and potential for growth than any other source of federal funding to support national industries and middle-class livelihoods, education, training, healthcare, and retirement," the Carnegie report states. </w:t>
      </w:r>
    </w:p>
    <w:p w14:paraId="16847AEE" w14:textId="77777777" w:rsidR="005B4555" w:rsidRPr="006C2007" w:rsidRDefault="005B4555" w:rsidP="005B4555">
      <w:pPr>
        <w:rPr>
          <w:sz w:val="16"/>
          <w:szCs w:val="16"/>
        </w:rPr>
      </w:pPr>
      <w:r w:rsidRPr="006C2007">
        <w:rPr>
          <w:sz w:val="16"/>
          <w:szCs w:val="16"/>
        </w:rPr>
        <w:t>None of this means that this particular budget request should be considered sacred. The Pentagon’s proposal contains some badly needed investments in high-end capabilities that will be crucial to competing with China and Russia. Unfortunately, it also perpetuates the budget gimmick of shoving money into the so-called warfighting fund as a way of getting around the lingering spending caps imposed by the Budget Control Act of 2011. Worse still, it includes several billion dollars of border-wall funding that is effectively being diverted from authentic military purposes.</w:t>
      </w:r>
    </w:p>
    <w:p w14:paraId="736CA78B" w14:textId="77777777" w:rsidR="005B4555" w:rsidRPr="006C2007" w:rsidRDefault="005B4555" w:rsidP="005B4555">
      <w:pPr>
        <w:rPr>
          <w:sz w:val="16"/>
          <w:szCs w:val="16"/>
        </w:rPr>
      </w:pPr>
      <w:r w:rsidRPr="006C2007">
        <w:t xml:space="preserve">In exercising oversight of the defense budget, however, </w:t>
      </w:r>
      <w:r w:rsidRPr="006C2007">
        <w:rPr>
          <w:b/>
          <w:iCs/>
          <w:u w:val="single"/>
          <w:bdr w:val="single" w:sz="8" w:space="0" w:color="auto"/>
        </w:rPr>
        <w:t>progressives should not lose sight of the fact that a well-funded Pentagon actually supports key parts of their domestic agenda</w:t>
      </w:r>
      <w:r w:rsidRPr="006C2007">
        <w:t xml:space="preserve">. </w:t>
      </w:r>
      <w:r w:rsidRPr="006C2007">
        <w:rPr>
          <w:sz w:val="16"/>
          <w:szCs w:val="16"/>
        </w:rPr>
        <w:t>Making the American middle class stronger and more secure is one of the great challenges of our time, and progressives are right to focus on it. But taking a knife to defense spending is the wrong solution.</w:t>
      </w:r>
    </w:p>
    <w:p w14:paraId="24F4AC4B" w14:textId="77777777" w:rsidR="005B4555" w:rsidRDefault="005B4555" w:rsidP="00A369FB"/>
    <w:p w14:paraId="6F7EB500" w14:textId="6DBB3555" w:rsidR="00597C61" w:rsidRDefault="0043467B" w:rsidP="0043467B">
      <w:pPr>
        <w:pStyle w:val="Heading2"/>
      </w:pPr>
      <w:r>
        <w:lastRenderedPageBreak/>
        <w:t>***Off-case***</w:t>
      </w:r>
    </w:p>
    <w:p w14:paraId="41F9F132" w14:textId="77777777" w:rsidR="0043467B" w:rsidRPr="0043467B" w:rsidRDefault="0043467B" w:rsidP="0043467B"/>
    <w:p w14:paraId="397DD378" w14:textId="4C51BEFF" w:rsidR="008E5A4B" w:rsidRDefault="008E5A4B" w:rsidP="008E5A4B">
      <w:pPr>
        <w:pStyle w:val="Heading3"/>
      </w:pPr>
      <w:r>
        <w:t>CP – gun control</w:t>
      </w:r>
    </w:p>
    <w:p w14:paraId="77191BF2" w14:textId="1951FA05" w:rsidR="008E5A4B" w:rsidRDefault="008E5A4B" w:rsidP="00772425"/>
    <w:p w14:paraId="5AA0240E" w14:textId="77777777" w:rsidR="008E5A4B" w:rsidRDefault="008E5A4B" w:rsidP="008E5A4B">
      <w:pPr>
        <w:pStyle w:val="Heading4"/>
      </w:pPr>
      <w:r>
        <w:t xml:space="preserve">Lax U.S gun policies lead to more trafficking and greater weapon availability for criminal organizations in Mexico </w:t>
      </w:r>
    </w:p>
    <w:p w14:paraId="4C941769" w14:textId="1751D635" w:rsidR="008E5A4B" w:rsidRPr="009A6562" w:rsidRDefault="008E5A4B" w:rsidP="009A6562">
      <w:r w:rsidRPr="009A6562">
        <w:rPr>
          <w:rStyle w:val="Style13ptBold"/>
        </w:rPr>
        <w:t>Abu-Hamdeh</w:t>
      </w:r>
      <w:r w:rsidR="009A6562" w:rsidRPr="009A6562">
        <w:rPr>
          <w:rStyle w:val="Style13ptBold"/>
        </w:rPr>
        <w:t xml:space="preserve"> ‘11</w:t>
      </w:r>
      <w:r w:rsidRPr="009A6562">
        <w:t>, Pepperdine University</w:t>
      </w:r>
      <w:r w:rsidR="009A6562">
        <w:t xml:space="preserve">, </w:t>
      </w:r>
      <w:r w:rsidRPr="009A6562">
        <w:t xml:space="preserve">(Sabrina Abu-Hamdeh, “The Merida Initiative: An Effective Way of Reducing Violence in Mexico?” 1/1/11, </w:t>
      </w:r>
      <w:hyperlink r:id="rId51" w:anchor="search=%22illegal%20arms%20mexico%22" w:history="1">
        <w:r w:rsidRPr="009A6562">
          <w:rPr>
            <w:rStyle w:val="Hyperlink"/>
          </w:rPr>
          <w:t>https://digitalcommons.pepperdine.edu/cgi/viewcontent.cgi?article=1004&amp;amp=&amp;context=ppr&amp;amp=&amp;sei-redir=1&amp;referer=https%253A%252F%252Fscholar.google.com%252Fscholar%253Fhl%253Den%2526as_sdt%253D0%25252C48%2526q%253Dillegal%252Barms%252Bto%252Bmexico%2526btnG%253D#search=%22illegal%20arms%20mexico%22</w:t>
        </w:r>
      </w:hyperlink>
      <w:r w:rsidRPr="009A6562">
        <w:t>, accessed 7/1/19, MM)</w:t>
      </w:r>
    </w:p>
    <w:p w14:paraId="6852E751" w14:textId="77777777" w:rsidR="008E5A4B" w:rsidRDefault="008E5A4B" w:rsidP="008E5A4B">
      <w:pPr>
        <w:rPr>
          <w:rStyle w:val="Emphasis"/>
        </w:rPr>
      </w:pPr>
      <w:r w:rsidRPr="00BC7407">
        <w:rPr>
          <w:rStyle w:val="Emphasis"/>
        </w:rPr>
        <w:t>Much of Mexico’s violence is due to the use of automatic weapons, most of which come from the United States</w:t>
      </w:r>
      <w:r>
        <w:t xml:space="preserve">. </w:t>
      </w:r>
      <w:r w:rsidRPr="005225DE">
        <w:rPr>
          <w:sz w:val="18"/>
        </w:rPr>
        <w:t>Heavily armed cartels wage wars against one another with catastrophic results, not only killing each another, but more often than not murdering innocent bystanders. To eradicate illegal weapons transfers, Villiers Negroponte asserts that a two-pronged assault is necessary.5</w:t>
      </w:r>
      <w:r>
        <w:t xml:space="preserve">0 </w:t>
      </w:r>
      <w:r w:rsidRPr="00BC7407">
        <w:rPr>
          <w:rStyle w:val="Emphasis"/>
        </w:rPr>
        <w:t>Not only is it necessary to curtail “downstream” sales to criminal organizations, but to successfully reduce weapons trafficking and availability of arms to Mexican criminal organizations, “upstream” sales in the United States must be further regulated through the implementation of stricter rules dealing with gun shows, gun dealers and illicit private sales.</w:t>
      </w:r>
      <w:r>
        <w:t xml:space="preserve"> </w:t>
      </w:r>
      <w:r w:rsidRPr="005225DE">
        <w:rPr>
          <w:sz w:val="20"/>
        </w:rPr>
        <w:t>Villiers Negroponte calls for an effective assault weapons ban, which will, “first seek to ban the import of lethal weapons, including assault weapons, and second to end the grandfathering of weapons in excess of .50 caliber</w:t>
      </w:r>
      <w:r>
        <w:t xml:space="preserve">. </w:t>
      </w:r>
      <w:r w:rsidRPr="00BC7407">
        <w:rPr>
          <w:rStyle w:val="Emphasis"/>
        </w:rPr>
        <w:t xml:space="preserve">The United States must recognize that its gun policies </w:t>
      </w:r>
      <w:r>
        <w:t xml:space="preserve">and lackluster enforcement directly relate to the </w:t>
      </w:r>
      <w:r w:rsidRPr="00BC7407">
        <w:rPr>
          <w:rStyle w:val="Emphasis"/>
        </w:rPr>
        <w:t>increased violence and instability in Mexico and must strive to curb this alarming trend.</w:t>
      </w:r>
    </w:p>
    <w:p w14:paraId="78F142E4" w14:textId="77777777" w:rsidR="008E5A4B" w:rsidRPr="00772425" w:rsidRDefault="008E5A4B" w:rsidP="00772425"/>
    <w:p w14:paraId="7328450B" w14:textId="2DA75E11" w:rsidR="00CE0901" w:rsidRDefault="00FE4442" w:rsidP="00FE4442">
      <w:pPr>
        <w:pStyle w:val="Heading3"/>
      </w:pPr>
      <w:r>
        <w:t>CP – gun dealers</w:t>
      </w:r>
    </w:p>
    <w:p w14:paraId="72DB6FE1" w14:textId="77777777" w:rsidR="00FE4442" w:rsidRDefault="00FE4442" w:rsidP="00FE4442">
      <w:pPr>
        <w:rPr>
          <w:rStyle w:val="Emphasis"/>
        </w:rPr>
      </w:pPr>
    </w:p>
    <w:p w14:paraId="675FF330" w14:textId="77777777" w:rsidR="00FE4442" w:rsidRPr="00823CEE" w:rsidRDefault="00FE4442" w:rsidP="00FE4442">
      <w:pPr>
        <w:pStyle w:val="Heading4"/>
        <w:rPr>
          <w:rStyle w:val="Emphasis"/>
          <w:b/>
          <w:iCs w:val="0"/>
          <w:sz w:val="26"/>
          <w:u w:val="none"/>
        </w:rPr>
      </w:pPr>
      <w:r w:rsidRPr="00823CEE">
        <w:rPr>
          <w:rStyle w:val="Emphasis"/>
          <w:b/>
          <w:iCs w:val="0"/>
          <w:sz w:val="26"/>
          <w:u w:val="none"/>
        </w:rPr>
        <w:t>The only way to solve</w:t>
      </w:r>
      <w:r>
        <w:rPr>
          <w:rStyle w:val="Emphasis"/>
          <w:b/>
          <w:iCs w:val="0"/>
          <w:sz w:val="26"/>
          <w:u w:val="none"/>
        </w:rPr>
        <w:t xml:space="preserve"> gun violence in Mexico is to enforce stricter gun laws in the U.S, US illegal arms are arming cartels</w:t>
      </w:r>
    </w:p>
    <w:p w14:paraId="67015A5E" w14:textId="3759FD75" w:rsidR="00FE4442" w:rsidRPr="009018E6" w:rsidRDefault="00FE4442" w:rsidP="009018E6">
      <w:r w:rsidRPr="009018E6">
        <w:rPr>
          <w:rStyle w:val="Style13ptBold"/>
        </w:rPr>
        <w:t>LAWG</w:t>
      </w:r>
      <w:r w:rsidR="009018E6" w:rsidRPr="009018E6">
        <w:rPr>
          <w:rStyle w:val="Style13ptBold"/>
        </w:rPr>
        <w:t xml:space="preserve"> ‘13</w:t>
      </w:r>
      <w:r w:rsidRPr="009018E6">
        <w:t xml:space="preserve">, The Latin America Working Group (LAWG) and the Latin America Working Group Education Fund (LAWGEF) mobilize concerned citizens, organizations, and networks to call for just U.S. policies towards Latin America and the Caribbean, (Latin America Working Group, “Let’s Talk about What We Can Do to Halt the Flow of Assault Weapons into Mexico” 3/17/13 </w:t>
      </w:r>
      <w:hyperlink r:id="rId52" w:history="1">
        <w:r w:rsidRPr="009018E6">
          <w:rPr>
            <w:rStyle w:val="Hyperlink"/>
          </w:rPr>
          <w:t>https://www.lawg.org/lets-talk-about-what-we-can-do-to-halt-the-flow-of-assault-weapons-into-mexico/</w:t>
        </w:r>
      </w:hyperlink>
      <w:r w:rsidRPr="009018E6">
        <w:t>, accessed 7/7/19, MM)</w:t>
      </w:r>
    </w:p>
    <w:p w14:paraId="39F4B180" w14:textId="77777777" w:rsidR="00FE4442" w:rsidRDefault="00FE4442" w:rsidP="00FE4442">
      <w:r>
        <w:t xml:space="preserve">But one item at the top of their agenda is action to </w:t>
      </w:r>
      <w:r w:rsidRPr="00C60610">
        <w:rPr>
          <w:rStyle w:val="Emphasis"/>
        </w:rPr>
        <w:t>stop the flow of firearms into Mexico</w:t>
      </w:r>
      <w:r>
        <w:t>. When over a hundred victims of violence and advocates from Mexico traveled thousands of miles across the United States this summer to mobilize U.S. public support for change, we heard this message loud and clear</w:t>
      </w:r>
      <w:r w:rsidRPr="00C60610">
        <w:rPr>
          <w:rStyle w:val="Emphasis"/>
        </w:rPr>
        <w:t>. “Enforce the laws to stop gun trafficking,”</w:t>
      </w:r>
      <w:r>
        <w:t xml:space="preserve"> said one young man from Ciudad Juárez, who had five family members murdered and whose entire extended family had to flee. “</w:t>
      </w:r>
      <w:r w:rsidRPr="00920683">
        <w:rPr>
          <w:rStyle w:val="Emphasis"/>
        </w:rPr>
        <w:t>Arms from the United States,” he said, “are arming the cartels.”</w:t>
      </w:r>
    </w:p>
    <w:p w14:paraId="7B4A3DCF" w14:textId="77777777" w:rsidR="00FE4442" w:rsidRPr="00BB145A" w:rsidRDefault="00FE4442" w:rsidP="00FE4442">
      <w:pPr>
        <w:rPr>
          <w:rStyle w:val="Emphasis"/>
        </w:rPr>
      </w:pPr>
      <w:r>
        <w:t xml:space="preserve">And he is right. According to the Bureau of Alcohol, Tobacco, Firearms, and Explosives, </w:t>
      </w:r>
      <w:r w:rsidRPr="00BB145A">
        <w:rPr>
          <w:rStyle w:val="Emphasis"/>
        </w:rPr>
        <w:t>70 percent of the guns which are seized and submitted for tracing in Mexico originally came from the United States.</w:t>
      </w:r>
      <w:r>
        <w:t xml:space="preserve"> The Violence Policy Center reports </w:t>
      </w:r>
      <w:r w:rsidRPr="00BB145A">
        <w:rPr>
          <w:rStyle w:val="Emphasis"/>
        </w:rPr>
        <w:t>that many of these seized firearms are bought by “straw purchasers,” individuals with clean records who purchase firearms and then resell them to traffickers or at gun shows where background checks aren’t required to purchase a firearm.</w:t>
      </w:r>
    </w:p>
    <w:p w14:paraId="6A3224E2" w14:textId="77777777" w:rsidR="00FE4442" w:rsidRDefault="00FE4442" w:rsidP="00FE4442">
      <w:r>
        <w:t xml:space="preserve">This is why victims and civil society groups from both sides of the border have called on President Obama to </w:t>
      </w:r>
      <w:r w:rsidRPr="00C60610">
        <w:rPr>
          <w:rStyle w:val="Emphasis"/>
        </w:rPr>
        <w:t>better enforce and tighten lax U.S. gun laws that traffickers exploit to get guns and smuggle them into Mexico</w:t>
      </w:r>
      <w:r>
        <w:t>. A petition signed by close to 55,000 people is being presented this week to Vice President Biden’s gun violence task force calling on President Obama to take concrete steps to halt gun trafficking into Mexico.</w:t>
      </w:r>
    </w:p>
    <w:p w14:paraId="20BDE784" w14:textId="77777777" w:rsidR="00FE4442" w:rsidRPr="00C60610" w:rsidRDefault="00FE4442" w:rsidP="00FE4442">
      <w:pPr>
        <w:rPr>
          <w:rStyle w:val="Emphasis"/>
        </w:rPr>
      </w:pPr>
      <w:r>
        <w:t xml:space="preserve">This petition, initiated by organizations in Mexico and sponsored by a coalition of human rights, anti-gun violence, and faith-based organizations, including the Mexican Movement for Peace with Justice and Dignity, Propuesta Cívica, Brady Center to Prevent Gun Violence, Latin America Working Group, Washington Office on Latin America, Cuéntame, Global Exchange and the Violence Policy Center, calls for President Obama to: </w:t>
      </w:r>
      <w:r w:rsidRPr="00C60610">
        <w:rPr>
          <w:rStyle w:val="Emphasis"/>
        </w:rPr>
        <w:t>enforce the existing ban on the importation of assault weapons into the United States; strengthening the capabilities of U.S. agencies in regions that supply the bulk of weapons smuggled into Mexico; and</w:t>
      </w:r>
    </w:p>
    <w:p w14:paraId="30677EA2" w14:textId="77777777" w:rsidR="00FE4442" w:rsidRDefault="00FE4442" w:rsidP="00FE4442">
      <w:r w:rsidRPr="00C60610">
        <w:rPr>
          <w:rStyle w:val="Emphasis"/>
        </w:rPr>
        <w:t xml:space="preserve">require gun dealers to report to the Bureau of Alcohol, Tobacco, Firearms and Explosives the sale of multiple assault rifles. </w:t>
      </w:r>
      <w:r>
        <w:t>In July 2011, Obama approved a new reporting rulerequiring firearms dealers in southwest border states (CA, TX, NM, AZ) to report to the ATF the multiple sales of assault rifles to the same individual over a five-day period. However, as traffickers spread their operations beyond border region, this rule should be expanded to other states.</w:t>
      </w:r>
    </w:p>
    <w:p w14:paraId="0D71D1DD" w14:textId="77777777" w:rsidR="00FE4442" w:rsidRDefault="00FE4442" w:rsidP="00FE4442">
      <w:pPr>
        <w:rPr>
          <w:rStyle w:val="Emphasis"/>
        </w:rPr>
      </w:pPr>
      <w:r>
        <w:lastRenderedPageBreak/>
        <w:t xml:space="preserve">In addition to these steps, the Brady Campaign released a </w:t>
      </w:r>
      <w:r w:rsidRPr="00823CEE">
        <w:rPr>
          <w:rStyle w:val="Emphasis"/>
        </w:rPr>
        <w:t>fuller set of recommendations to support law enforcement agencies by giving them the tools to crack down on gun trafficking and prevent straw purchases</w:t>
      </w:r>
      <w:r>
        <w:t xml:space="preserve">. The Washington Office on </w:t>
      </w:r>
      <w:r w:rsidRPr="00823CEE">
        <w:rPr>
          <w:rStyle w:val="Emphasis"/>
        </w:rPr>
        <w:t>Latin America is calling for the creation of a bi-national commission that would work on both sides of the border to staunch gun trafficking.</w:t>
      </w:r>
    </w:p>
    <w:p w14:paraId="628CC9EC" w14:textId="77777777" w:rsidR="00FE4442" w:rsidRDefault="00FE4442" w:rsidP="00FE4442">
      <w:pPr>
        <w:rPr>
          <w:rStyle w:val="Emphasis"/>
          <w:b w:val="0"/>
          <w:u w:val="none"/>
        </w:rPr>
      </w:pPr>
    </w:p>
    <w:p w14:paraId="4E2B5D3E" w14:textId="77777777" w:rsidR="00FE4442" w:rsidRPr="00CF5FAE" w:rsidRDefault="00FE4442" w:rsidP="00FE4442">
      <w:pPr>
        <w:pStyle w:val="Heading4"/>
        <w:rPr>
          <w:rStyle w:val="Emphasis"/>
          <w:b/>
          <w:iCs w:val="0"/>
          <w:sz w:val="26"/>
          <w:u w:val="none"/>
        </w:rPr>
      </w:pPr>
      <w:r>
        <w:rPr>
          <w:rStyle w:val="Emphasis"/>
          <w:b/>
          <w:iCs w:val="0"/>
          <w:sz w:val="26"/>
          <w:u w:val="none"/>
        </w:rPr>
        <w:t xml:space="preserve">Holding gun dealers accountable is proven to reduce trafficking </w:t>
      </w:r>
    </w:p>
    <w:p w14:paraId="70A4ECAF" w14:textId="36D5394D" w:rsidR="00FE4442" w:rsidRPr="00FB3ACF" w:rsidRDefault="00FE4442" w:rsidP="00FB3ACF">
      <w:r w:rsidRPr="00FB3ACF">
        <w:rPr>
          <w:rStyle w:val="Style13ptBold"/>
        </w:rPr>
        <w:t>Gebelhoff</w:t>
      </w:r>
      <w:r w:rsidR="00FB3ACF">
        <w:rPr>
          <w:rStyle w:val="Style13ptBold"/>
        </w:rPr>
        <w:t xml:space="preserve"> ‘18</w:t>
      </w:r>
      <w:r w:rsidRPr="00FB3ACF">
        <w:t xml:space="preserve">, </w:t>
      </w:r>
      <w:r w:rsidR="00FB3ACF">
        <w:t xml:space="preserve">Robert, </w:t>
      </w:r>
      <w:r w:rsidRPr="00FB3ACF">
        <w:t>Marquette University, BA in journalism and political scienc</w:t>
      </w:r>
      <w:r w:rsidR="00FB3ACF">
        <w:t>e</w:t>
      </w:r>
      <w:r w:rsidRPr="00FB3ACF">
        <w:t xml:space="preserve">, “This is how we save lives from gun violence, Those who oppose reforms say nothing can be done. That's demonstrably wrong,” March 23, 2018, </w:t>
      </w:r>
      <w:hyperlink r:id="rId53" w:history="1">
        <w:r w:rsidRPr="00FB3ACF">
          <w:rPr>
            <w:rStyle w:val="Hyperlink"/>
          </w:rPr>
          <w:t>https://www.washingtonpost.com/graphics/2018/opinions/gun-control-that-works/?utm_term=.275e8197ec13</w:t>
        </w:r>
      </w:hyperlink>
      <w:r w:rsidRPr="00FB3ACF">
        <w:t xml:space="preserve">, accessed 7/7/9, MM) </w:t>
      </w:r>
    </w:p>
    <w:p w14:paraId="44D19477" w14:textId="4E088F15" w:rsidR="00FE4442" w:rsidRDefault="00FE4442" w:rsidP="00FE4442">
      <w:pPr>
        <w:rPr>
          <w:rStyle w:val="Emphasis"/>
          <w:b w:val="0"/>
          <w:u w:val="none"/>
        </w:rPr>
      </w:pPr>
      <w:r w:rsidRPr="00BC50FC">
        <w:rPr>
          <w:rStyle w:val="Emphasis"/>
        </w:rPr>
        <w:t>So how do we stop the flow of those guns?</w:t>
      </w:r>
      <w:r w:rsidRPr="00BC50FC">
        <w:rPr>
          <w:rStyle w:val="Emphasis"/>
          <w:b w:val="0"/>
          <w:u w:val="none"/>
        </w:rPr>
        <w:t xml:space="preserve"> </w:t>
      </w:r>
      <w:r w:rsidRPr="00BC50FC">
        <w:rPr>
          <w:rStyle w:val="Emphasis"/>
        </w:rPr>
        <w:t>Hold dealers accountable.</w:t>
      </w:r>
      <w:r w:rsidR="00805971">
        <w:rPr>
          <w:rStyle w:val="Emphasis"/>
        </w:rPr>
        <w:t xml:space="preserve"> </w:t>
      </w:r>
      <w:r w:rsidRPr="00BC50FC">
        <w:rPr>
          <w:rStyle w:val="Emphasis"/>
        </w:rPr>
        <w:t>In 1999, the federal government published a report identifying gun shops connected with crime guns, including that Milwaukee dealer. In response to negative publicity, that dealer changed its sales practices</w:t>
      </w:r>
      <w:r w:rsidRPr="00BC50FC">
        <w:rPr>
          <w:rStyle w:val="Emphasis"/>
          <w:b w:val="0"/>
          <w:u w:val="none"/>
        </w:rPr>
        <w:t xml:space="preserve">. Afterward, the </w:t>
      </w:r>
      <w:r w:rsidRPr="00586E9C">
        <w:rPr>
          <w:rStyle w:val="Emphasis"/>
        </w:rPr>
        <w:t>city saw a 76 percent reduction in the flow of new guns from that shop to criminals and a 44 percent reduction in new crime guns overall</w:t>
      </w:r>
      <w:r w:rsidRPr="00BC50FC">
        <w:rPr>
          <w:rStyle w:val="Emphasis"/>
          <w:b w:val="0"/>
          <w:u w:val="none"/>
        </w:rPr>
        <w:t>. But in 2003, Congress passed a law prohibiting the government from publishing such data, after which the rate of new gun sales from that dealer to criminals shot up 200 percent.</w:t>
      </w:r>
      <w:r w:rsidR="00805971">
        <w:rPr>
          <w:rStyle w:val="Emphasis"/>
          <w:b w:val="0"/>
          <w:u w:val="none"/>
        </w:rPr>
        <w:t xml:space="preserve"> </w:t>
      </w:r>
      <w:r w:rsidRPr="00020EF4">
        <w:rPr>
          <w:rStyle w:val="Emphasis"/>
        </w:rPr>
        <w:t>Studies show that regulation of licensed dealers — such as record-keeping requirements or inspection mandates — can also reduce</w:t>
      </w:r>
      <w:r w:rsidRPr="00BC50FC">
        <w:rPr>
          <w:rStyle w:val="Emphasis"/>
          <w:b w:val="0"/>
          <w:u w:val="none"/>
        </w:rPr>
        <w:t xml:space="preserve"> </w:t>
      </w:r>
      <w:r w:rsidRPr="00586E9C">
        <w:rPr>
          <w:rStyle w:val="Emphasis"/>
          <w:b w:val="0"/>
          <w:sz w:val="6"/>
          <w:u w:val="none"/>
        </w:rPr>
        <w:t>interstate</w:t>
      </w:r>
      <w:r w:rsidRPr="00BC50FC">
        <w:rPr>
          <w:rStyle w:val="Emphasis"/>
          <w:b w:val="0"/>
          <w:u w:val="none"/>
        </w:rPr>
        <w:t xml:space="preserve"> </w:t>
      </w:r>
      <w:r w:rsidRPr="00020EF4">
        <w:rPr>
          <w:rStyle w:val="Emphasis"/>
        </w:rPr>
        <w:t>trafficking</w:t>
      </w:r>
      <w:r w:rsidRPr="00BC50FC">
        <w:rPr>
          <w:rStyle w:val="Emphasis"/>
          <w:b w:val="0"/>
          <w:u w:val="none"/>
        </w:rPr>
        <w:t xml:space="preserve">. </w:t>
      </w:r>
      <w:r w:rsidRPr="00020EF4">
        <w:rPr>
          <w:rStyle w:val="Emphasis"/>
        </w:rPr>
        <w:t>So can litigation against gun dealers that allow their guns to enter criminal markets</w:t>
      </w:r>
      <w:r w:rsidRPr="00BC50FC">
        <w:rPr>
          <w:rStyle w:val="Emphasis"/>
          <w:b w:val="0"/>
          <w:u w:val="none"/>
        </w:rPr>
        <w:t>. One sting operation conducted by New York City reduced the probability of guns from the dealers they targeted ending up in the hands of criminals by 84 percent.</w:t>
      </w:r>
    </w:p>
    <w:p w14:paraId="3ED4555C" w14:textId="0F74A297" w:rsidR="00FE4442" w:rsidRDefault="00FE4442" w:rsidP="00F601E6"/>
    <w:p w14:paraId="088E40D8" w14:textId="03FF5B41" w:rsidR="00B11DC8" w:rsidRDefault="000320B9" w:rsidP="000320B9">
      <w:pPr>
        <w:pStyle w:val="Heading3"/>
      </w:pPr>
      <w:r>
        <w:lastRenderedPageBreak/>
        <w:t>CP – HR conditions</w:t>
      </w:r>
    </w:p>
    <w:p w14:paraId="765C6D47" w14:textId="52D9447D" w:rsidR="000320B9" w:rsidRDefault="000320B9" w:rsidP="00F601E6"/>
    <w:p w14:paraId="4CBFE4BA" w14:textId="77777777" w:rsidR="000320B9" w:rsidRDefault="000320B9" w:rsidP="000320B9">
      <w:pPr>
        <w:pStyle w:val="Heading4"/>
      </w:pPr>
      <w:r>
        <w:t>The USFG should halt security aid and arms sales to Mexico unitl they ends hr abuses by Mexican security forces.</w:t>
      </w:r>
    </w:p>
    <w:p w14:paraId="78B67EDF" w14:textId="77777777" w:rsidR="000320B9" w:rsidRPr="002E18CE" w:rsidRDefault="000320B9" w:rsidP="000320B9">
      <w:pPr>
        <w:pStyle w:val="Heading4"/>
      </w:pPr>
      <w:r>
        <w:t>That solves</w:t>
      </w:r>
    </w:p>
    <w:p w14:paraId="0C2E1FE9" w14:textId="77777777" w:rsidR="000320B9" w:rsidRPr="0059783F" w:rsidRDefault="000320B9" w:rsidP="000320B9">
      <w:pPr>
        <w:rPr>
          <w:rStyle w:val="Style13ptBold"/>
        </w:rPr>
      </w:pPr>
      <w:r>
        <w:rPr>
          <w:rStyle w:val="Style13ptBold"/>
        </w:rPr>
        <w:t>Thornton, PHD in history at New York University, 14</w:t>
      </w:r>
    </w:p>
    <w:p w14:paraId="608ADA86" w14:textId="77777777" w:rsidR="000320B9" w:rsidRPr="0059783F" w:rsidRDefault="000320B9" w:rsidP="000320B9">
      <w:r>
        <w:t>[Christy,  12-2-2014, New York Times, "Pressure Mexico to Respect Human Rights", https://www.nytimes.com/roomfordebate/2014/12/02/restoring-justice-and-security-in-mexico/pressure-mexico-to-respect-human-rights, 6-30-2019, IS]</w:t>
      </w:r>
    </w:p>
    <w:p w14:paraId="49EE3F50" w14:textId="77777777" w:rsidR="000320B9" w:rsidRDefault="000320B9" w:rsidP="000320B9">
      <w:pPr>
        <w:rPr>
          <w:sz w:val="16"/>
          <w:highlight w:val="cyan"/>
        </w:rPr>
      </w:pPr>
      <w:r w:rsidRPr="00687EB4">
        <w:rPr>
          <w:rStyle w:val="StyleUnderline"/>
          <w:highlight w:val="cyan"/>
        </w:rPr>
        <w:t>A vital</w:t>
      </w:r>
      <w:r w:rsidRPr="00F73BD1">
        <w:rPr>
          <w:rStyle w:val="StyleUnderline"/>
        </w:rPr>
        <w:t xml:space="preserve"> </w:t>
      </w:r>
      <w:r w:rsidRPr="00687EB4">
        <w:rPr>
          <w:rStyle w:val="StyleUnderline"/>
          <w:highlight w:val="cyan"/>
        </w:rPr>
        <w:t>first step toward restoring</w:t>
      </w:r>
      <w:r w:rsidRPr="00F73BD1">
        <w:rPr>
          <w:rStyle w:val="StyleUnderline"/>
        </w:rPr>
        <w:t xml:space="preserve"> the </w:t>
      </w:r>
      <w:r w:rsidRPr="00687EB4">
        <w:rPr>
          <w:rStyle w:val="StyleUnderline"/>
          <w:highlight w:val="cyan"/>
        </w:rPr>
        <w:t>rule of law in</w:t>
      </w:r>
      <w:r w:rsidRPr="00F73BD1">
        <w:rPr>
          <w:rStyle w:val="StyleUnderline"/>
        </w:rPr>
        <w:t xml:space="preserve"> Mexico should come from this side of the border</w:t>
      </w:r>
      <w:r w:rsidRPr="0059783F">
        <w:rPr>
          <w:sz w:val="16"/>
        </w:rPr>
        <w:t xml:space="preserve">: </w:t>
      </w:r>
      <w:r w:rsidRPr="00687EB4">
        <w:rPr>
          <w:rStyle w:val="StyleUnderline"/>
          <w:highlight w:val="cyan"/>
        </w:rPr>
        <w:t>The United States should halt security aid</w:t>
      </w:r>
      <w:r w:rsidRPr="00F73BD1">
        <w:rPr>
          <w:rStyle w:val="StyleUnderline"/>
        </w:rPr>
        <w:t xml:space="preserve"> </w:t>
      </w:r>
      <w:r w:rsidRPr="00687EB4">
        <w:rPr>
          <w:rStyle w:val="StyleUnderline"/>
          <w:highlight w:val="cyan"/>
        </w:rPr>
        <w:t>and</w:t>
      </w:r>
      <w:r w:rsidRPr="00F73BD1">
        <w:rPr>
          <w:rStyle w:val="StyleUnderline"/>
        </w:rPr>
        <w:t xml:space="preserve"> </w:t>
      </w:r>
      <w:r w:rsidRPr="00687EB4">
        <w:rPr>
          <w:rStyle w:val="StyleUnderline"/>
          <w:highlight w:val="cyan"/>
        </w:rPr>
        <w:t>arms sales to Mexico until</w:t>
      </w:r>
      <w:r w:rsidRPr="00F73BD1">
        <w:rPr>
          <w:rStyle w:val="StyleUnderline"/>
        </w:rPr>
        <w:t xml:space="preserve"> widespread </w:t>
      </w:r>
      <w:r w:rsidRPr="00687EB4">
        <w:rPr>
          <w:rStyle w:val="StyleUnderline"/>
          <w:highlight w:val="cyan"/>
        </w:rPr>
        <w:t>human rights abuses</w:t>
      </w:r>
      <w:r w:rsidRPr="00F73BD1">
        <w:rPr>
          <w:rStyle w:val="StyleUnderline"/>
        </w:rPr>
        <w:t xml:space="preserve"> </w:t>
      </w:r>
      <w:r w:rsidRPr="00687EB4">
        <w:rPr>
          <w:rStyle w:val="StyleUnderline"/>
          <w:highlight w:val="cyan"/>
        </w:rPr>
        <w:t>by</w:t>
      </w:r>
      <w:r w:rsidRPr="00F73BD1">
        <w:rPr>
          <w:rStyle w:val="StyleUnderline"/>
        </w:rPr>
        <w:t xml:space="preserve"> Mexican </w:t>
      </w:r>
      <w:r w:rsidRPr="00687EB4">
        <w:rPr>
          <w:rStyle w:val="StyleUnderline"/>
          <w:highlight w:val="cyan"/>
        </w:rPr>
        <w:t>security forces are addressed</w:t>
      </w:r>
      <w:r w:rsidRPr="00F73BD1">
        <w:rPr>
          <w:rStyle w:val="StyleUnderline"/>
        </w:rPr>
        <w:t>.</w:t>
      </w:r>
      <w:r>
        <w:rPr>
          <w:rStyle w:val="StyleUnderline"/>
        </w:rPr>
        <w:t xml:space="preserve"> </w:t>
      </w:r>
      <w:r w:rsidRPr="0059783F">
        <w:rPr>
          <w:sz w:val="16"/>
        </w:rPr>
        <w:t xml:space="preserve">The </w:t>
      </w:r>
      <w:r w:rsidRPr="00F73BD1">
        <w:rPr>
          <w:rStyle w:val="StyleUnderline"/>
        </w:rPr>
        <w:t>State</w:t>
      </w:r>
      <w:r w:rsidRPr="0059783F">
        <w:rPr>
          <w:sz w:val="16"/>
        </w:rPr>
        <w:t xml:space="preserve"> Department </w:t>
      </w:r>
      <w:r w:rsidRPr="00F73BD1">
        <w:rPr>
          <w:rStyle w:val="StyleUnderline"/>
        </w:rPr>
        <w:t>should restrict arms sales, and Congress should halt military assistance and appropriate funds for independent human rights monitoring.</w:t>
      </w:r>
      <w:r>
        <w:rPr>
          <w:rStyle w:val="StyleUnderline"/>
        </w:rPr>
        <w:t xml:space="preserve"> </w:t>
      </w:r>
      <w:r w:rsidRPr="00687EB4">
        <w:rPr>
          <w:rStyle w:val="StyleUnderline"/>
          <w:highlight w:val="cyan"/>
        </w:rPr>
        <w:t>The United States has been an active partner in the militarization of Mexico’s fight against drug cartel</w:t>
      </w:r>
      <w:r w:rsidRPr="00687EB4">
        <w:rPr>
          <w:sz w:val="16"/>
          <w:highlight w:val="cyan"/>
        </w:rPr>
        <w:t>s</w:t>
      </w:r>
      <w:r w:rsidRPr="0059783F">
        <w:rPr>
          <w:sz w:val="16"/>
        </w:rPr>
        <w:t xml:space="preserve"> in recent years. </w:t>
      </w:r>
      <w:r w:rsidRPr="00687EB4">
        <w:rPr>
          <w:rStyle w:val="StyleUnderline"/>
          <w:highlight w:val="cyan"/>
        </w:rPr>
        <w:t>Agents</w:t>
      </w:r>
      <w:r w:rsidRPr="00F73BD1">
        <w:rPr>
          <w:rStyle w:val="StyleUnderline"/>
        </w:rPr>
        <w:t xml:space="preserve"> from the D.E.A., the C.I.A. and the F.B.I. gather and </w:t>
      </w:r>
      <w:r w:rsidRPr="00687EB4">
        <w:rPr>
          <w:rStyle w:val="StyleUnderline"/>
          <w:highlight w:val="cyan"/>
        </w:rPr>
        <w:t>share intelligence</w:t>
      </w:r>
      <w:r w:rsidRPr="0059783F">
        <w:rPr>
          <w:sz w:val="16"/>
        </w:rPr>
        <w:t xml:space="preserve"> on the ground, </w:t>
      </w:r>
      <w:r w:rsidRPr="00F73BD1">
        <w:rPr>
          <w:rStyle w:val="StyleUnderline"/>
        </w:rPr>
        <w:t>and</w:t>
      </w:r>
      <w:r w:rsidRPr="0059783F">
        <w:rPr>
          <w:sz w:val="16"/>
        </w:rPr>
        <w:t xml:space="preserve"> the </w:t>
      </w:r>
      <w:r w:rsidRPr="00F73BD1">
        <w:rPr>
          <w:rStyle w:val="StyleUnderline"/>
        </w:rPr>
        <w:t xml:space="preserve">U.S. Marshals Service </w:t>
      </w:r>
      <w:r w:rsidRPr="0059783F">
        <w:rPr>
          <w:sz w:val="16"/>
        </w:rPr>
        <w:t xml:space="preserve">was </w:t>
      </w:r>
      <w:r w:rsidRPr="00F73BD1">
        <w:rPr>
          <w:rStyle w:val="StyleUnderline"/>
        </w:rPr>
        <w:t>recently revealed to be actively participating in military operations.</w:t>
      </w:r>
      <w:r>
        <w:rPr>
          <w:rStyle w:val="StyleUnderline"/>
        </w:rPr>
        <w:t xml:space="preserve"> </w:t>
      </w:r>
      <w:r w:rsidRPr="0059783F">
        <w:rPr>
          <w:sz w:val="16"/>
        </w:rPr>
        <w:t xml:space="preserve">Since 2008, </w:t>
      </w:r>
      <w:r w:rsidRPr="00687EB4">
        <w:rPr>
          <w:rStyle w:val="StyleUnderline"/>
          <w:highlight w:val="cyan"/>
        </w:rPr>
        <w:t>the</w:t>
      </w:r>
      <w:r w:rsidRPr="00F73BD1">
        <w:rPr>
          <w:rStyle w:val="StyleUnderline"/>
        </w:rPr>
        <w:t xml:space="preserve"> U.S. </w:t>
      </w:r>
      <w:r w:rsidRPr="00687EB4">
        <w:rPr>
          <w:rStyle w:val="StyleUnderline"/>
          <w:highlight w:val="cyan"/>
        </w:rPr>
        <w:t>government has spent nearly $3 billion on security aid to Mexico</w:t>
      </w:r>
      <w:r w:rsidRPr="00F73BD1">
        <w:rPr>
          <w:rStyle w:val="StyleUnderline"/>
        </w:rPr>
        <w:t xml:space="preserve"> </w:t>
      </w:r>
      <w:r w:rsidRPr="00687EB4">
        <w:rPr>
          <w:rStyle w:val="StyleUnderline"/>
          <w:highlight w:val="cyan"/>
        </w:rPr>
        <w:t>through</w:t>
      </w:r>
      <w:r w:rsidRPr="00F73BD1">
        <w:rPr>
          <w:rStyle w:val="StyleUnderline"/>
        </w:rPr>
        <w:t xml:space="preserve"> the </w:t>
      </w:r>
      <w:r w:rsidRPr="00687EB4">
        <w:rPr>
          <w:rStyle w:val="StyleUnderline"/>
          <w:highlight w:val="cyan"/>
        </w:rPr>
        <w:t>Merida</w:t>
      </w:r>
      <w:r w:rsidRPr="00F73BD1">
        <w:rPr>
          <w:rStyle w:val="StyleUnderline"/>
        </w:rPr>
        <w:t xml:space="preserve"> Initiative</w:t>
      </w:r>
      <w:r w:rsidRPr="0059783F">
        <w:rPr>
          <w:sz w:val="16"/>
        </w:rPr>
        <w:t xml:space="preserve"> </w:t>
      </w:r>
      <w:r w:rsidRPr="00F73BD1">
        <w:rPr>
          <w:rStyle w:val="StyleUnderline"/>
        </w:rPr>
        <w:t>and the departments of defense and justice</w:t>
      </w:r>
      <w:r w:rsidRPr="0059783F">
        <w:rPr>
          <w:sz w:val="16"/>
        </w:rPr>
        <w:t>, much of it going to contracts with U.S.-based defense firms. T</w:t>
      </w:r>
      <w:r w:rsidRPr="00F73BD1">
        <w:rPr>
          <w:rStyle w:val="StyleUnderline"/>
        </w:rPr>
        <w:t>his aid comes in addition to the direct sales of arms and other equipment to Mexico authorized by the State Department, which totaled $1.2 billion in 2012 alone.</w:t>
      </w:r>
      <w:r>
        <w:rPr>
          <w:rStyle w:val="StyleUnderline"/>
        </w:rPr>
        <w:t xml:space="preserve"> </w:t>
      </w:r>
      <w:r w:rsidRPr="00687EB4">
        <w:rPr>
          <w:rStyle w:val="StyleUnderline"/>
          <w:highlight w:val="cyan"/>
        </w:rPr>
        <w:t>Aid</w:t>
      </w:r>
      <w:r w:rsidRPr="00F73BD1">
        <w:rPr>
          <w:rStyle w:val="StyleUnderline"/>
        </w:rPr>
        <w:t xml:space="preserve"> and arms </w:t>
      </w:r>
      <w:r w:rsidRPr="00687EB4">
        <w:rPr>
          <w:rStyle w:val="StyleUnderline"/>
          <w:highlight w:val="cyan"/>
        </w:rPr>
        <w:t>continue to flow despite</w:t>
      </w:r>
      <w:r w:rsidRPr="00F73BD1">
        <w:rPr>
          <w:rStyle w:val="StyleUnderline"/>
        </w:rPr>
        <w:t xml:space="preserve"> the fact that Mexico’s National Human </w:t>
      </w:r>
      <w:r w:rsidRPr="00687EB4">
        <w:rPr>
          <w:rStyle w:val="StyleUnderline"/>
        </w:rPr>
        <w:t>Rights</w:t>
      </w:r>
      <w:r w:rsidRPr="00F73BD1">
        <w:rPr>
          <w:rStyle w:val="StyleUnderline"/>
        </w:rPr>
        <w:t xml:space="preserve"> Commission, local N.G.O.'s, Human Rights Watch and the State</w:t>
      </w:r>
      <w:r w:rsidRPr="0059783F">
        <w:rPr>
          <w:sz w:val="16"/>
        </w:rPr>
        <w:t xml:space="preserve"> Department itself h</w:t>
      </w:r>
      <w:r w:rsidRPr="00F73BD1">
        <w:rPr>
          <w:rStyle w:val="StyleUnderline"/>
        </w:rPr>
        <w:t xml:space="preserve">ave received </w:t>
      </w:r>
      <w:r w:rsidRPr="00687EB4">
        <w:rPr>
          <w:rStyle w:val="StyleUnderline"/>
          <w:highlight w:val="cyan"/>
        </w:rPr>
        <w:t>thousands of reports of soldiers</w:t>
      </w:r>
      <w:r w:rsidRPr="00F73BD1">
        <w:rPr>
          <w:rStyle w:val="StyleUnderline"/>
        </w:rPr>
        <w:t xml:space="preserve"> </w:t>
      </w:r>
      <w:r w:rsidRPr="00687EB4">
        <w:rPr>
          <w:rStyle w:val="StyleUnderline"/>
          <w:highlight w:val="cyan"/>
        </w:rPr>
        <w:t>and</w:t>
      </w:r>
      <w:r w:rsidRPr="00F73BD1">
        <w:rPr>
          <w:rStyle w:val="StyleUnderline"/>
        </w:rPr>
        <w:t xml:space="preserve"> the </w:t>
      </w:r>
      <w:r w:rsidRPr="00687EB4">
        <w:rPr>
          <w:rStyle w:val="StyleUnderline"/>
          <w:highlight w:val="cyan"/>
        </w:rPr>
        <w:t>police committing extrajudicial killing</w:t>
      </w:r>
      <w:r w:rsidRPr="00F73BD1">
        <w:rPr>
          <w:rStyle w:val="StyleUnderline"/>
        </w:rPr>
        <w:t>s, kidnappings and disappearances, and torture — with impunity.</w:t>
      </w:r>
      <w:r>
        <w:rPr>
          <w:rStyle w:val="StyleUnderline"/>
        </w:rPr>
        <w:t xml:space="preserve"> </w:t>
      </w:r>
      <w:r w:rsidRPr="00687EB4">
        <w:rPr>
          <w:rStyle w:val="StyleUnderline"/>
          <w:highlight w:val="cyan"/>
        </w:rPr>
        <w:t>Congress has used h</w:t>
      </w:r>
      <w:r w:rsidRPr="00F73BD1">
        <w:rPr>
          <w:rStyle w:val="StyleUnderline"/>
        </w:rPr>
        <w:t>uman r</w:t>
      </w:r>
      <w:r w:rsidRPr="00687EB4">
        <w:rPr>
          <w:rStyle w:val="StyleUnderline"/>
          <w:highlight w:val="cyan"/>
        </w:rPr>
        <w:t>i</w:t>
      </w:r>
      <w:r w:rsidRPr="00F73BD1">
        <w:rPr>
          <w:rStyle w:val="StyleUnderline"/>
        </w:rPr>
        <w:t xml:space="preserve">ghts </w:t>
      </w:r>
      <w:r w:rsidRPr="00687EB4">
        <w:rPr>
          <w:rStyle w:val="StyleUnderline"/>
          <w:highlight w:val="cyan"/>
        </w:rPr>
        <w:t>provisions</w:t>
      </w:r>
      <w:r w:rsidRPr="00F73BD1">
        <w:rPr>
          <w:rStyle w:val="StyleUnderline"/>
        </w:rPr>
        <w:t xml:space="preserve"> withi</w:t>
      </w:r>
      <w:r w:rsidRPr="00687EB4">
        <w:rPr>
          <w:rStyle w:val="StyleUnderline"/>
          <w:highlight w:val="cyan"/>
        </w:rPr>
        <w:t>n</w:t>
      </w:r>
      <w:r w:rsidRPr="00F73BD1">
        <w:rPr>
          <w:rStyle w:val="StyleUnderline"/>
        </w:rPr>
        <w:t xml:space="preserve"> the </w:t>
      </w:r>
      <w:r w:rsidRPr="00687EB4">
        <w:rPr>
          <w:rStyle w:val="StyleUnderline"/>
          <w:highlight w:val="cyan"/>
        </w:rPr>
        <w:t>Merida</w:t>
      </w:r>
      <w:r w:rsidRPr="00F73BD1">
        <w:rPr>
          <w:rStyle w:val="StyleUnderline"/>
        </w:rPr>
        <w:t xml:space="preserve"> Initiative, </w:t>
      </w:r>
      <w:r w:rsidRPr="00687EB4">
        <w:rPr>
          <w:rStyle w:val="StyleUnderline"/>
          <w:highlight w:val="cyan"/>
        </w:rPr>
        <w:t>as well as monitoring</w:t>
      </w:r>
      <w:r w:rsidRPr="00F73BD1">
        <w:rPr>
          <w:rStyle w:val="StyleUnderline"/>
        </w:rPr>
        <w:t xml:space="preserve"> through the </w:t>
      </w:r>
      <w:r w:rsidRPr="00687EB4">
        <w:rPr>
          <w:rStyle w:val="StyleUnderline"/>
          <w:highlight w:val="cyan"/>
        </w:rPr>
        <w:t>Leahy</w:t>
      </w:r>
      <w:r w:rsidRPr="00F73BD1">
        <w:rPr>
          <w:rStyle w:val="StyleUnderline"/>
        </w:rPr>
        <w:t xml:space="preserve"> Amendment, </w:t>
      </w:r>
      <w:r w:rsidRPr="00687EB4">
        <w:rPr>
          <w:rStyle w:val="StyleUnderline"/>
          <w:highlight w:val="cyan"/>
        </w:rPr>
        <w:t>to hold back</w:t>
      </w:r>
      <w:r w:rsidRPr="0059783F">
        <w:rPr>
          <w:sz w:val="16"/>
        </w:rPr>
        <w:t xml:space="preserve"> small portions of the </w:t>
      </w:r>
      <w:r w:rsidRPr="00687EB4">
        <w:rPr>
          <w:rStyle w:val="StyleUnderline"/>
          <w:highlight w:val="cyan"/>
        </w:rPr>
        <w:t>assistance to push Mexico</w:t>
      </w:r>
      <w:r w:rsidRPr="00F73BD1">
        <w:rPr>
          <w:rStyle w:val="StyleUnderline"/>
        </w:rPr>
        <w:t xml:space="preserve"> </w:t>
      </w:r>
      <w:r w:rsidRPr="00687EB4">
        <w:rPr>
          <w:rStyle w:val="StyleUnderline"/>
          <w:highlight w:val="cyan"/>
        </w:rPr>
        <w:t>to address violations</w:t>
      </w:r>
      <w:r w:rsidRPr="0059783F">
        <w:rPr>
          <w:sz w:val="16"/>
        </w:rPr>
        <w:t xml:space="preserve">. </w:t>
      </w:r>
      <w:r w:rsidRPr="00687EB4">
        <w:rPr>
          <w:rStyle w:val="StyleUnderline"/>
          <w:highlight w:val="cyan"/>
        </w:rPr>
        <w:t>But</w:t>
      </w:r>
      <w:r w:rsidRPr="0059783F">
        <w:rPr>
          <w:sz w:val="16"/>
        </w:rPr>
        <w:t xml:space="preserve"> this </w:t>
      </w:r>
      <w:r w:rsidRPr="00687EB4">
        <w:rPr>
          <w:rStyle w:val="StyleUnderline"/>
          <w:highlight w:val="cyan"/>
        </w:rPr>
        <w:t>partial withdrawal has done little</w:t>
      </w:r>
      <w:r w:rsidRPr="00F73BD1">
        <w:rPr>
          <w:rStyle w:val="StyleUnderline"/>
        </w:rPr>
        <w:t xml:space="preserve"> to improve the situation.</w:t>
      </w:r>
      <w:r>
        <w:rPr>
          <w:rStyle w:val="StyleUnderline"/>
        </w:rPr>
        <w:t xml:space="preserve"> </w:t>
      </w:r>
      <w:r w:rsidRPr="00F73BD1">
        <w:rPr>
          <w:rStyle w:val="StyleUnderline"/>
        </w:rPr>
        <w:t>Instead</w:t>
      </w:r>
      <w:r w:rsidRPr="00687EB4">
        <w:rPr>
          <w:rStyle w:val="StyleUnderline"/>
          <w:highlight w:val="cyan"/>
        </w:rPr>
        <w:t>,</w:t>
      </w:r>
      <w:r w:rsidRPr="00F73BD1">
        <w:rPr>
          <w:rStyle w:val="StyleUnderline"/>
        </w:rPr>
        <w:t xml:space="preserve"> the </w:t>
      </w:r>
      <w:r w:rsidRPr="00687EB4">
        <w:rPr>
          <w:rStyle w:val="StyleUnderline"/>
          <w:highlight w:val="cyan"/>
        </w:rPr>
        <w:t>State</w:t>
      </w:r>
      <w:r w:rsidRPr="00F73BD1">
        <w:rPr>
          <w:rStyle w:val="StyleUnderline"/>
        </w:rPr>
        <w:t xml:space="preserve"> Department </w:t>
      </w:r>
      <w:r w:rsidRPr="00687EB4">
        <w:rPr>
          <w:rStyle w:val="StyleUnderline"/>
          <w:highlight w:val="cyan"/>
        </w:rPr>
        <w:t>should restrict arms sa</w:t>
      </w:r>
      <w:r w:rsidRPr="00687EB4">
        <w:rPr>
          <w:sz w:val="16"/>
          <w:highlight w:val="cyan"/>
        </w:rPr>
        <w:t>les</w:t>
      </w:r>
      <w:r w:rsidRPr="0059783F">
        <w:rPr>
          <w:sz w:val="16"/>
        </w:rPr>
        <w:t xml:space="preserve">, </w:t>
      </w:r>
      <w:r w:rsidRPr="00687EB4">
        <w:rPr>
          <w:rStyle w:val="StyleUnderline"/>
          <w:highlight w:val="cyan"/>
        </w:rPr>
        <w:t>and</w:t>
      </w:r>
      <w:r w:rsidRPr="0059783F">
        <w:rPr>
          <w:sz w:val="16"/>
        </w:rPr>
        <w:t xml:space="preserve"> </w:t>
      </w:r>
      <w:r w:rsidRPr="00687EB4">
        <w:rPr>
          <w:rStyle w:val="StyleUnderline"/>
          <w:highlight w:val="cyan"/>
        </w:rPr>
        <w:t>Congress should halt military assistance</w:t>
      </w:r>
      <w:r w:rsidRPr="00F73BD1">
        <w:rPr>
          <w:rStyle w:val="StyleUnderline"/>
        </w:rPr>
        <w:t xml:space="preserve"> and appropriate funds for independent human rights monitoring</w:t>
      </w:r>
      <w:r w:rsidRPr="0059783F">
        <w:rPr>
          <w:sz w:val="16"/>
        </w:rPr>
        <w:t xml:space="preserve">. The </w:t>
      </w:r>
      <w:r w:rsidRPr="00F73BD1">
        <w:rPr>
          <w:rStyle w:val="StyleUnderline"/>
        </w:rPr>
        <w:t>U.</w:t>
      </w:r>
      <w:r w:rsidRPr="00687EB4">
        <w:rPr>
          <w:rStyle w:val="StyleUnderline"/>
          <w:highlight w:val="cyan"/>
        </w:rPr>
        <w:t>S. role in the militarization of Mexico’s drug war has</w:t>
      </w:r>
      <w:r w:rsidRPr="00F73BD1">
        <w:rPr>
          <w:rStyle w:val="StyleUnderline"/>
        </w:rPr>
        <w:t xml:space="preserve"> exacerbated many of </w:t>
      </w:r>
      <w:r w:rsidRPr="00687EB4">
        <w:rPr>
          <w:rStyle w:val="StyleUnderline"/>
          <w:highlight w:val="cyan"/>
        </w:rPr>
        <w:t>Mexico’s problems.</w:t>
      </w:r>
      <w:r w:rsidRPr="0059783F">
        <w:rPr>
          <w:sz w:val="16"/>
        </w:rPr>
        <w:t xml:space="preserve"> </w:t>
      </w:r>
      <w:r w:rsidRPr="00687EB4">
        <w:rPr>
          <w:rStyle w:val="StyleUnderline"/>
          <w:highlight w:val="cyan"/>
        </w:rPr>
        <w:t>It is time</w:t>
      </w:r>
      <w:r w:rsidRPr="00F73BD1">
        <w:rPr>
          <w:rStyle w:val="StyleUnderline"/>
        </w:rPr>
        <w:t xml:space="preserve"> now </w:t>
      </w:r>
      <w:r w:rsidRPr="00687EB4">
        <w:rPr>
          <w:rStyle w:val="StyleUnderline"/>
          <w:highlight w:val="cyan"/>
        </w:rPr>
        <w:t>to</w:t>
      </w:r>
      <w:r w:rsidRPr="00F73BD1">
        <w:rPr>
          <w:rStyle w:val="StyleUnderline"/>
        </w:rPr>
        <w:t xml:space="preserve"> accept our responsibility</w:t>
      </w:r>
      <w:r w:rsidRPr="0059783F">
        <w:rPr>
          <w:sz w:val="16"/>
        </w:rPr>
        <w:t xml:space="preserve"> </w:t>
      </w:r>
      <w:r w:rsidRPr="00F73BD1">
        <w:rPr>
          <w:rStyle w:val="StyleUnderline"/>
        </w:rPr>
        <w:t xml:space="preserve">for </w:t>
      </w:r>
      <w:r w:rsidRPr="00687EB4">
        <w:rPr>
          <w:rStyle w:val="StyleUnderline"/>
          <w:highlight w:val="cyan"/>
        </w:rPr>
        <w:t>help</w:t>
      </w:r>
      <w:r w:rsidRPr="00F73BD1">
        <w:rPr>
          <w:rStyle w:val="StyleUnderline"/>
        </w:rPr>
        <w:t xml:space="preserve">ing to </w:t>
      </w:r>
      <w:r w:rsidRPr="00687EB4">
        <w:rPr>
          <w:rStyle w:val="StyleUnderline"/>
          <w:highlight w:val="cyan"/>
        </w:rPr>
        <w:t xml:space="preserve">reverse them. </w:t>
      </w:r>
      <w:r w:rsidRPr="00687EB4">
        <w:rPr>
          <w:sz w:val="16"/>
          <w:highlight w:val="cyan"/>
        </w:rPr>
        <w:t>.</w:t>
      </w:r>
    </w:p>
    <w:p w14:paraId="74254773" w14:textId="5532F106" w:rsidR="000320B9" w:rsidRDefault="000320B9" w:rsidP="00F601E6"/>
    <w:p w14:paraId="1E5562E6" w14:textId="77777777" w:rsidR="000320B9" w:rsidRDefault="000320B9" w:rsidP="00F601E6"/>
    <w:p w14:paraId="2606D99C" w14:textId="43BBB940" w:rsidR="00B11DC8" w:rsidRDefault="00B11DC8" w:rsidP="00B11DC8">
      <w:pPr>
        <w:pStyle w:val="Heading3"/>
      </w:pPr>
      <w:r>
        <w:lastRenderedPageBreak/>
        <w:t>Russia DA – Mexico will pivot</w:t>
      </w:r>
    </w:p>
    <w:p w14:paraId="2C59F495" w14:textId="1208B739" w:rsidR="00B11DC8" w:rsidRDefault="00B11DC8" w:rsidP="00F601E6"/>
    <w:p w14:paraId="399BD5A0" w14:textId="77777777" w:rsidR="00B11DC8" w:rsidRDefault="00B11DC8" w:rsidP="00B11DC8">
      <w:pPr>
        <w:pStyle w:val="Heading4"/>
      </w:pPr>
      <w:r>
        <w:t>Russia is selling arms to Mexico</w:t>
      </w:r>
    </w:p>
    <w:p w14:paraId="2A5F3D0F" w14:textId="3A243756" w:rsidR="00B11DC8" w:rsidRPr="00FA3590" w:rsidRDefault="00B11DC8" w:rsidP="00FA3590">
      <w:r w:rsidRPr="00FA3590">
        <w:rPr>
          <w:rStyle w:val="Style13ptBold"/>
        </w:rPr>
        <w:t>Latin American Herald Tribune</w:t>
      </w:r>
      <w:r w:rsidR="00FA3590">
        <w:rPr>
          <w:rStyle w:val="Style13ptBold"/>
        </w:rPr>
        <w:t xml:space="preserve"> ‘19</w:t>
      </w:r>
      <w:r w:rsidRPr="00FA3590">
        <w:t xml:space="preserve">, an online-only newspaper, 2019 (Latin American Herald Tribune, July 2019, Latin American Herald Tribune, Russia Ready to Sell Weapons to Mexico, </w:t>
      </w:r>
      <w:hyperlink r:id="rId54" w:history="1">
        <w:r w:rsidRPr="00FA3590">
          <w:rPr>
            <w:rStyle w:val="Hyperlink"/>
          </w:rPr>
          <w:t>http://www.laht.com/article.asp?ArticleId=352505&amp;CategoryId=14091</w:t>
        </w:r>
      </w:hyperlink>
      <w:r w:rsidRPr="00FA3590">
        <w:t>, 07/02/19, EM)</w:t>
      </w:r>
    </w:p>
    <w:p w14:paraId="047F68C4" w14:textId="53A6DEBC" w:rsidR="00B11DC8" w:rsidRPr="00263CD4" w:rsidRDefault="00B11DC8" w:rsidP="00B11DC8">
      <w:pPr>
        <w:rPr>
          <w:sz w:val="24"/>
        </w:rPr>
      </w:pPr>
      <w:r w:rsidRPr="00263CD4">
        <w:rPr>
          <w:sz w:val="24"/>
        </w:rPr>
        <w:t xml:space="preserve">MEXICO CITY – </w:t>
      </w:r>
      <w:r w:rsidRPr="00263CD4">
        <w:rPr>
          <w:rStyle w:val="StyleUnderline"/>
          <w:sz w:val="24"/>
          <w:highlight w:val="yellow"/>
        </w:rPr>
        <w:t>Russian Foreign Minister Sergei Lavrov said</w:t>
      </w:r>
      <w:r w:rsidRPr="00263CD4">
        <w:rPr>
          <w:rStyle w:val="StyleUnderline"/>
          <w:sz w:val="24"/>
        </w:rPr>
        <w:t xml:space="preserve"> that </w:t>
      </w:r>
      <w:r w:rsidRPr="00263CD4">
        <w:rPr>
          <w:rStyle w:val="StyleUnderline"/>
          <w:sz w:val="24"/>
          <w:highlight w:val="yellow"/>
        </w:rPr>
        <w:t>Mexico is interested in buying equipment and weapons</w:t>
      </w:r>
      <w:r w:rsidRPr="00263CD4">
        <w:rPr>
          <w:rStyle w:val="StyleUnderline"/>
          <w:sz w:val="24"/>
        </w:rPr>
        <w:t xml:space="preserve"> from his country </w:t>
      </w:r>
      <w:r w:rsidRPr="00263CD4">
        <w:rPr>
          <w:rStyle w:val="StyleUnderline"/>
          <w:sz w:val="24"/>
          <w:highlight w:val="yellow"/>
        </w:rPr>
        <w:t>to combat drug trafficking and organized crime.</w:t>
      </w:r>
      <w:r>
        <w:rPr>
          <w:rStyle w:val="Emphasis"/>
          <w:sz w:val="24"/>
        </w:rPr>
        <w:t xml:space="preserve"> </w:t>
      </w:r>
      <w:r w:rsidRPr="00263CD4">
        <w:rPr>
          <w:sz w:val="24"/>
        </w:rPr>
        <w:t xml:space="preserve">At a joint press conference with Mexican counterpart Patricia Espinosa, </w:t>
      </w:r>
      <w:r w:rsidRPr="00263CD4">
        <w:rPr>
          <w:rStyle w:val="StyleUnderline"/>
          <w:sz w:val="24"/>
          <w:highlight w:val="yellow"/>
        </w:rPr>
        <w:t>Lavrov</w:t>
      </w:r>
      <w:r w:rsidRPr="00263CD4">
        <w:rPr>
          <w:rStyle w:val="StyleUnderline"/>
          <w:sz w:val="24"/>
        </w:rPr>
        <w:t xml:space="preserve"> said that his country </w:t>
      </w:r>
      <w:r w:rsidRPr="00263CD4">
        <w:rPr>
          <w:rStyle w:val="StyleUnderline"/>
          <w:sz w:val="24"/>
          <w:highlight w:val="yellow"/>
        </w:rPr>
        <w:t>is expanding its weapons sales</w:t>
      </w:r>
      <w:r w:rsidRPr="00263CD4">
        <w:rPr>
          <w:rStyle w:val="StyleUnderline"/>
          <w:sz w:val="24"/>
        </w:rPr>
        <w:t xml:space="preserve"> abroad and has </w:t>
      </w:r>
      <w:r w:rsidRPr="00263CD4">
        <w:rPr>
          <w:rStyle w:val="StyleUnderline"/>
          <w:sz w:val="24"/>
          <w:highlight w:val="yellow"/>
        </w:rPr>
        <w:t>increased the number of supply contracts</w:t>
      </w:r>
      <w:r w:rsidRPr="00263CD4">
        <w:rPr>
          <w:rStyle w:val="StyleUnderline"/>
          <w:sz w:val="24"/>
        </w:rPr>
        <w:t xml:space="preserve"> it has in all regions of the world, a move that is “a purely economic question, not political</w:t>
      </w:r>
      <w:r w:rsidRPr="00263CD4">
        <w:rPr>
          <w:sz w:val="24"/>
        </w:rPr>
        <w:t>.”</w:t>
      </w:r>
      <w:r>
        <w:rPr>
          <w:sz w:val="24"/>
        </w:rPr>
        <w:t xml:space="preserve"> </w:t>
      </w:r>
      <w:r w:rsidRPr="00263CD4">
        <w:rPr>
          <w:sz w:val="24"/>
        </w:rPr>
        <w:t>Regarding the volume of its arms sales, Russia is still “behind the United States, but we’re seeing certain rather serious progress,” Lavrov said.</w:t>
      </w:r>
      <w:r>
        <w:rPr>
          <w:sz w:val="24"/>
        </w:rPr>
        <w:t xml:space="preserve"> </w:t>
      </w:r>
      <w:r w:rsidRPr="00263CD4">
        <w:rPr>
          <w:sz w:val="24"/>
        </w:rPr>
        <w:t xml:space="preserve">The </w:t>
      </w:r>
      <w:r w:rsidRPr="00263CD4">
        <w:rPr>
          <w:rStyle w:val="StyleUnderline"/>
          <w:sz w:val="24"/>
          <w:highlight w:val="yellow"/>
        </w:rPr>
        <w:t>Mexican government is interested in acquiring</w:t>
      </w:r>
      <w:r w:rsidRPr="00263CD4">
        <w:rPr>
          <w:rStyle w:val="StyleUnderline"/>
          <w:sz w:val="24"/>
        </w:rPr>
        <w:t xml:space="preserve"> different types of weapons, “including </w:t>
      </w:r>
      <w:r w:rsidRPr="00263CD4">
        <w:rPr>
          <w:rStyle w:val="StyleUnderline"/>
          <w:sz w:val="24"/>
          <w:highlight w:val="yellow"/>
        </w:rPr>
        <w:t>helicopters</w:t>
      </w:r>
      <w:r w:rsidRPr="00263CD4">
        <w:rPr>
          <w:rStyle w:val="StyleUnderline"/>
          <w:sz w:val="24"/>
        </w:rPr>
        <w:t xml:space="preserve"> for coastal monitoring,” and other equipment “</w:t>
      </w:r>
      <w:r w:rsidRPr="00263CD4">
        <w:rPr>
          <w:rStyle w:val="StyleUnderline"/>
          <w:sz w:val="24"/>
          <w:highlight w:val="yellow"/>
        </w:rPr>
        <w:t>to fight drug trafficking and organized crim</w:t>
      </w:r>
      <w:r w:rsidRPr="00263CD4">
        <w:rPr>
          <w:rStyle w:val="StyleUnderline"/>
          <w:sz w:val="24"/>
        </w:rPr>
        <w:t>e, that I hope will help our Mexican friends to combat this scourge,”</w:t>
      </w:r>
      <w:r w:rsidRPr="00263CD4">
        <w:rPr>
          <w:sz w:val="24"/>
        </w:rPr>
        <w:t xml:space="preserve"> the Russian official said.</w:t>
      </w:r>
      <w:r>
        <w:rPr>
          <w:sz w:val="24"/>
        </w:rPr>
        <w:t xml:space="preserve"> </w:t>
      </w:r>
      <w:r w:rsidRPr="00263CD4">
        <w:rPr>
          <w:sz w:val="24"/>
        </w:rPr>
        <w:t>The United States is already supplying Mexico with arms and equipment for the drug war.</w:t>
      </w:r>
      <w:r>
        <w:rPr>
          <w:sz w:val="24"/>
        </w:rPr>
        <w:t xml:space="preserve"> </w:t>
      </w:r>
      <w:r w:rsidRPr="00263CD4">
        <w:rPr>
          <w:sz w:val="24"/>
        </w:rPr>
        <w:t>Espinosa met on Tuesday with her Russian counterpart, who is on an official visit to Mexico to review all aspects of bilateral relations and reach agreement on pushing for new measures to strengthen those links.</w:t>
      </w:r>
      <w:r>
        <w:rPr>
          <w:sz w:val="24"/>
        </w:rPr>
        <w:t xml:space="preserve"> </w:t>
      </w:r>
      <w:r w:rsidRPr="00263CD4">
        <w:rPr>
          <w:rStyle w:val="StyleUnderline"/>
          <w:sz w:val="24"/>
        </w:rPr>
        <w:t xml:space="preserve">Both countries emphasized their </w:t>
      </w:r>
      <w:r w:rsidRPr="00263CD4">
        <w:rPr>
          <w:rStyle w:val="StyleUnderline"/>
          <w:sz w:val="24"/>
          <w:highlight w:val="yellow"/>
        </w:rPr>
        <w:t>interest in signing an Investment Promotion and Reciprocal Protection accord</w:t>
      </w:r>
      <w:r w:rsidRPr="00263CD4">
        <w:rPr>
          <w:sz w:val="24"/>
        </w:rPr>
        <w:t xml:space="preserve">, as well </w:t>
      </w:r>
      <w:r w:rsidRPr="00263CD4">
        <w:rPr>
          <w:sz w:val="24"/>
          <w:highlight w:val="yellow"/>
        </w:rPr>
        <w:t xml:space="preserve">as </w:t>
      </w:r>
      <w:r w:rsidRPr="00263CD4">
        <w:rPr>
          <w:rStyle w:val="Emphasis"/>
          <w:sz w:val="24"/>
          <w:highlight w:val="yellow"/>
        </w:rPr>
        <w:t>pushing forward with cooperation agreements in energy, nuclear power, maritime and air transportation and financial and customs cooperation</w:t>
      </w:r>
      <w:r w:rsidRPr="00263CD4">
        <w:rPr>
          <w:sz w:val="24"/>
        </w:rPr>
        <w:t>.</w:t>
      </w:r>
      <w:r>
        <w:rPr>
          <w:sz w:val="24"/>
        </w:rPr>
        <w:t xml:space="preserve"> </w:t>
      </w:r>
      <w:r w:rsidRPr="00263CD4">
        <w:rPr>
          <w:sz w:val="24"/>
        </w:rPr>
        <w:t>Espinosa reiterated Mexico’s invitation for Russia to participate in the events this year to commemorate the bicentennial of the country’s independence from Spain and the 100th anniversary of the Mexican Revolution. EFE</w:t>
      </w:r>
    </w:p>
    <w:p w14:paraId="7369B6EF" w14:textId="77777777" w:rsidR="00B11DC8" w:rsidRDefault="00B11DC8" w:rsidP="00F601E6"/>
    <w:p w14:paraId="77A4C1F1" w14:textId="77777777" w:rsidR="00712994" w:rsidRDefault="00712994" w:rsidP="00F601E6"/>
    <w:p w14:paraId="5660703F" w14:textId="5F0A4AEB" w:rsidR="005E2DFA" w:rsidRDefault="00712994" w:rsidP="00712994">
      <w:pPr>
        <w:pStyle w:val="Heading3"/>
      </w:pPr>
      <w:r>
        <w:lastRenderedPageBreak/>
        <w:t>Politics cards</w:t>
      </w:r>
      <w:r w:rsidR="00DF225C">
        <w:t xml:space="preserve"> – NRA links</w:t>
      </w:r>
    </w:p>
    <w:p w14:paraId="2B340006" w14:textId="04F1A13A" w:rsidR="00712994" w:rsidRDefault="00712994" w:rsidP="00F601E6"/>
    <w:p w14:paraId="041700BE" w14:textId="77777777" w:rsidR="00712994" w:rsidRPr="00FE1772" w:rsidRDefault="00712994" w:rsidP="00712994">
      <w:pPr>
        <w:pStyle w:val="Heading4"/>
      </w:pPr>
      <w:r>
        <w:t>NRA makes gun control impossible, they have too wide of an influence for gun control to ever pass</w:t>
      </w:r>
    </w:p>
    <w:p w14:paraId="0184205D" w14:textId="1A38B32D" w:rsidR="00712994" w:rsidRPr="00610BB4" w:rsidRDefault="00712994" w:rsidP="00610BB4">
      <w:r w:rsidRPr="00610BB4">
        <w:t xml:space="preserve">Anthony </w:t>
      </w:r>
      <w:r w:rsidRPr="00610BB4">
        <w:rPr>
          <w:rStyle w:val="Style13ptBold"/>
        </w:rPr>
        <w:t>Zurcher</w:t>
      </w:r>
      <w:r w:rsidR="00610BB4">
        <w:rPr>
          <w:rStyle w:val="Style13ptBold"/>
        </w:rPr>
        <w:t xml:space="preserve"> ‘19</w:t>
      </w:r>
      <w:r w:rsidRPr="00610BB4">
        <w:t>, North America reporter</w:t>
      </w:r>
      <w:r w:rsidR="00610BB4">
        <w:t xml:space="preserve"> </w:t>
      </w:r>
      <w:r w:rsidRPr="00610BB4">
        <w:t xml:space="preserve">(Anthony Zurcher,  “US gun laws: Why it won't follow New Zealand's lead,” 21 March 2019 </w:t>
      </w:r>
      <w:hyperlink r:id="rId55" w:history="1">
        <w:r w:rsidRPr="00610BB4">
          <w:rPr>
            <w:rStyle w:val="Hyperlink"/>
          </w:rPr>
          <w:t>https://www.bbc.com/news/world-us-canada-41489552</w:t>
        </w:r>
      </w:hyperlink>
      <w:r w:rsidRPr="00610BB4">
        <w:t>, accessed 7/7/19, MM)</w:t>
      </w:r>
    </w:p>
    <w:p w14:paraId="44DA511F" w14:textId="77777777" w:rsidR="00712994" w:rsidRPr="009A1C26" w:rsidRDefault="00712994" w:rsidP="00712994">
      <w:pPr>
        <w:rPr>
          <w:rStyle w:val="Emphasis"/>
        </w:rPr>
      </w:pPr>
      <w:r w:rsidRPr="009A1C26">
        <w:t xml:space="preserve">The </w:t>
      </w:r>
      <w:r w:rsidRPr="009A1C26">
        <w:rPr>
          <w:rStyle w:val="Emphasis"/>
        </w:rPr>
        <w:t>National Rifle Association is one of the most influential interest groups in US politics - not just because of the money it spends on lobbying politicians, but also because of the engagement of its five million members.</w:t>
      </w:r>
    </w:p>
    <w:p w14:paraId="0666FB17" w14:textId="77777777" w:rsidR="00712994" w:rsidRPr="009A1C26" w:rsidRDefault="00712994" w:rsidP="00712994">
      <w:r w:rsidRPr="009A1C26">
        <w:t>I</w:t>
      </w:r>
      <w:r w:rsidRPr="009A1C26">
        <w:rPr>
          <w:rStyle w:val="Emphasis"/>
        </w:rPr>
        <w:t>t opposes most proposals to strengthen firearm regulations and is behind efforts at both the federal and state levels to roll back many existing restrictions on gun ownership.</w:t>
      </w:r>
    </w:p>
    <w:p w14:paraId="37BB64B8" w14:textId="77777777" w:rsidR="00712994" w:rsidRPr="009A1C26" w:rsidRDefault="00712994" w:rsidP="00712994">
      <w:pPr>
        <w:rPr>
          <w:rStyle w:val="Emphasis"/>
        </w:rPr>
      </w:pPr>
      <w:r w:rsidRPr="009A1C26">
        <w:t xml:space="preserve">In 2016 the </w:t>
      </w:r>
      <w:r w:rsidRPr="009A1C26">
        <w:rPr>
          <w:rStyle w:val="Emphasis"/>
        </w:rPr>
        <w:t>NRA spent $4m on lobbying and direct contributions to politicians as well as more than $50m on political advocacy, including an estimated $30m to help elect Donald Trump president.</w:t>
      </w:r>
    </w:p>
    <w:p w14:paraId="2B13A5A3" w14:textId="77777777" w:rsidR="00712994" w:rsidRPr="009A1C26" w:rsidRDefault="00712994" w:rsidP="00712994">
      <w:r w:rsidRPr="009A1C26">
        <w:t>Its overall annual budget is roughly $250m, allocated to educational programmes, gun facilities, membership events, sponsorships, legal advocacy and related efforts.</w:t>
      </w:r>
    </w:p>
    <w:p w14:paraId="2BC619EF" w14:textId="77777777" w:rsidR="00712994" w:rsidRPr="00D24D97" w:rsidRDefault="00712994" w:rsidP="00712994">
      <w:pPr>
        <w:rPr>
          <w:rStyle w:val="Emphasis"/>
        </w:rPr>
      </w:pPr>
      <w:r w:rsidRPr="009A1C26">
        <w:t xml:space="preserve">More than just the numbers, however, the </w:t>
      </w:r>
      <w:r w:rsidRPr="00D24D97">
        <w:rPr>
          <w:rStyle w:val="Emphasis"/>
          <w:highlight w:val="green"/>
        </w:rPr>
        <w:t>NRA has developed a reputation in Washington as a political force that can make or break even the strongest politicians.</w:t>
      </w:r>
    </w:p>
    <w:p w14:paraId="69DDB6BF" w14:textId="77777777" w:rsidR="00712994" w:rsidRDefault="00712994" w:rsidP="00712994">
      <w:pPr>
        <w:rPr>
          <w:rStyle w:val="Emphasis"/>
        </w:rPr>
      </w:pPr>
      <w:r w:rsidRPr="00D24D97">
        <w:rPr>
          <w:rStyle w:val="Emphasis"/>
        </w:rPr>
        <w:t>It grades politicians on their votes and directs its resources and those of its membership - both financial and organisational - to supporting its fiercest advocates and defeating staunch opponents.</w:t>
      </w:r>
    </w:p>
    <w:p w14:paraId="79B89DD1" w14:textId="77777777" w:rsidR="00712994" w:rsidRDefault="00712994" w:rsidP="00712994">
      <w:pPr>
        <w:rPr>
          <w:rStyle w:val="Emphasis"/>
        </w:rPr>
      </w:pPr>
    </w:p>
    <w:p w14:paraId="3A8B525D" w14:textId="77777777" w:rsidR="00712994" w:rsidRPr="006D3ED2" w:rsidRDefault="00712994" w:rsidP="00712994">
      <w:pPr>
        <w:pStyle w:val="Heading4"/>
        <w:rPr>
          <w:rStyle w:val="Emphasis"/>
          <w:b/>
          <w:iCs w:val="0"/>
          <w:sz w:val="26"/>
          <w:u w:val="none"/>
        </w:rPr>
      </w:pPr>
      <w:r>
        <w:rPr>
          <w:rStyle w:val="Emphasis"/>
          <w:b/>
          <w:iCs w:val="0"/>
          <w:sz w:val="26"/>
          <w:u w:val="none"/>
        </w:rPr>
        <w:t>NRA and its members have a wide influence on politicians</w:t>
      </w:r>
    </w:p>
    <w:p w14:paraId="0DE381F2" w14:textId="37033931" w:rsidR="00712994" w:rsidRPr="00610BB4" w:rsidRDefault="00712994" w:rsidP="00610BB4">
      <w:r w:rsidRPr="00610BB4">
        <w:rPr>
          <w:rStyle w:val="Style13ptBold"/>
        </w:rPr>
        <w:t>Wilson</w:t>
      </w:r>
      <w:r w:rsidR="00610BB4" w:rsidRPr="00610BB4">
        <w:rPr>
          <w:rStyle w:val="Style13ptBold"/>
        </w:rPr>
        <w:t xml:space="preserve"> ‘18</w:t>
      </w:r>
      <w:r w:rsidRPr="00610BB4">
        <w:t>, Professor of Public Affairs, Roanoke College</w:t>
      </w:r>
      <w:r w:rsidR="00610BB4">
        <w:t xml:space="preserve"> </w:t>
      </w:r>
      <w:r w:rsidRPr="00610BB4">
        <w:t xml:space="preserve">(Harry L. Wilson, “If polls say people want gun control, why doesn’t Congress just pass it?”, March 7, 2018 6.43am EST </w:t>
      </w:r>
      <w:hyperlink r:id="rId56" w:history="1">
        <w:r w:rsidRPr="00610BB4">
          <w:rPr>
            <w:rStyle w:val="Hyperlink"/>
          </w:rPr>
          <w:t>http://theconversation.com/if-polls-say-people-want-gun-control-why-doesnt-congress-just-pass-it-92569</w:t>
        </w:r>
      </w:hyperlink>
      <w:r w:rsidRPr="00610BB4">
        <w:t xml:space="preserve">, accessed 7/7/19, MM) </w:t>
      </w:r>
    </w:p>
    <w:p w14:paraId="6BFCD151" w14:textId="77777777" w:rsidR="00712994" w:rsidRDefault="00712994" w:rsidP="00712994">
      <w:r>
        <w:t xml:space="preserve">The </w:t>
      </w:r>
      <w:r w:rsidRPr="006D3ED2">
        <w:rPr>
          <w:rStyle w:val="Emphasis"/>
        </w:rPr>
        <w:t>National Rifle Association is a critical player in this discussion</w:t>
      </w:r>
      <w:r>
        <w:t>. In some ways a victim of its own success, the gun owners’ rights group is thought by many to have outsized power that it wields indiscriminately.</w:t>
      </w:r>
    </w:p>
    <w:p w14:paraId="5CF6F74D" w14:textId="77777777" w:rsidR="00712994" w:rsidRDefault="00712994" w:rsidP="00712994">
      <w:r>
        <w:t>Its critics have called it a terrorist organization with blood on its hands and legislators who support gun rights have been referred to as “NRA-complicit bloody hannded (sic) mass murder enablers.”</w:t>
      </w:r>
    </w:p>
    <w:p w14:paraId="097A2DF3" w14:textId="77777777" w:rsidR="00712994" w:rsidRPr="006D3ED2" w:rsidRDefault="00712994" w:rsidP="00712994">
      <w:pPr>
        <w:rPr>
          <w:rStyle w:val="Emphasis"/>
        </w:rPr>
      </w:pPr>
      <w:r>
        <w:t xml:space="preserve">It is reasonable to assume NRA members can deduce that others see their dues and contributions as making them complicit in the deaths of many. </w:t>
      </w:r>
      <w:r w:rsidRPr="006D3ED2">
        <w:rPr>
          <w:rStyle w:val="Emphasis"/>
        </w:rPr>
        <w:t xml:space="preserve">I contend that neither these </w:t>
      </w:r>
      <w:r w:rsidRPr="006D3ED2">
        <w:rPr>
          <w:rStyle w:val="Emphasis"/>
        </w:rPr>
        <w:lastRenderedPageBreak/>
        <w:t>attacks nor boycotts are likely to deter support. At the major national annual conference for conservatives in February 2018, known as CPAC, NRA Executive Vice President Wayne LaPierre responded to that criticism by talking about a “socialist agenda.” He said NRA critics and “the elite” wanted to “eradicate all individual freedoms.”</w:t>
      </w:r>
    </w:p>
    <w:p w14:paraId="2F41891D" w14:textId="77777777" w:rsidR="00712994" w:rsidRDefault="00712994" w:rsidP="00712994">
      <w:r>
        <w:t xml:space="preserve">The </w:t>
      </w:r>
      <w:r w:rsidRPr="006D3ED2">
        <w:rPr>
          <w:rStyle w:val="Emphasis"/>
        </w:rPr>
        <w:t>rhetoric is toxic,</w:t>
      </w:r>
      <w:r>
        <w:t xml:space="preserve"> and both sides are guilty.</w:t>
      </w:r>
    </w:p>
    <w:p w14:paraId="0035DC1B" w14:textId="77777777" w:rsidR="00712994" w:rsidRPr="006D3ED2" w:rsidRDefault="00712994" w:rsidP="00712994">
      <w:pPr>
        <w:rPr>
          <w:rStyle w:val="Emphasis"/>
        </w:rPr>
      </w:pPr>
      <w:r w:rsidRPr="006D3ED2">
        <w:rPr>
          <w:rStyle w:val="Emphasis"/>
        </w:rPr>
        <w:t>Whatever power the NRA possesses is a result of its membership and their votes</w:t>
      </w:r>
      <w:r>
        <w:t xml:space="preserve">. Its approximately </w:t>
      </w:r>
      <w:r w:rsidRPr="006D3ED2">
        <w:rPr>
          <w:rStyle w:val="Emphasis"/>
        </w:rPr>
        <w:t>5 million members pay attention to the group’s candidate ratings and generally vote accordingly</w:t>
      </w:r>
      <w:r>
        <w:t xml:space="preserve">. Many others who are not members also agree with the group as evidenced by its consistent “favorable” ratings, typically measured in the 50 percent-plus range. </w:t>
      </w:r>
      <w:r w:rsidRPr="006D3ED2">
        <w:rPr>
          <w:rStyle w:val="Emphasis"/>
        </w:rPr>
        <w:t>Support for stricter gun laws typically increases after a mass shooting, but it tends to revert back to the trend line over time.</w:t>
      </w:r>
    </w:p>
    <w:p w14:paraId="2D499E9F" w14:textId="77777777" w:rsidR="00712994" w:rsidRDefault="00712994" w:rsidP="00712994">
      <w:r>
        <w:t xml:space="preserve">Elected officials want votes. There is no doubt that </w:t>
      </w:r>
      <w:r w:rsidRPr="006D3ED2">
        <w:rPr>
          <w:rStyle w:val="Emphasis"/>
        </w:rPr>
        <w:t>money is essential for political campaigns</w:t>
      </w:r>
      <w:r>
        <w:t xml:space="preserve">, but votes, not money or polls, are what determine elections. If a group can supply votes, then it has power. As such, the </w:t>
      </w:r>
      <w:r w:rsidRPr="006D3ED2">
        <w:rPr>
          <w:rStyle w:val="Emphasis"/>
        </w:rPr>
        <w:t>NRA is very powerful in some parts of the country</w:t>
      </w:r>
      <w:r>
        <w:t xml:space="preserve"> and quite weak in others.</w:t>
      </w:r>
    </w:p>
    <w:p w14:paraId="7C57170C" w14:textId="77777777" w:rsidR="00712994" w:rsidRDefault="00712994" w:rsidP="00712994">
      <w:r>
        <w:t>Many factors influence how legislation is drafted, amended, enacted and implemented. Searching for a direct causal connection from public opinion to specific policies, including gun control, may be akin to a search for the holy grail.</w:t>
      </w:r>
    </w:p>
    <w:p w14:paraId="341C150E" w14:textId="77777777" w:rsidR="00712994" w:rsidRPr="006D3ED2" w:rsidRDefault="00712994" w:rsidP="00712994">
      <w:pPr>
        <w:rPr>
          <w:rStyle w:val="Emphasis"/>
        </w:rPr>
      </w:pPr>
      <w:r>
        <w:t xml:space="preserve">Our </w:t>
      </w:r>
      <w:r w:rsidRPr="006D3ED2">
        <w:rPr>
          <w:rStyle w:val="Emphasis"/>
        </w:rPr>
        <w:t>elected officials care more about</w:t>
      </w:r>
      <w:r>
        <w:t xml:space="preserve"> the opinions of those who vote for them than what the nation as a whole thinks. On most issues they </w:t>
      </w:r>
      <w:r w:rsidRPr="006D3ED2">
        <w:rPr>
          <w:rStyle w:val="Emphasis"/>
        </w:rPr>
        <w:t>represent the interests of the majority of voters in their districts – or they get voted out of office.</w:t>
      </w:r>
    </w:p>
    <w:p w14:paraId="0A2517AC" w14:textId="77777777" w:rsidR="008C6A29" w:rsidRDefault="008C6A29" w:rsidP="00F601E6"/>
    <w:p w14:paraId="1434CA61" w14:textId="77777777" w:rsidR="008C6A29" w:rsidRPr="004F5656" w:rsidRDefault="008C6A29" w:rsidP="004F5656">
      <w:pPr>
        <w:pStyle w:val="Heading2"/>
        <w:rPr>
          <w:sz w:val="2"/>
          <w:szCs w:val="2"/>
        </w:rPr>
      </w:pPr>
    </w:p>
    <w:p w14:paraId="1741EBC3" w14:textId="49843C4D" w:rsidR="00F058F1" w:rsidRDefault="00F058F1" w:rsidP="00F058F1"/>
    <w:p w14:paraId="710A33B5" w14:textId="77777777" w:rsidR="007B5598" w:rsidRDefault="007B5598" w:rsidP="00F058F1"/>
    <w:p w14:paraId="1366196A" w14:textId="62203D8F" w:rsidR="00BE04FF" w:rsidRDefault="00BE04FF" w:rsidP="00F601E6"/>
    <w:p w14:paraId="09E66F98" w14:textId="6853C91F" w:rsidR="007B5598" w:rsidRDefault="007B5598" w:rsidP="00F601E6"/>
    <w:p w14:paraId="71579F39" w14:textId="77777777" w:rsidR="007B5598" w:rsidRPr="00F601E6" w:rsidRDefault="007B5598" w:rsidP="00F601E6"/>
    <w:sectPr w:rsidR="007B5598"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2AF" w:usb1="29D77CFB" w:usb2="00000012" w:usb3="00000000" w:csb0="00080001" w:csb1="00000000"/>
  </w:font>
  <w:font w:name="Baskerville Old Face">
    <w:panose1 w:val="02020602080505020303"/>
    <w:charset w:val="4D"/>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45"/>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BE04FF"/>
    <w:rsid w:val="00001812"/>
    <w:rsid w:val="000029E3"/>
    <w:rsid w:val="000029E8"/>
    <w:rsid w:val="00002B79"/>
    <w:rsid w:val="00003C63"/>
    <w:rsid w:val="00004225"/>
    <w:rsid w:val="000066CA"/>
    <w:rsid w:val="0000721D"/>
    <w:rsid w:val="00007264"/>
    <w:rsid w:val="000076A9"/>
    <w:rsid w:val="00013045"/>
    <w:rsid w:val="000135FC"/>
    <w:rsid w:val="00014EE7"/>
    <w:rsid w:val="00014FAD"/>
    <w:rsid w:val="00014FEF"/>
    <w:rsid w:val="00015D2A"/>
    <w:rsid w:val="0001795C"/>
    <w:rsid w:val="00023D3C"/>
    <w:rsid w:val="0002490B"/>
    <w:rsid w:val="00026465"/>
    <w:rsid w:val="00026849"/>
    <w:rsid w:val="00030204"/>
    <w:rsid w:val="000312A0"/>
    <w:rsid w:val="000320B9"/>
    <w:rsid w:val="0003396C"/>
    <w:rsid w:val="00035337"/>
    <w:rsid w:val="00035764"/>
    <w:rsid w:val="000370EE"/>
    <w:rsid w:val="00042C6C"/>
    <w:rsid w:val="00052FB1"/>
    <w:rsid w:val="00054276"/>
    <w:rsid w:val="000547B1"/>
    <w:rsid w:val="00056F8A"/>
    <w:rsid w:val="0005760C"/>
    <w:rsid w:val="0006091E"/>
    <w:rsid w:val="00062592"/>
    <w:rsid w:val="00062AA7"/>
    <w:rsid w:val="00062D03"/>
    <w:rsid w:val="000638C1"/>
    <w:rsid w:val="00063F29"/>
    <w:rsid w:val="00065FEE"/>
    <w:rsid w:val="00066E3C"/>
    <w:rsid w:val="000674DD"/>
    <w:rsid w:val="0007031B"/>
    <w:rsid w:val="00071F0C"/>
    <w:rsid w:val="00072718"/>
    <w:rsid w:val="0007381E"/>
    <w:rsid w:val="00076094"/>
    <w:rsid w:val="00076505"/>
    <w:rsid w:val="000769A1"/>
    <w:rsid w:val="00086C8B"/>
    <w:rsid w:val="0008785F"/>
    <w:rsid w:val="00090BF2"/>
    <w:rsid w:val="00090CBE"/>
    <w:rsid w:val="0009383D"/>
    <w:rsid w:val="00094DEC"/>
    <w:rsid w:val="00097640"/>
    <w:rsid w:val="000A2D8A"/>
    <w:rsid w:val="000A3A4A"/>
    <w:rsid w:val="000A4F1C"/>
    <w:rsid w:val="000A53D9"/>
    <w:rsid w:val="000A5BE3"/>
    <w:rsid w:val="000A65E6"/>
    <w:rsid w:val="000B2680"/>
    <w:rsid w:val="000C6338"/>
    <w:rsid w:val="000D231C"/>
    <w:rsid w:val="000D26A6"/>
    <w:rsid w:val="000D2B90"/>
    <w:rsid w:val="000D5E35"/>
    <w:rsid w:val="000D6ED8"/>
    <w:rsid w:val="000D6F1F"/>
    <w:rsid w:val="000D717B"/>
    <w:rsid w:val="000F0544"/>
    <w:rsid w:val="000F43B2"/>
    <w:rsid w:val="000F4B29"/>
    <w:rsid w:val="000F5921"/>
    <w:rsid w:val="00100B28"/>
    <w:rsid w:val="0010682D"/>
    <w:rsid w:val="00117316"/>
    <w:rsid w:val="001209B4"/>
    <w:rsid w:val="001401A0"/>
    <w:rsid w:val="001441F4"/>
    <w:rsid w:val="0015756D"/>
    <w:rsid w:val="00157907"/>
    <w:rsid w:val="00164DA6"/>
    <w:rsid w:val="001659EF"/>
    <w:rsid w:val="00174456"/>
    <w:rsid w:val="00175FA9"/>
    <w:rsid w:val="001761FC"/>
    <w:rsid w:val="00177306"/>
    <w:rsid w:val="00180A23"/>
    <w:rsid w:val="00182655"/>
    <w:rsid w:val="001840F2"/>
    <w:rsid w:val="00185134"/>
    <w:rsid w:val="001852B1"/>
    <w:rsid w:val="001856C6"/>
    <w:rsid w:val="00190755"/>
    <w:rsid w:val="0019082F"/>
    <w:rsid w:val="00191320"/>
    <w:rsid w:val="00191B5F"/>
    <w:rsid w:val="00192487"/>
    <w:rsid w:val="00193416"/>
    <w:rsid w:val="00193A29"/>
    <w:rsid w:val="00195073"/>
    <w:rsid w:val="0019668D"/>
    <w:rsid w:val="001A25FD"/>
    <w:rsid w:val="001A3B6A"/>
    <w:rsid w:val="001A4D2B"/>
    <w:rsid w:val="001A5371"/>
    <w:rsid w:val="001A72C7"/>
    <w:rsid w:val="001B2F8D"/>
    <w:rsid w:val="001B73E3"/>
    <w:rsid w:val="001C2C33"/>
    <w:rsid w:val="001C303C"/>
    <w:rsid w:val="001C316D"/>
    <w:rsid w:val="001D1A0D"/>
    <w:rsid w:val="001D36BF"/>
    <w:rsid w:val="001D4C28"/>
    <w:rsid w:val="001E0B1F"/>
    <w:rsid w:val="001E0B23"/>
    <w:rsid w:val="001E0C0F"/>
    <w:rsid w:val="001E1E0B"/>
    <w:rsid w:val="001E385D"/>
    <w:rsid w:val="001F1173"/>
    <w:rsid w:val="001F2128"/>
    <w:rsid w:val="001F4C7D"/>
    <w:rsid w:val="001F55B9"/>
    <w:rsid w:val="002005A8"/>
    <w:rsid w:val="00201297"/>
    <w:rsid w:val="00202D3C"/>
    <w:rsid w:val="00203DD8"/>
    <w:rsid w:val="00204607"/>
    <w:rsid w:val="00204E1D"/>
    <w:rsid w:val="002059BD"/>
    <w:rsid w:val="002078C7"/>
    <w:rsid w:val="00207FD8"/>
    <w:rsid w:val="00210FAF"/>
    <w:rsid w:val="00213B1E"/>
    <w:rsid w:val="00215284"/>
    <w:rsid w:val="002167E7"/>
    <w:rsid w:val="002168F2"/>
    <w:rsid w:val="0022589F"/>
    <w:rsid w:val="00225B8A"/>
    <w:rsid w:val="002343FE"/>
    <w:rsid w:val="00235F7B"/>
    <w:rsid w:val="002422A3"/>
    <w:rsid w:val="00244E4E"/>
    <w:rsid w:val="00246B40"/>
    <w:rsid w:val="002502CF"/>
    <w:rsid w:val="0025180F"/>
    <w:rsid w:val="00255B52"/>
    <w:rsid w:val="00262E70"/>
    <w:rsid w:val="00264993"/>
    <w:rsid w:val="00267EBB"/>
    <w:rsid w:val="0027023B"/>
    <w:rsid w:val="00272F3F"/>
    <w:rsid w:val="00274EDB"/>
    <w:rsid w:val="00274F70"/>
    <w:rsid w:val="00275D98"/>
    <w:rsid w:val="0027729E"/>
    <w:rsid w:val="0027787C"/>
    <w:rsid w:val="0028117E"/>
    <w:rsid w:val="00282F60"/>
    <w:rsid w:val="002843B2"/>
    <w:rsid w:val="00284ED6"/>
    <w:rsid w:val="002873A4"/>
    <w:rsid w:val="00287E95"/>
    <w:rsid w:val="00290C5A"/>
    <w:rsid w:val="00290C92"/>
    <w:rsid w:val="00292B05"/>
    <w:rsid w:val="002936CB"/>
    <w:rsid w:val="0029647A"/>
    <w:rsid w:val="00296504"/>
    <w:rsid w:val="002A6A23"/>
    <w:rsid w:val="002B46F7"/>
    <w:rsid w:val="002B5511"/>
    <w:rsid w:val="002B7ACF"/>
    <w:rsid w:val="002C208A"/>
    <w:rsid w:val="002C49D1"/>
    <w:rsid w:val="002C634A"/>
    <w:rsid w:val="002E0643"/>
    <w:rsid w:val="002E0DE6"/>
    <w:rsid w:val="002E3508"/>
    <w:rsid w:val="002E392E"/>
    <w:rsid w:val="002E4A80"/>
    <w:rsid w:val="002E6BBC"/>
    <w:rsid w:val="002E7F3B"/>
    <w:rsid w:val="002F1BA9"/>
    <w:rsid w:val="002F4F51"/>
    <w:rsid w:val="002F6E74"/>
    <w:rsid w:val="002F7AC1"/>
    <w:rsid w:val="002F7F61"/>
    <w:rsid w:val="003106B3"/>
    <w:rsid w:val="003136B4"/>
    <w:rsid w:val="0031385D"/>
    <w:rsid w:val="003171AB"/>
    <w:rsid w:val="003223B2"/>
    <w:rsid w:val="00322A67"/>
    <w:rsid w:val="00327F74"/>
    <w:rsid w:val="00330E13"/>
    <w:rsid w:val="00333758"/>
    <w:rsid w:val="00335A23"/>
    <w:rsid w:val="00336A4B"/>
    <w:rsid w:val="00340707"/>
    <w:rsid w:val="00341C61"/>
    <w:rsid w:val="0034241A"/>
    <w:rsid w:val="003471D1"/>
    <w:rsid w:val="00351678"/>
    <w:rsid w:val="00351841"/>
    <w:rsid w:val="003624A6"/>
    <w:rsid w:val="00364ADF"/>
    <w:rsid w:val="00365215"/>
    <w:rsid w:val="00365C8D"/>
    <w:rsid w:val="003670D9"/>
    <w:rsid w:val="00370B41"/>
    <w:rsid w:val="00371B27"/>
    <w:rsid w:val="003726C3"/>
    <w:rsid w:val="00375D2E"/>
    <w:rsid w:val="00376336"/>
    <w:rsid w:val="0037683A"/>
    <w:rsid w:val="00383071"/>
    <w:rsid w:val="00383B19"/>
    <w:rsid w:val="00384B47"/>
    <w:rsid w:val="00384CBC"/>
    <w:rsid w:val="0039152C"/>
    <w:rsid w:val="003930CE"/>
    <w:rsid w:val="003933F9"/>
    <w:rsid w:val="00394BB5"/>
    <w:rsid w:val="0039537B"/>
    <w:rsid w:val="00395864"/>
    <w:rsid w:val="0039588B"/>
    <w:rsid w:val="00396557"/>
    <w:rsid w:val="003969BF"/>
    <w:rsid w:val="00397316"/>
    <w:rsid w:val="003A248F"/>
    <w:rsid w:val="003A4D9C"/>
    <w:rsid w:val="003A703F"/>
    <w:rsid w:val="003B1668"/>
    <w:rsid w:val="003B3737"/>
    <w:rsid w:val="003B7C4C"/>
    <w:rsid w:val="003C5DFA"/>
    <w:rsid w:val="003C5F4C"/>
    <w:rsid w:val="003D411B"/>
    <w:rsid w:val="003D5EA8"/>
    <w:rsid w:val="003D7B28"/>
    <w:rsid w:val="003E305E"/>
    <w:rsid w:val="003E34DB"/>
    <w:rsid w:val="003E5302"/>
    <w:rsid w:val="003E5BF1"/>
    <w:rsid w:val="003F2452"/>
    <w:rsid w:val="003F41EA"/>
    <w:rsid w:val="003F7DF0"/>
    <w:rsid w:val="004039AF"/>
    <w:rsid w:val="00403A5D"/>
    <w:rsid w:val="004041F7"/>
    <w:rsid w:val="00404F24"/>
    <w:rsid w:val="00406C64"/>
    <w:rsid w:val="00407551"/>
    <w:rsid w:val="00407AFF"/>
    <w:rsid w:val="00407C17"/>
    <w:rsid w:val="0041155D"/>
    <w:rsid w:val="004170BF"/>
    <w:rsid w:val="0041717F"/>
    <w:rsid w:val="00417F44"/>
    <w:rsid w:val="00423A10"/>
    <w:rsid w:val="0042496A"/>
    <w:rsid w:val="00424B85"/>
    <w:rsid w:val="00424DC6"/>
    <w:rsid w:val="00427071"/>
    <w:rsid w:val="004270E3"/>
    <w:rsid w:val="0043467B"/>
    <w:rsid w:val="004348DC"/>
    <w:rsid w:val="00434921"/>
    <w:rsid w:val="004375CF"/>
    <w:rsid w:val="00442018"/>
    <w:rsid w:val="00442A59"/>
    <w:rsid w:val="00444258"/>
    <w:rsid w:val="00446567"/>
    <w:rsid w:val="00447010"/>
    <w:rsid w:val="00447B10"/>
    <w:rsid w:val="004506DD"/>
    <w:rsid w:val="00451BAD"/>
    <w:rsid w:val="00452EE4"/>
    <w:rsid w:val="00452F0B"/>
    <w:rsid w:val="004536D6"/>
    <w:rsid w:val="00455DC5"/>
    <w:rsid w:val="00457224"/>
    <w:rsid w:val="0046031B"/>
    <w:rsid w:val="00460951"/>
    <w:rsid w:val="004640BA"/>
    <w:rsid w:val="00464236"/>
    <w:rsid w:val="0047191A"/>
    <w:rsid w:val="00472063"/>
    <w:rsid w:val="00472194"/>
    <w:rsid w:val="00472BBD"/>
    <w:rsid w:val="00473963"/>
    <w:rsid w:val="0047482C"/>
    <w:rsid w:val="00475436"/>
    <w:rsid w:val="0048047E"/>
    <w:rsid w:val="00482235"/>
    <w:rsid w:val="00482AF9"/>
    <w:rsid w:val="0049199E"/>
    <w:rsid w:val="00492BC3"/>
    <w:rsid w:val="00496BB2"/>
    <w:rsid w:val="00496CB6"/>
    <w:rsid w:val="00496FCF"/>
    <w:rsid w:val="004A1546"/>
    <w:rsid w:val="004A33EB"/>
    <w:rsid w:val="004A41E6"/>
    <w:rsid w:val="004A6D2C"/>
    <w:rsid w:val="004B37B4"/>
    <w:rsid w:val="004B72B4"/>
    <w:rsid w:val="004C0314"/>
    <w:rsid w:val="004C0D3D"/>
    <w:rsid w:val="004C213E"/>
    <w:rsid w:val="004C376C"/>
    <w:rsid w:val="004C3B7F"/>
    <w:rsid w:val="004C657F"/>
    <w:rsid w:val="004C77DC"/>
    <w:rsid w:val="004D17D8"/>
    <w:rsid w:val="004D1D53"/>
    <w:rsid w:val="004D52D8"/>
    <w:rsid w:val="004D644D"/>
    <w:rsid w:val="004D7A3D"/>
    <w:rsid w:val="004E355B"/>
    <w:rsid w:val="004E4DAF"/>
    <w:rsid w:val="004F1088"/>
    <w:rsid w:val="004F1173"/>
    <w:rsid w:val="004F3B8E"/>
    <w:rsid w:val="004F52E1"/>
    <w:rsid w:val="004F5656"/>
    <w:rsid w:val="00501DA5"/>
    <w:rsid w:val="005028E5"/>
    <w:rsid w:val="00503735"/>
    <w:rsid w:val="005039FF"/>
    <w:rsid w:val="00511C13"/>
    <w:rsid w:val="00515A61"/>
    <w:rsid w:val="005163DE"/>
    <w:rsid w:val="00516A88"/>
    <w:rsid w:val="00522065"/>
    <w:rsid w:val="005224F2"/>
    <w:rsid w:val="00533F1C"/>
    <w:rsid w:val="00536D7C"/>
    <w:rsid w:val="00536D8B"/>
    <w:rsid w:val="005379C3"/>
    <w:rsid w:val="00545804"/>
    <w:rsid w:val="0054592B"/>
    <w:rsid w:val="00547AF6"/>
    <w:rsid w:val="00547D23"/>
    <w:rsid w:val="005519C2"/>
    <w:rsid w:val="005523E0"/>
    <w:rsid w:val="00552E60"/>
    <w:rsid w:val="0055320F"/>
    <w:rsid w:val="00554D7F"/>
    <w:rsid w:val="0055699B"/>
    <w:rsid w:val="0056020A"/>
    <w:rsid w:val="00563D3D"/>
    <w:rsid w:val="005659AA"/>
    <w:rsid w:val="005676E8"/>
    <w:rsid w:val="00571497"/>
    <w:rsid w:val="00571BF5"/>
    <w:rsid w:val="00572FF7"/>
    <w:rsid w:val="00577C12"/>
    <w:rsid w:val="00580BFC"/>
    <w:rsid w:val="00581048"/>
    <w:rsid w:val="00581203"/>
    <w:rsid w:val="0058349C"/>
    <w:rsid w:val="005844CC"/>
    <w:rsid w:val="00585879"/>
    <w:rsid w:val="005859F1"/>
    <w:rsid w:val="00585FBE"/>
    <w:rsid w:val="005870E8"/>
    <w:rsid w:val="0058789C"/>
    <w:rsid w:val="005907AA"/>
    <w:rsid w:val="00597C61"/>
    <w:rsid w:val="005A2FA0"/>
    <w:rsid w:val="005A4D4E"/>
    <w:rsid w:val="005A5D93"/>
    <w:rsid w:val="005A7237"/>
    <w:rsid w:val="005B21FA"/>
    <w:rsid w:val="005B3244"/>
    <w:rsid w:val="005B4555"/>
    <w:rsid w:val="005B55B1"/>
    <w:rsid w:val="005B5C76"/>
    <w:rsid w:val="005B627D"/>
    <w:rsid w:val="005B6EE8"/>
    <w:rsid w:val="005B7731"/>
    <w:rsid w:val="005C4515"/>
    <w:rsid w:val="005C5602"/>
    <w:rsid w:val="005C74A6"/>
    <w:rsid w:val="005D0AC3"/>
    <w:rsid w:val="005D1869"/>
    <w:rsid w:val="005D34E7"/>
    <w:rsid w:val="005D3B4D"/>
    <w:rsid w:val="005D615C"/>
    <w:rsid w:val="005E1860"/>
    <w:rsid w:val="005E2DFA"/>
    <w:rsid w:val="005F055C"/>
    <w:rsid w:val="005F063B"/>
    <w:rsid w:val="005F192D"/>
    <w:rsid w:val="005F2132"/>
    <w:rsid w:val="005F24C8"/>
    <w:rsid w:val="005F26AF"/>
    <w:rsid w:val="005F2E57"/>
    <w:rsid w:val="005F7914"/>
    <w:rsid w:val="00601704"/>
    <w:rsid w:val="00602FB6"/>
    <w:rsid w:val="00607D6C"/>
    <w:rsid w:val="0061063A"/>
    <w:rsid w:val="00610BB4"/>
    <w:rsid w:val="0061383D"/>
    <w:rsid w:val="00614D69"/>
    <w:rsid w:val="00616E57"/>
    <w:rsid w:val="00617030"/>
    <w:rsid w:val="0061745C"/>
    <w:rsid w:val="00617A49"/>
    <w:rsid w:val="006209BF"/>
    <w:rsid w:val="00621301"/>
    <w:rsid w:val="0062173F"/>
    <w:rsid w:val="006220BB"/>
    <w:rsid w:val="006235FB"/>
    <w:rsid w:val="00626A15"/>
    <w:rsid w:val="00633ABB"/>
    <w:rsid w:val="006379E9"/>
    <w:rsid w:val="006438CB"/>
    <w:rsid w:val="0064480D"/>
    <w:rsid w:val="006529B9"/>
    <w:rsid w:val="006543DF"/>
    <w:rsid w:val="00654695"/>
    <w:rsid w:val="0065500A"/>
    <w:rsid w:val="00655217"/>
    <w:rsid w:val="0065727C"/>
    <w:rsid w:val="0066001F"/>
    <w:rsid w:val="0067013E"/>
    <w:rsid w:val="00671581"/>
    <w:rsid w:val="00674A78"/>
    <w:rsid w:val="00675940"/>
    <w:rsid w:val="00680D73"/>
    <w:rsid w:val="00682172"/>
    <w:rsid w:val="00685228"/>
    <w:rsid w:val="0068571F"/>
    <w:rsid w:val="00692923"/>
    <w:rsid w:val="00696A16"/>
    <w:rsid w:val="00696C87"/>
    <w:rsid w:val="006A24B6"/>
    <w:rsid w:val="006A4840"/>
    <w:rsid w:val="006A52A0"/>
    <w:rsid w:val="006A5351"/>
    <w:rsid w:val="006A7E1D"/>
    <w:rsid w:val="006A7F60"/>
    <w:rsid w:val="006B3FCE"/>
    <w:rsid w:val="006B44AA"/>
    <w:rsid w:val="006C005A"/>
    <w:rsid w:val="006C3A56"/>
    <w:rsid w:val="006C5ACB"/>
    <w:rsid w:val="006C706B"/>
    <w:rsid w:val="006D13F4"/>
    <w:rsid w:val="006D2630"/>
    <w:rsid w:val="006D6AED"/>
    <w:rsid w:val="006E1DB2"/>
    <w:rsid w:val="006E2516"/>
    <w:rsid w:val="006E5A47"/>
    <w:rsid w:val="006E5CBF"/>
    <w:rsid w:val="006E6D0B"/>
    <w:rsid w:val="006F126E"/>
    <w:rsid w:val="006F32C9"/>
    <w:rsid w:val="006F3834"/>
    <w:rsid w:val="006F42B8"/>
    <w:rsid w:val="006F5693"/>
    <w:rsid w:val="006F5D4C"/>
    <w:rsid w:val="006F5F1E"/>
    <w:rsid w:val="00707811"/>
    <w:rsid w:val="007114B9"/>
    <w:rsid w:val="00711D08"/>
    <w:rsid w:val="00712994"/>
    <w:rsid w:val="00717B01"/>
    <w:rsid w:val="00720D85"/>
    <w:rsid w:val="007227D9"/>
    <w:rsid w:val="0072491F"/>
    <w:rsid w:val="00725598"/>
    <w:rsid w:val="00725A7E"/>
    <w:rsid w:val="00726664"/>
    <w:rsid w:val="0072709D"/>
    <w:rsid w:val="007270D2"/>
    <w:rsid w:val="0073741B"/>
    <w:rsid w:val="007374A1"/>
    <w:rsid w:val="007441F0"/>
    <w:rsid w:val="00752712"/>
    <w:rsid w:val="00753A79"/>
    <w:rsid w:val="00753A84"/>
    <w:rsid w:val="0075499E"/>
    <w:rsid w:val="0075742D"/>
    <w:rsid w:val="00757A18"/>
    <w:rsid w:val="007611F5"/>
    <w:rsid w:val="007619E4"/>
    <w:rsid w:val="00761E75"/>
    <w:rsid w:val="0076239B"/>
    <w:rsid w:val="0076495E"/>
    <w:rsid w:val="00765FC8"/>
    <w:rsid w:val="0077027C"/>
    <w:rsid w:val="00772425"/>
    <w:rsid w:val="0077359A"/>
    <w:rsid w:val="00775694"/>
    <w:rsid w:val="00776B9F"/>
    <w:rsid w:val="00783E32"/>
    <w:rsid w:val="00784246"/>
    <w:rsid w:val="0078578E"/>
    <w:rsid w:val="00786540"/>
    <w:rsid w:val="00793F46"/>
    <w:rsid w:val="007A1325"/>
    <w:rsid w:val="007A1A18"/>
    <w:rsid w:val="007A3BAF"/>
    <w:rsid w:val="007A52E4"/>
    <w:rsid w:val="007A584F"/>
    <w:rsid w:val="007B53D8"/>
    <w:rsid w:val="007B5598"/>
    <w:rsid w:val="007B5C16"/>
    <w:rsid w:val="007B7A1F"/>
    <w:rsid w:val="007C16D9"/>
    <w:rsid w:val="007C22C5"/>
    <w:rsid w:val="007C4D64"/>
    <w:rsid w:val="007C57E1"/>
    <w:rsid w:val="007C5811"/>
    <w:rsid w:val="007D2196"/>
    <w:rsid w:val="007D2DF5"/>
    <w:rsid w:val="007D2EA6"/>
    <w:rsid w:val="007D451A"/>
    <w:rsid w:val="007D4836"/>
    <w:rsid w:val="007D5E3E"/>
    <w:rsid w:val="007D7596"/>
    <w:rsid w:val="007E242C"/>
    <w:rsid w:val="007E6631"/>
    <w:rsid w:val="007E7DD1"/>
    <w:rsid w:val="007F1B7E"/>
    <w:rsid w:val="007F67E5"/>
    <w:rsid w:val="008035E9"/>
    <w:rsid w:val="00803A12"/>
    <w:rsid w:val="00805417"/>
    <w:rsid w:val="00805971"/>
    <w:rsid w:val="00824237"/>
    <w:rsid w:val="00824D0C"/>
    <w:rsid w:val="008266F9"/>
    <w:rsid w:val="008267E2"/>
    <w:rsid w:val="00826A9B"/>
    <w:rsid w:val="00827C6A"/>
    <w:rsid w:val="00834842"/>
    <w:rsid w:val="0083736D"/>
    <w:rsid w:val="00840E7B"/>
    <w:rsid w:val="00847A75"/>
    <w:rsid w:val="008536AF"/>
    <w:rsid w:val="00853D40"/>
    <w:rsid w:val="008564FC"/>
    <w:rsid w:val="0086020B"/>
    <w:rsid w:val="00861204"/>
    <w:rsid w:val="00864E76"/>
    <w:rsid w:val="008652AE"/>
    <w:rsid w:val="00872581"/>
    <w:rsid w:val="0087334B"/>
    <w:rsid w:val="0087459D"/>
    <w:rsid w:val="0087680F"/>
    <w:rsid w:val="00876D81"/>
    <w:rsid w:val="00880C31"/>
    <w:rsid w:val="00881D86"/>
    <w:rsid w:val="00883306"/>
    <w:rsid w:val="008904F9"/>
    <w:rsid w:val="00890E4C"/>
    <w:rsid w:val="00890E74"/>
    <w:rsid w:val="00892798"/>
    <w:rsid w:val="00893B9B"/>
    <w:rsid w:val="0089418F"/>
    <w:rsid w:val="008957BF"/>
    <w:rsid w:val="00897C29"/>
    <w:rsid w:val="008A1A9C"/>
    <w:rsid w:val="008A4633"/>
    <w:rsid w:val="008A4733"/>
    <w:rsid w:val="008B032E"/>
    <w:rsid w:val="008B5FCB"/>
    <w:rsid w:val="008C0FA2"/>
    <w:rsid w:val="008C2342"/>
    <w:rsid w:val="008C2C58"/>
    <w:rsid w:val="008C38C9"/>
    <w:rsid w:val="008C6A29"/>
    <w:rsid w:val="008C77B6"/>
    <w:rsid w:val="008C7F52"/>
    <w:rsid w:val="008D05E9"/>
    <w:rsid w:val="008D09A7"/>
    <w:rsid w:val="008D1B91"/>
    <w:rsid w:val="008D59A2"/>
    <w:rsid w:val="008D724A"/>
    <w:rsid w:val="008E16BB"/>
    <w:rsid w:val="008E2775"/>
    <w:rsid w:val="008E5A4B"/>
    <w:rsid w:val="008E6D42"/>
    <w:rsid w:val="008E7A3E"/>
    <w:rsid w:val="008F41FD"/>
    <w:rsid w:val="008F4479"/>
    <w:rsid w:val="008F4BA0"/>
    <w:rsid w:val="008F5B05"/>
    <w:rsid w:val="008F762A"/>
    <w:rsid w:val="00901726"/>
    <w:rsid w:val="009018E6"/>
    <w:rsid w:val="009072DF"/>
    <w:rsid w:val="00920501"/>
    <w:rsid w:val="00920818"/>
    <w:rsid w:val="00920E6A"/>
    <w:rsid w:val="00924275"/>
    <w:rsid w:val="0092533B"/>
    <w:rsid w:val="009312A1"/>
    <w:rsid w:val="00931816"/>
    <w:rsid w:val="00932C71"/>
    <w:rsid w:val="00933412"/>
    <w:rsid w:val="00933457"/>
    <w:rsid w:val="00940F0B"/>
    <w:rsid w:val="009419B8"/>
    <w:rsid w:val="009509D5"/>
    <w:rsid w:val="009538F5"/>
    <w:rsid w:val="00955ADA"/>
    <w:rsid w:val="0095712C"/>
    <w:rsid w:val="00957187"/>
    <w:rsid w:val="00957682"/>
    <w:rsid w:val="00957717"/>
    <w:rsid w:val="00960255"/>
    <w:rsid w:val="009603E1"/>
    <w:rsid w:val="009610A2"/>
    <w:rsid w:val="00961C9D"/>
    <w:rsid w:val="00961CA4"/>
    <w:rsid w:val="0096282C"/>
    <w:rsid w:val="00963065"/>
    <w:rsid w:val="009713B7"/>
    <w:rsid w:val="0097151F"/>
    <w:rsid w:val="00973777"/>
    <w:rsid w:val="00973BB2"/>
    <w:rsid w:val="00976E78"/>
    <w:rsid w:val="009775C0"/>
    <w:rsid w:val="00981C5C"/>
    <w:rsid w:val="00981CE2"/>
    <w:rsid w:val="00981F23"/>
    <w:rsid w:val="009823F4"/>
    <w:rsid w:val="00990634"/>
    <w:rsid w:val="00991733"/>
    <w:rsid w:val="00992078"/>
    <w:rsid w:val="00992BE3"/>
    <w:rsid w:val="009957EE"/>
    <w:rsid w:val="00996DDE"/>
    <w:rsid w:val="009A1467"/>
    <w:rsid w:val="009A6464"/>
    <w:rsid w:val="009A6562"/>
    <w:rsid w:val="009A6BB2"/>
    <w:rsid w:val="009B5C04"/>
    <w:rsid w:val="009B69F5"/>
    <w:rsid w:val="009C137D"/>
    <w:rsid w:val="009C5FF7"/>
    <w:rsid w:val="009C6292"/>
    <w:rsid w:val="009C699A"/>
    <w:rsid w:val="009D15DB"/>
    <w:rsid w:val="009D3133"/>
    <w:rsid w:val="009D5D05"/>
    <w:rsid w:val="009E160D"/>
    <w:rsid w:val="009E1C6C"/>
    <w:rsid w:val="009E230B"/>
    <w:rsid w:val="009E5216"/>
    <w:rsid w:val="009F1CBB"/>
    <w:rsid w:val="009F3305"/>
    <w:rsid w:val="009F4CA2"/>
    <w:rsid w:val="009F6901"/>
    <w:rsid w:val="009F6FB2"/>
    <w:rsid w:val="00A0329C"/>
    <w:rsid w:val="00A04535"/>
    <w:rsid w:val="00A071C0"/>
    <w:rsid w:val="00A111B7"/>
    <w:rsid w:val="00A1167A"/>
    <w:rsid w:val="00A133F3"/>
    <w:rsid w:val="00A1717E"/>
    <w:rsid w:val="00A21ACB"/>
    <w:rsid w:val="00A22670"/>
    <w:rsid w:val="00A24B35"/>
    <w:rsid w:val="00A25864"/>
    <w:rsid w:val="00A271BA"/>
    <w:rsid w:val="00A27F86"/>
    <w:rsid w:val="00A30A84"/>
    <w:rsid w:val="00A3170B"/>
    <w:rsid w:val="00A369FB"/>
    <w:rsid w:val="00A376A4"/>
    <w:rsid w:val="00A37905"/>
    <w:rsid w:val="00A431C6"/>
    <w:rsid w:val="00A439F0"/>
    <w:rsid w:val="00A46C75"/>
    <w:rsid w:val="00A51B7A"/>
    <w:rsid w:val="00A52133"/>
    <w:rsid w:val="00A54315"/>
    <w:rsid w:val="00A56CAF"/>
    <w:rsid w:val="00A60837"/>
    <w:rsid w:val="00A60FBC"/>
    <w:rsid w:val="00A65C0B"/>
    <w:rsid w:val="00A6766D"/>
    <w:rsid w:val="00A77142"/>
    <w:rsid w:val="00A776BA"/>
    <w:rsid w:val="00A80035"/>
    <w:rsid w:val="00A81FCD"/>
    <w:rsid w:val="00A81FD2"/>
    <w:rsid w:val="00A8441A"/>
    <w:rsid w:val="00A8674A"/>
    <w:rsid w:val="00A918EB"/>
    <w:rsid w:val="00A9630E"/>
    <w:rsid w:val="00A96E24"/>
    <w:rsid w:val="00AA5033"/>
    <w:rsid w:val="00AA5424"/>
    <w:rsid w:val="00AA6F6E"/>
    <w:rsid w:val="00AB122B"/>
    <w:rsid w:val="00AB18E6"/>
    <w:rsid w:val="00AB21B0"/>
    <w:rsid w:val="00AB3FB9"/>
    <w:rsid w:val="00AB4069"/>
    <w:rsid w:val="00AB48D3"/>
    <w:rsid w:val="00AB5465"/>
    <w:rsid w:val="00AC57B4"/>
    <w:rsid w:val="00AC6B67"/>
    <w:rsid w:val="00AC6C58"/>
    <w:rsid w:val="00AD0106"/>
    <w:rsid w:val="00AD78BE"/>
    <w:rsid w:val="00AE0243"/>
    <w:rsid w:val="00AE1BAD"/>
    <w:rsid w:val="00AE2124"/>
    <w:rsid w:val="00AE24BC"/>
    <w:rsid w:val="00AE3E3F"/>
    <w:rsid w:val="00AF2516"/>
    <w:rsid w:val="00AF4068"/>
    <w:rsid w:val="00AF46A7"/>
    <w:rsid w:val="00AF4760"/>
    <w:rsid w:val="00AF55D4"/>
    <w:rsid w:val="00B028C4"/>
    <w:rsid w:val="00B0505F"/>
    <w:rsid w:val="00B05C2D"/>
    <w:rsid w:val="00B102B2"/>
    <w:rsid w:val="00B11DC8"/>
    <w:rsid w:val="00B12933"/>
    <w:rsid w:val="00B12B88"/>
    <w:rsid w:val="00B137E0"/>
    <w:rsid w:val="00B13BC8"/>
    <w:rsid w:val="00B16B4C"/>
    <w:rsid w:val="00B179C8"/>
    <w:rsid w:val="00B21E2F"/>
    <w:rsid w:val="00B24662"/>
    <w:rsid w:val="00B26EAF"/>
    <w:rsid w:val="00B26FDA"/>
    <w:rsid w:val="00B278D4"/>
    <w:rsid w:val="00B3154C"/>
    <w:rsid w:val="00B32B6D"/>
    <w:rsid w:val="00B33802"/>
    <w:rsid w:val="00B3569C"/>
    <w:rsid w:val="00B43676"/>
    <w:rsid w:val="00B46213"/>
    <w:rsid w:val="00B46BC5"/>
    <w:rsid w:val="00B47224"/>
    <w:rsid w:val="00B50B55"/>
    <w:rsid w:val="00B5602D"/>
    <w:rsid w:val="00B60125"/>
    <w:rsid w:val="00B63841"/>
    <w:rsid w:val="00B6656B"/>
    <w:rsid w:val="00B67944"/>
    <w:rsid w:val="00B67DF5"/>
    <w:rsid w:val="00B67FDC"/>
    <w:rsid w:val="00B71625"/>
    <w:rsid w:val="00B75C54"/>
    <w:rsid w:val="00B76418"/>
    <w:rsid w:val="00B77A9D"/>
    <w:rsid w:val="00B83E16"/>
    <w:rsid w:val="00B8540C"/>
    <w:rsid w:val="00B85EB2"/>
    <w:rsid w:val="00B8710E"/>
    <w:rsid w:val="00B91FA5"/>
    <w:rsid w:val="00B92A93"/>
    <w:rsid w:val="00BA17A8"/>
    <w:rsid w:val="00BA2966"/>
    <w:rsid w:val="00BA3C33"/>
    <w:rsid w:val="00BA3E29"/>
    <w:rsid w:val="00BA70EA"/>
    <w:rsid w:val="00BB0878"/>
    <w:rsid w:val="00BB1879"/>
    <w:rsid w:val="00BB6223"/>
    <w:rsid w:val="00BB6CEB"/>
    <w:rsid w:val="00BC0ABE"/>
    <w:rsid w:val="00BC30DB"/>
    <w:rsid w:val="00BC64FF"/>
    <w:rsid w:val="00BC7C37"/>
    <w:rsid w:val="00BD2244"/>
    <w:rsid w:val="00BD2533"/>
    <w:rsid w:val="00BD5ED7"/>
    <w:rsid w:val="00BD74E3"/>
    <w:rsid w:val="00BE04FF"/>
    <w:rsid w:val="00BE0880"/>
    <w:rsid w:val="00BE4772"/>
    <w:rsid w:val="00BE6472"/>
    <w:rsid w:val="00BE6B86"/>
    <w:rsid w:val="00BE7134"/>
    <w:rsid w:val="00BF0124"/>
    <w:rsid w:val="00BF29B8"/>
    <w:rsid w:val="00BF46EA"/>
    <w:rsid w:val="00BF7050"/>
    <w:rsid w:val="00BF73E0"/>
    <w:rsid w:val="00C02E9D"/>
    <w:rsid w:val="00C07769"/>
    <w:rsid w:val="00C07D05"/>
    <w:rsid w:val="00C10856"/>
    <w:rsid w:val="00C13FD1"/>
    <w:rsid w:val="00C203FA"/>
    <w:rsid w:val="00C244F5"/>
    <w:rsid w:val="00C3164F"/>
    <w:rsid w:val="00C31B5E"/>
    <w:rsid w:val="00C34D3E"/>
    <w:rsid w:val="00C35B37"/>
    <w:rsid w:val="00C3747A"/>
    <w:rsid w:val="00C37F29"/>
    <w:rsid w:val="00C42091"/>
    <w:rsid w:val="00C50F63"/>
    <w:rsid w:val="00C51476"/>
    <w:rsid w:val="00C526CA"/>
    <w:rsid w:val="00C55BA5"/>
    <w:rsid w:val="00C560AA"/>
    <w:rsid w:val="00C56DCC"/>
    <w:rsid w:val="00C57075"/>
    <w:rsid w:val="00C57761"/>
    <w:rsid w:val="00C60212"/>
    <w:rsid w:val="00C63A46"/>
    <w:rsid w:val="00C667D1"/>
    <w:rsid w:val="00C72AFE"/>
    <w:rsid w:val="00C741D9"/>
    <w:rsid w:val="00C81619"/>
    <w:rsid w:val="00C85EF6"/>
    <w:rsid w:val="00C86A2E"/>
    <w:rsid w:val="00C90D41"/>
    <w:rsid w:val="00C91D29"/>
    <w:rsid w:val="00C97223"/>
    <w:rsid w:val="00CA013C"/>
    <w:rsid w:val="00CA10C7"/>
    <w:rsid w:val="00CA36C7"/>
    <w:rsid w:val="00CA6D6D"/>
    <w:rsid w:val="00CA77FA"/>
    <w:rsid w:val="00CB1F9B"/>
    <w:rsid w:val="00CC0DF4"/>
    <w:rsid w:val="00CC5645"/>
    <w:rsid w:val="00CC7A4E"/>
    <w:rsid w:val="00CD1359"/>
    <w:rsid w:val="00CD48D9"/>
    <w:rsid w:val="00CD4C83"/>
    <w:rsid w:val="00CE0901"/>
    <w:rsid w:val="00CE13E5"/>
    <w:rsid w:val="00CE7F03"/>
    <w:rsid w:val="00CF270E"/>
    <w:rsid w:val="00CF28BD"/>
    <w:rsid w:val="00CF6B21"/>
    <w:rsid w:val="00D01EDC"/>
    <w:rsid w:val="00D0719E"/>
    <w:rsid w:val="00D078AA"/>
    <w:rsid w:val="00D10058"/>
    <w:rsid w:val="00D10F44"/>
    <w:rsid w:val="00D11978"/>
    <w:rsid w:val="00D15E30"/>
    <w:rsid w:val="00D16129"/>
    <w:rsid w:val="00D17474"/>
    <w:rsid w:val="00D20AEE"/>
    <w:rsid w:val="00D20B3C"/>
    <w:rsid w:val="00D24B22"/>
    <w:rsid w:val="00D24B40"/>
    <w:rsid w:val="00D25DBD"/>
    <w:rsid w:val="00D26929"/>
    <w:rsid w:val="00D30CBD"/>
    <w:rsid w:val="00D30D9E"/>
    <w:rsid w:val="00D316E0"/>
    <w:rsid w:val="00D31E0C"/>
    <w:rsid w:val="00D33908"/>
    <w:rsid w:val="00D354F2"/>
    <w:rsid w:val="00D36C30"/>
    <w:rsid w:val="00D37C90"/>
    <w:rsid w:val="00D43A8C"/>
    <w:rsid w:val="00D45A89"/>
    <w:rsid w:val="00D50575"/>
    <w:rsid w:val="00D53072"/>
    <w:rsid w:val="00D55E05"/>
    <w:rsid w:val="00D61A4E"/>
    <w:rsid w:val="00D634EA"/>
    <w:rsid w:val="00D70504"/>
    <w:rsid w:val="00D70936"/>
    <w:rsid w:val="00D713A1"/>
    <w:rsid w:val="00D725D6"/>
    <w:rsid w:val="00D747D1"/>
    <w:rsid w:val="00D776A1"/>
    <w:rsid w:val="00D77956"/>
    <w:rsid w:val="00D8075A"/>
    <w:rsid w:val="00D80F0C"/>
    <w:rsid w:val="00D81A57"/>
    <w:rsid w:val="00D909DC"/>
    <w:rsid w:val="00D92077"/>
    <w:rsid w:val="00D94B2D"/>
    <w:rsid w:val="00D951E2"/>
    <w:rsid w:val="00D9565A"/>
    <w:rsid w:val="00D9735C"/>
    <w:rsid w:val="00DA20A4"/>
    <w:rsid w:val="00DA3C1C"/>
    <w:rsid w:val="00DA3D23"/>
    <w:rsid w:val="00DB2337"/>
    <w:rsid w:val="00DB5F87"/>
    <w:rsid w:val="00DB699B"/>
    <w:rsid w:val="00DC0376"/>
    <w:rsid w:val="00DC099B"/>
    <w:rsid w:val="00DC2BE5"/>
    <w:rsid w:val="00DD2729"/>
    <w:rsid w:val="00DD478D"/>
    <w:rsid w:val="00DD4CC2"/>
    <w:rsid w:val="00DD4CD4"/>
    <w:rsid w:val="00DD65A2"/>
    <w:rsid w:val="00DD6770"/>
    <w:rsid w:val="00DE04D4"/>
    <w:rsid w:val="00DE0749"/>
    <w:rsid w:val="00DE1CE2"/>
    <w:rsid w:val="00DF1210"/>
    <w:rsid w:val="00DF225C"/>
    <w:rsid w:val="00DF31E9"/>
    <w:rsid w:val="00DF400D"/>
    <w:rsid w:val="00DF5C23"/>
    <w:rsid w:val="00DF5FDD"/>
    <w:rsid w:val="00E01DAD"/>
    <w:rsid w:val="00E021DC"/>
    <w:rsid w:val="00E03F91"/>
    <w:rsid w:val="00E0437B"/>
    <w:rsid w:val="00E064EF"/>
    <w:rsid w:val="00E064F2"/>
    <w:rsid w:val="00E0717B"/>
    <w:rsid w:val="00E15598"/>
    <w:rsid w:val="00E16138"/>
    <w:rsid w:val="00E20D65"/>
    <w:rsid w:val="00E2313E"/>
    <w:rsid w:val="00E250A4"/>
    <w:rsid w:val="00E27DF6"/>
    <w:rsid w:val="00E353A2"/>
    <w:rsid w:val="00E36881"/>
    <w:rsid w:val="00E410B1"/>
    <w:rsid w:val="00E42E4C"/>
    <w:rsid w:val="00E4546C"/>
    <w:rsid w:val="00E47013"/>
    <w:rsid w:val="00E50D3D"/>
    <w:rsid w:val="00E51742"/>
    <w:rsid w:val="00E541F9"/>
    <w:rsid w:val="00E5498B"/>
    <w:rsid w:val="00E57B79"/>
    <w:rsid w:val="00E63419"/>
    <w:rsid w:val="00E64496"/>
    <w:rsid w:val="00E678DB"/>
    <w:rsid w:val="00E67DBF"/>
    <w:rsid w:val="00E705E6"/>
    <w:rsid w:val="00E72115"/>
    <w:rsid w:val="00E75894"/>
    <w:rsid w:val="00E77945"/>
    <w:rsid w:val="00E8322E"/>
    <w:rsid w:val="00E8749F"/>
    <w:rsid w:val="00E87A5E"/>
    <w:rsid w:val="00E903E0"/>
    <w:rsid w:val="00E97C55"/>
    <w:rsid w:val="00EA1115"/>
    <w:rsid w:val="00EA272A"/>
    <w:rsid w:val="00EA3777"/>
    <w:rsid w:val="00EA39EB"/>
    <w:rsid w:val="00EA44E6"/>
    <w:rsid w:val="00EA51DD"/>
    <w:rsid w:val="00EA58CE"/>
    <w:rsid w:val="00EB33FF"/>
    <w:rsid w:val="00EB3745"/>
    <w:rsid w:val="00EB3D1A"/>
    <w:rsid w:val="00EC01BB"/>
    <w:rsid w:val="00EC1E8D"/>
    <w:rsid w:val="00EC2759"/>
    <w:rsid w:val="00EC5615"/>
    <w:rsid w:val="00EC7106"/>
    <w:rsid w:val="00ED0120"/>
    <w:rsid w:val="00ED09E0"/>
    <w:rsid w:val="00ED199D"/>
    <w:rsid w:val="00ED3BBA"/>
    <w:rsid w:val="00ED4E12"/>
    <w:rsid w:val="00ED520A"/>
    <w:rsid w:val="00EE051B"/>
    <w:rsid w:val="00EE094C"/>
    <w:rsid w:val="00EE3FAF"/>
    <w:rsid w:val="00EE447B"/>
    <w:rsid w:val="00EE5308"/>
    <w:rsid w:val="00EE54B4"/>
    <w:rsid w:val="00EE7041"/>
    <w:rsid w:val="00EF1AD8"/>
    <w:rsid w:val="00EF2B5C"/>
    <w:rsid w:val="00EF7794"/>
    <w:rsid w:val="00F0108B"/>
    <w:rsid w:val="00F01889"/>
    <w:rsid w:val="00F02046"/>
    <w:rsid w:val="00F03E0F"/>
    <w:rsid w:val="00F0428A"/>
    <w:rsid w:val="00F053D8"/>
    <w:rsid w:val="00F058F1"/>
    <w:rsid w:val="00F07888"/>
    <w:rsid w:val="00F1313D"/>
    <w:rsid w:val="00F167F2"/>
    <w:rsid w:val="00F17B08"/>
    <w:rsid w:val="00F201E7"/>
    <w:rsid w:val="00F204E0"/>
    <w:rsid w:val="00F20B16"/>
    <w:rsid w:val="00F21C79"/>
    <w:rsid w:val="00F238C9"/>
    <w:rsid w:val="00F23CA5"/>
    <w:rsid w:val="00F2590E"/>
    <w:rsid w:val="00F26C0F"/>
    <w:rsid w:val="00F27447"/>
    <w:rsid w:val="00F277AA"/>
    <w:rsid w:val="00F31955"/>
    <w:rsid w:val="00F34C06"/>
    <w:rsid w:val="00F35EF6"/>
    <w:rsid w:val="00F40ABE"/>
    <w:rsid w:val="00F419BF"/>
    <w:rsid w:val="00F43EA3"/>
    <w:rsid w:val="00F47A4C"/>
    <w:rsid w:val="00F50C55"/>
    <w:rsid w:val="00F56970"/>
    <w:rsid w:val="00F56FC7"/>
    <w:rsid w:val="00F57FFB"/>
    <w:rsid w:val="00F601E6"/>
    <w:rsid w:val="00F6074E"/>
    <w:rsid w:val="00F65122"/>
    <w:rsid w:val="00F712AE"/>
    <w:rsid w:val="00F72DD6"/>
    <w:rsid w:val="00F73954"/>
    <w:rsid w:val="00F81D70"/>
    <w:rsid w:val="00F91760"/>
    <w:rsid w:val="00F91E9C"/>
    <w:rsid w:val="00F94060"/>
    <w:rsid w:val="00FA3590"/>
    <w:rsid w:val="00FA56F6"/>
    <w:rsid w:val="00FB0EEC"/>
    <w:rsid w:val="00FB1C74"/>
    <w:rsid w:val="00FB329D"/>
    <w:rsid w:val="00FB3ACF"/>
    <w:rsid w:val="00FB7AFE"/>
    <w:rsid w:val="00FC255B"/>
    <w:rsid w:val="00FC27E3"/>
    <w:rsid w:val="00FC74C7"/>
    <w:rsid w:val="00FD103F"/>
    <w:rsid w:val="00FD18FF"/>
    <w:rsid w:val="00FD33C9"/>
    <w:rsid w:val="00FD451D"/>
    <w:rsid w:val="00FD5B22"/>
    <w:rsid w:val="00FE1B01"/>
    <w:rsid w:val="00FE4442"/>
    <w:rsid w:val="00FE626E"/>
    <w:rsid w:val="00FF14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9FB527"/>
  <w14:defaultImageDpi w14:val="300"/>
  <w15:docId w15:val="{9E21929A-C03B-7046-868C-386CE11A2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8C6A29"/>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8C6A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C6A2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C6A2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8C6A2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8C6A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6A29"/>
  </w:style>
  <w:style w:type="character" w:customStyle="1" w:styleId="Heading1Char">
    <w:name w:val="Heading 1 Char"/>
    <w:aliases w:val="Pocket Char"/>
    <w:basedOn w:val="DefaultParagraphFont"/>
    <w:link w:val="Heading1"/>
    <w:uiPriority w:val="9"/>
    <w:rsid w:val="008C6A2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8C6A2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8C6A29"/>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8C6A29"/>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8C6A29"/>
    <w:rPr>
      <w:b/>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Title Char,Cards + Font: 12 pt Char,ci,c"/>
    <w:basedOn w:val="DefaultParagraphFont"/>
    <w:uiPriority w:val="1"/>
    <w:qFormat/>
    <w:rsid w:val="008C6A29"/>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20"/>
    <w:qFormat/>
    <w:rsid w:val="008C6A29"/>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8C6A29"/>
    <w:rPr>
      <w:color w:val="auto"/>
      <w:u w:val="none"/>
    </w:rPr>
  </w:style>
  <w:style w:type="character" w:styleId="Hyperlink">
    <w:name w:val="Hyperlink"/>
    <w:aliases w:val="heading 1 (block title),Card Text,Important,Read,Internet Link,Analytic Text,Internet link,Char Char1,Underline Char Char Char Char1,Heading 3 Char Char Char Char Char Char Char Char Char Char1,Char Char Char Char Char Char Char Char1,TAG ,T"/>
    <w:basedOn w:val="DefaultParagraphFont"/>
    <w:uiPriority w:val="99"/>
    <w:unhideWhenUsed/>
    <w:rsid w:val="008C6A29"/>
    <w:rPr>
      <w:color w:val="auto"/>
      <w:u w:val="none"/>
    </w:rPr>
  </w:style>
  <w:style w:type="paragraph" w:styleId="DocumentMap">
    <w:name w:val="Document Map"/>
    <w:basedOn w:val="Normal"/>
    <w:link w:val="DocumentMapChar"/>
    <w:uiPriority w:val="99"/>
    <w:semiHidden/>
    <w:unhideWhenUsed/>
    <w:rsid w:val="008C6A2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C6A29"/>
    <w:rPr>
      <w:rFonts w:ascii="Lucida Grande" w:hAnsi="Lucida Grande" w:cs="Lucida Grande"/>
    </w:rPr>
  </w:style>
  <w:style w:type="paragraph" w:customStyle="1" w:styleId="textbold">
    <w:name w:val="text bold"/>
    <w:basedOn w:val="Normal"/>
    <w:link w:val="Emphasis"/>
    <w:uiPriority w:val="20"/>
    <w:qFormat/>
    <w:rsid w:val="00F058F1"/>
    <w:pPr>
      <w:ind w:left="720"/>
      <w:jc w:val="both"/>
    </w:pPr>
    <w:rPr>
      <w:b/>
      <w:iCs/>
      <w:u w:val="single"/>
    </w:rPr>
  </w:style>
  <w:style w:type="paragraph" w:styleId="NormalWeb">
    <w:name w:val="Normal (Web)"/>
    <w:basedOn w:val="Normal"/>
    <w:uiPriority w:val="99"/>
    <w:unhideWhenUsed/>
    <w:rsid w:val="00EE447B"/>
    <w:pPr>
      <w:spacing w:before="100" w:beforeAutospacing="1" w:after="100" w:afterAutospacing="1" w:line="240" w:lineRule="auto"/>
    </w:pPr>
    <w:rPr>
      <w:rFonts w:ascii="Times New Roman" w:eastAsia="Times New Roman" w:hAnsi="Times New Roman" w:cs="Times New Roman"/>
      <w:sz w:val="24"/>
    </w:rPr>
  </w:style>
  <w:style w:type="paragraph" w:customStyle="1" w:styleId="Tag2">
    <w:name w:val="Tag2"/>
    <w:basedOn w:val="Normal"/>
    <w:qFormat/>
    <w:rsid w:val="001F2128"/>
    <w:pPr>
      <w:spacing w:after="0" w:line="240" w:lineRule="auto"/>
    </w:pPr>
    <w:rPr>
      <w:rFonts w:ascii="Arial" w:eastAsia="Calibri" w:hAnsi="Arial" w:cs="Arial"/>
      <w:b/>
      <w:sz w:val="24"/>
      <w:szCs w:val="22"/>
    </w:rPr>
  </w:style>
  <w:style w:type="character" w:customStyle="1" w:styleId="apple-style-span">
    <w:name w:val="apple-style-span"/>
    <w:rsid w:val="003A703F"/>
  </w:style>
  <w:style w:type="character" w:styleId="UnresolvedMention">
    <w:name w:val="Unresolved Mention"/>
    <w:basedOn w:val="DefaultParagraphFont"/>
    <w:uiPriority w:val="99"/>
    <w:semiHidden/>
    <w:unhideWhenUsed/>
    <w:rsid w:val="00262E70"/>
    <w:rPr>
      <w:color w:val="605E5C"/>
      <w:shd w:val="clear" w:color="auto" w:fill="E1DFDD"/>
    </w:rPr>
  </w:style>
  <w:style w:type="paragraph" w:customStyle="1" w:styleId="underlined">
    <w:name w:val="underlined"/>
    <w:next w:val="Normal"/>
    <w:link w:val="underlinedChar"/>
    <w:autoRedefine/>
    <w:rsid w:val="00FD103F"/>
    <w:pPr>
      <w:contextualSpacing/>
    </w:pPr>
    <w:rPr>
      <w:rFonts w:ascii="Times New Roman" w:eastAsia="Malgun Gothic" w:hAnsi="Times New Roman" w:cs="Times New Roman"/>
      <w:u w:val="single"/>
    </w:rPr>
  </w:style>
  <w:style w:type="character" w:customStyle="1" w:styleId="underlinedChar">
    <w:name w:val="underlined Char"/>
    <w:link w:val="underlined"/>
    <w:rsid w:val="00FD103F"/>
    <w:rPr>
      <w:rFonts w:ascii="Times New Roman" w:eastAsia="Malgun Gothic" w:hAnsi="Times New Roman" w:cs="Times New Roman"/>
      <w:u w:val="single"/>
    </w:rPr>
  </w:style>
  <w:style w:type="character" w:customStyle="1" w:styleId="m3200962118269709424gmail-m682996034923084705gmail-style13ptbold">
    <w:name w:val="m_3200962118269709424gmail-m_682996034923084705gmail-style13ptbold"/>
    <w:basedOn w:val="DefaultParagraphFont"/>
    <w:rsid w:val="003763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rmscontrol.org/taxonomy/term/39" TargetMode="External"/><Relationship Id="rId18" Type="http://schemas.openxmlformats.org/officeDocument/2006/relationships/hyperlink" Target="https://stopusarmstomexico.org/gunexportletter" TargetMode="External"/><Relationship Id="rId26" Type="http://schemas.openxmlformats.org/officeDocument/2006/relationships/hyperlink" Target="https://fpif.org/mexican-security-forces-commit-war-crimes-stop-arming-them/" TargetMode="External"/><Relationship Id="rId39" Type="http://schemas.openxmlformats.org/officeDocument/2006/relationships/hyperlink" Target="https://www.ganintegrity.com/portal/country-profiles/mexico/" TargetMode="External"/><Relationship Id="rId21" Type="http://schemas.openxmlformats.org/officeDocument/2006/relationships/hyperlink" Target="https://www.afsc.org/resource/report-where-guns-go" TargetMode="External"/><Relationship Id="rId34" Type="http://schemas.openxmlformats.org/officeDocument/2006/relationships/hyperlink" Target="https://www.commentarymagazine.com/foreign-policy/middle-east/does-human-rights-watch-make-up-its-numbers/" TargetMode="External"/><Relationship Id="rId42" Type="http://schemas.openxmlformats.org/officeDocument/2006/relationships/hyperlink" Target="https://www.foreignaffairs.com/articles/world/2018-07-31/liberal-order-more-myth" TargetMode="External"/><Relationship Id="rId47" Type="http://schemas.openxmlformats.org/officeDocument/2006/relationships/hyperlink" Target="https://www.wsj.com/articles/stop-worrying-and-learn-to-love-the-military-industrial-complex-11546473315" TargetMode="External"/><Relationship Id="rId50" Type="http://schemas.openxmlformats.org/officeDocument/2006/relationships/hyperlink" Target="https://www.bloomberg.com/opinion/articles/2019-03-17/progressives-should-learn-to-love-the-pentagon-budget" TargetMode="External"/><Relationship Id="rId55" Type="http://schemas.openxmlformats.org/officeDocument/2006/relationships/hyperlink" Target="https://www.bbc.com/news/world-us-canada-41489552"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dw.com/en/heckler-kochs-illegal-arms-deal-with-mexico/a-47596609" TargetMode="External"/><Relationship Id="rId29" Type="http://schemas.openxmlformats.org/officeDocument/2006/relationships/hyperlink" Target="https://www.realcleardefense.com/articles/2019/02/07/is_mexico_a_failing_state_114170.html" TargetMode="External"/><Relationship Id="rId11" Type="http://schemas.openxmlformats.org/officeDocument/2006/relationships/hyperlink" Target="https://www.stopusarmstomexico.org/wp-content/uploads/2018/08/THE-LEGAL-AND-ILLEGAL-GUN-TRADE-TO-MEXICO_August2018.pdf" TargetMode="External"/><Relationship Id="rId24" Type="http://schemas.openxmlformats.org/officeDocument/2006/relationships/hyperlink" Target="https://www.washingtonpost.com/news/monkey-cage/wp/2016/12/19/yes-trump-might-well-go-to-war-to-divert-attention-from-problems-at-home/?utm_term=.43745ac4c66c" TargetMode="External"/><Relationship Id="rId32" Type="http://schemas.openxmlformats.org/officeDocument/2006/relationships/hyperlink" Target="https://www.commentarymagazine.com/foreign-policy/time-to-re-think-the-leahy-law/" TargetMode="External"/><Relationship Id="rId37" Type="http://schemas.openxmlformats.org/officeDocument/2006/relationships/hyperlink" Target="https://www.cbc.ca/radio/day6/episode-424-rcmp-bias-and-indigenous-protest-u-s-guns-in-mexico-el-chapo-s-it-guy-flips-r-kelly-and-more-1.4973346/as-trump-calls-for-a-border-wall-to-keep-trouble-out-illegal-u-s-guns-are-fuelling-violence-in-mexico-1.4973409" TargetMode="External"/><Relationship Id="rId40" Type="http://schemas.openxmlformats.org/officeDocument/2006/relationships/hyperlink" Target="https://www.foreignaffairs.com/articles/united-states/long-term-disaster-trump-foreign-policy" TargetMode="External"/><Relationship Id="rId45" Type="http://schemas.openxmlformats.org/officeDocument/2006/relationships/hyperlink" Target="https://www.nytimes.com/2017/09/22/business/economy/military-industrial-complex.html" TargetMode="External"/><Relationship Id="rId53" Type="http://schemas.openxmlformats.org/officeDocument/2006/relationships/hyperlink" Target="https://www.washingtonpost.com/graphics/2018/opinions/gun-control-that-works/?utm_term=.275e8197ec13" TargetMode="External"/><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hyperlink" Target="https://www.aljazeera.com/indepth/opinion/america-guns-killing-mexico-180328060253902.html" TargetMode="External"/><Relationship Id="rId4" Type="http://schemas.openxmlformats.org/officeDocument/2006/relationships/customXml" Target="../customXml/item4.xml"/><Relationship Id="rId9" Type="http://schemas.openxmlformats.org/officeDocument/2006/relationships/hyperlink" Target="https://fpif.org/mexican-security-forces-commit-war-crimes-stop-arming-them/" TargetMode="External"/><Relationship Id="rId14" Type="http://schemas.openxmlformats.org/officeDocument/2006/relationships/hyperlink" Target="https://www.ncronline.org/news/opinion/ncr-today/mexico-disappearances-highlight-consequences-small-arms-exports" TargetMode="External"/><Relationship Id="rId22" Type="http://schemas.openxmlformats.org/officeDocument/2006/relationships/hyperlink" Target="https://www.tandfonline.com/doi/abs/10.1080/01436597.2011.619881" TargetMode="External"/><Relationship Id="rId27" Type="http://schemas.openxmlformats.org/officeDocument/2006/relationships/hyperlink" Target="https://digitalcommons.pepperdine.edu/cgi/viewcontent.cgi?article=1004&amp;amp=&amp;context=ppr&amp;amp=&amp;sei-redir=1&amp;referer=https%253A%252F%252Fscholar.google.com%252Fscholar%253Fhl%253Den%2526as_sdt%253D0%25252C48%2526q%253Dillegal%252Barms%252Bto%252Bmexico%2526btnG%253D" TargetMode="External"/><Relationship Id="rId30" Type="http://schemas.openxmlformats.org/officeDocument/2006/relationships/hyperlink" Target="https://www.centerforsecuritypolicy.org/2019/01/07/the-terror-threat-on-the-southern-border/" TargetMode="External"/><Relationship Id="rId35" Type="http://schemas.openxmlformats.org/officeDocument/2006/relationships/hyperlink" Target="https://www.kpbs.org/news/2019/apr/30/mexicos-american-gun-problem-record-homicides-and-/" TargetMode="External"/><Relationship Id="rId43" Type="http://schemas.openxmlformats.org/officeDocument/2006/relationships/hyperlink" Target="https://www.nytimes.com/2009/03/24/opinion/24krauze.html" TargetMode="External"/><Relationship Id="rId48" Type="http://schemas.openxmlformats.org/officeDocument/2006/relationships/hyperlink" Target="https://www.nationalreview.com/2017/05/military-industrial-complex-dangerous-myth-returns/" TargetMode="External"/><Relationship Id="rId56" Type="http://schemas.openxmlformats.org/officeDocument/2006/relationships/hyperlink" Target="http://theconversation.com/if-polls-say-people-want-gun-control-why-doesnt-congress-just-pass-it-92569" TargetMode="External"/><Relationship Id="rId8" Type="http://schemas.openxmlformats.org/officeDocument/2006/relationships/webSettings" Target="webSettings.xml"/><Relationship Id="rId51" Type="http://schemas.openxmlformats.org/officeDocument/2006/relationships/hyperlink" Target="https://digitalcommons.pepperdine.edu/cgi/viewcontent.cgi?article=1004&amp;amp=&amp;context=ppr&amp;amp=&amp;sei-redir=1&amp;referer=https%253A%252F%252Fscholar.google.com%252Fscholar%253Fhl%253Den%2526as_sdt%253D0%25252C48%2526q%253Dillegal%252Barms%252Bto%252Bmexico%2526btnG%253D" TargetMode="External"/><Relationship Id="rId3" Type="http://schemas.openxmlformats.org/officeDocument/2006/relationships/customXml" Target="../customXml/item3.xml"/><Relationship Id="rId12" Type="http://schemas.openxmlformats.org/officeDocument/2006/relationships/hyperlink" Target="https://www.afsc.org/sites/default/files/documents/2016%20Where%20the%20Guns%20Go.pdf" TargetMode="External"/><Relationship Id="rId17" Type="http://schemas.openxmlformats.org/officeDocument/2006/relationships/hyperlink" Target="https://www.nhpr.org/post/ceo-nh-gun-maker-facing-five-years-german-prison-alleged-arms-deal" TargetMode="External"/><Relationship Id="rId25" Type="http://schemas.openxmlformats.org/officeDocument/2006/relationships/hyperlink" Target="https://aoav.org.uk/2013/impact-of-american-guns-on-armed-violence-in-mexico/" TargetMode="External"/><Relationship Id="rId33" Type="http://schemas.openxmlformats.org/officeDocument/2006/relationships/hyperlink" Target="https://www.commentarymagazine.com/tag/al-karama/" TargetMode="External"/><Relationship Id="rId38" Type="http://schemas.openxmlformats.org/officeDocument/2006/relationships/hyperlink" Target="https://www.spokesman.com/stories/2019/jun/28/2-charged-in-massive-international-arms-smuggling-/?fbclid=IwAR2L0i2V1JMxQcaxnZzTgldVVA07mhLZV-aIlom5cQeWRa0XVXDW1MeKGDI" TargetMode="External"/><Relationship Id="rId46" Type="http://schemas.openxmlformats.org/officeDocument/2006/relationships/hyperlink" Target="https://sci-hub.tw/10.1017/S0892679417000399" TargetMode="External"/><Relationship Id="rId20" Type="http://schemas.openxmlformats.org/officeDocument/2006/relationships/hyperlink" Target="https://www.animalpolitico.com/2015/05/policias-en-mexico-pierden-seis-armas-de-fuego-al-dia-ya-van-15-mil-robadas-o-extraviadas/" TargetMode="External"/><Relationship Id="rId41" Type="http://schemas.openxmlformats.org/officeDocument/2006/relationships/hyperlink" Target="https://www.foreignaffairs.com/articles/2018-01-20/trumps-lucky-year" TargetMode="External"/><Relationship Id="rId54" Type="http://schemas.openxmlformats.org/officeDocument/2006/relationships/hyperlink" Target="http://www.laht.com/article.asp?ArticleId=352505&amp;CategoryId=14091"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dw.com/en/berlin-apologizes-over-german-weapons-use-in-case-of-missing-mexican-students/a-18283449" TargetMode="External"/><Relationship Id="rId23" Type="http://schemas.openxmlformats.org/officeDocument/2006/relationships/hyperlink" Target="https://fivethirtyeight.com/features/how-a-weakened-mexican-economy-could-threaten-u-s-security/" TargetMode="External"/><Relationship Id="rId28" Type="http://schemas.openxmlformats.org/officeDocument/2006/relationships/hyperlink" Target="https://www.cato.org/publications/commentary/watch-out-america-mexico-may-be-next-failed-state" TargetMode="External"/><Relationship Id="rId36" Type="http://schemas.openxmlformats.org/officeDocument/2006/relationships/hyperlink" Target="https://www.insightcrime.org/news/analysis/2000-illegal-weapons-cross-us-mexico-border-every-day/" TargetMode="External"/><Relationship Id="rId49" Type="http://schemas.openxmlformats.org/officeDocument/2006/relationships/hyperlink" Target="https://www.forbes.com/sites/lorenthompson/2017/05/08/eisenhowers-military-industrial-complex-shrinks-to-1-of-economy/" TargetMode="External"/><Relationship Id="rId57" Type="http://schemas.openxmlformats.org/officeDocument/2006/relationships/fontTable" Target="fontTable.xml"/><Relationship Id="rId10" Type="http://schemas.openxmlformats.org/officeDocument/2006/relationships/hyperlink" Target="https://www.afsc.org/sites/default/files/documents/2016%20Where%20the%20Guns%20Go.pdf" TargetMode="External"/><Relationship Id="rId31" Type="http://schemas.openxmlformats.org/officeDocument/2006/relationships/hyperlink" Target="https://search.proquest.com/pqrl/docview/1919691399/B4D753538BD44755PQ/3?accountid=1557" TargetMode="External"/><Relationship Id="rId44" Type="http://schemas.openxmlformats.org/officeDocument/2006/relationships/hyperlink" Target="https://www.csmonitor.com/USA/Justice/2017/0115/Terror-and-the-Mexico-border-How-big-a-threat" TargetMode="External"/><Relationship Id="rId52" Type="http://schemas.openxmlformats.org/officeDocument/2006/relationships/hyperlink" Target="https://www.lawg.org/lets-talk-about-what-we-can-do-to-halt-the-flow-of-assault-weapons-into-mexic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tinosbor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155B2B8-3355-4345-98B1-52EC6F94E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244</TotalTime>
  <Pages>80</Pages>
  <Words>38308</Words>
  <Characters>218361</Characters>
  <Application>Microsoft Office Word</Application>
  <DocSecurity>0</DocSecurity>
  <Lines>1819</Lines>
  <Paragraphs>512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256157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Alvarez, Tiffany Alexandra</cp:lastModifiedBy>
  <cp:revision>682</cp:revision>
  <dcterms:created xsi:type="dcterms:W3CDTF">2019-07-02T23:49:00Z</dcterms:created>
  <dcterms:modified xsi:type="dcterms:W3CDTF">2019-07-13T16:20:00Z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